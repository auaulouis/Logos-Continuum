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E1A075" w14:textId="6FA94AD2" w:rsidR="00A95652" w:rsidRPr="002F354F" w:rsidRDefault="00E416EC" w:rsidP="0007252F">
      <w:pPr>
        <w:pStyle w:val="Heading1"/>
      </w:pPr>
      <w:r>
        <w:t>CNDI 2019 – Saudi Arabia Affirmative</w:t>
      </w:r>
    </w:p>
    <w:p w14:paraId="29C7A81A" w14:textId="77777777" w:rsidR="002F354F" w:rsidRDefault="002F354F" w:rsidP="002F354F">
      <w:pPr>
        <w:pStyle w:val="Heading2"/>
      </w:pPr>
      <w:r>
        <w:t>1AC</w:t>
      </w:r>
    </w:p>
    <w:p w14:paraId="6B88C1D0" w14:textId="77777777" w:rsidR="002F354F" w:rsidRDefault="002F354F" w:rsidP="002F354F">
      <w:pPr>
        <w:pStyle w:val="Heading3"/>
      </w:pPr>
      <w:r>
        <w:t>1AC – Yemen Advantage</w:t>
      </w:r>
    </w:p>
    <w:p w14:paraId="788036A1" w14:textId="77777777" w:rsidR="002F354F" w:rsidRPr="00FC06AE" w:rsidRDefault="002F354F" w:rsidP="002F354F">
      <w:pPr>
        <w:pStyle w:val="Heading4"/>
      </w:pPr>
      <w:r>
        <w:t>Advantage 1 – Yemen</w:t>
      </w:r>
    </w:p>
    <w:p w14:paraId="69BCB83F" w14:textId="77777777" w:rsidR="002F354F" w:rsidRDefault="002F354F" w:rsidP="002F354F">
      <w:pPr>
        <w:pStyle w:val="Heading4"/>
      </w:pPr>
      <w:r>
        <w:t>Scenario 1 – Middle East</w:t>
      </w:r>
    </w:p>
    <w:p w14:paraId="07F5292C" w14:textId="77777777" w:rsidR="002F354F" w:rsidRPr="00926021" w:rsidRDefault="002F354F" w:rsidP="002F354F">
      <w:pPr>
        <w:pStyle w:val="Heading4"/>
        <w:rPr>
          <w:u w:val="single"/>
        </w:rPr>
      </w:pPr>
      <w:r>
        <w:rPr>
          <w:u w:val="single"/>
        </w:rPr>
        <w:t>Yemen conflict</w:t>
      </w:r>
      <w:r>
        <w:t xml:space="preserve"> causes </w:t>
      </w:r>
      <w:r>
        <w:rPr>
          <w:u w:val="single"/>
        </w:rPr>
        <w:t>direct Saudi-Iran war</w:t>
      </w:r>
      <w:r>
        <w:t xml:space="preserve"> and spills over to the </w:t>
      </w:r>
      <w:r>
        <w:rPr>
          <w:u w:val="single"/>
        </w:rPr>
        <w:t>entire Middle East</w:t>
      </w:r>
      <w:r>
        <w:t xml:space="preserve"> – independently hikes </w:t>
      </w:r>
      <w:r>
        <w:rPr>
          <w:u w:val="single"/>
        </w:rPr>
        <w:t>oil price volatility</w:t>
      </w:r>
    </w:p>
    <w:p w14:paraId="6339401E" w14:textId="77777777" w:rsidR="002F354F" w:rsidRPr="00926021" w:rsidRDefault="002F354F" w:rsidP="002F354F">
      <w:r w:rsidRPr="00926021">
        <w:rPr>
          <w:rStyle w:val="Style13ptBold"/>
        </w:rPr>
        <w:t>Moussalli 15</w:t>
      </w:r>
      <w:r w:rsidRPr="00926021">
        <w:t xml:space="preserve"> [Marc Moussalli is an independent political risk consultant. Previously, he worked for major financial institutions in London and Frankfurt. As Managing Director, he advised some of Europe’s largest institutional investors. He holds an MA in International Relations from the University of Leicester and a BA in Business Administration from DHBW Mannheim. Not just a proxy war: Yemen’s strategic importance. April 23, 2015. https://globalriskinsights.com/2015/04/not-just-a-proxy-war-yemens-strategic-importance/</w:t>
      </w:r>
      <w:r>
        <w:t>]</w:t>
      </w:r>
    </w:p>
    <w:p w14:paraId="265DB583" w14:textId="77777777" w:rsidR="002F354F" w:rsidRPr="0057156E" w:rsidRDefault="002F354F" w:rsidP="002F354F">
      <w:pPr>
        <w:rPr>
          <w:sz w:val="16"/>
        </w:rPr>
      </w:pPr>
      <w:r w:rsidRPr="00926021">
        <w:rPr>
          <w:u w:val="single"/>
        </w:rPr>
        <w:t xml:space="preserve">The situation in </w:t>
      </w:r>
      <w:r w:rsidRPr="00860D72">
        <w:rPr>
          <w:rStyle w:val="Emphasis"/>
          <w:highlight w:val="cyan"/>
        </w:rPr>
        <w:t>Yemen</w:t>
      </w:r>
      <w:r w:rsidRPr="00860D72">
        <w:rPr>
          <w:highlight w:val="cyan"/>
          <w:u w:val="single"/>
        </w:rPr>
        <w:t xml:space="preserve"> is </w:t>
      </w:r>
      <w:r w:rsidRPr="00860D72">
        <w:rPr>
          <w:rStyle w:val="Emphasis"/>
          <w:highlight w:val="cyan"/>
        </w:rPr>
        <w:t>not only dangerous</w:t>
      </w:r>
      <w:r w:rsidRPr="00860D72">
        <w:rPr>
          <w:highlight w:val="cyan"/>
          <w:u w:val="single"/>
        </w:rPr>
        <w:t xml:space="preserve"> for </w:t>
      </w:r>
      <w:r w:rsidRPr="00860D72">
        <w:rPr>
          <w:rStyle w:val="Emphasis"/>
          <w:highlight w:val="cyan"/>
        </w:rPr>
        <w:t>domestic reasons</w:t>
      </w:r>
      <w:r w:rsidRPr="0057156E">
        <w:rPr>
          <w:sz w:val="16"/>
        </w:rPr>
        <w:t xml:space="preserve">. </w:t>
      </w:r>
      <w:r w:rsidRPr="00926021">
        <w:rPr>
          <w:u w:val="single"/>
        </w:rPr>
        <w:t xml:space="preserve">A number of factors make the increasingly volatile situation in Yemen </w:t>
      </w:r>
      <w:r w:rsidRPr="00926021">
        <w:rPr>
          <w:rStyle w:val="Emphasis"/>
        </w:rPr>
        <w:t>especially complex</w:t>
      </w:r>
      <w:r w:rsidRPr="0057156E">
        <w:rPr>
          <w:sz w:val="16"/>
        </w:rPr>
        <w:t>.</w:t>
      </w:r>
    </w:p>
    <w:p w14:paraId="74092AAB" w14:textId="77777777" w:rsidR="002F354F" w:rsidRPr="0057156E" w:rsidRDefault="002F354F" w:rsidP="002F354F">
      <w:pPr>
        <w:rPr>
          <w:sz w:val="16"/>
        </w:rPr>
      </w:pPr>
      <w:r w:rsidRPr="00860D72">
        <w:rPr>
          <w:highlight w:val="cyan"/>
          <w:u w:val="single"/>
        </w:rPr>
        <w:t>There is</w:t>
      </w:r>
      <w:r w:rsidRPr="00926021">
        <w:rPr>
          <w:u w:val="single"/>
        </w:rPr>
        <w:t xml:space="preserve"> a </w:t>
      </w:r>
      <w:r w:rsidRPr="00860D72">
        <w:rPr>
          <w:rStyle w:val="Emphasis"/>
          <w:highlight w:val="cyan"/>
        </w:rPr>
        <w:t>real risk</w:t>
      </w:r>
      <w:r w:rsidRPr="00860D72">
        <w:rPr>
          <w:highlight w:val="cyan"/>
          <w:u w:val="single"/>
        </w:rPr>
        <w:t xml:space="preserve"> of </w:t>
      </w:r>
      <w:r w:rsidRPr="00860D72">
        <w:rPr>
          <w:rStyle w:val="Emphasis"/>
          <w:highlight w:val="cyan"/>
        </w:rPr>
        <w:t>contagion</w:t>
      </w:r>
      <w:r w:rsidRPr="00860D72">
        <w:rPr>
          <w:highlight w:val="cyan"/>
          <w:u w:val="single"/>
        </w:rPr>
        <w:t xml:space="preserve"> </w:t>
      </w:r>
      <w:r w:rsidRPr="00860D72">
        <w:rPr>
          <w:rStyle w:val="Emphasis"/>
          <w:highlight w:val="cyan"/>
        </w:rPr>
        <w:t>throughout the Gulf</w:t>
      </w:r>
      <w:r w:rsidRPr="00926021">
        <w:rPr>
          <w:u w:val="single"/>
        </w:rPr>
        <w:t xml:space="preserve"> region</w:t>
      </w:r>
      <w:r w:rsidRPr="0057156E">
        <w:rPr>
          <w:sz w:val="16"/>
        </w:rPr>
        <w:t xml:space="preserve">. </w:t>
      </w:r>
      <w:r w:rsidRPr="00860D72">
        <w:rPr>
          <w:highlight w:val="cyan"/>
          <w:u w:val="single"/>
        </w:rPr>
        <w:t>Further</w:t>
      </w:r>
      <w:r w:rsidRPr="00926021">
        <w:rPr>
          <w:u w:val="single"/>
        </w:rPr>
        <w:t xml:space="preserve"> regional </w:t>
      </w:r>
      <w:r w:rsidRPr="00860D72">
        <w:rPr>
          <w:highlight w:val="cyan"/>
          <w:u w:val="single"/>
        </w:rPr>
        <w:t xml:space="preserve">escalation could cause </w:t>
      </w:r>
      <w:r w:rsidRPr="00860D72">
        <w:rPr>
          <w:rStyle w:val="Emphasis"/>
          <w:highlight w:val="cyan"/>
        </w:rPr>
        <w:t>major instability</w:t>
      </w:r>
      <w:r w:rsidRPr="0057156E">
        <w:rPr>
          <w:sz w:val="16"/>
        </w:rPr>
        <w:t xml:space="preserve"> at best </w:t>
      </w:r>
      <w:r w:rsidRPr="00860D72">
        <w:rPr>
          <w:highlight w:val="cyan"/>
          <w:u w:val="single"/>
        </w:rPr>
        <w:t>and</w:t>
      </w:r>
      <w:r w:rsidRPr="00926021">
        <w:rPr>
          <w:u w:val="single"/>
        </w:rPr>
        <w:t xml:space="preserve"> </w:t>
      </w:r>
      <w:r w:rsidRPr="00926021">
        <w:rPr>
          <w:rStyle w:val="Emphasis"/>
        </w:rPr>
        <w:t xml:space="preserve">armed </w:t>
      </w:r>
      <w:r w:rsidRPr="00860D72">
        <w:rPr>
          <w:rStyle w:val="Emphasis"/>
          <w:highlight w:val="cyan"/>
        </w:rPr>
        <w:t>conflict</w:t>
      </w:r>
      <w:r w:rsidRPr="0057156E">
        <w:rPr>
          <w:sz w:val="16"/>
        </w:rPr>
        <w:t xml:space="preserve"> at worst. In any case, </w:t>
      </w:r>
      <w:r w:rsidRPr="00926021">
        <w:rPr>
          <w:u w:val="single"/>
        </w:rPr>
        <w:t xml:space="preserve">the </w:t>
      </w:r>
      <w:r w:rsidRPr="00860D72">
        <w:rPr>
          <w:rStyle w:val="Emphasis"/>
          <w:highlight w:val="cyan"/>
        </w:rPr>
        <w:t>consequences</w:t>
      </w:r>
      <w:r w:rsidRPr="00860D72">
        <w:rPr>
          <w:highlight w:val="cyan"/>
          <w:u w:val="single"/>
        </w:rPr>
        <w:t xml:space="preserve"> would be </w:t>
      </w:r>
      <w:r w:rsidRPr="00860D72">
        <w:rPr>
          <w:rStyle w:val="Emphasis"/>
          <w:highlight w:val="cyan"/>
        </w:rPr>
        <w:t>felt across the world</w:t>
      </w:r>
      <w:r w:rsidRPr="0057156E">
        <w:rPr>
          <w:sz w:val="16"/>
        </w:rPr>
        <w:t>.</w:t>
      </w:r>
    </w:p>
    <w:p w14:paraId="1EB6D849" w14:textId="77777777" w:rsidR="002F354F" w:rsidRPr="0057156E" w:rsidRDefault="002F354F" w:rsidP="002F354F">
      <w:pPr>
        <w:rPr>
          <w:sz w:val="16"/>
        </w:rPr>
      </w:pPr>
      <w:r w:rsidRPr="0057156E">
        <w:rPr>
          <w:sz w:val="16"/>
        </w:rPr>
        <w:t>Recent escalation marks a shift in regional policy</w:t>
      </w:r>
    </w:p>
    <w:p w14:paraId="67942D3A" w14:textId="77777777" w:rsidR="002F354F" w:rsidRPr="0057156E" w:rsidRDefault="002F354F" w:rsidP="002F354F">
      <w:pPr>
        <w:rPr>
          <w:sz w:val="16"/>
        </w:rPr>
      </w:pPr>
      <w:r w:rsidRPr="0057156E">
        <w:rPr>
          <w:sz w:val="16"/>
        </w:rPr>
        <w:t>Several aspects highlighted by the recent escalation of the situation in Yemen stand out especially.</w:t>
      </w:r>
    </w:p>
    <w:p w14:paraId="3A97F990" w14:textId="77777777" w:rsidR="002F354F" w:rsidRPr="0057156E" w:rsidRDefault="002F354F" w:rsidP="002F354F">
      <w:pPr>
        <w:rPr>
          <w:sz w:val="16"/>
        </w:rPr>
      </w:pPr>
      <w:r w:rsidRPr="0057156E">
        <w:rPr>
          <w:sz w:val="16"/>
        </w:rPr>
        <w:t xml:space="preserve">To begin with, </w:t>
      </w:r>
      <w:r w:rsidRPr="00860D72">
        <w:rPr>
          <w:highlight w:val="cyan"/>
          <w:u w:val="single"/>
        </w:rPr>
        <w:t>Yemen is</w:t>
      </w:r>
      <w:r w:rsidRPr="0057156E">
        <w:rPr>
          <w:sz w:val="16"/>
        </w:rPr>
        <w:t xml:space="preserve"> yet </w:t>
      </w:r>
      <w:r w:rsidRPr="00860D72">
        <w:rPr>
          <w:highlight w:val="cyan"/>
          <w:u w:val="single"/>
        </w:rPr>
        <w:t>a</w:t>
      </w:r>
      <w:r w:rsidRPr="0057156E">
        <w:rPr>
          <w:sz w:val="16"/>
        </w:rPr>
        <w:t xml:space="preserve">nother </w:t>
      </w:r>
      <w:r w:rsidRPr="00860D72">
        <w:rPr>
          <w:highlight w:val="cyan"/>
          <w:u w:val="single"/>
        </w:rPr>
        <w:t>token in</w:t>
      </w:r>
      <w:r w:rsidRPr="00926021">
        <w:rPr>
          <w:u w:val="single"/>
        </w:rPr>
        <w:t xml:space="preserve"> the </w:t>
      </w:r>
      <w:r w:rsidRPr="00860D72">
        <w:rPr>
          <w:rStyle w:val="Emphasis"/>
          <w:highlight w:val="cyan"/>
        </w:rPr>
        <w:t>increasing</w:t>
      </w:r>
      <w:r w:rsidRPr="00926021">
        <w:rPr>
          <w:rStyle w:val="Emphasis"/>
        </w:rPr>
        <w:t xml:space="preserve"> regional </w:t>
      </w:r>
      <w:r w:rsidRPr="00860D72">
        <w:rPr>
          <w:rStyle w:val="Emphasis"/>
          <w:highlight w:val="cyan"/>
        </w:rPr>
        <w:t>struggle</w:t>
      </w:r>
      <w:r w:rsidRPr="00926021">
        <w:rPr>
          <w:u w:val="single"/>
        </w:rPr>
        <w:t xml:space="preserve"> for power </w:t>
      </w:r>
      <w:r w:rsidRPr="00860D72">
        <w:rPr>
          <w:highlight w:val="cyan"/>
          <w:u w:val="single"/>
        </w:rPr>
        <w:t xml:space="preserve">between </w:t>
      </w:r>
      <w:r w:rsidRPr="00860D72">
        <w:rPr>
          <w:rStyle w:val="Emphasis"/>
          <w:highlight w:val="cyan"/>
        </w:rPr>
        <w:t>Saudi Arabia and Iran</w:t>
      </w:r>
      <w:r w:rsidRPr="0057156E">
        <w:rPr>
          <w:sz w:val="16"/>
        </w:rPr>
        <w:t>.</w:t>
      </w:r>
    </w:p>
    <w:p w14:paraId="734DEDF0" w14:textId="77777777" w:rsidR="002F354F" w:rsidRPr="0057156E" w:rsidRDefault="002F354F" w:rsidP="002F354F">
      <w:pPr>
        <w:rPr>
          <w:sz w:val="16"/>
        </w:rPr>
      </w:pPr>
      <w:r w:rsidRPr="0057156E">
        <w:rPr>
          <w:sz w:val="16"/>
        </w:rPr>
        <w:t>Similar to the situation in Lebanon, Iraq and Syria, the conflict in Yemen resembles a proxy war being fought between the world’s dominant Sunni nation, Saudi Arabia, and its Shi’a adversary, Iran. In Yemen, the recent Saudi-led (and US-supported) airstrikes by a coalition of Sunni states to check the advance of the Shi’a Houthi rebels, allegedly backed by Iran, mark a new and dangerous level of escalation between the two regional heavyweights.</w:t>
      </w:r>
    </w:p>
    <w:p w14:paraId="0FAE0E38" w14:textId="77777777" w:rsidR="002F354F" w:rsidRPr="0057156E" w:rsidRDefault="002F354F" w:rsidP="002F354F">
      <w:pPr>
        <w:rPr>
          <w:sz w:val="16"/>
        </w:rPr>
      </w:pPr>
      <w:r w:rsidRPr="0057156E">
        <w:rPr>
          <w:sz w:val="16"/>
        </w:rPr>
        <w:t xml:space="preserve">So far, conflicts between the two powers remain restricted to the territory of client states. If, however, Iran were to enter the fighting on the side of the Houthis, a </w:t>
      </w:r>
      <w:r w:rsidRPr="00860D72">
        <w:rPr>
          <w:rStyle w:val="Emphasis"/>
          <w:highlight w:val="cyan"/>
        </w:rPr>
        <w:t>direct confrontation</w:t>
      </w:r>
      <w:r w:rsidRPr="00860D72">
        <w:rPr>
          <w:highlight w:val="cyan"/>
          <w:u w:val="single"/>
        </w:rPr>
        <w:t xml:space="preserve"> between </w:t>
      </w:r>
      <w:r w:rsidRPr="00860D72">
        <w:rPr>
          <w:rStyle w:val="Emphasis"/>
          <w:highlight w:val="cyan"/>
        </w:rPr>
        <w:t>Saudi Arabia</w:t>
      </w:r>
      <w:r w:rsidRPr="00860D72">
        <w:rPr>
          <w:highlight w:val="cyan"/>
          <w:u w:val="single"/>
        </w:rPr>
        <w:t xml:space="preserve"> and </w:t>
      </w:r>
      <w:r w:rsidRPr="00860D72">
        <w:rPr>
          <w:rStyle w:val="Emphasis"/>
          <w:highlight w:val="cyan"/>
        </w:rPr>
        <w:t>Iran</w:t>
      </w:r>
      <w:r w:rsidRPr="00860D72">
        <w:rPr>
          <w:highlight w:val="cyan"/>
          <w:u w:val="single"/>
        </w:rPr>
        <w:t xml:space="preserve"> could result</w:t>
      </w:r>
      <w:r w:rsidRPr="0057156E">
        <w:rPr>
          <w:sz w:val="16"/>
        </w:rPr>
        <w:t>.</w:t>
      </w:r>
    </w:p>
    <w:p w14:paraId="236441E7" w14:textId="77777777" w:rsidR="002F354F" w:rsidRPr="0057156E" w:rsidRDefault="002F354F" w:rsidP="002F354F">
      <w:pPr>
        <w:rPr>
          <w:sz w:val="16"/>
        </w:rPr>
      </w:pPr>
      <w:r w:rsidRPr="0057156E">
        <w:rPr>
          <w:sz w:val="16"/>
        </w:rPr>
        <w:t>The airstrikes and the Sunni coalition also mark a sign of a risky foreign policy shift for the Wahhabi kingdom to what has been called a ‘post-American phase’.</w:t>
      </w:r>
    </w:p>
    <w:p w14:paraId="5841004D" w14:textId="77777777" w:rsidR="002F354F" w:rsidRPr="0057156E" w:rsidRDefault="002F354F" w:rsidP="002F354F">
      <w:pPr>
        <w:rPr>
          <w:sz w:val="16"/>
        </w:rPr>
      </w:pPr>
      <w:r w:rsidRPr="0057156E">
        <w:rPr>
          <w:sz w:val="16"/>
        </w:rPr>
        <w:t>As America re-balances to the Asia-Pacific and withdraws from the Middle East, the House of Saud has become more focused on a self-reliant foreign policy. This shift first became apparent in 2011 when Saudi Arabia crushed a Shi’a revolt in neighboring Bahrain by leading Gulf Cooperation Council troops across the causeway.</w:t>
      </w:r>
    </w:p>
    <w:p w14:paraId="50B56B74" w14:textId="77777777" w:rsidR="002F354F" w:rsidRPr="0057156E" w:rsidRDefault="002F354F" w:rsidP="002F354F">
      <w:pPr>
        <w:rPr>
          <w:sz w:val="16"/>
        </w:rPr>
      </w:pPr>
      <w:r w:rsidRPr="0057156E">
        <w:rPr>
          <w:sz w:val="16"/>
        </w:rPr>
        <w:t>The latest Saudi assertiveness may be the effect of the young, influential defence minister, the newly-enthroned King Salman’s son Muhammad. It may also reflect Saudi anxieties over the atomic deal by the P5 + 1 with Iran.</w:t>
      </w:r>
    </w:p>
    <w:p w14:paraId="5AE8270B" w14:textId="77777777" w:rsidR="002F354F" w:rsidRPr="0057156E" w:rsidRDefault="002F354F" w:rsidP="002F354F">
      <w:pPr>
        <w:rPr>
          <w:sz w:val="16"/>
        </w:rPr>
      </w:pPr>
      <w:r w:rsidRPr="0057156E">
        <w:rPr>
          <w:sz w:val="16"/>
        </w:rPr>
        <w:t>In any case, it highlights the seriousness with which Saudi Arabia views the advance of the Houthi rebels close to its own territory.</w:t>
      </w:r>
    </w:p>
    <w:p w14:paraId="172EAC09" w14:textId="77777777" w:rsidR="002F354F" w:rsidRPr="0057156E" w:rsidRDefault="002F354F" w:rsidP="002F354F">
      <w:pPr>
        <w:rPr>
          <w:sz w:val="16"/>
        </w:rPr>
      </w:pPr>
      <w:r w:rsidRPr="0057156E">
        <w:rPr>
          <w:sz w:val="16"/>
        </w:rPr>
        <w:t>Whether the airstrikes will defeat the Houthis or stabilize the situation in Yemen remains questionable and much will depend on whether Saudi Arabia can avoid being drawn in to a long and draining campaign.</w:t>
      </w:r>
    </w:p>
    <w:p w14:paraId="748AA358" w14:textId="77777777" w:rsidR="002F354F" w:rsidRPr="0057156E" w:rsidRDefault="002F354F" w:rsidP="002F354F">
      <w:pPr>
        <w:rPr>
          <w:sz w:val="16"/>
        </w:rPr>
      </w:pPr>
      <w:r w:rsidRPr="0057156E">
        <w:rPr>
          <w:sz w:val="16"/>
        </w:rPr>
        <w:t>Global economic repercussions</w:t>
      </w:r>
    </w:p>
    <w:p w14:paraId="05A94B27" w14:textId="77777777" w:rsidR="002F354F" w:rsidRPr="0057156E" w:rsidRDefault="002F354F" w:rsidP="002F354F">
      <w:pPr>
        <w:rPr>
          <w:sz w:val="16"/>
        </w:rPr>
      </w:pPr>
      <w:r w:rsidRPr="0057156E">
        <w:rPr>
          <w:sz w:val="16"/>
        </w:rPr>
        <w:t xml:space="preserve">Economically, </w:t>
      </w:r>
      <w:r w:rsidRPr="00926021">
        <w:rPr>
          <w:u w:val="single"/>
        </w:rPr>
        <w:t>Yemen is important to the global flow of oil</w:t>
      </w:r>
      <w:r w:rsidRPr="0057156E">
        <w:rPr>
          <w:sz w:val="16"/>
        </w:rPr>
        <w:t>. In the resource-rich Arabian Peninsula, Yemen is only a minor player in the global oil business.</w:t>
      </w:r>
    </w:p>
    <w:p w14:paraId="4AB4C519" w14:textId="77777777" w:rsidR="002F354F" w:rsidRPr="0057156E" w:rsidRDefault="002F354F" w:rsidP="002F354F">
      <w:pPr>
        <w:rPr>
          <w:sz w:val="16"/>
        </w:rPr>
      </w:pPr>
      <w:r w:rsidRPr="0057156E">
        <w:rPr>
          <w:sz w:val="16"/>
        </w:rPr>
        <w:t>Because of a lack of investment and continuing attacks on its infrastructure, Yemen’s oil production has decreased since 2001. (It just about produces 131,000 barrels of crude oil per day and its oil reserves are barely bigger than those of the United Kingdom.)</w:t>
      </w:r>
    </w:p>
    <w:p w14:paraId="13FA3730" w14:textId="77777777" w:rsidR="002F354F" w:rsidRPr="0057156E" w:rsidRDefault="002F354F" w:rsidP="002F354F">
      <w:pPr>
        <w:rPr>
          <w:sz w:val="16"/>
        </w:rPr>
      </w:pPr>
      <w:r w:rsidRPr="0057156E">
        <w:rPr>
          <w:sz w:val="16"/>
        </w:rPr>
        <w:t xml:space="preserve">Yet a </w:t>
      </w:r>
      <w:r w:rsidRPr="00926021">
        <w:rPr>
          <w:u w:val="single"/>
        </w:rPr>
        <w:t xml:space="preserve">major </w:t>
      </w:r>
      <w:r w:rsidRPr="00860D72">
        <w:rPr>
          <w:rStyle w:val="Emphasis"/>
          <w:highlight w:val="cyan"/>
        </w:rPr>
        <w:t>escalation</w:t>
      </w:r>
      <w:r w:rsidRPr="00926021">
        <w:rPr>
          <w:u w:val="single"/>
        </w:rPr>
        <w:t xml:space="preserve"> of its conflict </w:t>
      </w:r>
      <w:r w:rsidRPr="00860D72">
        <w:rPr>
          <w:highlight w:val="cyan"/>
          <w:u w:val="single"/>
        </w:rPr>
        <w:t xml:space="preserve">would have </w:t>
      </w:r>
      <w:r w:rsidRPr="00860D72">
        <w:rPr>
          <w:rStyle w:val="Emphasis"/>
          <w:highlight w:val="cyan"/>
        </w:rPr>
        <w:t>severe repercussions</w:t>
      </w:r>
      <w:r w:rsidRPr="00860D72">
        <w:rPr>
          <w:highlight w:val="cyan"/>
          <w:u w:val="single"/>
        </w:rPr>
        <w:t xml:space="preserve"> across</w:t>
      </w:r>
      <w:r w:rsidRPr="00926021">
        <w:rPr>
          <w:u w:val="single"/>
        </w:rPr>
        <w:t xml:space="preserve"> </w:t>
      </w:r>
      <w:r w:rsidRPr="00926021">
        <w:rPr>
          <w:rStyle w:val="Emphasis"/>
        </w:rPr>
        <w:t xml:space="preserve">global </w:t>
      </w:r>
      <w:r w:rsidRPr="00860D72">
        <w:rPr>
          <w:rStyle w:val="Emphasis"/>
          <w:highlight w:val="cyan"/>
        </w:rPr>
        <w:t>oil markets</w:t>
      </w:r>
      <w:r w:rsidRPr="00926021">
        <w:rPr>
          <w:u w:val="single"/>
        </w:rPr>
        <w:t xml:space="preserve"> for </w:t>
      </w:r>
      <w:r w:rsidRPr="00926021">
        <w:rPr>
          <w:rStyle w:val="Emphasis"/>
        </w:rPr>
        <w:t>geo-strategic reasons</w:t>
      </w:r>
      <w:r w:rsidRPr="0057156E">
        <w:rPr>
          <w:sz w:val="16"/>
        </w:rPr>
        <w:t xml:space="preserve">. </w:t>
      </w:r>
      <w:r w:rsidRPr="00860D72">
        <w:rPr>
          <w:highlight w:val="cyan"/>
          <w:u w:val="single"/>
        </w:rPr>
        <w:t>Yemen is</w:t>
      </w:r>
      <w:r w:rsidRPr="00926021">
        <w:rPr>
          <w:u w:val="single"/>
        </w:rPr>
        <w:t xml:space="preserve"> located </w:t>
      </w:r>
      <w:r w:rsidRPr="00860D72">
        <w:rPr>
          <w:highlight w:val="cyan"/>
          <w:u w:val="single"/>
        </w:rPr>
        <w:t>adjacent to</w:t>
      </w:r>
      <w:r w:rsidRPr="00926021">
        <w:rPr>
          <w:u w:val="single"/>
        </w:rPr>
        <w:t xml:space="preserve"> the Strait of </w:t>
      </w:r>
      <w:r w:rsidRPr="00860D72">
        <w:rPr>
          <w:rStyle w:val="Emphasis"/>
          <w:highlight w:val="cyan"/>
        </w:rPr>
        <w:t>Hormuz</w:t>
      </w:r>
      <w:r w:rsidRPr="0057156E">
        <w:rPr>
          <w:sz w:val="16"/>
        </w:rPr>
        <w:t xml:space="preserve">, </w:t>
      </w:r>
      <w:r w:rsidRPr="00860D72">
        <w:rPr>
          <w:highlight w:val="cyan"/>
          <w:u w:val="single"/>
        </w:rPr>
        <w:t>the</w:t>
      </w:r>
      <w:r w:rsidRPr="00926021">
        <w:rPr>
          <w:u w:val="single"/>
        </w:rPr>
        <w:t xml:space="preserve"> world’s </w:t>
      </w:r>
      <w:r w:rsidRPr="00860D72">
        <w:rPr>
          <w:rStyle w:val="Emphasis"/>
          <w:highlight w:val="cyan"/>
        </w:rPr>
        <w:t>most important</w:t>
      </w:r>
      <w:r w:rsidRPr="00926021">
        <w:rPr>
          <w:rStyle w:val="Emphasis"/>
        </w:rPr>
        <w:t xml:space="preserve"> energy </w:t>
      </w:r>
      <w:r w:rsidRPr="00860D72">
        <w:rPr>
          <w:rStyle w:val="Emphasis"/>
          <w:highlight w:val="cyan"/>
        </w:rPr>
        <w:t>choke-point</w:t>
      </w:r>
      <w:r w:rsidRPr="00860D72">
        <w:rPr>
          <w:sz w:val="16"/>
          <w:highlight w:val="cyan"/>
        </w:rPr>
        <w:t xml:space="preserve">, </w:t>
      </w:r>
      <w:r w:rsidRPr="00860D72">
        <w:rPr>
          <w:highlight w:val="cyan"/>
          <w:u w:val="single"/>
        </w:rPr>
        <w:t>and</w:t>
      </w:r>
      <w:r w:rsidRPr="00926021">
        <w:rPr>
          <w:u w:val="single"/>
        </w:rPr>
        <w:t xml:space="preserve"> to the </w:t>
      </w:r>
      <w:r w:rsidRPr="00860D72">
        <w:rPr>
          <w:rStyle w:val="Emphasis"/>
          <w:highlight w:val="cyan"/>
        </w:rPr>
        <w:t>Bab-el-Mandab</w:t>
      </w:r>
      <w:r w:rsidRPr="00926021">
        <w:rPr>
          <w:u w:val="single"/>
        </w:rPr>
        <w:t xml:space="preserve"> Strait, </w:t>
      </w:r>
      <w:r w:rsidRPr="00860D72">
        <w:rPr>
          <w:highlight w:val="cyan"/>
          <w:u w:val="single"/>
        </w:rPr>
        <w:t>which controls</w:t>
      </w:r>
      <w:r w:rsidRPr="00926021">
        <w:rPr>
          <w:u w:val="single"/>
        </w:rPr>
        <w:t xml:space="preserve"> access to the </w:t>
      </w:r>
      <w:r w:rsidRPr="00860D72">
        <w:rPr>
          <w:rStyle w:val="Emphasis"/>
          <w:highlight w:val="cyan"/>
        </w:rPr>
        <w:t>Suez</w:t>
      </w:r>
      <w:r w:rsidRPr="00926021">
        <w:rPr>
          <w:u w:val="single"/>
        </w:rPr>
        <w:t xml:space="preserve"> Canal</w:t>
      </w:r>
      <w:r w:rsidRPr="0057156E">
        <w:rPr>
          <w:sz w:val="16"/>
        </w:rPr>
        <w:t>.</w:t>
      </w:r>
    </w:p>
    <w:p w14:paraId="0123DD85" w14:textId="77777777" w:rsidR="002F354F" w:rsidRPr="0057156E" w:rsidRDefault="002F354F" w:rsidP="002F354F">
      <w:pPr>
        <w:rPr>
          <w:sz w:val="16"/>
        </w:rPr>
      </w:pPr>
      <w:r w:rsidRPr="00860D72">
        <w:rPr>
          <w:highlight w:val="cyan"/>
          <w:u w:val="single"/>
        </w:rPr>
        <w:t>Disruptions</w:t>
      </w:r>
      <w:r w:rsidRPr="00926021">
        <w:rPr>
          <w:u w:val="single"/>
        </w:rPr>
        <w:t xml:space="preserve"> of these seaborne supply routes to Asia and Europe, to which there few alternatives, </w:t>
      </w:r>
      <w:r w:rsidRPr="00860D72">
        <w:rPr>
          <w:highlight w:val="cyan"/>
          <w:u w:val="single"/>
        </w:rPr>
        <w:t xml:space="preserve">would result in </w:t>
      </w:r>
      <w:r w:rsidRPr="00860D72">
        <w:rPr>
          <w:rStyle w:val="Emphasis"/>
          <w:highlight w:val="cyan"/>
        </w:rPr>
        <w:t>increased volatility</w:t>
      </w:r>
      <w:r w:rsidRPr="00926021">
        <w:rPr>
          <w:u w:val="single"/>
        </w:rPr>
        <w:t xml:space="preserve"> in the </w:t>
      </w:r>
      <w:r w:rsidRPr="00926021">
        <w:rPr>
          <w:rStyle w:val="Emphasis"/>
        </w:rPr>
        <w:t>oil price</w:t>
      </w:r>
      <w:r w:rsidRPr="0057156E">
        <w:rPr>
          <w:sz w:val="16"/>
        </w:rPr>
        <w:t xml:space="preserve">. If these transport routes are temporarily blocked, for instance by mines dropped in the narrow shipping lanes, </w:t>
      </w:r>
      <w:r w:rsidRPr="00860D72">
        <w:rPr>
          <w:highlight w:val="cyan"/>
          <w:u w:val="single"/>
        </w:rPr>
        <w:t>the</w:t>
      </w:r>
      <w:r w:rsidRPr="00926021">
        <w:rPr>
          <w:u w:val="single"/>
        </w:rPr>
        <w:t xml:space="preserve"> current global </w:t>
      </w:r>
      <w:r w:rsidRPr="00860D72">
        <w:rPr>
          <w:rStyle w:val="Emphasis"/>
          <w:highlight w:val="cyan"/>
        </w:rPr>
        <w:t>supply overhang</w:t>
      </w:r>
      <w:r w:rsidRPr="00860D72">
        <w:rPr>
          <w:highlight w:val="cyan"/>
          <w:u w:val="single"/>
        </w:rPr>
        <w:t xml:space="preserve"> could</w:t>
      </w:r>
      <w:r w:rsidRPr="00926021">
        <w:rPr>
          <w:u w:val="single"/>
        </w:rPr>
        <w:t xml:space="preserve"> </w:t>
      </w:r>
      <w:r w:rsidRPr="00926021">
        <w:rPr>
          <w:rStyle w:val="Emphasis"/>
        </w:rPr>
        <w:t xml:space="preserve">quickly </w:t>
      </w:r>
      <w:r w:rsidRPr="00860D72">
        <w:rPr>
          <w:rStyle w:val="Emphasis"/>
          <w:highlight w:val="cyan"/>
        </w:rPr>
        <w:t>diminish</w:t>
      </w:r>
      <w:r w:rsidRPr="0057156E">
        <w:rPr>
          <w:sz w:val="16"/>
        </w:rPr>
        <w:t>.</w:t>
      </w:r>
    </w:p>
    <w:p w14:paraId="57F5E9D1" w14:textId="77777777" w:rsidR="002F354F" w:rsidRPr="0057156E" w:rsidRDefault="002F354F" w:rsidP="002F354F">
      <w:pPr>
        <w:rPr>
          <w:sz w:val="16"/>
        </w:rPr>
      </w:pPr>
      <w:r w:rsidRPr="0057156E">
        <w:rPr>
          <w:sz w:val="16"/>
        </w:rPr>
        <w:t>Potential for deeper conflict</w:t>
      </w:r>
    </w:p>
    <w:p w14:paraId="1017E11B" w14:textId="77777777" w:rsidR="002F354F" w:rsidRPr="0057156E" w:rsidRDefault="002F354F" w:rsidP="002F354F">
      <w:pPr>
        <w:rPr>
          <w:sz w:val="16"/>
        </w:rPr>
      </w:pPr>
      <w:r w:rsidRPr="0057156E">
        <w:rPr>
          <w:sz w:val="16"/>
        </w:rPr>
        <w:t xml:space="preserve">Furthermore, </w:t>
      </w:r>
      <w:r w:rsidRPr="00860D72">
        <w:rPr>
          <w:highlight w:val="cyan"/>
          <w:u w:val="single"/>
        </w:rPr>
        <w:t xml:space="preserve">Yemen’s </w:t>
      </w:r>
      <w:r w:rsidRPr="00860D72">
        <w:rPr>
          <w:rStyle w:val="Emphasis"/>
          <w:highlight w:val="cyan"/>
        </w:rPr>
        <w:t>inherent instability</w:t>
      </w:r>
      <w:r w:rsidRPr="00860D72">
        <w:rPr>
          <w:highlight w:val="cyan"/>
          <w:u w:val="single"/>
        </w:rPr>
        <w:t xml:space="preserve"> and</w:t>
      </w:r>
      <w:r w:rsidRPr="0057156E">
        <w:rPr>
          <w:u w:val="single"/>
        </w:rPr>
        <w:t xml:space="preserve"> its </w:t>
      </w:r>
      <w:r w:rsidRPr="00860D72">
        <w:rPr>
          <w:rStyle w:val="Emphasis"/>
          <w:highlight w:val="cyan"/>
        </w:rPr>
        <w:t>porous borders</w:t>
      </w:r>
      <w:r w:rsidRPr="00860D72">
        <w:rPr>
          <w:highlight w:val="cyan"/>
          <w:u w:val="single"/>
        </w:rPr>
        <w:t xml:space="preserve"> pose a </w:t>
      </w:r>
      <w:r w:rsidRPr="00860D72">
        <w:rPr>
          <w:rStyle w:val="Emphasis"/>
          <w:highlight w:val="cyan"/>
        </w:rPr>
        <w:t>direct threat</w:t>
      </w:r>
      <w:r w:rsidRPr="00860D72">
        <w:rPr>
          <w:highlight w:val="cyan"/>
          <w:u w:val="single"/>
        </w:rPr>
        <w:t xml:space="preserve"> to</w:t>
      </w:r>
      <w:r w:rsidRPr="0057156E">
        <w:rPr>
          <w:u w:val="single"/>
        </w:rPr>
        <w:t xml:space="preserve"> its neighbors </w:t>
      </w:r>
      <w:r w:rsidRPr="00860D72">
        <w:rPr>
          <w:rStyle w:val="Emphasis"/>
          <w:highlight w:val="cyan"/>
        </w:rPr>
        <w:t>Saudi Arabia</w:t>
      </w:r>
      <w:r w:rsidRPr="00860D72">
        <w:rPr>
          <w:highlight w:val="cyan"/>
          <w:u w:val="single"/>
        </w:rPr>
        <w:t xml:space="preserve"> and </w:t>
      </w:r>
      <w:r w:rsidRPr="00860D72">
        <w:rPr>
          <w:rStyle w:val="Emphasis"/>
          <w:highlight w:val="cyan"/>
        </w:rPr>
        <w:t>Oman</w:t>
      </w:r>
      <w:r w:rsidRPr="0057156E">
        <w:rPr>
          <w:sz w:val="16"/>
        </w:rPr>
        <w:t xml:space="preserve">. In a worst case scenario, </w:t>
      </w:r>
      <w:r w:rsidRPr="0057156E">
        <w:rPr>
          <w:u w:val="single"/>
        </w:rPr>
        <w:t xml:space="preserve">Yemen’s situation could lead to </w:t>
      </w:r>
      <w:r w:rsidRPr="0057156E">
        <w:rPr>
          <w:rStyle w:val="Emphasis"/>
        </w:rPr>
        <w:t>disruptive spill over-effects</w:t>
      </w:r>
      <w:r w:rsidRPr="0057156E">
        <w:rPr>
          <w:u w:val="single"/>
        </w:rPr>
        <w:t xml:space="preserve"> in the </w:t>
      </w:r>
      <w:r w:rsidRPr="0057156E">
        <w:rPr>
          <w:rStyle w:val="Emphasis"/>
        </w:rPr>
        <w:t>whole Golf region</w:t>
      </w:r>
      <w:r w:rsidRPr="0057156E">
        <w:rPr>
          <w:sz w:val="16"/>
        </w:rPr>
        <w:t>.</w:t>
      </w:r>
    </w:p>
    <w:p w14:paraId="7F237024" w14:textId="77777777" w:rsidR="002F354F" w:rsidRPr="0057156E" w:rsidRDefault="002F354F" w:rsidP="002F354F">
      <w:pPr>
        <w:rPr>
          <w:sz w:val="16"/>
        </w:rPr>
      </w:pPr>
      <w:r w:rsidRPr="0057156E">
        <w:rPr>
          <w:sz w:val="16"/>
        </w:rPr>
        <w:t>Yemen’s large population of over 26 million people is very poor (according to the UN, GDP per capita in 2012 was not even 1,400 USD). Sixty three percent of its people are under the age of 24.</w:t>
      </w:r>
    </w:p>
    <w:p w14:paraId="0D922325" w14:textId="77777777" w:rsidR="002F354F" w:rsidRPr="0057156E" w:rsidRDefault="002F354F" w:rsidP="002F354F">
      <w:pPr>
        <w:rPr>
          <w:sz w:val="16"/>
        </w:rPr>
      </w:pPr>
      <w:r w:rsidRPr="0057156E">
        <w:rPr>
          <w:sz w:val="16"/>
        </w:rPr>
        <w:t>In addition, Yemen’s society is deeply influenced by ancient tribal loyalties. It is also divided between Sunni (65%) and Shia (35%) factions.</w:t>
      </w:r>
    </w:p>
    <w:p w14:paraId="3A5B04E7" w14:textId="77777777" w:rsidR="002F354F" w:rsidRPr="0057156E" w:rsidRDefault="002F354F" w:rsidP="002F354F">
      <w:pPr>
        <w:rPr>
          <w:sz w:val="16"/>
        </w:rPr>
      </w:pPr>
      <w:r w:rsidRPr="0057156E">
        <w:rPr>
          <w:sz w:val="16"/>
        </w:rPr>
        <w:t>Its remote mountains and desert plains have long been a safe haven for terrorists, especially al-Qaeda in the Arabian Peninsula (AQAP), which controls much of the Hadramawt province.</w:t>
      </w:r>
    </w:p>
    <w:p w14:paraId="50D7F02D" w14:textId="77777777" w:rsidR="002F354F" w:rsidRPr="0057156E" w:rsidRDefault="002F354F" w:rsidP="002F354F">
      <w:pPr>
        <w:rPr>
          <w:sz w:val="16"/>
        </w:rPr>
      </w:pPr>
      <w:r w:rsidRPr="0057156E">
        <w:rPr>
          <w:sz w:val="16"/>
        </w:rPr>
        <w:t>Yemen’s lawlessness could also be exploited by other Islamist extremists such as Islamic State (IS). IS has already claimed responsibility for the bombing of two Houthi mosques in Sana’a which resulted in more than 140 casualties.</w:t>
      </w:r>
    </w:p>
    <w:p w14:paraId="0725DB86" w14:textId="77777777" w:rsidR="002F354F" w:rsidRPr="0057156E" w:rsidRDefault="002F354F" w:rsidP="002F354F">
      <w:pPr>
        <w:rPr>
          <w:sz w:val="16"/>
        </w:rPr>
      </w:pPr>
      <w:r w:rsidRPr="0057156E">
        <w:rPr>
          <w:sz w:val="16"/>
        </w:rPr>
        <w:t>Whether this will prove as the ‘Middle East’s Franz Ferdinand Moment’ is for future historians to decide. The attacks nevertheless provided one possible pretext for the intensifying of the rebellion and the subsequent airstrikes.</w:t>
      </w:r>
    </w:p>
    <w:p w14:paraId="526349BE" w14:textId="77777777" w:rsidR="002F354F" w:rsidRPr="0057156E" w:rsidRDefault="002F354F" w:rsidP="002F354F">
      <w:pPr>
        <w:rPr>
          <w:sz w:val="16"/>
        </w:rPr>
      </w:pPr>
      <w:r w:rsidRPr="0057156E">
        <w:rPr>
          <w:sz w:val="16"/>
        </w:rPr>
        <w:t xml:space="preserve">Without doubt, the situation in </w:t>
      </w:r>
      <w:r w:rsidRPr="00860D72">
        <w:rPr>
          <w:highlight w:val="cyan"/>
          <w:u w:val="single"/>
        </w:rPr>
        <w:t>Yemen is</w:t>
      </w:r>
      <w:r w:rsidRPr="0057156E">
        <w:rPr>
          <w:u w:val="single"/>
        </w:rPr>
        <w:t xml:space="preserve"> highly complex and </w:t>
      </w:r>
      <w:r w:rsidRPr="00860D72">
        <w:rPr>
          <w:rStyle w:val="Emphasis"/>
          <w:highlight w:val="cyan"/>
        </w:rPr>
        <w:t>dangerously combustible</w:t>
      </w:r>
      <w:r w:rsidRPr="0057156E">
        <w:rPr>
          <w:sz w:val="16"/>
        </w:rPr>
        <w:t xml:space="preserve">, and </w:t>
      </w:r>
      <w:r w:rsidRPr="00860D72">
        <w:rPr>
          <w:highlight w:val="cyan"/>
          <w:u w:val="single"/>
        </w:rPr>
        <w:t>Saudi</w:t>
      </w:r>
      <w:r w:rsidRPr="0057156E">
        <w:rPr>
          <w:u w:val="single"/>
        </w:rPr>
        <w:t xml:space="preserve">-led </w:t>
      </w:r>
      <w:r w:rsidRPr="00860D72">
        <w:rPr>
          <w:highlight w:val="cyan"/>
          <w:u w:val="single"/>
        </w:rPr>
        <w:t>airstrikes are not likely to produce</w:t>
      </w:r>
      <w:r w:rsidRPr="0057156E">
        <w:rPr>
          <w:u w:val="single"/>
        </w:rPr>
        <w:t xml:space="preserve"> a </w:t>
      </w:r>
      <w:r w:rsidRPr="00860D72">
        <w:rPr>
          <w:highlight w:val="cyan"/>
          <w:u w:val="single"/>
        </w:rPr>
        <w:t>settlement</w:t>
      </w:r>
      <w:r w:rsidRPr="0057156E">
        <w:rPr>
          <w:sz w:val="16"/>
        </w:rPr>
        <w:t>. As recent history throughout the region has shown, military interventions rarely ever produce peaceful resolutions to entrenched conflicts, especially if religious undercurrents are involved.</w:t>
      </w:r>
    </w:p>
    <w:p w14:paraId="4610E25A" w14:textId="77777777" w:rsidR="002F354F" w:rsidRPr="0057156E" w:rsidRDefault="002F354F" w:rsidP="002F354F">
      <w:pPr>
        <w:rPr>
          <w:sz w:val="16"/>
        </w:rPr>
      </w:pPr>
      <w:r w:rsidRPr="0057156E">
        <w:rPr>
          <w:u w:val="single"/>
        </w:rPr>
        <w:t>The international community has an interest to promote peaceful and diplomatic solutions which involve all relevant parties. This is especially true for Yemen</w:t>
      </w:r>
      <w:r w:rsidRPr="0057156E">
        <w:rPr>
          <w:sz w:val="16"/>
        </w:rPr>
        <w:t>.</w:t>
      </w:r>
    </w:p>
    <w:p w14:paraId="10C878DB" w14:textId="77777777" w:rsidR="002F354F" w:rsidRDefault="002F354F" w:rsidP="002F354F">
      <w:pPr>
        <w:rPr>
          <w:sz w:val="16"/>
        </w:rPr>
      </w:pPr>
      <w:r w:rsidRPr="0057156E">
        <w:rPr>
          <w:rStyle w:val="Emphasis"/>
        </w:rPr>
        <w:t>Otherwise</w:t>
      </w:r>
      <w:r w:rsidRPr="0057156E">
        <w:rPr>
          <w:sz w:val="16"/>
        </w:rPr>
        <w:t xml:space="preserve">, </w:t>
      </w:r>
      <w:r w:rsidRPr="00860D72">
        <w:rPr>
          <w:highlight w:val="cyan"/>
          <w:u w:val="single"/>
        </w:rPr>
        <w:t>regional instability will</w:t>
      </w:r>
      <w:r w:rsidRPr="0057156E">
        <w:rPr>
          <w:sz w:val="16"/>
        </w:rPr>
        <w:t xml:space="preserve"> continue to adversely affect investment and business sentiment, or worse, </w:t>
      </w:r>
      <w:r w:rsidRPr="00860D72">
        <w:rPr>
          <w:highlight w:val="cyan"/>
          <w:u w:val="single"/>
        </w:rPr>
        <w:t xml:space="preserve">lead to </w:t>
      </w:r>
      <w:r w:rsidRPr="00860D72">
        <w:rPr>
          <w:rStyle w:val="Emphasis"/>
          <w:highlight w:val="cyan"/>
        </w:rPr>
        <w:t>full-blown</w:t>
      </w:r>
      <w:r w:rsidRPr="0057156E">
        <w:rPr>
          <w:rStyle w:val="Emphasis"/>
        </w:rPr>
        <w:t xml:space="preserve"> armed </w:t>
      </w:r>
      <w:r w:rsidRPr="00860D72">
        <w:rPr>
          <w:rStyle w:val="Emphasis"/>
          <w:highlight w:val="cyan"/>
        </w:rPr>
        <w:t>conflict</w:t>
      </w:r>
      <w:r w:rsidRPr="00860D72">
        <w:rPr>
          <w:highlight w:val="cyan"/>
          <w:u w:val="single"/>
        </w:rPr>
        <w:t xml:space="preserve"> between</w:t>
      </w:r>
      <w:r w:rsidRPr="0057156E">
        <w:rPr>
          <w:u w:val="single"/>
        </w:rPr>
        <w:t xml:space="preserve"> the </w:t>
      </w:r>
      <w:r w:rsidRPr="0057156E">
        <w:rPr>
          <w:rStyle w:val="Emphasis"/>
        </w:rPr>
        <w:t xml:space="preserve">region’s </w:t>
      </w:r>
      <w:r w:rsidRPr="00860D72">
        <w:rPr>
          <w:rStyle w:val="Emphasis"/>
          <w:highlight w:val="cyan"/>
        </w:rPr>
        <w:t>major powers</w:t>
      </w:r>
      <w:r w:rsidRPr="0057156E">
        <w:rPr>
          <w:sz w:val="16"/>
        </w:rPr>
        <w:t>.</w:t>
      </w:r>
    </w:p>
    <w:p w14:paraId="75D11B15" w14:textId="77777777" w:rsidR="002F354F" w:rsidRDefault="002F354F" w:rsidP="002F354F">
      <w:pPr>
        <w:pStyle w:val="Heading4"/>
      </w:pPr>
      <w:r>
        <w:t xml:space="preserve">That causes </w:t>
      </w:r>
      <w:r>
        <w:rPr>
          <w:u w:val="single"/>
        </w:rPr>
        <w:t>regional conflagration</w:t>
      </w:r>
      <w:r>
        <w:t xml:space="preserve"> and war with </w:t>
      </w:r>
      <w:r>
        <w:rPr>
          <w:u w:val="single"/>
        </w:rPr>
        <w:t>Russia</w:t>
      </w:r>
      <w:r>
        <w:t xml:space="preserve"> and </w:t>
      </w:r>
      <w:r>
        <w:rPr>
          <w:u w:val="single"/>
        </w:rPr>
        <w:t>China</w:t>
      </w:r>
    </w:p>
    <w:p w14:paraId="7208F74D" w14:textId="77777777" w:rsidR="002F354F" w:rsidRPr="003B61C7" w:rsidRDefault="002F354F" w:rsidP="002F354F">
      <w:r w:rsidRPr="0075549E">
        <w:rPr>
          <w:rStyle w:val="Style13ptBold"/>
        </w:rPr>
        <w:t>Hughes 6/11</w:t>
      </w:r>
      <w:r w:rsidRPr="003B61C7">
        <w:t>/19 [Lindsay Hughes, Senior Research Analyst, Indian Ocean Research Programme, Future Directions International. Saudi Arabia vs. Iran: The Washington Factor. June 11, 2019. www.futuredirections.org.au/publication/saudi-arabia-vs-iran-the-washington-factor/</w:t>
      </w:r>
      <w:r>
        <w:t>]</w:t>
      </w:r>
    </w:p>
    <w:p w14:paraId="5D043CC8" w14:textId="77777777" w:rsidR="002F354F" w:rsidRPr="007B5DFA" w:rsidRDefault="002F354F" w:rsidP="002F354F">
      <w:pPr>
        <w:rPr>
          <w:sz w:val="16"/>
        </w:rPr>
      </w:pPr>
      <w:r w:rsidRPr="007B5DFA">
        <w:rPr>
          <w:sz w:val="16"/>
        </w:rPr>
        <w:t xml:space="preserve">Therein lies yet another danger. </w:t>
      </w:r>
      <w:r w:rsidRPr="00860D72">
        <w:rPr>
          <w:highlight w:val="cyan"/>
          <w:u w:val="single"/>
        </w:rPr>
        <w:t>If</w:t>
      </w:r>
      <w:r w:rsidRPr="00860D72">
        <w:rPr>
          <w:u w:val="single"/>
        </w:rPr>
        <w:t xml:space="preserve"> an </w:t>
      </w:r>
      <w:r w:rsidRPr="00860D72">
        <w:rPr>
          <w:rStyle w:val="Emphasis"/>
        </w:rPr>
        <w:t xml:space="preserve">enraged </w:t>
      </w:r>
      <w:r w:rsidRPr="00860D72">
        <w:rPr>
          <w:rStyle w:val="Emphasis"/>
          <w:highlight w:val="cyan"/>
        </w:rPr>
        <w:t>Saudi Arabia</w:t>
      </w:r>
      <w:r w:rsidRPr="007B5DFA">
        <w:rPr>
          <w:u w:val="single"/>
        </w:rPr>
        <w:t xml:space="preserve">, </w:t>
      </w:r>
      <w:r w:rsidRPr="00860D72">
        <w:rPr>
          <w:highlight w:val="cyan"/>
          <w:u w:val="single"/>
        </w:rPr>
        <w:t>perceiving</w:t>
      </w:r>
      <w:r w:rsidRPr="007B5DFA">
        <w:rPr>
          <w:u w:val="single"/>
        </w:rPr>
        <w:t xml:space="preserve"> yet another </w:t>
      </w:r>
      <w:r w:rsidRPr="00860D72">
        <w:rPr>
          <w:rStyle w:val="Emphasis"/>
          <w:highlight w:val="cyan"/>
        </w:rPr>
        <w:t>attack</w:t>
      </w:r>
      <w:r w:rsidRPr="007B5DFA">
        <w:rPr>
          <w:u w:val="single"/>
        </w:rPr>
        <w:t xml:space="preserve"> on its assets as being carried out </w:t>
      </w:r>
      <w:r w:rsidRPr="00860D72">
        <w:rPr>
          <w:highlight w:val="cyan"/>
          <w:u w:val="single"/>
        </w:rPr>
        <w:t xml:space="preserve">by </w:t>
      </w:r>
      <w:r w:rsidRPr="00860D72">
        <w:rPr>
          <w:rStyle w:val="Emphasis"/>
          <w:highlight w:val="cyan"/>
        </w:rPr>
        <w:t>Iran</w:t>
      </w:r>
      <w:r w:rsidRPr="007B5DFA">
        <w:rPr>
          <w:sz w:val="16"/>
        </w:rPr>
        <w:t xml:space="preserve"> and knowing that it now has the backing of the summit attendees, </w:t>
      </w:r>
      <w:r w:rsidRPr="00860D72">
        <w:rPr>
          <w:highlight w:val="cyan"/>
          <w:u w:val="single"/>
        </w:rPr>
        <w:t>were to</w:t>
      </w:r>
      <w:r w:rsidRPr="00860D72">
        <w:rPr>
          <w:u w:val="single"/>
        </w:rPr>
        <w:t xml:space="preserve"> </w:t>
      </w:r>
      <w:r w:rsidRPr="00860D72">
        <w:rPr>
          <w:rStyle w:val="Emphasis"/>
        </w:rPr>
        <w:t xml:space="preserve">launch an </w:t>
      </w:r>
      <w:r w:rsidRPr="00860D72">
        <w:rPr>
          <w:rStyle w:val="Emphasis"/>
          <w:highlight w:val="cyan"/>
        </w:rPr>
        <w:t>attack</w:t>
      </w:r>
      <w:r w:rsidRPr="007B5DFA">
        <w:rPr>
          <w:u w:val="single"/>
        </w:rPr>
        <w:t xml:space="preserve"> of its own </w:t>
      </w:r>
      <w:r w:rsidRPr="00860D72">
        <w:rPr>
          <w:u w:val="single"/>
        </w:rPr>
        <w:t xml:space="preserve">on </w:t>
      </w:r>
      <w:r w:rsidRPr="00860D72">
        <w:rPr>
          <w:rStyle w:val="Emphasis"/>
          <w:highlight w:val="cyan"/>
        </w:rPr>
        <w:t>Iran</w:t>
      </w:r>
      <w:r w:rsidRPr="007B5DFA">
        <w:rPr>
          <w:sz w:val="16"/>
        </w:rPr>
        <w:t xml:space="preserve">, there could be little doubt that </w:t>
      </w:r>
      <w:r w:rsidRPr="00860D72">
        <w:rPr>
          <w:rStyle w:val="Emphasis"/>
          <w:highlight w:val="cyan"/>
        </w:rPr>
        <w:t>Tehran</w:t>
      </w:r>
      <w:r w:rsidRPr="00860D72">
        <w:rPr>
          <w:highlight w:val="cyan"/>
          <w:u w:val="single"/>
        </w:rPr>
        <w:t xml:space="preserve"> would </w:t>
      </w:r>
      <w:r w:rsidRPr="00860D72">
        <w:rPr>
          <w:rStyle w:val="Emphasis"/>
          <w:highlight w:val="cyan"/>
        </w:rPr>
        <w:t>authorise Hezbollah</w:t>
      </w:r>
      <w:r w:rsidRPr="007B5DFA">
        <w:rPr>
          <w:sz w:val="16"/>
        </w:rPr>
        <w:t xml:space="preserve">, the Houthi insurgents and other militant groups </w:t>
      </w:r>
      <w:r w:rsidRPr="00860D72">
        <w:rPr>
          <w:highlight w:val="cyan"/>
          <w:u w:val="single"/>
        </w:rPr>
        <w:t xml:space="preserve">to </w:t>
      </w:r>
      <w:r w:rsidRPr="00860D72">
        <w:rPr>
          <w:rStyle w:val="Emphasis"/>
          <w:highlight w:val="cyan"/>
        </w:rPr>
        <w:t>attack</w:t>
      </w:r>
      <w:r w:rsidRPr="00860D72">
        <w:rPr>
          <w:highlight w:val="cyan"/>
          <w:u w:val="single"/>
        </w:rPr>
        <w:t xml:space="preserve"> </w:t>
      </w:r>
      <w:r w:rsidRPr="00860D72">
        <w:rPr>
          <w:rStyle w:val="Emphasis"/>
          <w:highlight w:val="cyan"/>
        </w:rPr>
        <w:t>Saudi</w:t>
      </w:r>
      <w:r w:rsidRPr="00860D72">
        <w:rPr>
          <w:highlight w:val="cyan"/>
          <w:u w:val="single"/>
        </w:rPr>
        <w:t xml:space="preserve">, </w:t>
      </w:r>
      <w:r w:rsidRPr="00860D72">
        <w:rPr>
          <w:rStyle w:val="Emphasis"/>
          <w:highlight w:val="cyan"/>
        </w:rPr>
        <w:t>US</w:t>
      </w:r>
      <w:r w:rsidRPr="00860D72">
        <w:rPr>
          <w:highlight w:val="cyan"/>
          <w:u w:val="single"/>
        </w:rPr>
        <w:t xml:space="preserve"> and </w:t>
      </w:r>
      <w:r w:rsidRPr="00860D72">
        <w:rPr>
          <w:rStyle w:val="Emphasis"/>
          <w:highlight w:val="cyan"/>
        </w:rPr>
        <w:t>UAE</w:t>
      </w:r>
      <w:r w:rsidRPr="00860D72">
        <w:rPr>
          <w:highlight w:val="cyan"/>
          <w:u w:val="single"/>
        </w:rPr>
        <w:t xml:space="preserve"> assets</w:t>
      </w:r>
      <w:r w:rsidRPr="007B5DFA">
        <w:rPr>
          <w:sz w:val="16"/>
        </w:rPr>
        <w:t xml:space="preserve">. </w:t>
      </w:r>
      <w:r w:rsidRPr="00860D72">
        <w:rPr>
          <w:highlight w:val="cyan"/>
          <w:u w:val="single"/>
        </w:rPr>
        <w:t>Those</w:t>
      </w:r>
      <w:r w:rsidRPr="00860D72">
        <w:rPr>
          <w:u w:val="single"/>
        </w:rPr>
        <w:t xml:space="preserve"> attacks </w:t>
      </w:r>
      <w:r w:rsidRPr="00860D72">
        <w:rPr>
          <w:highlight w:val="cyan"/>
          <w:u w:val="single"/>
        </w:rPr>
        <w:t xml:space="preserve">could occur on </w:t>
      </w:r>
      <w:r w:rsidRPr="00860D72">
        <w:rPr>
          <w:rStyle w:val="Emphasis"/>
          <w:highlight w:val="cyan"/>
        </w:rPr>
        <w:t>Saudi</w:t>
      </w:r>
      <w:r w:rsidRPr="00860D72">
        <w:rPr>
          <w:highlight w:val="cyan"/>
          <w:u w:val="single"/>
        </w:rPr>
        <w:t xml:space="preserve"> or </w:t>
      </w:r>
      <w:r w:rsidRPr="00860D72">
        <w:rPr>
          <w:rStyle w:val="Emphasis"/>
          <w:highlight w:val="cyan"/>
        </w:rPr>
        <w:t>UAE territory</w:t>
      </w:r>
      <w:r w:rsidRPr="00860D72">
        <w:rPr>
          <w:highlight w:val="cyan"/>
          <w:u w:val="single"/>
        </w:rPr>
        <w:t>, or</w:t>
      </w:r>
      <w:r w:rsidRPr="007B5DFA">
        <w:rPr>
          <w:u w:val="single"/>
        </w:rPr>
        <w:t xml:space="preserve"> against </w:t>
      </w:r>
      <w:r w:rsidRPr="007B5DFA">
        <w:rPr>
          <w:rStyle w:val="Emphasis"/>
        </w:rPr>
        <w:t xml:space="preserve">US targets </w:t>
      </w:r>
      <w:r w:rsidRPr="00860D72">
        <w:rPr>
          <w:rStyle w:val="Emphasis"/>
          <w:highlight w:val="cyan"/>
        </w:rPr>
        <w:t>in Syria</w:t>
      </w:r>
      <w:r w:rsidRPr="00860D72">
        <w:rPr>
          <w:highlight w:val="cyan"/>
          <w:u w:val="single"/>
        </w:rPr>
        <w:t xml:space="preserve">, </w:t>
      </w:r>
      <w:r w:rsidRPr="00860D72">
        <w:rPr>
          <w:rStyle w:val="Emphasis"/>
          <w:highlight w:val="cyan"/>
        </w:rPr>
        <w:t>Iraq</w:t>
      </w:r>
      <w:r w:rsidRPr="00860D72">
        <w:rPr>
          <w:highlight w:val="cyan"/>
          <w:u w:val="single"/>
        </w:rPr>
        <w:t xml:space="preserve"> or </w:t>
      </w:r>
      <w:r w:rsidRPr="00860D72">
        <w:rPr>
          <w:rStyle w:val="Emphasis"/>
          <w:highlight w:val="cyan"/>
        </w:rPr>
        <w:t>Bahrain</w:t>
      </w:r>
      <w:r w:rsidRPr="007B5DFA">
        <w:rPr>
          <w:sz w:val="16"/>
        </w:rPr>
        <w:t xml:space="preserve">. Were that to occur, it is likely that President </w:t>
      </w:r>
      <w:r w:rsidRPr="00860D72">
        <w:rPr>
          <w:rStyle w:val="Emphasis"/>
          <w:highlight w:val="cyan"/>
        </w:rPr>
        <w:t>Trump</w:t>
      </w:r>
      <w:r w:rsidRPr="00860D72">
        <w:rPr>
          <w:sz w:val="16"/>
          <w:highlight w:val="cyan"/>
        </w:rPr>
        <w:t xml:space="preserve"> </w:t>
      </w:r>
      <w:r w:rsidRPr="00860D72">
        <w:rPr>
          <w:highlight w:val="cyan"/>
          <w:u w:val="single"/>
        </w:rPr>
        <w:t xml:space="preserve">would authorise </w:t>
      </w:r>
      <w:r w:rsidRPr="00860D72">
        <w:rPr>
          <w:rStyle w:val="Emphasis"/>
          <w:highlight w:val="cyan"/>
        </w:rPr>
        <w:t>retaliatory</w:t>
      </w:r>
      <w:r w:rsidRPr="007B5DFA">
        <w:rPr>
          <w:u w:val="single"/>
        </w:rPr>
        <w:t xml:space="preserve"> and </w:t>
      </w:r>
      <w:r w:rsidRPr="00860D72">
        <w:rPr>
          <w:rStyle w:val="Emphasis"/>
          <w:highlight w:val="cyan"/>
        </w:rPr>
        <w:t>amplified strikes</w:t>
      </w:r>
      <w:r w:rsidRPr="007B5DFA">
        <w:rPr>
          <w:u w:val="single"/>
        </w:rPr>
        <w:t xml:space="preserve"> against </w:t>
      </w:r>
      <w:r w:rsidRPr="007B5DFA">
        <w:rPr>
          <w:rStyle w:val="Emphasis"/>
        </w:rPr>
        <w:t>Iran</w:t>
      </w:r>
      <w:r w:rsidRPr="007B5DFA">
        <w:rPr>
          <w:sz w:val="16"/>
        </w:rPr>
        <w:t xml:space="preserve">, </w:t>
      </w:r>
      <w:r w:rsidRPr="00860D72">
        <w:rPr>
          <w:rStyle w:val="Emphasis"/>
          <w:highlight w:val="cyan"/>
        </w:rPr>
        <w:t>no matter</w:t>
      </w:r>
      <w:r w:rsidRPr="007B5DFA">
        <w:rPr>
          <w:u w:val="single"/>
        </w:rPr>
        <w:t xml:space="preserve"> </w:t>
      </w:r>
      <w:r w:rsidRPr="00860D72">
        <w:rPr>
          <w:highlight w:val="cyan"/>
          <w:u w:val="single"/>
        </w:rPr>
        <w:t xml:space="preserve">his </w:t>
      </w:r>
      <w:r w:rsidRPr="00860D72">
        <w:rPr>
          <w:rStyle w:val="Emphasis"/>
          <w:highlight w:val="cyan"/>
        </w:rPr>
        <w:t>claim</w:t>
      </w:r>
      <w:r w:rsidRPr="00860D72">
        <w:rPr>
          <w:highlight w:val="cyan"/>
          <w:u w:val="single"/>
        </w:rPr>
        <w:t xml:space="preserve"> of </w:t>
      </w:r>
      <w:r w:rsidRPr="00860D72">
        <w:rPr>
          <w:rStyle w:val="Emphasis"/>
          <w:highlight w:val="cyan"/>
        </w:rPr>
        <w:t>not wanting</w:t>
      </w:r>
      <w:r w:rsidRPr="007B5DFA">
        <w:rPr>
          <w:u w:val="single"/>
        </w:rPr>
        <w:t xml:space="preserve"> to enter into another </w:t>
      </w:r>
      <w:r w:rsidRPr="00860D72">
        <w:rPr>
          <w:rStyle w:val="Emphasis"/>
          <w:highlight w:val="cyan"/>
        </w:rPr>
        <w:t>war</w:t>
      </w:r>
      <w:r w:rsidRPr="007B5DFA">
        <w:rPr>
          <w:sz w:val="16"/>
        </w:rPr>
        <w:t xml:space="preserve"> in the region. </w:t>
      </w:r>
      <w:r w:rsidRPr="00860D72">
        <w:rPr>
          <w:highlight w:val="cyan"/>
          <w:u w:val="single"/>
        </w:rPr>
        <w:t>If Iran were</w:t>
      </w:r>
      <w:r w:rsidRPr="007B5DFA">
        <w:rPr>
          <w:u w:val="single"/>
        </w:rPr>
        <w:t xml:space="preserve"> to be </w:t>
      </w:r>
      <w:r w:rsidRPr="00860D72">
        <w:rPr>
          <w:highlight w:val="cyan"/>
          <w:u w:val="single"/>
        </w:rPr>
        <w:t>targeted</w:t>
      </w:r>
      <w:r w:rsidRPr="007B5DFA">
        <w:rPr>
          <w:u w:val="single"/>
        </w:rPr>
        <w:t xml:space="preserve">, </w:t>
      </w:r>
      <w:r w:rsidRPr="00860D72">
        <w:rPr>
          <w:highlight w:val="cyan"/>
          <w:u w:val="single"/>
        </w:rPr>
        <w:t>it is equally likely</w:t>
      </w:r>
      <w:r w:rsidRPr="007B5DFA">
        <w:rPr>
          <w:u w:val="single"/>
        </w:rPr>
        <w:t xml:space="preserve"> that </w:t>
      </w:r>
      <w:r w:rsidRPr="00860D72">
        <w:rPr>
          <w:highlight w:val="cyan"/>
          <w:u w:val="single"/>
        </w:rPr>
        <w:t xml:space="preserve">it would </w:t>
      </w:r>
      <w:r w:rsidRPr="00860D72">
        <w:rPr>
          <w:rStyle w:val="Emphasis"/>
          <w:highlight w:val="cyan"/>
        </w:rPr>
        <w:t>initiate</w:t>
      </w:r>
      <w:r w:rsidRPr="007B5DFA">
        <w:rPr>
          <w:u w:val="single"/>
        </w:rPr>
        <w:t xml:space="preserve"> a </w:t>
      </w:r>
      <w:r w:rsidRPr="00860D72">
        <w:rPr>
          <w:rStyle w:val="Emphasis"/>
          <w:highlight w:val="cyan"/>
        </w:rPr>
        <w:t>regional</w:t>
      </w:r>
      <w:r w:rsidRPr="007B5DFA">
        <w:rPr>
          <w:rStyle w:val="Emphasis"/>
        </w:rPr>
        <w:t xml:space="preserve"> </w:t>
      </w:r>
      <w:r w:rsidRPr="00860D72">
        <w:rPr>
          <w:rStyle w:val="Emphasis"/>
          <w:highlight w:val="cyan"/>
        </w:rPr>
        <w:t>conflagration</w:t>
      </w:r>
      <w:r w:rsidRPr="007B5DFA">
        <w:rPr>
          <w:sz w:val="16"/>
        </w:rPr>
        <w:t>.</w:t>
      </w:r>
    </w:p>
    <w:p w14:paraId="069CAF95" w14:textId="77777777" w:rsidR="002F354F" w:rsidRPr="007D7DE9" w:rsidRDefault="002F354F" w:rsidP="002F354F">
      <w:r w:rsidRPr="00860D72">
        <w:rPr>
          <w:highlight w:val="cyan"/>
          <w:u w:val="single"/>
        </w:rPr>
        <w:t>A bad situation could become</w:t>
      </w:r>
      <w:r w:rsidRPr="007B5DFA">
        <w:rPr>
          <w:u w:val="single"/>
        </w:rPr>
        <w:t xml:space="preserve"> decidedly </w:t>
      </w:r>
      <w:r w:rsidRPr="00860D72">
        <w:rPr>
          <w:highlight w:val="cyan"/>
          <w:u w:val="single"/>
        </w:rPr>
        <w:t>worse</w:t>
      </w:r>
      <w:r w:rsidRPr="007B5DFA">
        <w:rPr>
          <w:sz w:val="16"/>
        </w:rPr>
        <w:t xml:space="preserve">, however, </w:t>
      </w:r>
      <w:r w:rsidRPr="00860D72">
        <w:rPr>
          <w:highlight w:val="cyan"/>
          <w:u w:val="single"/>
        </w:rPr>
        <w:t xml:space="preserve">if </w:t>
      </w:r>
      <w:r w:rsidRPr="00860D72">
        <w:rPr>
          <w:rStyle w:val="Emphasis"/>
          <w:highlight w:val="cyan"/>
        </w:rPr>
        <w:t>China</w:t>
      </w:r>
      <w:r w:rsidRPr="00860D72">
        <w:rPr>
          <w:highlight w:val="cyan"/>
          <w:u w:val="single"/>
        </w:rPr>
        <w:t xml:space="preserve">, </w:t>
      </w:r>
      <w:r w:rsidRPr="00860D72">
        <w:rPr>
          <w:rStyle w:val="Emphasis"/>
          <w:highlight w:val="cyan"/>
        </w:rPr>
        <w:t>Russia</w:t>
      </w:r>
      <w:r w:rsidRPr="00860D72">
        <w:rPr>
          <w:highlight w:val="cyan"/>
          <w:u w:val="single"/>
        </w:rPr>
        <w:t xml:space="preserve"> or </w:t>
      </w:r>
      <w:r w:rsidRPr="00860D72">
        <w:rPr>
          <w:rStyle w:val="Emphasis"/>
          <w:highlight w:val="cyan"/>
        </w:rPr>
        <w:t>both</w:t>
      </w:r>
      <w:r w:rsidRPr="00860D72">
        <w:rPr>
          <w:highlight w:val="cyan"/>
          <w:u w:val="single"/>
        </w:rPr>
        <w:t xml:space="preserve"> </w:t>
      </w:r>
      <w:r w:rsidRPr="00860D72">
        <w:rPr>
          <w:rStyle w:val="Emphasis"/>
          <w:highlight w:val="cyan"/>
        </w:rPr>
        <w:t>used the opportunity</w:t>
      </w:r>
      <w:r w:rsidRPr="00860D72">
        <w:rPr>
          <w:highlight w:val="cyan"/>
          <w:u w:val="single"/>
        </w:rPr>
        <w:t xml:space="preserve"> to </w:t>
      </w:r>
      <w:r w:rsidRPr="00860D72">
        <w:rPr>
          <w:rStyle w:val="Emphasis"/>
          <w:highlight w:val="cyan"/>
        </w:rPr>
        <w:t>draw the US</w:t>
      </w:r>
      <w:r w:rsidRPr="007B5DFA">
        <w:rPr>
          <w:u w:val="single"/>
        </w:rPr>
        <w:t xml:space="preserve"> further </w:t>
      </w:r>
      <w:r w:rsidRPr="00860D72">
        <w:rPr>
          <w:rStyle w:val="Emphasis"/>
          <w:highlight w:val="cyan"/>
        </w:rPr>
        <w:t>into</w:t>
      </w:r>
      <w:r w:rsidRPr="007B5DFA">
        <w:rPr>
          <w:u w:val="single"/>
        </w:rPr>
        <w:t xml:space="preserve"> another </w:t>
      </w:r>
      <w:r w:rsidRPr="00860D72">
        <w:rPr>
          <w:rStyle w:val="Emphasis"/>
          <w:highlight w:val="cyan"/>
        </w:rPr>
        <w:t>Middle East war</w:t>
      </w:r>
      <w:r w:rsidRPr="007B5DFA">
        <w:rPr>
          <w:u w:val="single"/>
        </w:rPr>
        <w:t xml:space="preserve"> and face enhanced losses </w:t>
      </w:r>
      <w:r w:rsidRPr="00860D72">
        <w:rPr>
          <w:highlight w:val="cyan"/>
          <w:u w:val="single"/>
        </w:rPr>
        <w:t xml:space="preserve">by </w:t>
      </w:r>
      <w:r w:rsidRPr="00860D72">
        <w:rPr>
          <w:rStyle w:val="Emphasis"/>
          <w:highlight w:val="cyan"/>
        </w:rPr>
        <w:t>supplying Iran</w:t>
      </w:r>
      <w:r w:rsidRPr="00860D72">
        <w:rPr>
          <w:highlight w:val="cyan"/>
          <w:u w:val="single"/>
        </w:rPr>
        <w:t xml:space="preserve"> with </w:t>
      </w:r>
      <w:r w:rsidRPr="00860D72">
        <w:rPr>
          <w:rStyle w:val="Emphasis"/>
          <w:highlight w:val="cyan"/>
        </w:rPr>
        <w:t>weapons</w:t>
      </w:r>
      <w:r w:rsidRPr="007B5DFA">
        <w:rPr>
          <w:u w:val="single"/>
        </w:rPr>
        <w:t xml:space="preserve"> and other </w:t>
      </w:r>
      <w:r w:rsidRPr="007B5DFA">
        <w:rPr>
          <w:rStyle w:val="Emphasis"/>
        </w:rPr>
        <w:t>military tech</w:t>
      </w:r>
      <w:r w:rsidRPr="007B5DFA">
        <w:rPr>
          <w:u w:val="single"/>
        </w:rPr>
        <w:t>nology</w:t>
      </w:r>
      <w:r w:rsidRPr="007B5DFA">
        <w:rPr>
          <w:sz w:val="16"/>
        </w:rPr>
        <w:t xml:space="preserve">. </w:t>
      </w:r>
      <w:r w:rsidRPr="00860D72">
        <w:rPr>
          <w:highlight w:val="cyan"/>
          <w:u w:val="single"/>
        </w:rPr>
        <w:t>That</w:t>
      </w:r>
      <w:r w:rsidRPr="007B5DFA">
        <w:rPr>
          <w:u w:val="single"/>
        </w:rPr>
        <w:t xml:space="preserve"> situation </w:t>
      </w:r>
      <w:r w:rsidRPr="00860D72">
        <w:rPr>
          <w:highlight w:val="cyan"/>
          <w:u w:val="single"/>
        </w:rPr>
        <w:t>would enable both</w:t>
      </w:r>
      <w:r w:rsidRPr="007B5DFA">
        <w:rPr>
          <w:u w:val="single"/>
        </w:rPr>
        <w:t xml:space="preserve"> </w:t>
      </w:r>
      <w:r w:rsidRPr="00860D72">
        <w:rPr>
          <w:highlight w:val="cyan"/>
          <w:u w:val="single"/>
        </w:rPr>
        <w:t xml:space="preserve">to perceive how the </w:t>
      </w:r>
      <w:r w:rsidRPr="00860D72">
        <w:rPr>
          <w:rStyle w:val="Emphasis"/>
          <w:highlight w:val="cyan"/>
        </w:rPr>
        <w:t>U</w:t>
      </w:r>
      <w:r w:rsidRPr="007B5DFA">
        <w:rPr>
          <w:u w:val="single"/>
        </w:rPr>
        <w:t xml:space="preserve">nited </w:t>
      </w:r>
      <w:r w:rsidRPr="00860D72">
        <w:rPr>
          <w:rStyle w:val="Emphasis"/>
          <w:highlight w:val="cyan"/>
        </w:rPr>
        <w:t>S</w:t>
      </w:r>
      <w:r w:rsidRPr="007B5DFA">
        <w:rPr>
          <w:u w:val="single"/>
        </w:rPr>
        <w:t xml:space="preserve">tates </w:t>
      </w:r>
      <w:r w:rsidRPr="00860D72">
        <w:rPr>
          <w:highlight w:val="cyan"/>
          <w:u w:val="single"/>
        </w:rPr>
        <w:t>would counter those weapons a</w:t>
      </w:r>
      <w:r w:rsidRPr="007B5DFA">
        <w:rPr>
          <w:u w:val="single"/>
        </w:rPr>
        <w:t>nd technology</w:t>
      </w:r>
      <w:r w:rsidRPr="007B5DFA">
        <w:rPr>
          <w:sz w:val="16"/>
        </w:rPr>
        <w:t xml:space="preserve">, thus </w:t>
      </w:r>
      <w:r w:rsidRPr="00860D72">
        <w:rPr>
          <w:rStyle w:val="Emphasis"/>
          <w:highlight w:val="cyan"/>
        </w:rPr>
        <w:t>reducing</w:t>
      </w:r>
      <w:r w:rsidRPr="007B5DFA">
        <w:rPr>
          <w:rStyle w:val="Emphasis"/>
        </w:rPr>
        <w:t xml:space="preserve"> the </w:t>
      </w:r>
      <w:r w:rsidRPr="00860D72">
        <w:rPr>
          <w:rStyle w:val="Emphasis"/>
          <w:highlight w:val="cyan"/>
        </w:rPr>
        <w:t>surprises</w:t>
      </w:r>
      <w:r w:rsidRPr="007B5DFA">
        <w:rPr>
          <w:sz w:val="16"/>
        </w:rPr>
        <w:t xml:space="preserve"> that </w:t>
      </w:r>
      <w:r w:rsidRPr="007B5DFA">
        <w:rPr>
          <w:u w:val="single"/>
        </w:rPr>
        <w:t xml:space="preserve">it could bring to bear </w:t>
      </w:r>
      <w:r w:rsidRPr="00860D72">
        <w:rPr>
          <w:highlight w:val="cyan"/>
          <w:u w:val="single"/>
        </w:rPr>
        <w:t>in</w:t>
      </w:r>
      <w:r w:rsidRPr="007B5DFA">
        <w:rPr>
          <w:sz w:val="16"/>
        </w:rPr>
        <w:t xml:space="preserve">, say, </w:t>
      </w:r>
      <w:r w:rsidRPr="00860D72">
        <w:rPr>
          <w:highlight w:val="cyan"/>
          <w:u w:val="single"/>
        </w:rPr>
        <w:t>the</w:t>
      </w:r>
      <w:r w:rsidRPr="007B5DFA">
        <w:rPr>
          <w:u w:val="single"/>
        </w:rPr>
        <w:t xml:space="preserve"> </w:t>
      </w:r>
      <w:r w:rsidRPr="00860D72">
        <w:rPr>
          <w:rStyle w:val="Emphasis"/>
          <w:highlight w:val="cyan"/>
        </w:rPr>
        <w:t>S</w:t>
      </w:r>
      <w:r w:rsidRPr="007B5DFA">
        <w:rPr>
          <w:u w:val="single"/>
        </w:rPr>
        <w:t xml:space="preserve">outh </w:t>
      </w:r>
      <w:r w:rsidRPr="00860D72">
        <w:rPr>
          <w:rStyle w:val="Emphasis"/>
          <w:highlight w:val="cyan"/>
        </w:rPr>
        <w:t>C</w:t>
      </w:r>
      <w:r w:rsidRPr="007B5DFA">
        <w:rPr>
          <w:u w:val="single"/>
        </w:rPr>
        <w:t xml:space="preserve">hina </w:t>
      </w:r>
      <w:r w:rsidRPr="00860D72">
        <w:rPr>
          <w:rStyle w:val="Emphasis"/>
          <w:highlight w:val="cyan"/>
        </w:rPr>
        <w:t>S</w:t>
      </w:r>
      <w:r w:rsidRPr="007B5DFA">
        <w:rPr>
          <w:u w:val="single"/>
        </w:rPr>
        <w:t xml:space="preserve">ea </w:t>
      </w:r>
      <w:r w:rsidRPr="00860D72">
        <w:rPr>
          <w:highlight w:val="cyan"/>
          <w:u w:val="single"/>
        </w:rPr>
        <w:t xml:space="preserve">or </w:t>
      </w:r>
      <w:r w:rsidRPr="00860D72">
        <w:rPr>
          <w:rStyle w:val="Emphasis"/>
          <w:highlight w:val="cyan"/>
        </w:rPr>
        <w:t>Ukraine</w:t>
      </w:r>
      <w:r w:rsidRPr="007B5DFA">
        <w:rPr>
          <w:sz w:val="16"/>
        </w:rPr>
        <w:t xml:space="preserve">. While such a situation is remote, it is not entirely impossible. </w:t>
      </w:r>
      <w:r w:rsidRPr="007B5DFA">
        <w:rPr>
          <w:u w:val="single"/>
        </w:rPr>
        <w:t>Russia and China would follow the example that the United States established in arming Afghan fighters in their conflict against Russian forces from 1979</w:t>
      </w:r>
      <w:r w:rsidRPr="007B5DFA">
        <w:rPr>
          <w:sz w:val="16"/>
        </w:rPr>
        <w:t>.</w:t>
      </w:r>
    </w:p>
    <w:p w14:paraId="4408A253" w14:textId="77777777" w:rsidR="002F354F" w:rsidRPr="00E2600A" w:rsidRDefault="002F354F" w:rsidP="002F354F">
      <w:pPr>
        <w:pStyle w:val="Heading4"/>
        <w:rPr>
          <w:u w:val="single"/>
        </w:rPr>
      </w:pPr>
      <w:r>
        <w:t xml:space="preserve">It draws in </w:t>
      </w:r>
      <w:r w:rsidRPr="00E2600A">
        <w:rPr>
          <w:u w:val="single"/>
        </w:rPr>
        <w:t>other great powers</w:t>
      </w:r>
    </w:p>
    <w:p w14:paraId="1A4810AA" w14:textId="77777777" w:rsidR="002F354F" w:rsidRPr="00FF1822" w:rsidRDefault="002F354F" w:rsidP="002F354F">
      <w:r w:rsidRPr="00F36A5D">
        <w:rPr>
          <w:rStyle w:val="Style13ptBold"/>
        </w:rPr>
        <w:t>Ostovar 18</w:t>
      </w:r>
      <w:r w:rsidRPr="00FF1822">
        <w:t xml:space="preserve"> [Afshon Ostovar is the author of Vanguard of the Imam: Religion, Politics, and Iran’s Revolutionary Guards and an assistant professor of national security affairs at the Naval Postgraduate School. The First Saudi-Iranian War Will Be an Even Fight. May 7, 2018. https://foreignpolicy.com/2018/05/07/the-first-saudi-iranian-war-will-be-an-even-fight/</w:t>
      </w:r>
      <w:r>
        <w:t>]</w:t>
      </w:r>
    </w:p>
    <w:p w14:paraId="59B3FA4F" w14:textId="77777777" w:rsidR="002F354F" w:rsidRPr="00FF1822" w:rsidRDefault="002F354F" w:rsidP="002F354F">
      <w:pPr>
        <w:rPr>
          <w:sz w:val="16"/>
        </w:rPr>
      </w:pPr>
      <w:r w:rsidRPr="00271710">
        <w:rPr>
          <w:u w:val="single"/>
        </w:rPr>
        <w:t xml:space="preserve">If a </w:t>
      </w:r>
      <w:r w:rsidRPr="00860D72">
        <w:rPr>
          <w:rStyle w:val="Emphasis"/>
          <w:highlight w:val="cyan"/>
        </w:rPr>
        <w:t>Saudi-Iran conflict</w:t>
      </w:r>
      <w:r w:rsidRPr="00271710">
        <w:rPr>
          <w:u w:val="single"/>
        </w:rPr>
        <w:t xml:space="preserve"> were to occur in a </w:t>
      </w:r>
      <w:r w:rsidRPr="00271710">
        <w:rPr>
          <w:rStyle w:val="Emphasis"/>
        </w:rPr>
        <w:t>vacuum</w:t>
      </w:r>
      <w:r w:rsidRPr="00271710">
        <w:rPr>
          <w:u w:val="single"/>
        </w:rPr>
        <w:t xml:space="preserve">, the war would </w:t>
      </w:r>
      <w:r w:rsidRPr="00271710">
        <w:rPr>
          <w:rStyle w:val="Emphasis"/>
        </w:rPr>
        <w:t>not</w:t>
      </w:r>
      <w:r w:rsidRPr="00271710">
        <w:rPr>
          <w:u w:val="single"/>
        </w:rPr>
        <w:t xml:space="preserve"> be about </w:t>
      </w:r>
      <w:r w:rsidRPr="00271710">
        <w:rPr>
          <w:rStyle w:val="Emphasis"/>
        </w:rPr>
        <w:t>territory or regime change</w:t>
      </w:r>
      <w:r w:rsidRPr="00FF1822">
        <w:rPr>
          <w:sz w:val="16"/>
        </w:rPr>
        <w:t xml:space="preserve"> by force. Neither side can take the fight across the Persian Gulf, much less seize and hold strategic areas in adversarial territory. The conflict would be about inflicting damage to both punish the other side and compel it to cease hostile behavior. While the Saudis — with their superior air power, access to foreign military technology, and far greater wealth — might be better situated to endure such a conflict, if not impose greater costs on the Iranians, the Islamic Republic has less to lose and has shown an ability to withstand years of warfare against greater powers.</w:t>
      </w:r>
    </w:p>
    <w:p w14:paraId="68969D83" w14:textId="77777777" w:rsidR="002F354F" w:rsidRPr="00FF1822" w:rsidRDefault="002F354F" w:rsidP="002F354F">
      <w:pPr>
        <w:rPr>
          <w:sz w:val="16"/>
        </w:rPr>
      </w:pPr>
      <w:r w:rsidRPr="00271710">
        <w:rPr>
          <w:rStyle w:val="Emphasis"/>
        </w:rPr>
        <w:t>However</w:t>
      </w:r>
      <w:r w:rsidRPr="00FF1822">
        <w:rPr>
          <w:sz w:val="16"/>
        </w:rPr>
        <w:t xml:space="preserve">, </w:t>
      </w:r>
      <w:r w:rsidRPr="00860D72">
        <w:rPr>
          <w:highlight w:val="cyan"/>
          <w:u w:val="single"/>
        </w:rPr>
        <w:t xml:space="preserve">it is </w:t>
      </w:r>
      <w:r w:rsidRPr="00860D72">
        <w:rPr>
          <w:rStyle w:val="Emphasis"/>
          <w:highlight w:val="cyan"/>
        </w:rPr>
        <w:t>unlikely</w:t>
      </w:r>
      <w:r w:rsidRPr="00271710">
        <w:rPr>
          <w:u w:val="single"/>
        </w:rPr>
        <w:t xml:space="preserve"> that </w:t>
      </w:r>
      <w:r w:rsidRPr="00860D72">
        <w:rPr>
          <w:highlight w:val="cyan"/>
          <w:u w:val="single"/>
        </w:rPr>
        <w:t>such</w:t>
      </w:r>
      <w:r w:rsidRPr="00271710">
        <w:rPr>
          <w:u w:val="single"/>
        </w:rPr>
        <w:t xml:space="preserve"> a conflict </w:t>
      </w:r>
      <w:r w:rsidRPr="00860D72">
        <w:rPr>
          <w:highlight w:val="cyan"/>
          <w:u w:val="single"/>
        </w:rPr>
        <w:t xml:space="preserve">would </w:t>
      </w:r>
      <w:r w:rsidRPr="00860D72">
        <w:rPr>
          <w:rStyle w:val="Emphasis"/>
          <w:highlight w:val="cyan"/>
        </w:rPr>
        <w:t>involve only those two</w:t>
      </w:r>
      <w:r w:rsidRPr="00271710">
        <w:rPr>
          <w:u w:val="single"/>
        </w:rPr>
        <w:t xml:space="preserve"> parties </w:t>
      </w:r>
      <w:r w:rsidRPr="00860D72">
        <w:rPr>
          <w:highlight w:val="cyan"/>
          <w:u w:val="single"/>
        </w:rPr>
        <w:t xml:space="preserve">and not </w:t>
      </w:r>
      <w:r w:rsidRPr="00860D72">
        <w:rPr>
          <w:rStyle w:val="Emphasis"/>
          <w:highlight w:val="cyan"/>
        </w:rPr>
        <w:t>grow</w:t>
      </w:r>
      <w:r w:rsidRPr="00860D72">
        <w:rPr>
          <w:highlight w:val="cyan"/>
          <w:u w:val="single"/>
        </w:rPr>
        <w:t xml:space="preserve"> to </w:t>
      </w:r>
      <w:r w:rsidRPr="00860D72">
        <w:rPr>
          <w:rStyle w:val="Emphasis"/>
          <w:highlight w:val="cyan"/>
        </w:rPr>
        <w:t>involve other states</w:t>
      </w:r>
      <w:r w:rsidRPr="00FF1822">
        <w:rPr>
          <w:sz w:val="16"/>
        </w:rPr>
        <w:t xml:space="preserve">. </w:t>
      </w:r>
      <w:r w:rsidRPr="00860D72">
        <w:rPr>
          <w:highlight w:val="cyan"/>
          <w:u w:val="single"/>
        </w:rPr>
        <w:t>Iran</w:t>
      </w:r>
      <w:r w:rsidRPr="00FF1822">
        <w:rPr>
          <w:sz w:val="16"/>
        </w:rPr>
        <w:t xml:space="preserve"> lacks state allies (except for Syria, of course, which is hardly a state now), but it </w:t>
      </w:r>
      <w:r w:rsidRPr="00FF1822">
        <w:rPr>
          <w:u w:val="single"/>
        </w:rPr>
        <w:t xml:space="preserve">does </w:t>
      </w:r>
      <w:r w:rsidRPr="00860D72">
        <w:rPr>
          <w:highlight w:val="cyan"/>
          <w:u w:val="single"/>
        </w:rPr>
        <w:t xml:space="preserve">have a robust, </w:t>
      </w:r>
      <w:r w:rsidRPr="00860D72">
        <w:rPr>
          <w:rStyle w:val="Emphasis"/>
          <w:highlight w:val="cyan"/>
        </w:rPr>
        <w:t>transnational alliance</w:t>
      </w:r>
      <w:r w:rsidRPr="00860D72">
        <w:rPr>
          <w:highlight w:val="cyan"/>
          <w:u w:val="single"/>
        </w:rPr>
        <w:t xml:space="preserve"> with </w:t>
      </w:r>
      <w:r w:rsidRPr="00860D72">
        <w:rPr>
          <w:rStyle w:val="Emphasis"/>
          <w:highlight w:val="cyan"/>
        </w:rPr>
        <w:t>nonstate clients</w:t>
      </w:r>
      <w:r w:rsidRPr="00FF1822">
        <w:rPr>
          <w:u w:val="single"/>
        </w:rPr>
        <w:t xml:space="preserve"> in </w:t>
      </w:r>
      <w:r w:rsidRPr="00FF1822">
        <w:rPr>
          <w:rStyle w:val="Emphasis"/>
        </w:rPr>
        <w:t>Lebanon</w:t>
      </w:r>
      <w:r w:rsidRPr="00FF1822">
        <w:rPr>
          <w:u w:val="single"/>
        </w:rPr>
        <w:t xml:space="preserve">, </w:t>
      </w:r>
      <w:r w:rsidRPr="00FF1822">
        <w:rPr>
          <w:rStyle w:val="Emphasis"/>
        </w:rPr>
        <w:t>Syria</w:t>
      </w:r>
      <w:r w:rsidRPr="00FF1822">
        <w:rPr>
          <w:u w:val="single"/>
        </w:rPr>
        <w:t xml:space="preserve">, </w:t>
      </w:r>
      <w:r w:rsidRPr="00FF1822">
        <w:rPr>
          <w:rStyle w:val="Emphasis"/>
        </w:rPr>
        <w:t>Iraq</w:t>
      </w:r>
      <w:r w:rsidRPr="00FF1822">
        <w:rPr>
          <w:u w:val="single"/>
        </w:rPr>
        <w:t xml:space="preserve">, and </w:t>
      </w:r>
      <w:r w:rsidRPr="00FF1822">
        <w:rPr>
          <w:rStyle w:val="Emphasis"/>
        </w:rPr>
        <w:t>Yemen</w:t>
      </w:r>
      <w:r w:rsidRPr="00FF1822">
        <w:rPr>
          <w:u w:val="single"/>
        </w:rPr>
        <w:t xml:space="preserve">. Groups such as Lebanese </w:t>
      </w:r>
      <w:r w:rsidRPr="00860D72">
        <w:rPr>
          <w:highlight w:val="cyan"/>
          <w:u w:val="single"/>
        </w:rPr>
        <w:t>Hezbollah or Asaib Ahl al-Haq</w:t>
      </w:r>
      <w:r w:rsidRPr="00FF1822">
        <w:rPr>
          <w:u w:val="single"/>
        </w:rPr>
        <w:t xml:space="preserve"> in Iraq </w:t>
      </w:r>
      <w:r w:rsidRPr="00860D72">
        <w:rPr>
          <w:highlight w:val="cyan"/>
          <w:u w:val="single"/>
        </w:rPr>
        <w:t>would</w:t>
      </w:r>
      <w:r w:rsidRPr="00FF1822">
        <w:rPr>
          <w:u w:val="single"/>
        </w:rPr>
        <w:t xml:space="preserve"> almost certainly </w:t>
      </w:r>
      <w:r w:rsidRPr="00860D72">
        <w:rPr>
          <w:highlight w:val="cyan"/>
          <w:u w:val="single"/>
        </w:rPr>
        <w:t>support Iran</w:t>
      </w:r>
      <w:r w:rsidRPr="00FF1822">
        <w:rPr>
          <w:u w:val="single"/>
        </w:rPr>
        <w:t xml:space="preserve"> in such a conflict, including</w:t>
      </w:r>
      <w:r w:rsidRPr="00FF1822">
        <w:rPr>
          <w:sz w:val="16"/>
        </w:rPr>
        <w:t xml:space="preserve"> by </w:t>
      </w:r>
      <w:r w:rsidRPr="00FF1822">
        <w:rPr>
          <w:u w:val="single"/>
        </w:rPr>
        <w:t>targeting Saudi nationals in their own countries</w:t>
      </w:r>
      <w:r w:rsidRPr="00FF1822">
        <w:rPr>
          <w:sz w:val="16"/>
        </w:rPr>
        <w:t>, but they couldn’t attack Saudi territory militarily with any degree of effectiveness.</w:t>
      </w:r>
    </w:p>
    <w:p w14:paraId="75258B3F" w14:textId="77777777" w:rsidR="002F354F" w:rsidRPr="00F36A5D" w:rsidRDefault="002F354F" w:rsidP="002F354F">
      <w:r w:rsidRPr="00860D72">
        <w:rPr>
          <w:highlight w:val="cyan"/>
          <w:u w:val="single"/>
        </w:rPr>
        <w:t>Saudi Arabia</w:t>
      </w:r>
      <w:r w:rsidRPr="00FF1822">
        <w:rPr>
          <w:sz w:val="16"/>
        </w:rPr>
        <w:t xml:space="preserve">, however, </w:t>
      </w:r>
      <w:r w:rsidRPr="00860D72">
        <w:rPr>
          <w:highlight w:val="cyan"/>
          <w:u w:val="single"/>
        </w:rPr>
        <w:t>has a strong alliance with</w:t>
      </w:r>
      <w:r w:rsidRPr="00860D72">
        <w:rPr>
          <w:u w:val="single"/>
        </w:rPr>
        <w:t xml:space="preserve"> </w:t>
      </w:r>
      <w:r w:rsidRPr="00860D72">
        <w:rPr>
          <w:rStyle w:val="Emphasis"/>
        </w:rPr>
        <w:t>Arab states</w:t>
      </w:r>
      <w:r w:rsidRPr="00FF1822">
        <w:rPr>
          <w:sz w:val="16"/>
        </w:rPr>
        <w:t xml:space="preserve"> (especially the </w:t>
      </w:r>
      <w:r w:rsidRPr="00860D72">
        <w:rPr>
          <w:rStyle w:val="Emphasis"/>
          <w:highlight w:val="cyan"/>
        </w:rPr>
        <w:t>U</w:t>
      </w:r>
      <w:r w:rsidRPr="00FF1822">
        <w:rPr>
          <w:u w:val="single"/>
        </w:rPr>
        <w:t xml:space="preserve">nited </w:t>
      </w:r>
      <w:r w:rsidRPr="00860D72">
        <w:rPr>
          <w:rStyle w:val="Emphasis"/>
          <w:highlight w:val="cyan"/>
        </w:rPr>
        <w:t>A</w:t>
      </w:r>
      <w:r w:rsidRPr="00FF1822">
        <w:rPr>
          <w:u w:val="single"/>
        </w:rPr>
        <w:t xml:space="preserve">rab </w:t>
      </w:r>
      <w:r w:rsidRPr="00860D72">
        <w:rPr>
          <w:rStyle w:val="Emphasis"/>
          <w:highlight w:val="cyan"/>
        </w:rPr>
        <w:t>E</w:t>
      </w:r>
      <w:r w:rsidRPr="00FF1822">
        <w:rPr>
          <w:u w:val="single"/>
        </w:rPr>
        <w:t xml:space="preserve">mirates and </w:t>
      </w:r>
      <w:r w:rsidRPr="00860D72">
        <w:rPr>
          <w:rStyle w:val="Emphasis"/>
          <w:highlight w:val="cyan"/>
        </w:rPr>
        <w:t>Jordan</w:t>
      </w:r>
      <w:r w:rsidRPr="00FF1822">
        <w:rPr>
          <w:sz w:val="16"/>
        </w:rPr>
        <w:t xml:space="preserve">) </w:t>
      </w:r>
      <w:r w:rsidRPr="00860D72">
        <w:rPr>
          <w:highlight w:val="cyan"/>
          <w:u w:val="single"/>
        </w:rPr>
        <w:t>and</w:t>
      </w:r>
      <w:r w:rsidRPr="00FF1822">
        <w:rPr>
          <w:u w:val="single"/>
        </w:rPr>
        <w:t xml:space="preserve"> with </w:t>
      </w:r>
      <w:r w:rsidRPr="00860D72">
        <w:rPr>
          <w:highlight w:val="cyan"/>
          <w:u w:val="single"/>
        </w:rPr>
        <w:t xml:space="preserve">the </w:t>
      </w:r>
      <w:r w:rsidRPr="00860D72">
        <w:rPr>
          <w:rStyle w:val="Emphasis"/>
          <w:highlight w:val="cyan"/>
        </w:rPr>
        <w:t>U</w:t>
      </w:r>
      <w:r w:rsidRPr="00FF1822">
        <w:rPr>
          <w:u w:val="single"/>
        </w:rPr>
        <w:t xml:space="preserve">nited </w:t>
      </w:r>
      <w:r w:rsidRPr="00860D72">
        <w:rPr>
          <w:rStyle w:val="Emphasis"/>
          <w:highlight w:val="cyan"/>
        </w:rPr>
        <w:t>S</w:t>
      </w:r>
      <w:r w:rsidRPr="00FF1822">
        <w:rPr>
          <w:u w:val="single"/>
        </w:rPr>
        <w:t>tates</w:t>
      </w:r>
      <w:r w:rsidRPr="00FF1822">
        <w:rPr>
          <w:sz w:val="16"/>
        </w:rPr>
        <w:t xml:space="preserve">. </w:t>
      </w:r>
      <w:r w:rsidRPr="00FF1822">
        <w:rPr>
          <w:u w:val="single"/>
        </w:rPr>
        <w:t xml:space="preserve">Were such a conflict to occur, </w:t>
      </w:r>
      <w:r w:rsidRPr="00860D72">
        <w:rPr>
          <w:highlight w:val="cyan"/>
          <w:u w:val="single"/>
        </w:rPr>
        <w:t xml:space="preserve">it is </w:t>
      </w:r>
      <w:r w:rsidRPr="00860D72">
        <w:rPr>
          <w:rStyle w:val="Emphasis"/>
          <w:highlight w:val="cyan"/>
        </w:rPr>
        <w:t>difficult to imagine</w:t>
      </w:r>
      <w:r w:rsidRPr="00FF1822">
        <w:rPr>
          <w:u w:val="single"/>
        </w:rPr>
        <w:t xml:space="preserve"> that </w:t>
      </w:r>
      <w:r w:rsidRPr="00860D72">
        <w:rPr>
          <w:highlight w:val="cyan"/>
          <w:u w:val="single"/>
        </w:rPr>
        <w:t xml:space="preserve">the </w:t>
      </w:r>
      <w:r w:rsidRPr="00860D72">
        <w:rPr>
          <w:rStyle w:val="Emphasis"/>
          <w:highlight w:val="cyan"/>
        </w:rPr>
        <w:t>U</w:t>
      </w:r>
      <w:r w:rsidRPr="00FF1822">
        <w:rPr>
          <w:u w:val="single"/>
        </w:rPr>
        <w:t xml:space="preserve">nited </w:t>
      </w:r>
      <w:r w:rsidRPr="00860D72">
        <w:rPr>
          <w:rStyle w:val="Emphasis"/>
          <w:highlight w:val="cyan"/>
        </w:rPr>
        <w:t>S</w:t>
      </w:r>
      <w:r w:rsidRPr="00FF1822">
        <w:rPr>
          <w:u w:val="single"/>
        </w:rPr>
        <w:t xml:space="preserve">tates </w:t>
      </w:r>
      <w:r w:rsidRPr="00860D72">
        <w:rPr>
          <w:highlight w:val="cyan"/>
          <w:u w:val="single"/>
        </w:rPr>
        <w:t xml:space="preserve">would </w:t>
      </w:r>
      <w:r w:rsidRPr="00860D72">
        <w:rPr>
          <w:rStyle w:val="Emphasis"/>
          <w:highlight w:val="cyan"/>
        </w:rPr>
        <w:t>not become involved</w:t>
      </w:r>
      <w:r w:rsidRPr="00FF1822">
        <w:rPr>
          <w:sz w:val="16"/>
        </w:rPr>
        <w:t xml:space="preserve"> in one way or another in support of the Saudis. Although Iran could certainly raise the costs of American involvement by targeting U.S. naval vessels in the Persian Gulf directly or by targeting U.S. forces and nationals in other countries by proxy, Iran would have to balance such actions with the risk of drawing the United States into a more extensive war.</w:t>
      </w:r>
    </w:p>
    <w:p w14:paraId="3C5BD5DD" w14:textId="77777777" w:rsidR="002F354F" w:rsidRDefault="002F354F" w:rsidP="002F354F">
      <w:pPr>
        <w:pStyle w:val="Heading4"/>
      </w:pPr>
      <w:r>
        <w:t xml:space="preserve">And, </w:t>
      </w:r>
      <w:r w:rsidRPr="00244EA3">
        <w:rPr>
          <w:u w:val="single"/>
        </w:rPr>
        <w:t>Saudi Arabia</w:t>
      </w:r>
      <w:r>
        <w:t xml:space="preserve"> and </w:t>
      </w:r>
      <w:r w:rsidRPr="00244EA3">
        <w:rPr>
          <w:u w:val="single"/>
        </w:rPr>
        <w:t>Iran</w:t>
      </w:r>
      <w:r>
        <w:t xml:space="preserve"> will </w:t>
      </w:r>
      <w:r>
        <w:rPr>
          <w:u w:val="single"/>
        </w:rPr>
        <w:t>proliferate</w:t>
      </w:r>
      <w:r>
        <w:t xml:space="preserve"> – that </w:t>
      </w:r>
      <w:r>
        <w:rPr>
          <w:u w:val="single"/>
        </w:rPr>
        <w:t>magnifies</w:t>
      </w:r>
      <w:r>
        <w:t xml:space="preserve"> the conflict</w:t>
      </w:r>
    </w:p>
    <w:p w14:paraId="2A28615E" w14:textId="77777777" w:rsidR="002F354F" w:rsidRPr="00F36A5D" w:rsidRDefault="002F354F" w:rsidP="002F354F">
      <w:r w:rsidRPr="00F36A5D">
        <w:rPr>
          <w:rStyle w:val="Style13ptBold"/>
        </w:rPr>
        <w:t>Kinzer 3/9</w:t>
      </w:r>
      <w:r w:rsidRPr="00F36A5D">
        <w:t>/19 [Stephen Kinzer is a former New York Times reporter and the author of Overthrow: America's Century of Regime Change from Hawaii to Iraq (2006) and Reset Middle East: Old Friends and New Alliances: Saudi Arabia, Israel, Turkey, Iran (2011). We’re Edging Closer to Nuclear War. Mach 9, 2019. https://www.commondreams.org/views/2019/03/09/were-edging-closer-nuclear-war</w:t>
      </w:r>
      <w:r>
        <w:t>]</w:t>
      </w:r>
    </w:p>
    <w:p w14:paraId="6A2C2412" w14:textId="77777777" w:rsidR="002F354F" w:rsidRPr="00F36A5D" w:rsidRDefault="002F354F" w:rsidP="002F354F">
      <w:pPr>
        <w:rPr>
          <w:sz w:val="16"/>
        </w:rPr>
      </w:pPr>
      <w:r w:rsidRPr="00F36A5D">
        <w:rPr>
          <w:sz w:val="16"/>
        </w:rPr>
        <w:t xml:space="preserve">It’s easy to imagine even more dangerous faceoffs elsewhere in the world. </w:t>
      </w:r>
      <w:r w:rsidRPr="00860D72">
        <w:rPr>
          <w:highlight w:val="cyan"/>
          <w:u w:val="single"/>
        </w:rPr>
        <w:t xml:space="preserve">The </w:t>
      </w:r>
      <w:r w:rsidRPr="00860D72">
        <w:rPr>
          <w:rStyle w:val="Emphasis"/>
          <w:highlight w:val="cyan"/>
        </w:rPr>
        <w:t>most terrifying</w:t>
      </w:r>
      <w:r w:rsidRPr="00860D72">
        <w:rPr>
          <w:highlight w:val="cyan"/>
          <w:u w:val="single"/>
        </w:rPr>
        <w:t xml:space="preserve"> </w:t>
      </w:r>
      <w:r w:rsidRPr="00860D72">
        <w:rPr>
          <w:rStyle w:val="Emphasis"/>
          <w:highlight w:val="cyan"/>
        </w:rPr>
        <w:t>new nuclear powers</w:t>
      </w:r>
      <w:r w:rsidRPr="00860D72">
        <w:rPr>
          <w:highlight w:val="cyan"/>
          <w:u w:val="single"/>
        </w:rPr>
        <w:t xml:space="preserve"> would be </w:t>
      </w:r>
      <w:r w:rsidRPr="00860D72">
        <w:rPr>
          <w:rStyle w:val="Emphasis"/>
          <w:highlight w:val="cyan"/>
        </w:rPr>
        <w:t>Iran</w:t>
      </w:r>
      <w:r w:rsidRPr="00860D72">
        <w:rPr>
          <w:highlight w:val="cyan"/>
          <w:u w:val="single"/>
        </w:rPr>
        <w:t xml:space="preserve"> and </w:t>
      </w:r>
      <w:r w:rsidRPr="00860D72">
        <w:rPr>
          <w:rStyle w:val="Emphasis"/>
          <w:highlight w:val="cyan"/>
        </w:rPr>
        <w:t>Saudi Arabia</w:t>
      </w:r>
      <w:r w:rsidRPr="00F36A5D">
        <w:rPr>
          <w:sz w:val="16"/>
        </w:rPr>
        <w:t xml:space="preserve">. </w:t>
      </w:r>
      <w:r w:rsidRPr="00860D72">
        <w:rPr>
          <w:rStyle w:val="Emphasis"/>
          <w:highlight w:val="cyan"/>
        </w:rPr>
        <w:t>Iran</w:t>
      </w:r>
      <w:r w:rsidRPr="00860D72">
        <w:rPr>
          <w:highlight w:val="cyan"/>
          <w:u w:val="single"/>
        </w:rPr>
        <w:t xml:space="preserve"> has</w:t>
      </w:r>
      <w:r w:rsidRPr="00F36A5D">
        <w:rPr>
          <w:u w:val="single"/>
        </w:rPr>
        <w:t xml:space="preserve"> </w:t>
      </w:r>
      <w:r w:rsidRPr="00860D72">
        <w:rPr>
          <w:highlight w:val="cyan"/>
          <w:u w:val="single"/>
        </w:rPr>
        <w:t xml:space="preserve">enough </w:t>
      </w:r>
      <w:r w:rsidRPr="00860D72">
        <w:rPr>
          <w:rStyle w:val="Emphasis"/>
          <w:highlight w:val="cyan"/>
        </w:rPr>
        <w:t>scientific talent</w:t>
      </w:r>
      <w:r w:rsidRPr="00F36A5D">
        <w:rPr>
          <w:u w:val="single"/>
        </w:rPr>
        <w:t xml:space="preserve"> to develop a bomb</w:t>
      </w:r>
      <w:r w:rsidRPr="00F36A5D">
        <w:rPr>
          <w:sz w:val="16"/>
        </w:rPr>
        <w:t xml:space="preserve">, </w:t>
      </w:r>
      <w:r w:rsidRPr="00F36A5D">
        <w:rPr>
          <w:u w:val="single"/>
        </w:rPr>
        <w:t xml:space="preserve">and </w:t>
      </w:r>
      <w:r w:rsidRPr="00860D72">
        <w:rPr>
          <w:rStyle w:val="Emphasis"/>
          <w:highlight w:val="cyan"/>
        </w:rPr>
        <w:t>Saudi Arabia</w:t>
      </w:r>
      <w:r w:rsidRPr="00860D72">
        <w:rPr>
          <w:highlight w:val="cyan"/>
          <w:u w:val="single"/>
        </w:rPr>
        <w:t xml:space="preserve"> could </w:t>
      </w:r>
      <w:r w:rsidRPr="00860D72">
        <w:rPr>
          <w:rStyle w:val="Emphasis"/>
          <w:highlight w:val="cyan"/>
        </w:rPr>
        <w:t>buy</w:t>
      </w:r>
      <w:r w:rsidRPr="00860D72">
        <w:rPr>
          <w:highlight w:val="cyan"/>
          <w:u w:val="single"/>
        </w:rPr>
        <w:t xml:space="preserve"> what it needs</w:t>
      </w:r>
      <w:r w:rsidRPr="00F36A5D">
        <w:rPr>
          <w:sz w:val="16"/>
        </w:rPr>
        <w:t xml:space="preserve">. </w:t>
      </w:r>
      <w:r w:rsidRPr="00F36A5D">
        <w:rPr>
          <w:u w:val="single"/>
        </w:rPr>
        <w:t>Hearing the leaders of those countries snarl at each other is scary enough today</w:t>
      </w:r>
      <w:r w:rsidRPr="00F36A5D">
        <w:rPr>
          <w:sz w:val="16"/>
        </w:rPr>
        <w:t xml:space="preserve">. </w:t>
      </w:r>
      <w:r w:rsidRPr="00860D72">
        <w:rPr>
          <w:highlight w:val="cyan"/>
          <w:u w:val="single"/>
        </w:rPr>
        <w:t xml:space="preserve">If both had </w:t>
      </w:r>
      <w:r w:rsidRPr="00860D72">
        <w:rPr>
          <w:rStyle w:val="Emphasis"/>
          <w:highlight w:val="cyan"/>
        </w:rPr>
        <w:t>nuclear weapons</w:t>
      </w:r>
      <w:r w:rsidRPr="00F36A5D">
        <w:rPr>
          <w:sz w:val="16"/>
        </w:rPr>
        <w:t xml:space="preserve"> — </w:t>
      </w:r>
      <w:r w:rsidRPr="00860D72">
        <w:rPr>
          <w:rStyle w:val="Emphasis"/>
          <w:highlight w:val="cyan"/>
        </w:rPr>
        <w:t>not</w:t>
      </w:r>
      <w:r w:rsidRPr="00F36A5D">
        <w:rPr>
          <w:rStyle w:val="Emphasis"/>
        </w:rPr>
        <w:t xml:space="preserve"> a </w:t>
      </w:r>
      <w:r w:rsidRPr="00860D72">
        <w:rPr>
          <w:rStyle w:val="Emphasis"/>
          <w:highlight w:val="cyan"/>
        </w:rPr>
        <w:t>far-fetched</w:t>
      </w:r>
      <w:r w:rsidRPr="00F36A5D">
        <w:rPr>
          <w:rStyle w:val="Emphasis"/>
        </w:rPr>
        <w:t xml:space="preserve"> scenario</w:t>
      </w:r>
      <w:r w:rsidRPr="00F36A5D">
        <w:rPr>
          <w:sz w:val="16"/>
        </w:rPr>
        <w:t xml:space="preserve"> </w:t>
      </w:r>
      <w:r w:rsidRPr="00860D72">
        <w:rPr>
          <w:highlight w:val="cyan"/>
          <w:u w:val="single"/>
        </w:rPr>
        <w:t xml:space="preserve">if </w:t>
      </w:r>
      <w:r w:rsidRPr="00860D72">
        <w:rPr>
          <w:rStyle w:val="Emphasis"/>
          <w:highlight w:val="cyan"/>
        </w:rPr>
        <w:t>present trends continue</w:t>
      </w:r>
      <w:r w:rsidRPr="00F36A5D">
        <w:rPr>
          <w:sz w:val="16"/>
        </w:rPr>
        <w:t xml:space="preserve"> — </w:t>
      </w:r>
      <w:r w:rsidRPr="00860D72">
        <w:rPr>
          <w:rStyle w:val="Emphasis"/>
          <w:highlight w:val="cyan"/>
        </w:rPr>
        <w:t>war</w:t>
      </w:r>
      <w:r w:rsidRPr="00860D72">
        <w:rPr>
          <w:highlight w:val="cyan"/>
          <w:u w:val="single"/>
        </w:rPr>
        <w:t xml:space="preserve"> between them</w:t>
      </w:r>
      <w:r w:rsidRPr="00F36A5D">
        <w:rPr>
          <w:u w:val="single"/>
        </w:rPr>
        <w:t xml:space="preserve"> </w:t>
      </w:r>
      <w:r w:rsidRPr="00860D72">
        <w:rPr>
          <w:highlight w:val="cyan"/>
          <w:u w:val="single"/>
        </w:rPr>
        <w:t xml:space="preserve">could be </w:t>
      </w:r>
      <w:r w:rsidRPr="00860D72">
        <w:rPr>
          <w:rStyle w:val="Emphasis"/>
          <w:highlight w:val="cyan"/>
        </w:rPr>
        <w:t>devastating</w:t>
      </w:r>
      <w:r w:rsidRPr="00F36A5D">
        <w:rPr>
          <w:sz w:val="16"/>
        </w:rPr>
        <w:t xml:space="preserve">. So could a war over Taiwan, if Taiwan were to build a nuclear arsenal to compete with China’s. Serbia and Kosovo are in bitter conflict over disputed territory. So are Armenia and Azerbaijan. </w:t>
      </w:r>
    </w:p>
    <w:p w14:paraId="3A70A6F9" w14:textId="77777777" w:rsidR="002F354F" w:rsidRPr="00AD38D5" w:rsidRDefault="002F354F" w:rsidP="002F354F">
      <w:pPr>
        <w:pStyle w:val="Heading4"/>
      </w:pPr>
      <w:r>
        <w:t xml:space="preserve">Middle East war </w:t>
      </w:r>
      <w:r w:rsidRPr="00490CC3">
        <w:rPr>
          <w:u w:val="single"/>
        </w:rPr>
        <w:t>escalates</w:t>
      </w:r>
      <w:r>
        <w:t xml:space="preserve"> and causes </w:t>
      </w:r>
      <w:r>
        <w:rPr>
          <w:u w:val="single"/>
        </w:rPr>
        <w:t>extinction</w:t>
      </w:r>
    </w:p>
    <w:p w14:paraId="0EC26F88" w14:textId="77777777" w:rsidR="002F354F" w:rsidRPr="00267F80" w:rsidRDefault="002F354F" w:rsidP="002F354F">
      <w:r w:rsidRPr="00267F80">
        <w:rPr>
          <w:rStyle w:val="Style13ptBold"/>
        </w:rPr>
        <w:t xml:space="preserve">Saab </w:t>
      </w:r>
      <w:r>
        <w:rPr>
          <w:rStyle w:val="Style13ptBold"/>
        </w:rPr>
        <w:t>18</w:t>
      </w:r>
      <w:r w:rsidRPr="00267F80">
        <w:t xml:space="preserve"> [Bilal Y. Saab is senior fellow and director of the Defense and Security Program at the Middle East Institute, and an adjunct assistant professor at Georgetown University, The coming Middle East missile arms race, https://thebulletin.org/2018/09/the-coming-middle-east-missile-arms-race/</w:t>
      </w:r>
      <w:r>
        <w:t>]</w:t>
      </w:r>
    </w:p>
    <w:p w14:paraId="543D7C69" w14:textId="77777777" w:rsidR="002F354F" w:rsidRPr="00267F80" w:rsidRDefault="002F354F" w:rsidP="002F354F">
      <w:pPr>
        <w:rPr>
          <w:u w:val="single"/>
        </w:rPr>
      </w:pPr>
      <w:r w:rsidRPr="001A040B">
        <w:rPr>
          <w:sz w:val="16"/>
        </w:rPr>
        <w:t xml:space="preserve">The main reason Riyadh and Abu Dhabi have yet to pursue ballistic missiles is that Washington has managed for years to convince them not to. </w:t>
      </w:r>
      <w:r w:rsidRPr="001A040B">
        <w:rPr>
          <w:rStyle w:val="StyleUnderline"/>
        </w:rPr>
        <w:t xml:space="preserve">The last thing the United States needs in the Middle East is </w:t>
      </w:r>
      <w:r w:rsidRPr="001C2374">
        <w:rPr>
          <w:rStyle w:val="StyleUnderline"/>
          <w:highlight w:val="cyan"/>
        </w:rPr>
        <w:t xml:space="preserve">an </w:t>
      </w:r>
      <w:r w:rsidRPr="001C2374">
        <w:rPr>
          <w:rStyle w:val="Emphasis"/>
          <w:highlight w:val="cyan"/>
        </w:rPr>
        <w:t>offensive missile race</w:t>
      </w:r>
      <w:r w:rsidRPr="001A040B">
        <w:rPr>
          <w:rStyle w:val="StyleUnderline"/>
        </w:rPr>
        <w:t xml:space="preserve">, which </w:t>
      </w:r>
      <w:r w:rsidRPr="001C2374">
        <w:rPr>
          <w:rStyle w:val="StyleUnderline"/>
          <w:highlight w:val="cyan"/>
        </w:rPr>
        <w:t xml:space="preserve">could </w:t>
      </w:r>
      <w:r w:rsidRPr="00243F99">
        <w:rPr>
          <w:rStyle w:val="Emphasis"/>
        </w:rPr>
        <w:t>quickly</w:t>
      </w:r>
      <w:r w:rsidRPr="00243F99">
        <w:rPr>
          <w:rStyle w:val="StyleUnderline"/>
        </w:rPr>
        <w:t xml:space="preserve"> </w:t>
      </w:r>
      <w:r w:rsidRPr="001C2374">
        <w:rPr>
          <w:rStyle w:val="StyleUnderline"/>
          <w:highlight w:val="cyan"/>
        </w:rPr>
        <w:t>lead</w:t>
      </w:r>
      <w:r w:rsidRPr="001A040B">
        <w:rPr>
          <w:rStyle w:val="StyleUnderline"/>
        </w:rPr>
        <w:t xml:space="preserve"> the </w:t>
      </w:r>
      <w:r w:rsidRPr="001C2374">
        <w:rPr>
          <w:rStyle w:val="StyleUnderline"/>
          <w:highlight w:val="cyan"/>
        </w:rPr>
        <w:t>antagonists into</w:t>
      </w:r>
      <w:r w:rsidRPr="001A040B">
        <w:rPr>
          <w:rStyle w:val="StyleUnderline"/>
        </w:rPr>
        <w:t xml:space="preserve"> a </w:t>
      </w:r>
      <w:r w:rsidRPr="001C2374">
        <w:rPr>
          <w:rStyle w:val="Emphasis"/>
          <w:highlight w:val="cyan"/>
        </w:rPr>
        <w:t xml:space="preserve">deadly </w:t>
      </w:r>
      <w:r w:rsidRPr="00243F99">
        <w:rPr>
          <w:rStyle w:val="Emphasis"/>
        </w:rPr>
        <w:t xml:space="preserve">military </w:t>
      </w:r>
      <w:r w:rsidRPr="001C2374">
        <w:rPr>
          <w:rStyle w:val="Emphasis"/>
          <w:highlight w:val="cyan"/>
        </w:rPr>
        <w:t>confrontation</w:t>
      </w:r>
      <w:r w:rsidRPr="001C2374">
        <w:rPr>
          <w:rStyle w:val="StyleUnderline"/>
          <w:highlight w:val="cyan"/>
        </w:rPr>
        <w:t xml:space="preserve"> that </w:t>
      </w:r>
      <w:r w:rsidRPr="001C2374">
        <w:rPr>
          <w:rStyle w:val="Emphasis"/>
          <w:highlight w:val="cyan"/>
        </w:rPr>
        <w:t>drags Washington and Moscow into war</w:t>
      </w:r>
      <w:r w:rsidRPr="005A144E">
        <w:rPr>
          <w:u w:val="single"/>
        </w:rPr>
        <w:t xml:space="preserve">. </w:t>
      </w:r>
      <w:r w:rsidRPr="001C2374">
        <w:rPr>
          <w:rStyle w:val="StyleUnderline"/>
          <w:highlight w:val="cyan"/>
        </w:rPr>
        <w:t xml:space="preserve">Missiles are </w:t>
      </w:r>
      <w:r w:rsidRPr="00243F99">
        <w:rPr>
          <w:rStyle w:val="Emphasis"/>
        </w:rPr>
        <w:t xml:space="preserve">inherently </w:t>
      </w:r>
      <w:r w:rsidRPr="001C2374">
        <w:rPr>
          <w:rStyle w:val="Emphasis"/>
          <w:highlight w:val="cyan"/>
        </w:rPr>
        <w:t>destabilizing</w:t>
      </w:r>
      <w:r w:rsidRPr="001A040B">
        <w:rPr>
          <w:rStyle w:val="StyleUnderline"/>
        </w:rPr>
        <w:t xml:space="preserve"> weapons </w:t>
      </w:r>
      <w:r w:rsidRPr="001C2374">
        <w:rPr>
          <w:rStyle w:val="StyleUnderline"/>
          <w:highlight w:val="cyan"/>
        </w:rPr>
        <w:t>because of</w:t>
      </w:r>
      <w:r w:rsidRPr="001A040B">
        <w:rPr>
          <w:rStyle w:val="StyleUnderline"/>
        </w:rPr>
        <w:t xml:space="preserve"> </w:t>
      </w:r>
      <w:r w:rsidRPr="001A040B">
        <w:rPr>
          <w:sz w:val="16"/>
        </w:rPr>
        <w:t xml:space="preserve">their </w:t>
      </w:r>
      <w:r w:rsidRPr="001C2374">
        <w:rPr>
          <w:rStyle w:val="Emphasis"/>
          <w:highlight w:val="cyan"/>
        </w:rPr>
        <w:t>potential</w:t>
      </w:r>
      <w:r w:rsidRPr="001C2374">
        <w:rPr>
          <w:rStyle w:val="StyleUnderline"/>
          <w:highlight w:val="cyan"/>
        </w:rPr>
        <w:t xml:space="preserve"> to </w:t>
      </w:r>
      <w:r w:rsidRPr="001C2374">
        <w:rPr>
          <w:rStyle w:val="Emphasis"/>
          <w:highlight w:val="cyan"/>
        </w:rPr>
        <w:t>quickly escalate</w:t>
      </w:r>
      <w:r w:rsidRPr="001A040B">
        <w:rPr>
          <w:rStyle w:val="StyleUnderline"/>
        </w:rPr>
        <w:t xml:space="preserve"> conflicts. </w:t>
      </w:r>
      <w:r w:rsidRPr="001A040B">
        <w:rPr>
          <w:sz w:val="16"/>
        </w:rPr>
        <w:t xml:space="preserve">Their </w:t>
      </w:r>
      <w:r w:rsidRPr="001C2374">
        <w:rPr>
          <w:rStyle w:val="Emphasis"/>
          <w:highlight w:val="cyan"/>
        </w:rPr>
        <w:t>flight times</w:t>
      </w:r>
      <w:r w:rsidRPr="001C2374">
        <w:rPr>
          <w:rStyle w:val="StyleUnderline"/>
          <w:highlight w:val="cyan"/>
        </w:rPr>
        <w:t xml:space="preserve"> can be </w:t>
      </w:r>
      <w:r w:rsidRPr="001C2374">
        <w:rPr>
          <w:rStyle w:val="Emphasis"/>
          <w:highlight w:val="cyan"/>
        </w:rPr>
        <w:t>very</w:t>
      </w:r>
      <w:r w:rsidRPr="001C2374">
        <w:rPr>
          <w:rStyle w:val="StyleUnderline"/>
          <w:highlight w:val="cyan"/>
        </w:rPr>
        <w:t xml:space="preserve"> </w:t>
      </w:r>
      <w:r w:rsidRPr="001C2374">
        <w:rPr>
          <w:rStyle w:val="Emphasis"/>
          <w:highlight w:val="cyan"/>
        </w:rPr>
        <w:t>short</w:t>
      </w:r>
      <w:r w:rsidRPr="001A040B">
        <w:rPr>
          <w:sz w:val="16"/>
        </w:rPr>
        <w:t xml:space="preserve">, and </w:t>
      </w:r>
      <w:r w:rsidRPr="001C2374">
        <w:rPr>
          <w:rStyle w:val="StyleUnderline"/>
          <w:highlight w:val="cyan"/>
        </w:rPr>
        <w:t>new tech</w:t>
      </w:r>
      <w:r w:rsidRPr="001A040B">
        <w:rPr>
          <w:rStyle w:val="StyleUnderline"/>
        </w:rPr>
        <w:t xml:space="preserve">nologies </w:t>
      </w:r>
      <w:r w:rsidRPr="001C2374">
        <w:rPr>
          <w:rStyle w:val="StyleUnderline"/>
          <w:highlight w:val="cyan"/>
        </w:rPr>
        <w:t xml:space="preserve">are </w:t>
      </w:r>
      <w:r w:rsidRPr="001C2374">
        <w:rPr>
          <w:rStyle w:val="Emphasis"/>
          <w:highlight w:val="cyan"/>
        </w:rPr>
        <w:t>dramatically improving</w:t>
      </w:r>
      <w:r w:rsidRPr="001A040B">
        <w:rPr>
          <w:rStyle w:val="StyleUnderline"/>
        </w:rPr>
        <w:t xml:space="preserve"> </w:t>
      </w:r>
      <w:r w:rsidRPr="001A040B">
        <w:rPr>
          <w:sz w:val="16"/>
        </w:rPr>
        <w:t xml:space="preserve">their </w:t>
      </w:r>
      <w:r w:rsidRPr="001C2374">
        <w:rPr>
          <w:rStyle w:val="StyleUnderline"/>
          <w:highlight w:val="cyan"/>
        </w:rPr>
        <w:t>accuracy and lethality</w:t>
      </w:r>
      <w:r w:rsidRPr="005A144E">
        <w:t>.</w:t>
      </w:r>
    </w:p>
    <w:p w14:paraId="55DAB756" w14:textId="77777777" w:rsidR="002F354F" w:rsidRPr="00267F80" w:rsidRDefault="002F354F" w:rsidP="002F354F">
      <w:pPr>
        <w:rPr>
          <w:u w:val="single"/>
        </w:rPr>
      </w:pPr>
      <w:r w:rsidRPr="001A040B">
        <w:rPr>
          <w:sz w:val="16"/>
        </w:rPr>
        <w:t xml:space="preserve">As if that were not scary enough, </w:t>
      </w:r>
      <w:r w:rsidRPr="001C2374">
        <w:rPr>
          <w:rStyle w:val="StyleUnderline"/>
          <w:highlight w:val="cyan"/>
        </w:rPr>
        <w:t>the nuclear future</w:t>
      </w:r>
      <w:r w:rsidRPr="001A040B">
        <w:rPr>
          <w:rStyle w:val="StyleUnderline"/>
        </w:rPr>
        <w:t xml:space="preserve"> of the Mid</w:t>
      </w:r>
      <w:r w:rsidRPr="001A040B">
        <w:rPr>
          <w:sz w:val="16"/>
        </w:rPr>
        <w:t>dle</w:t>
      </w:r>
      <w:r w:rsidRPr="001A040B">
        <w:rPr>
          <w:rStyle w:val="StyleUnderline"/>
        </w:rPr>
        <w:t xml:space="preserve"> East </w:t>
      </w:r>
      <w:r w:rsidRPr="001C2374">
        <w:rPr>
          <w:rStyle w:val="StyleUnderline"/>
          <w:highlight w:val="cyan"/>
        </w:rPr>
        <w:t>is</w:t>
      </w:r>
      <w:r w:rsidRPr="001A040B">
        <w:rPr>
          <w:sz w:val="16"/>
        </w:rPr>
        <w:t xml:space="preserve"> also </w:t>
      </w:r>
      <w:r w:rsidRPr="001A040B">
        <w:rPr>
          <w:rStyle w:val="StyleUnderline"/>
        </w:rPr>
        <w:t>increasingly</w:t>
      </w:r>
      <w:r w:rsidRPr="001A040B">
        <w:rPr>
          <w:sz w:val="16"/>
        </w:rPr>
        <w:t xml:space="preserve"> </w:t>
      </w:r>
      <w:r w:rsidRPr="001C2374">
        <w:rPr>
          <w:rStyle w:val="Emphasis"/>
          <w:highlight w:val="cyan"/>
        </w:rPr>
        <w:t>uncertain</w:t>
      </w:r>
      <w:r w:rsidRPr="001C2374">
        <w:rPr>
          <w:rStyle w:val="StyleUnderline"/>
          <w:highlight w:val="cyan"/>
        </w:rPr>
        <w:t xml:space="preserve">, now that the </w:t>
      </w:r>
      <w:r w:rsidRPr="001C2374">
        <w:rPr>
          <w:rStyle w:val="Emphasis"/>
          <w:highlight w:val="cyan"/>
        </w:rPr>
        <w:t>U</w:t>
      </w:r>
      <w:r w:rsidRPr="001A040B">
        <w:rPr>
          <w:sz w:val="16"/>
        </w:rPr>
        <w:t xml:space="preserve">nited </w:t>
      </w:r>
      <w:r w:rsidRPr="001C2374">
        <w:rPr>
          <w:rStyle w:val="Emphasis"/>
          <w:highlight w:val="cyan"/>
        </w:rPr>
        <w:t>S</w:t>
      </w:r>
      <w:r w:rsidRPr="001A040B">
        <w:rPr>
          <w:sz w:val="16"/>
        </w:rPr>
        <w:t xml:space="preserve">tates </w:t>
      </w:r>
      <w:r w:rsidRPr="001C2374">
        <w:rPr>
          <w:rStyle w:val="StyleUnderline"/>
          <w:highlight w:val="cyan"/>
        </w:rPr>
        <w:t>has withdrawn from the</w:t>
      </w:r>
      <w:r w:rsidRPr="001A040B">
        <w:rPr>
          <w:rStyle w:val="StyleUnderline"/>
        </w:rPr>
        <w:t xml:space="preserve"> </w:t>
      </w:r>
      <w:r w:rsidRPr="001C2374">
        <w:rPr>
          <w:rStyle w:val="Emphasis"/>
          <w:highlight w:val="cyan"/>
        </w:rPr>
        <w:t>J</w:t>
      </w:r>
      <w:r w:rsidRPr="001A040B">
        <w:rPr>
          <w:sz w:val="16"/>
        </w:rPr>
        <w:t xml:space="preserve">oint </w:t>
      </w:r>
      <w:r w:rsidRPr="001C2374">
        <w:rPr>
          <w:rStyle w:val="Emphasis"/>
          <w:highlight w:val="cyan"/>
        </w:rPr>
        <w:t>C</w:t>
      </w:r>
      <w:r w:rsidRPr="001A040B">
        <w:rPr>
          <w:sz w:val="16"/>
        </w:rPr>
        <w:t xml:space="preserve">omprehensive </w:t>
      </w:r>
      <w:r w:rsidRPr="001C2374">
        <w:rPr>
          <w:rStyle w:val="Emphasis"/>
          <w:highlight w:val="cyan"/>
        </w:rPr>
        <w:t>P</w:t>
      </w:r>
      <w:r w:rsidRPr="001A040B">
        <w:rPr>
          <w:sz w:val="16"/>
        </w:rPr>
        <w:t xml:space="preserve">lan </w:t>
      </w:r>
      <w:r w:rsidRPr="001C2374">
        <w:rPr>
          <w:rStyle w:val="Emphasis"/>
          <w:highlight w:val="cyan"/>
        </w:rPr>
        <w:t>o</w:t>
      </w:r>
      <w:r w:rsidRPr="001A040B">
        <w:rPr>
          <w:sz w:val="16"/>
        </w:rPr>
        <w:t xml:space="preserve">f </w:t>
      </w:r>
      <w:r w:rsidRPr="001C2374">
        <w:rPr>
          <w:rStyle w:val="Emphasis"/>
          <w:highlight w:val="cyan"/>
        </w:rPr>
        <w:t>A</w:t>
      </w:r>
      <w:r w:rsidRPr="001A040B">
        <w:rPr>
          <w:sz w:val="16"/>
        </w:rPr>
        <w:t xml:space="preserve">ction, the </w:t>
      </w:r>
      <w:r w:rsidRPr="00243F99">
        <w:rPr>
          <w:rStyle w:val="StyleUnderline"/>
        </w:rPr>
        <w:t>deal that limited Iran’s nuclear development</w:t>
      </w:r>
      <w:r w:rsidRPr="00243F99">
        <w:rPr>
          <w:sz w:val="16"/>
        </w:rPr>
        <w:t xml:space="preserve"> in exchange for sanctions relief. </w:t>
      </w:r>
      <w:r w:rsidRPr="00243F99">
        <w:rPr>
          <w:rStyle w:val="Emphasis"/>
        </w:rPr>
        <w:t>At the same time</w:t>
      </w:r>
      <w:r w:rsidRPr="00243F99">
        <w:rPr>
          <w:rStyle w:val="StyleUnderline"/>
        </w:rPr>
        <w:t>, at least half a dozen regional powers</w:t>
      </w:r>
      <w:r w:rsidRPr="00243F99">
        <w:rPr>
          <w:sz w:val="16"/>
        </w:rPr>
        <w:t xml:space="preserve"> including Saudi Arabia, the United Arab Emirates, Turkey, Egypt, Jordan, and Qatar </w:t>
      </w:r>
      <w:r w:rsidRPr="00243F99">
        <w:rPr>
          <w:rStyle w:val="StyleUnderline"/>
        </w:rPr>
        <w:t>see</w:t>
      </w:r>
      <w:r w:rsidRPr="00243F99">
        <w:rPr>
          <w:sz w:val="16"/>
        </w:rPr>
        <w:t xml:space="preserve"> peaceful </w:t>
      </w:r>
      <w:r w:rsidRPr="00243F99">
        <w:rPr>
          <w:rStyle w:val="StyleUnderline"/>
        </w:rPr>
        <w:t xml:space="preserve">nuclear energy as a long-term solution to their fossil-fuel dependence. The growth of </w:t>
      </w:r>
      <w:r w:rsidRPr="001C2374">
        <w:rPr>
          <w:rStyle w:val="StyleUnderline"/>
          <w:highlight w:val="cyan"/>
        </w:rPr>
        <w:t>nuclear power</w:t>
      </w:r>
      <w:r w:rsidRPr="001A040B">
        <w:rPr>
          <w:rStyle w:val="StyleUnderline"/>
        </w:rPr>
        <w:t xml:space="preserve"> generation in the region </w:t>
      </w:r>
      <w:r w:rsidRPr="001C2374">
        <w:rPr>
          <w:rStyle w:val="StyleUnderline"/>
          <w:highlight w:val="cyan"/>
        </w:rPr>
        <w:t xml:space="preserve">could </w:t>
      </w:r>
      <w:r w:rsidRPr="001C2374">
        <w:rPr>
          <w:rStyle w:val="Emphasis"/>
          <w:highlight w:val="cyan"/>
        </w:rPr>
        <w:t>exacerbate</w:t>
      </w:r>
      <w:r w:rsidRPr="001A040B">
        <w:rPr>
          <w:sz w:val="16"/>
        </w:rPr>
        <w:t xml:space="preserve"> the </w:t>
      </w:r>
      <w:r w:rsidRPr="001C2374">
        <w:rPr>
          <w:rStyle w:val="Emphasis"/>
          <w:highlight w:val="cyan"/>
        </w:rPr>
        <w:t>risk</w:t>
      </w:r>
      <w:r w:rsidRPr="001C2374">
        <w:rPr>
          <w:rStyle w:val="StyleUnderline"/>
          <w:highlight w:val="cyan"/>
        </w:rPr>
        <w:t xml:space="preserve"> of</w:t>
      </w:r>
      <w:r w:rsidRPr="001A040B">
        <w:rPr>
          <w:rStyle w:val="StyleUnderline"/>
        </w:rPr>
        <w:t xml:space="preserve"> nuclear </w:t>
      </w:r>
      <w:r w:rsidRPr="001C2374">
        <w:rPr>
          <w:rStyle w:val="Emphasis"/>
          <w:highlight w:val="cyan"/>
        </w:rPr>
        <w:t>prolif</w:t>
      </w:r>
      <w:r w:rsidRPr="001A040B">
        <w:rPr>
          <w:rStyle w:val="StyleUnderline"/>
        </w:rPr>
        <w:t xml:space="preserve">eration, </w:t>
      </w:r>
      <w:r w:rsidRPr="00267F80">
        <w:rPr>
          <w:rStyle w:val="StyleUnderline"/>
        </w:rPr>
        <w:t>as</w:t>
      </w:r>
      <w:r w:rsidRPr="001A040B">
        <w:rPr>
          <w:rStyle w:val="StyleUnderline"/>
        </w:rPr>
        <w:t xml:space="preserve"> the same tech</w:t>
      </w:r>
      <w:r w:rsidRPr="001A040B">
        <w:rPr>
          <w:sz w:val="16"/>
        </w:rPr>
        <w:t xml:space="preserve">nologies </w:t>
      </w:r>
      <w:r w:rsidRPr="001A040B">
        <w:rPr>
          <w:rStyle w:val="StyleUnderline"/>
        </w:rPr>
        <w:t xml:space="preserve">and materials are required to develop both nuclear energy and nuclear weapons. </w:t>
      </w:r>
      <w:r w:rsidRPr="00243F99">
        <w:rPr>
          <w:rStyle w:val="StyleUnderline"/>
        </w:rPr>
        <w:t>Should Mid</w:t>
      </w:r>
      <w:r w:rsidRPr="00243F99">
        <w:rPr>
          <w:sz w:val="16"/>
        </w:rPr>
        <w:t xml:space="preserve">dle </w:t>
      </w:r>
      <w:r w:rsidRPr="00243F99">
        <w:rPr>
          <w:rStyle w:val="StyleUnderline"/>
        </w:rPr>
        <w:t xml:space="preserve">East civilian nuclear development become </w:t>
      </w:r>
      <w:r w:rsidRPr="00243F99">
        <w:rPr>
          <w:rStyle w:val="Emphasis"/>
        </w:rPr>
        <w:t>militarized</w:t>
      </w:r>
      <w:r w:rsidRPr="00243F99">
        <w:rPr>
          <w:rStyle w:val="StyleUnderline"/>
        </w:rPr>
        <w:t>,</w:t>
      </w:r>
      <w:r w:rsidRPr="00CE041B">
        <w:rPr>
          <w:rStyle w:val="StyleUnderline"/>
        </w:rPr>
        <w:t xml:space="preserve"> </w:t>
      </w:r>
      <w:r w:rsidRPr="001C2374">
        <w:rPr>
          <w:rStyle w:val="Emphasis"/>
          <w:highlight w:val="cyan"/>
        </w:rPr>
        <w:t>possession</w:t>
      </w:r>
      <w:r w:rsidRPr="001C2374">
        <w:rPr>
          <w:rStyle w:val="StyleUnderline"/>
          <w:highlight w:val="cyan"/>
        </w:rPr>
        <w:t xml:space="preserve"> of </w:t>
      </w:r>
      <w:r w:rsidRPr="001C2374">
        <w:rPr>
          <w:rStyle w:val="Emphasis"/>
          <w:highlight w:val="cyan"/>
        </w:rPr>
        <w:t>fleets</w:t>
      </w:r>
      <w:r w:rsidRPr="001C2374">
        <w:rPr>
          <w:rStyle w:val="StyleUnderline"/>
          <w:highlight w:val="cyan"/>
        </w:rPr>
        <w:t xml:space="preserve"> of </w:t>
      </w:r>
      <w:r w:rsidRPr="001C2374">
        <w:rPr>
          <w:rStyle w:val="Emphasis"/>
          <w:highlight w:val="cyan"/>
        </w:rPr>
        <w:t>offensive missiles</w:t>
      </w:r>
      <w:r w:rsidRPr="001A040B">
        <w:rPr>
          <w:rStyle w:val="StyleUnderline"/>
        </w:rPr>
        <w:t xml:space="preserve">—arguably </w:t>
      </w:r>
      <w:r w:rsidRPr="001C2374">
        <w:rPr>
          <w:rStyle w:val="StyleUnderline"/>
          <w:highlight w:val="cyan"/>
        </w:rPr>
        <w:t xml:space="preserve">the </w:t>
      </w:r>
      <w:r w:rsidRPr="001C2374">
        <w:rPr>
          <w:rStyle w:val="Emphasis"/>
          <w:highlight w:val="cyan"/>
        </w:rPr>
        <w:t>most effective delivery vehicle</w:t>
      </w:r>
      <w:r w:rsidRPr="001C2374">
        <w:rPr>
          <w:rStyle w:val="StyleUnderline"/>
          <w:highlight w:val="cyan"/>
        </w:rPr>
        <w:t xml:space="preserve"> for </w:t>
      </w:r>
      <w:r w:rsidRPr="001C2374">
        <w:rPr>
          <w:rStyle w:val="Emphasis"/>
          <w:highlight w:val="cyan"/>
        </w:rPr>
        <w:t>nuclear warheads</w:t>
      </w:r>
      <w:r w:rsidRPr="001C2374">
        <w:rPr>
          <w:rStyle w:val="StyleUnderline"/>
          <w:highlight w:val="cyan"/>
        </w:rPr>
        <w:t xml:space="preserve">—could </w:t>
      </w:r>
      <w:r w:rsidRPr="001C2374">
        <w:rPr>
          <w:rStyle w:val="Emphasis"/>
          <w:highlight w:val="cyan"/>
        </w:rPr>
        <w:t>magnify</w:t>
      </w:r>
      <w:r w:rsidRPr="001A040B">
        <w:rPr>
          <w:rStyle w:val="StyleUnderline"/>
        </w:rPr>
        <w:t xml:space="preserve"> the </w:t>
      </w:r>
      <w:r w:rsidRPr="00243F99">
        <w:rPr>
          <w:rStyle w:val="Emphasis"/>
        </w:rPr>
        <w:t xml:space="preserve">potential </w:t>
      </w:r>
      <w:r w:rsidRPr="001C2374">
        <w:rPr>
          <w:rStyle w:val="Emphasis"/>
          <w:highlight w:val="cyan"/>
        </w:rPr>
        <w:t>danger</w:t>
      </w:r>
      <w:r w:rsidRPr="00947018">
        <w:rPr>
          <w:sz w:val="16"/>
          <w:szCs w:val="16"/>
        </w:rPr>
        <w:t>.</w:t>
      </w:r>
    </w:p>
    <w:p w14:paraId="42B84D5C" w14:textId="77777777" w:rsidR="002F354F" w:rsidRDefault="002F354F" w:rsidP="002F354F">
      <w:pPr>
        <w:pStyle w:val="Heading4"/>
        <w:rPr>
          <w:u w:val="single"/>
        </w:rPr>
      </w:pPr>
      <w:r>
        <w:t xml:space="preserve">The </w:t>
      </w:r>
      <w:r>
        <w:rPr>
          <w:u w:val="single"/>
        </w:rPr>
        <w:t>Yemen war</w:t>
      </w:r>
      <w:r>
        <w:t xml:space="preserve"> uniquely primes the Middle East for </w:t>
      </w:r>
      <w:r>
        <w:rPr>
          <w:u w:val="single"/>
        </w:rPr>
        <w:t>nuclear war</w:t>
      </w:r>
      <w:r>
        <w:t xml:space="preserve"> – </w:t>
      </w:r>
      <w:r>
        <w:rPr>
          <w:u w:val="single"/>
        </w:rPr>
        <w:t>extinction</w:t>
      </w:r>
    </w:p>
    <w:p w14:paraId="337CAA93" w14:textId="77777777" w:rsidR="002F354F" w:rsidRPr="003B5AEF" w:rsidRDefault="002F354F" w:rsidP="002F354F">
      <w:r w:rsidRPr="006855B2">
        <w:rPr>
          <w:rStyle w:val="Style13ptBold"/>
        </w:rPr>
        <w:t>Wojcik 5/10</w:t>
      </w:r>
      <w:r w:rsidRPr="003B5AEF">
        <w:t>/19 [John Wojcik is Editor-in-Chief of People's World. He joined the staff as Labor Editor in May 2007 after working as a union meat cutter in northern New Jersey. There, he served as a shop steward, as a member of a UFCW contract negotiating committee, and as an activist in the union's campaign to win public support for Wal-Mart workers. In the 1970s and '80s he was a political action reporter for the Daily World, this newspaper's predecessor, and was active in electoral politics in Brooklyn, New York. Trump’s worst legacy may be a nuclear World War III. May 10, 2019. https://www.peoplesworld.org/article/trumps-worst-legacy-may-be-a-nuclear-world-war-iii/</w:t>
      </w:r>
      <w:r>
        <w:t>]</w:t>
      </w:r>
    </w:p>
    <w:p w14:paraId="50A88F4F" w14:textId="77777777" w:rsidR="002F354F" w:rsidRPr="006855B2" w:rsidRDefault="002F354F" w:rsidP="002F354F">
      <w:pPr>
        <w:rPr>
          <w:sz w:val="16"/>
        </w:rPr>
      </w:pPr>
      <w:r w:rsidRPr="006855B2">
        <w:rPr>
          <w:sz w:val="16"/>
        </w:rPr>
        <w:t xml:space="preserve">That proved to be a false hope, and now, largely because of Donald Trump, the clock is racing again to midnight. The atomic scientists say the cause is </w:t>
      </w:r>
      <w:r w:rsidRPr="00E81668">
        <w:rPr>
          <w:highlight w:val="cyan"/>
          <w:u w:val="single"/>
        </w:rPr>
        <w:t xml:space="preserve">Trump’s pushing us closer to </w:t>
      </w:r>
      <w:r w:rsidRPr="00E81668">
        <w:rPr>
          <w:rStyle w:val="Emphasis"/>
          <w:highlight w:val="cyan"/>
        </w:rPr>
        <w:t>nuclear war</w:t>
      </w:r>
      <w:r w:rsidRPr="00E81668">
        <w:rPr>
          <w:sz w:val="16"/>
        </w:rPr>
        <w:t xml:space="preserve"> and, of</w:t>
      </w:r>
      <w:r w:rsidRPr="006855B2">
        <w:rPr>
          <w:sz w:val="16"/>
        </w:rPr>
        <w:t xml:space="preserve"> course, his total commitment to climate denialism.</w:t>
      </w:r>
    </w:p>
    <w:p w14:paraId="6D8EB598" w14:textId="77777777" w:rsidR="002F354F" w:rsidRPr="006855B2" w:rsidRDefault="002F354F" w:rsidP="002F354F">
      <w:pPr>
        <w:rPr>
          <w:sz w:val="16"/>
        </w:rPr>
      </w:pPr>
      <w:r w:rsidRPr="006855B2">
        <w:rPr>
          <w:sz w:val="16"/>
        </w:rPr>
        <w:t>“</w:t>
      </w:r>
      <w:r w:rsidRPr="00E81668">
        <w:rPr>
          <w:highlight w:val="cyan"/>
          <w:u w:val="single"/>
        </w:rPr>
        <w:t>Humanity faces</w:t>
      </w:r>
      <w:r w:rsidRPr="006855B2">
        <w:rPr>
          <w:sz w:val="16"/>
        </w:rPr>
        <w:t xml:space="preserve"> two </w:t>
      </w:r>
      <w:r w:rsidRPr="00E81668">
        <w:rPr>
          <w:rStyle w:val="Emphasis"/>
          <w:highlight w:val="cyan"/>
        </w:rPr>
        <w:t>dire</w:t>
      </w:r>
      <w:r w:rsidRPr="006855B2">
        <w:rPr>
          <w:sz w:val="16"/>
        </w:rPr>
        <w:t xml:space="preserve"> and simultaneous </w:t>
      </w:r>
      <w:r w:rsidRPr="00E81668">
        <w:rPr>
          <w:rStyle w:val="Emphasis"/>
          <w:highlight w:val="cyan"/>
        </w:rPr>
        <w:t>existential threats</w:t>
      </w:r>
      <w:r w:rsidRPr="006855B2">
        <w:rPr>
          <w:sz w:val="16"/>
        </w:rPr>
        <w:t>: nuclear weapons and climate change. The longer world leaders and citizens thoughtlessly inhabit this abnormal reality, the more likely it is that we will experience the unthinkable,” former California Gov. Jerry Brown said in a press release. Brown is on the group’s board of directors.</w:t>
      </w:r>
    </w:p>
    <w:p w14:paraId="16D977A4" w14:textId="77777777" w:rsidR="002F354F" w:rsidRPr="006855B2" w:rsidRDefault="002F354F" w:rsidP="002F354F">
      <w:pPr>
        <w:rPr>
          <w:sz w:val="16"/>
        </w:rPr>
      </w:pPr>
      <w:r w:rsidRPr="006855B2">
        <w:rPr>
          <w:sz w:val="16"/>
        </w:rPr>
        <w:t>The scary reality is that since this year’s Bulletin came out, the Trump administration, on the nuclear annihilation front alone, has made things even worse.</w:t>
      </w:r>
    </w:p>
    <w:p w14:paraId="2FCF85F4" w14:textId="77777777" w:rsidR="002F354F" w:rsidRDefault="002F354F" w:rsidP="002F354F">
      <w:pPr>
        <w:rPr>
          <w:sz w:val="16"/>
        </w:rPr>
      </w:pPr>
      <w:r w:rsidRPr="006855B2">
        <w:rPr>
          <w:sz w:val="16"/>
        </w:rPr>
        <w:t xml:space="preserve">America’s autocratic and despotic president didn’t stop with trashing the Paris Climate agreement early in his administration. </w:t>
      </w:r>
      <w:r w:rsidRPr="00E81668">
        <w:rPr>
          <w:highlight w:val="cyan"/>
          <w:u w:val="single"/>
        </w:rPr>
        <w:t>He</w:t>
      </w:r>
      <w:r w:rsidRPr="006855B2">
        <w:rPr>
          <w:sz w:val="16"/>
        </w:rPr>
        <w:t xml:space="preserve"> quickly </w:t>
      </w:r>
      <w:r w:rsidRPr="00E81668">
        <w:rPr>
          <w:highlight w:val="cyan"/>
          <w:u w:val="single"/>
        </w:rPr>
        <w:t xml:space="preserve">moved to </w:t>
      </w:r>
      <w:r w:rsidRPr="00E81668">
        <w:rPr>
          <w:rStyle w:val="Emphasis"/>
          <w:highlight w:val="cyan"/>
        </w:rPr>
        <w:t>cancel</w:t>
      </w:r>
      <w:r w:rsidRPr="00975CEF">
        <w:rPr>
          <w:u w:val="single"/>
        </w:rPr>
        <w:t xml:space="preserve"> the </w:t>
      </w:r>
      <w:r w:rsidRPr="00975CEF">
        <w:rPr>
          <w:rStyle w:val="Emphasis"/>
        </w:rPr>
        <w:t xml:space="preserve">nuclear </w:t>
      </w:r>
      <w:r w:rsidRPr="00E81668">
        <w:rPr>
          <w:rStyle w:val="Emphasis"/>
          <w:highlight w:val="cyan"/>
        </w:rPr>
        <w:t>arms reduction</w:t>
      </w:r>
      <w:r w:rsidRPr="00975CEF">
        <w:rPr>
          <w:u w:val="single"/>
        </w:rPr>
        <w:t xml:space="preserve"> accord </w:t>
      </w:r>
      <w:r w:rsidRPr="00E81668">
        <w:rPr>
          <w:highlight w:val="cyan"/>
          <w:u w:val="single"/>
        </w:rPr>
        <w:t xml:space="preserve">with </w:t>
      </w:r>
      <w:r w:rsidRPr="00E81668">
        <w:rPr>
          <w:rStyle w:val="Emphasis"/>
          <w:highlight w:val="cyan"/>
        </w:rPr>
        <w:t>Iran</w:t>
      </w:r>
      <w:r w:rsidRPr="006855B2">
        <w:rPr>
          <w:sz w:val="16"/>
        </w:rPr>
        <w:t xml:space="preserve"> despite overwhelming evidence that Iran was sticking to the deal. </w:t>
      </w:r>
      <w:r w:rsidRPr="00E81668">
        <w:rPr>
          <w:highlight w:val="cyan"/>
          <w:u w:val="single"/>
        </w:rPr>
        <w:t>Against a</w:t>
      </w:r>
      <w:r w:rsidRPr="00975CEF">
        <w:rPr>
          <w:u w:val="single"/>
        </w:rPr>
        <w:t xml:space="preserve"> </w:t>
      </w:r>
      <w:r w:rsidRPr="00975CEF">
        <w:rPr>
          <w:rStyle w:val="Emphasis"/>
        </w:rPr>
        <w:t>backdrop</w:t>
      </w:r>
      <w:r w:rsidRPr="00975CEF">
        <w:rPr>
          <w:u w:val="single"/>
        </w:rPr>
        <w:t xml:space="preserve"> of an </w:t>
      </w:r>
      <w:r w:rsidRPr="00E81668">
        <w:rPr>
          <w:rStyle w:val="Emphasis"/>
          <w:highlight w:val="cyan"/>
        </w:rPr>
        <w:t>unstable Middle East</w:t>
      </w:r>
      <w:r w:rsidRPr="006855B2">
        <w:rPr>
          <w:sz w:val="16"/>
        </w:rPr>
        <w:t xml:space="preserve">, </w:t>
      </w:r>
      <w:r w:rsidRPr="00E81668">
        <w:rPr>
          <w:highlight w:val="cyan"/>
          <w:u w:val="single"/>
        </w:rPr>
        <w:t>including</w:t>
      </w:r>
      <w:r w:rsidRPr="00975CEF">
        <w:rPr>
          <w:u w:val="single"/>
        </w:rPr>
        <w:t xml:space="preserve"> a </w:t>
      </w:r>
      <w:r w:rsidRPr="00E81668">
        <w:rPr>
          <w:rStyle w:val="Emphasis"/>
          <w:highlight w:val="cyan"/>
        </w:rPr>
        <w:t>genocidal war</w:t>
      </w:r>
      <w:r w:rsidRPr="00975CEF">
        <w:rPr>
          <w:u w:val="single"/>
        </w:rPr>
        <w:t xml:space="preserve"> </w:t>
      </w:r>
      <w:r w:rsidRPr="00E81668">
        <w:rPr>
          <w:highlight w:val="cyan"/>
          <w:u w:val="single"/>
        </w:rPr>
        <w:t>against</w:t>
      </w:r>
      <w:r w:rsidRPr="00975CEF">
        <w:rPr>
          <w:u w:val="single"/>
        </w:rPr>
        <w:t xml:space="preserve"> the </w:t>
      </w:r>
      <w:r w:rsidRPr="00E81668">
        <w:rPr>
          <w:highlight w:val="cyan"/>
          <w:u w:val="single"/>
        </w:rPr>
        <w:t xml:space="preserve">people of </w:t>
      </w:r>
      <w:r w:rsidRPr="00E81668">
        <w:rPr>
          <w:rStyle w:val="Emphasis"/>
          <w:highlight w:val="cyan"/>
        </w:rPr>
        <w:t>Yemen</w:t>
      </w:r>
      <w:r w:rsidRPr="00975CEF">
        <w:rPr>
          <w:u w:val="single"/>
        </w:rPr>
        <w:t xml:space="preserve"> being waged </w:t>
      </w:r>
      <w:r w:rsidRPr="00E81668">
        <w:rPr>
          <w:highlight w:val="cyan"/>
          <w:u w:val="single"/>
        </w:rPr>
        <w:t xml:space="preserve">by </w:t>
      </w:r>
      <w:r w:rsidRPr="00E81668">
        <w:rPr>
          <w:rStyle w:val="Emphasis"/>
          <w:highlight w:val="cyan"/>
        </w:rPr>
        <w:t>Saudi Arabia</w:t>
      </w:r>
      <w:r w:rsidRPr="00E81668">
        <w:rPr>
          <w:highlight w:val="cyan"/>
          <w:u w:val="single"/>
        </w:rPr>
        <w:t xml:space="preserve"> with </w:t>
      </w:r>
      <w:r w:rsidRPr="00E81668">
        <w:rPr>
          <w:rStyle w:val="Emphasis"/>
          <w:highlight w:val="cyan"/>
        </w:rPr>
        <w:t>U.S. backing</w:t>
      </w:r>
      <w:r w:rsidRPr="006855B2">
        <w:rPr>
          <w:sz w:val="16"/>
        </w:rPr>
        <w:t xml:space="preserve">, </w:t>
      </w:r>
      <w:r w:rsidRPr="00E81668">
        <w:rPr>
          <w:highlight w:val="cyan"/>
          <w:u w:val="single"/>
        </w:rPr>
        <w:t xml:space="preserve">the </w:t>
      </w:r>
      <w:r w:rsidRPr="00E81668">
        <w:rPr>
          <w:rStyle w:val="Emphasis"/>
          <w:highlight w:val="cyan"/>
        </w:rPr>
        <w:t>region</w:t>
      </w:r>
      <w:r w:rsidRPr="00E81668">
        <w:rPr>
          <w:highlight w:val="cyan"/>
          <w:u w:val="single"/>
        </w:rPr>
        <w:t xml:space="preserve"> provides an </w:t>
      </w:r>
      <w:r w:rsidRPr="00E81668">
        <w:rPr>
          <w:rStyle w:val="Emphasis"/>
          <w:highlight w:val="cyan"/>
        </w:rPr>
        <w:t>excellent opportunity</w:t>
      </w:r>
      <w:r w:rsidRPr="00E81668">
        <w:rPr>
          <w:highlight w:val="cyan"/>
          <w:u w:val="single"/>
        </w:rPr>
        <w:t xml:space="preserve"> for</w:t>
      </w:r>
      <w:r w:rsidRPr="00975CEF">
        <w:rPr>
          <w:u w:val="single"/>
        </w:rPr>
        <w:t xml:space="preserve"> the </w:t>
      </w:r>
      <w:r w:rsidRPr="00E81668">
        <w:rPr>
          <w:rStyle w:val="Emphasis"/>
          <w:highlight w:val="cyan"/>
        </w:rPr>
        <w:t>outbreak of nuclear war</w:t>
      </w:r>
      <w:r w:rsidRPr="006855B2">
        <w:rPr>
          <w:sz w:val="16"/>
        </w:rPr>
        <w:t xml:space="preserve">. Trump’s war hawk national security adviser, John </w:t>
      </w:r>
      <w:r w:rsidRPr="00E81668">
        <w:rPr>
          <w:rStyle w:val="Emphasis"/>
          <w:highlight w:val="cyan"/>
        </w:rPr>
        <w:t>Bolton</w:t>
      </w:r>
      <w:r w:rsidRPr="00E81668">
        <w:rPr>
          <w:sz w:val="16"/>
          <w:highlight w:val="cyan"/>
        </w:rPr>
        <w:t xml:space="preserve">, </w:t>
      </w:r>
      <w:r w:rsidRPr="00E81668">
        <w:rPr>
          <w:highlight w:val="cyan"/>
          <w:u w:val="single"/>
        </w:rPr>
        <w:t>brags</w:t>
      </w:r>
      <w:r w:rsidRPr="00975CEF">
        <w:rPr>
          <w:u w:val="single"/>
        </w:rPr>
        <w:t xml:space="preserve"> daily how </w:t>
      </w:r>
      <w:r w:rsidRPr="00E81668">
        <w:rPr>
          <w:highlight w:val="cyan"/>
          <w:u w:val="single"/>
        </w:rPr>
        <w:t>no options are off the table</w:t>
      </w:r>
      <w:r w:rsidRPr="00975CEF">
        <w:rPr>
          <w:u w:val="single"/>
        </w:rPr>
        <w:t xml:space="preserve"> when it comes to what the U.S. might do to Iran</w:t>
      </w:r>
      <w:r w:rsidRPr="006855B2">
        <w:rPr>
          <w:sz w:val="16"/>
        </w:rPr>
        <w:t>. He has publicly talked about the day he expects to celebrate in Tehran at the U.S. embassy building when the government there is overthrown. (That building is where the U.S. hostages were held during the Carter administration.)</w:t>
      </w:r>
    </w:p>
    <w:p w14:paraId="47529E08" w14:textId="77777777" w:rsidR="002F354F" w:rsidRDefault="002F354F" w:rsidP="002F354F">
      <w:pPr>
        <w:pStyle w:val="Heading4"/>
      </w:pPr>
      <w:r>
        <w:t xml:space="preserve">Cutting off arms sales would </w:t>
      </w:r>
      <w:r>
        <w:rPr>
          <w:u w:val="single"/>
        </w:rPr>
        <w:t>end the war in Yemen</w:t>
      </w:r>
      <w:r>
        <w:t xml:space="preserve"> – </w:t>
      </w:r>
      <w:r w:rsidRPr="000B4AB6">
        <w:rPr>
          <w:u w:val="single"/>
        </w:rPr>
        <w:t>only America</w:t>
      </w:r>
      <w:r>
        <w:t xml:space="preserve"> can provide </w:t>
      </w:r>
      <w:r>
        <w:rPr>
          <w:u w:val="single"/>
        </w:rPr>
        <w:t>logistical support</w:t>
      </w:r>
      <w:r>
        <w:t xml:space="preserve">, and provides </w:t>
      </w:r>
      <w:r>
        <w:rPr>
          <w:u w:val="single"/>
        </w:rPr>
        <w:t>diplomatic cover</w:t>
      </w:r>
      <w:r>
        <w:t xml:space="preserve"> for Saudi operations</w:t>
      </w:r>
    </w:p>
    <w:p w14:paraId="4785822E" w14:textId="77777777" w:rsidR="002F354F" w:rsidRPr="00EA0B1B" w:rsidRDefault="002F354F" w:rsidP="002F354F">
      <w:r w:rsidRPr="00EA0B1B">
        <w:rPr>
          <w:rStyle w:val="Style13ptBold"/>
        </w:rPr>
        <w:t>Harb 3/1</w:t>
      </w:r>
      <w:r w:rsidRPr="00EA0B1B">
        <w:t>/19 [Ali Harb is a writer based in Washington, DC. He reports on US foreign policy, Arab-American issues, civil rights and politics. Saudi Arabia would end Yemen war without US support, experts say. March 1, 2019. https://www.middleeasteye.net/news/saudi-arabia-would-end-yemen-war-without-us-support-experts-say</w:t>
      </w:r>
      <w:r>
        <w:t>]</w:t>
      </w:r>
    </w:p>
    <w:p w14:paraId="67E0006A" w14:textId="77777777" w:rsidR="002F354F" w:rsidRPr="00EA0B1B" w:rsidRDefault="002F354F" w:rsidP="002F354F">
      <w:pPr>
        <w:rPr>
          <w:sz w:val="16"/>
        </w:rPr>
      </w:pPr>
      <w:r w:rsidRPr="00DC04E6">
        <w:rPr>
          <w:rStyle w:val="Emphasis"/>
          <w:highlight w:val="cyan"/>
        </w:rPr>
        <w:t>Ending American assistance</w:t>
      </w:r>
      <w:r w:rsidRPr="00DC04E6">
        <w:rPr>
          <w:highlight w:val="cyan"/>
          <w:u w:val="single"/>
        </w:rPr>
        <w:t xml:space="preserve"> to the </w:t>
      </w:r>
      <w:r w:rsidRPr="00DC04E6">
        <w:rPr>
          <w:rStyle w:val="Emphasis"/>
          <w:highlight w:val="cyan"/>
        </w:rPr>
        <w:t>Saudi</w:t>
      </w:r>
      <w:r w:rsidRPr="00EA0B1B">
        <w:rPr>
          <w:u w:val="single"/>
        </w:rPr>
        <w:t xml:space="preserve">-led </w:t>
      </w:r>
      <w:r w:rsidRPr="00DC04E6">
        <w:rPr>
          <w:rStyle w:val="Emphasis"/>
          <w:highlight w:val="cyan"/>
        </w:rPr>
        <w:t>coalition</w:t>
      </w:r>
      <w:r w:rsidRPr="00DC04E6">
        <w:rPr>
          <w:highlight w:val="cyan"/>
          <w:u w:val="single"/>
        </w:rPr>
        <w:t xml:space="preserve"> fighting in </w:t>
      </w:r>
      <w:r w:rsidRPr="00DC04E6">
        <w:rPr>
          <w:rStyle w:val="Emphasis"/>
          <w:highlight w:val="cyan"/>
        </w:rPr>
        <w:t>Yemen</w:t>
      </w:r>
      <w:r w:rsidRPr="00DC04E6">
        <w:rPr>
          <w:highlight w:val="cyan"/>
          <w:u w:val="single"/>
        </w:rPr>
        <w:t xml:space="preserve"> would </w:t>
      </w:r>
      <w:r w:rsidRPr="00DC04E6">
        <w:rPr>
          <w:rStyle w:val="Emphasis"/>
          <w:highlight w:val="cyan"/>
        </w:rPr>
        <w:t>curtail Riyadh's war efforts</w:t>
      </w:r>
      <w:r w:rsidRPr="00DC04E6">
        <w:rPr>
          <w:highlight w:val="cyan"/>
          <w:u w:val="single"/>
        </w:rPr>
        <w:t xml:space="preserve"> and hasten the end of</w:t>
      </w:r>
      <w:r w:rsidRPr="00EA0B1B">
        <w:rPr>
          <w:sz w:val="16"/>
        </w:rPr>
        <w:t xml:space="preserve"> what the United Nations describes as </w:t>
      </w:r>
      <w:r w:rsidRPr="00DC04E6">
        <w:rPr>
          <w:highlight w:val="cyan"/>
          <w:u w:val="single"/>
        </w:rPr>
        <w:t>the</w:t>
      </w:r>
      <w:r w:rsidRPr="00EA0B1B">
        <w:rPr>
          <w:u w:val="single"/>
        </w:rPr>
        <w:t xml:space="preserve"> world's worst humanitarian </w:t>
      </w:r>
      <w:r w:rsidRPr="00DC04E6">
        <w:rPr>
          <w:highlight w:val="cyan"/>
          <w:u w:val="single"/>
        </w:rPr>
        <w:t xml:space="preserve">crisis, </w:t>
      </w:r>
      <w:r w:rsidRPr="00DC04E6">
        <w:rPr>
          <w:rStyle w:val="Emphasis"/>
          <w:highlight w:val="cyan"/>
        </w:rPr>
        <w:t>experts say</w:t>
      </w:r>
      <w:r w:rsidRPr="00EA0B1B">
        <w:rPr>
          <w:sz w:val="16"/>
        </w:rPr>
        <w:t>.</w:t>
      </w:r>
    </w:p>
    <w:p w14:paraId="177CDD51" w14:textId="77777777" w:rsidR="002F354F" w:rsidRPr="00EA0B1B" w:rsidRDefault="002F354F" w:rsidP="002F354F">
      <w:pPr>
        <w:rPr>
          <w:sz w:val="16"/>
        </w:rPr>
      </w:pPr>
      <w:r w:rsidRPr="00EA0B1B">
        <w:rPr>
          <w:u w:val="single"/>
        </w:rPr>
        <w:t>A push by US lawmakers to</w:t>
      </w:r>
      <w:r w:rsidRPr="00EA0B1B">
        <w:rPr>
          <w:sz w:val="16"/>
        </w:rPr>
        <w:t xml:space="preserve"> end support for the war once appeared largely symbolic, with only a few Democrats in the Republican-controlled Congress putting forward a proposal, but now legislators may be set to pass a measure that would </w:t>
      </w:r>
      <w:r w:rsidRPr="00EA0B1B">
        <w:rPr>
          <w:u w:val="single"/>
        </w:rPr>
        <w:t>halt US assistance to Saudi-led forces in Yemen</w:t>
      </w:r>
      <w:r w:rsidRPr="00EA0B1B">
        <w:rPr>
          <w:sz w:val="16"/>
        </w:rPr>
        <w:t>.</w:t>
      </w:r>
    </w:p>
    <w:p w14:paraId="2C433B1A" w14:textId="77777777" w:rsidR="002F354F" w:rsidRPr="00EA0B1B" w:rsidRDefault="002F354F" w:rsidP="002F354F">
      <w:pPr>
        <w:rPr>
          <w:sz w:val="16"/>
        </w:rPr>
      </w:pPr>
      <w:r w:rsidRPr="00DC04E6">
        <w:rPr>
          <w:highlight w:val="cyan"/>
          <w:u w:val="single"/>
        </w:rPr>
        <w:t xml:space="preserve">That would have a </w:t>
      </w:r>
      <w:r w:rsidRPr="00DC04E6">
        <w:rPr>
          <w:rStyle w:val="Emphasis"/>
          <w:highlight w:val="cyan"/>
        </w:rPr>
        <w:t>critical impact</w:t>
      </w:r>
      <w:r w:rsidRPr="00DC04E6">
        <w:rPr>
          <w:sz w:val="16"/>
          <w:highlight w:val="cyan"/>
        </w:rPr>
        <w:t xml:space="preserve">, </w:t>
      </w:r>
      <w:r w:rsidRPr="00DC04E6">
        <w:rPr>
          <w:highlight w:val="cyan"/>
          <w:u w:val="single"/>
        </w:rPr>
        <w:t>said</w:t>
      </w:r>
      <w:r w:rsidRPr="00EA0B1B">
        <w:rPr>
          <w:sz w:val="16"/>
        </w:rPr>
        <w:t xml:space="preserve"> Robert </w:t>
      </w:r>
      <w:r w:rsidRPr="00DC04E6">
        <w:rPr>
          <w:highlight w:val="cyan"/>
          <w:u w:val="single"/>
        </w:rPr>
        <w:t>Jordan, former</w:t>
      </w:r>
      <w:r w:rsidRPr="00EA0B1B">
        <w:rPr>
          <w:u w:val="single"/>
        </w:rPr>
        <w:t xml:space="preserve"> US </w:t>
      </w:r>
      <w:r w:rsidRPr="00DC04E6">
        <w:rPr>
          <w:highlight w:val="cyan"/>
          <w:u w:val="single"/>
        </w:rPr>
        <w:t>ambassador to Saudi Arabia</w:t>
      </w:r>
      <w:r w:rsidRPr="00EA0B1B">
        <w:rPr>
          <w:sz w:val="16"/>
        </w:rPr>
        <w:t xml:space="preserve"> in the early 2000s, </w:t>
      </w:r>
      <w:r w:rsidRPr="00DC04E6">
        <w:rPr>
          <w:highlight w:val="cyan"/>
          <w:u w:val="single"/>
        </w:rPr>
        <w:t xml:space="preserve">who described </w:t>
      </w:r>
      <w:r w:rsidRPr="00DC04E6">
        <w:rPr>
          <w:rStyle w:val="Emphasis"/>
          <w:highlight w:val="cyan"/>
        </w:rPr>
        <w:t>US support</w:t>
      </w:r>
      <w:r w:rsidRPr="00DC04E6">
        <w:rPr>
          <w:highlight w:val="cyan"/>
          <w:u w:val="single"/>
        </w:rPr>
        <w:t xml:space="preserve"> as </w:t>
      </w:r>
      <w:r w:rsidRPr="00DC04E6">
        <w:rPr>
          <w:rStyle w:val="Emphasis"/>
          <w:highlight w:val="cyan"/>
        </w:rPr>
        <w:t>crucial</w:t>
      </w:r>
      <w:r w:rsidRPr="00DC04E6">
        <w:rPr>
          <w:highlight w:val="cyan"/>
          <w:u w:val="single"/>
        </w:rPr>
        <w:t xml:space="preserve"> to </w:t>
      </w:r>
      <w:r w:rsidRPr="00DC04E6">
        <w:rPr>
          <w:rStyle w:val="Emphasis"/>
          <w:highlight w:val="cyan"/>
        </w:rPr>
        <w:t>Riyadh's</w:t>
      </w:r>
      <w:r w:rsidRPr="00EA0B1B">
        <w:rPr>
          <w:rStyle w:val="Emphasis"/>
        </w:rPr>
        <w:t xml:space="preserve"> military </w:t>
      </w:r>
      <w:r w:rsidRPr="00DC04E6">
        <w:rPr>
          <w:rStyle w:val="Emphasis"/>
          <w:highlight w:val="cyan"/>
        </w:rPr>
        <w:t>capabilities</w:t>
      </w:r>
      <w:r w:rsidRPr="00EA0B1B">
        <w:rPr>
          <w:sz w:val="16"/>
        </w:rPr>
        <w:t>.</w:t>
      </w:r>
    </w:p>
    <w:p w14:paraId="2A3F23A5" w14:textId="77777777" w:rsidR="002F354F" w:rsidRPr="00EA0B1B" w:rsidRDefault="002F354F" w:rsidP="002F354F">
      <w:pPr>
        <w:rPr>
          <w:sz w:val="16"/>
        </w:rPr>
      </w:pPr>
      <w:r w:rsidRPr="00EA0B1B">
        <w:rPr>
          <w:sz w:val="16"/>
        </w:rPr>
        <w:t>"</w:t>
      </w:r>
      <w:r w:rsidRPr="00DC04E6">
        <w:rPr>
          <w:highlight w:val="cyan"/>
          <w:u w:val="single"/>
        </w:rPr>
        <w:t>If we suspend</w:t>
      </w:r>
      <w:r w:rsidRPr="00EA0B1B">
        <w:rPr>
          <w:u w:val="single"/>
        </w:rPr>
        <w:t xml:space="preserve"> providing </w:t>
      </w:r>
      <w:r w:rsidRPr="00DC04E6">
        <w:rPr>
          <w:rStyle w:val="Emphasis"/>
          <w:highlight w:val="cyan"/>
        </w:rPr>
        <w:t>spare parts</w:t>
      </w:r>
      <w:r w:rsidRPr="00DC04E6">
        <w:rPr>
          <w:highlight w:val="cyan"/>
          <w:u w:val="single"/>
        </w:rPr>
        <w:t xml:space="preserve"> for their </w:t>
      </w:r>
      <w:r w:rsidRPr="00DC04E6">
        <w:rPr>
          <w:rStyle w:val="Emphasis"/>
          <w:highlight w:val="cyan"/>
        </w:rPr>
        <w:t>F-15s</w:t>
      </w:r>
      <w:r w:rsidRPr="00EA0B1B">
        <w:rPr>
          <w:u w:val="single"/>
        </w:rPr>
        <w:t xml:space="preserve">, </w:t>
      </w:r>
      <w:r w:rsidRPr="00DC04E6">
        <w:rPr>
          <w:rStyle w:val="Emphasis"/>
          <w:highlight w:val="cyan"/>
        </w:rPr>
        <w:t>their air force</w:t>
      </w:r>
      <w:r w:rsidRPr="00DC04E6">
        <w:rPr>
          <w:highlight w:val="cyan"/>
          <w:u w:val="single"/>
        </w:rPr>
        <w:t xml:space="preserve"> would be </w:t>
      </w:r>
      <w:r w:rsidRPr="00DC04E6">
        <w:rPr>
          <w:rStyle w:val="Emphasis"/>
          <w:highlight w:val="cyan"/>
        </w:rPr>
        <w:t>grounded in</w:t>
      </w:r>
      <w:r w:rsidRPr="00EA0B1B">
        <w:rPr>
          <w:rStyle w:val="Emphasis"/>
        </w:rPr>
        <w:t xml:space="preserve"> two </w:t>
      </w:r>
      <w:r w:rsidRPr="00DC04E6">
        <w:rPr>
          <w:rStyle w:val="Emphasis"/>
          <w:highlight w:val="cyan"/>
        </w:rPr>
        <w:t>weeks</w:t>
      </w:r>
      <w:r w:rsidRPr="00EA0B1B">
        <w:rPr>
          <w:sz w:val="16"/>
        </w:rPr>
        <w:t xml:space="preserve">," Jordan told Middle East Eye last week. "So I think </w:t>
      </w:r>
      <w:r w:rsidRPr="00EA0B1B">
        <w:rPr>
          <w:u w:val="single"/>
        </w:rPr>
        <w:t xml:space="preserve">there is every prospect that, if that occurs, </w:t>
      </w:r>
      <w:r w:rsidRPr="00DC04E6">
        <w:rPr>
          <w:rStyle w:val="Emphasis"/>
          <w:highlight w:val="cyan"/>
        </w:rPr>
        <w:t>they will find it more appealing</w:t>
      </w:r>
      <w:r w:rsidRPr="00DC04E6">
        <w:rPr>
          <w:highlight w:val="cyan"/>
          <w:u w:val="single"/>
        </w:rPr>
        <w:t xml:space="preserve"> to </w:t>
      </w:r>
      <w:r w:rsidRPr="00DC04E6">
        <w:rPr>
          <w:rStyle w:val="Emphasis"/>
          <w:highlight w:val="cyan"/>
        </w:rPr>
        <w:t>go to the peace table</w:t>
      </w:r>
      <w:r w:rsidRPr="00DC04E6">
        <w:rPr>
          <w:highlight w:val="cyan"/>
          <w:u w:val="single"/>
        </w:rPr>
        <w:t xml:space="preserve"> and </w:t>
      </w:r>
      <w:r w:rsidRPr="00DC04E6">
        <w:rPr>
          <w:rStyle w:val="Emphasis"/>
          <w:highlight w:val="cyan"/>
        </w:rPr>
        <w:t>negotiate</w:t>
      </w:r>
      <w:r w:rsidRPr="00EA0B1B">
        <w:rPr>
          <w:u w:val="single"/>
        </w:rPr>
        <w:t xml:space="preserve"> than they currently do</w:t>
      </w:r>
      <w:r w:rsidRPr="00EA0B1B">
        <w:rPr>
          <w:sz w:val="16"/>
        </w:rPr>
        <w:t>."</w:t>
      </w:r>
    </w:p>
    <w:p w14:paraId="53474A8E" w14:textId="77777777" w:rsidR="002F354F" w:rsidRPr="00EA0B1B" w:rsidRDefault="002F354F" w:rsidP="002F354F">
      <w:pPr>
        <w:rPr>
          <w:sz w:val="16"/>
        </w:rPr>
      </w:pPr>
      <w:r w:rsidRPr="00EA0B1B">
        <w:rPr>
          <w:sz w:val="16"/>
        </w:rPr>
        <w:t>The proposed US legislation cleared the House of Representatives last month, and the Senate, which approved a similar motion late last year, is expected to vote on it again in the near future.</w:t>
      </w:r>
    </w:p>
    <w:p w14:paraId="71040CB7" w14:textId="77777777" w:rsidR="002F354F" w:rsidRPr="00EA0B1B" w:rsidRDefault="002F354F" w:rsidP="002F354F">
      <w:pPr>
        <w:rPr>
          <w:sz w:val="16"/>
        </w:rPr>
      </w:pPr>
      <w:r w:rsidRPr="00EA0B1B">
        <w:rPr>
          <w:sz w:val="16"/>
        </w:rPr>
        <w:t>The bill invokes the War Powers Resolution of 1973, which prohibits the involvement in a foreign conflict without congressional authorisation. President Donald Trump has vowed to veto the legislation, which would require a two-thirds majority in the Senate to override.</w:t>
      </w:r>
    </w:p>
    <w:p w14:paraId="4368AE3C" w14:textId="77777777" w:rsidR="002F354F" w:rsidRPr="00EA0B1B" w:rsidRDefault="002F354F" w:rsidP="002F354F">
      <w:pPr>
        <w:rPr>
          <w:sz w:val="16"/>
        </w:rPr>
      </w:pPr>
      <w:r w:rsidRPr="00EA0B1B">
        <w:rPr>
          <w:sz w:val="16"/>
        </w:rPr>
        <w:t>'Extremely important'</w:t>
      </w:r>
    </w:p>
    <w:p w14:paraId="21F1010D" w14:textId="77777777" w:rsidR="002F354F" w:rsidRPr="00EA0B1B" w:rsidRDefault="002F354F" w:rsidP="002F354F">
      <w:pPr>
        <w:rPr>
          <w:sz w:val="16"/>
        </w:rPr>
      </w:pPr>
      <w:r w:rsidRPr="00EA0B1B">
        <w:rPr>
          <w:sz w:val="16"/>
        </w:rPr>
        <w:t xml:space="preserve">Khalil Jahshan, executive director of the Arab Center Washington DC, said </w:t>
      </w:r>
      <w:r w:rsidRPr="00EA0B1B">
        <w:rPr>
          <w:u w:val="single"/>
        </w:rPr>
        <w:t xml:space="preserve">both </w:t>
      </w:r>
      <w:r w:rsidRPr="00DC04E6">
        <w:rPr>
          <w:rStyle w:val="Emphasis"/>
          <w:highlight w:val="cyan"/>
        </w:rPr>
        <w:t>Washington and Riyadh</w:t>
      </w:r>
      <w:r w:rsidRPr="00DC04E6">
        <w:rPr>
          <w:highlight w:val="cyan"/>
          <w:u w:val="single"/>
        </w:rPr>
        <w:t xml:space="preserve"> would like to </w:t>
      </w:r>
      <w:r w:rsidRPr="00DC04E6">
        <w:rPr>
          <w:rStyle w:val="Emphasis"/>
          <w:highlight w:val="cyan"/>
        </w:rPr>
        <w:t>downplay</w:t>
      </w:r>
      <w:r w:rsidRPr="00DC04E6">
        <w:rPr>
          <w:highlight w:val="cyan"/>
          <w:u w:val="single"/>
        </w:rPr>
        <w:t xml:space="preserve"> the </w:t>
      </w:r>
      <w:r w:rsidRPr="00DC04E6">
        <w:rPr>
          <w:rStyle w:val="Emphasis"/>
          <w:highlight w:val="cyan"/>
        </w:rPr>
        <w:t>impact</w:t>
      </w:r>
      <w:r w:rsidRPr="00DC04E6">
        <w:rPr>
          <w:highlight w:val="cyan"/>
          <w:u w:val="single"/>
        </w:rPr>
        <w:t xml:space="preserve"> of </w:t>
      </w:r>
      <w:r w:rsidRPr="00DC04E6">
        <w:rPr>
          <w:rStyle w:val="Emphasis"/>
          <w:highlight w:val="cyan"/>
        </w:rPr>
        <w:t>American involvement</w:t>
      </w:r>
      <w:r w:rsidRPr="00DC04E6">
        <w:rPr>
          <w:highlight w:val="cyan"/>
          <w:u w:val="single"/>
        </w:rPr>
        <w:t xml:space="preserve"> in </w:t>
      </w:r>
      <w:r w:rsidRPr="00DC04E6">
        <w:rPr>
          <w:rStyle w:val="Emphasis"/>
          <w:highlight w:val="cyan"/>
        </w:rPr>
        <w:t>Yemen</w:t>
      </w:r>
      <w:r w:rsidRPr="00DC04E6">
        <w:rPr>
          <w:highlight w:val="cyan"/>
          <w:u w:val="single"/>
        </w:rPr>
        <w:t xml:space="preserve">, but the </w:t>
      </w:r>
      <w:r w:rsidRPr="00DC04E6">
        <w:rPr>
          <w:rStyle w:val="Emphasis"/>
          <w:highlight w:val="cyan"/>
        </w:rPr>
        <w:t>US role</w:t>
      </w:r>
      <w:r w:rsidRPr="00EA0B1B">
        <w:rPr>
          <w:u w:val="single"/>
        </w:rPr>
        <w:t xml:space="preserve"> in the </w:t>
      </w:r>
      <w:r w:rsidRPr="00EA0B1B">
        <w:rPr>
          <w:rStyle w:val="Emphasis"/>
        </w:rPr>
        <w:t>war</w:t>
      </w:r>
      <w:r w:rsidRPr="00EA0B1B">
        <w:rPr>
          <w:u w:val="single"/>
        </w:rPr>
        <w:t xml:space="preserve"> </w:t>
      </w:r>
      <w:r w:rsidRPr="00DC04E6">
        <w:rPr>
          <w:highlight w:val="cyan"/>
          <w:u w:val="single"/>
        </w:rPr>
        <w:t>remains "</w:t>
      </w:r>
      <w:r w:rsidRPr="00DC04E6">
        <w:rPr>
          <w:rStyle w:val="Emphasis"/>
          <w:highlight w:val="cyan"/>
        </w:rPr>
        <w:t>extremely important</w:t>
      </w:r>
      <w:r w:rsidRPr="00DC04E6">
        <w:rPr>
          <w:highlight w:val="cyan"/>
          <w:u w:val="single"/>
        </w:rPr>
        <w:t xml:space="preserve">" </w:t>
      </w:r>
      <w:r w:rsidRPr="00DC04E6">
        <w:rPr>
          <w:rStyle w:val="Emphasis"/>
          <w:highlight w:val="cyan"/>
        </w:rPr>
        <w:t>logistically and politically</w:t>
      </w:r>
      <w:r w:rsidRPr="00EA0B1B">
        <w:rPr>
          <w:sz w:val="16"/>
        </w:rPr>
        <w:t>.</w:t>
      </w:r>
    </w:p>
    <w:p w14:paraId="35C20D9D" w14:textId="77777777" w:rsidR="002F354F" w:rsidRPr="00EA0B1B" w:rsidRDefault="002F354F" w:rsidP="002F354F">
      <w:pPr>
        <w:rPr>
          <w:sz w:val="16"/>
        </w:rPr>
      </w:pPr>
      <w:r w:rsidRPr="00DC04E6">
        <w:rPr>
          <w:rStyle w:val="Emphasis"/>
          <w:highlight w:val="cyan"/>
        </w:rPr>
        <w:t>Beyond</w:t>
      </w:r>
      <w:r w:rsidRPr="00EA0B1B">
        <w:rPr>
          <w:sz w:val="16"/>
        </w:rPr>
        <w:t xml:space="preserve"> helping with </w:t>
      </w:r>
      <w:r w:rsidRPr="00DC04E6">
        <w:rPr>
          <w:rStyle w:val="Emphasis"/>
          <w:highlight w:val="cyan"/>
        </w:rPr>
        <w:t>military assistance</w:t>
      </w:r>
      <w:r w:rsidRPr="00DC04E6">
        <w:rPr>
          <w:sz w:val="16"/>
          <w:highlight w:val="cyan"/>
        </w:rPr>
        <w:t xml:space="preserve">, </w:t>
      </w:r>
      <w:r w:rsidRPr="00DC04E6">
        <w:rPr>
          <w:highlight w:val="cyan"/>
          <w:u w:val="single"/>
        </w:rPr>
        <w:t>Washington provides "</w:t>
      </w:r>
      <w:r w:rsidRPr="00DC04E6">
        <w:rPr>
          <w:rStyle w:val="Emphasis"/>
          <w:highlight w:val="cyan"/>
        </w:rPr>
        <w:t>psychological</w:t>
      </w:r>
      <w:r w:rsidRPr="00DC04E6">
        <w:rPr>
          <w:highlight w:val="cyan"/>
          <w:u w:val="single"/>
        </w:rPr>
        <w:t xml:space="preserve"> and </w:t>
      </w:r>
      <w:r w:rsidRPr="00DC04E6">
        <w:rPr>
          <w:rStyle w:val="Emphasis"/>
          <w:highlight w:val="cyan"/>
        </w:rPr>
        <w:t>strategic cover</w:t>
      </w:r>
      <w:r w:rsidRPr="00EA0B1B">
        <w:rPr>
          <w:u w:val="single"/>
        </w:rPr>
        <w:t xml:space="preserve">" to </w:t>
      </w:r>
      <w:r w:rsidRPr="00EA0B1B">
        <w:rPr>
          <w:rStyle w:val="Emphasis"/>
        </w:rPr>
        <w:t>Saudi war efforts</w:t>
      </w:r>
      <w:r w:rsidRPr="00EA0B1B">
        <w:rPr>
          <w:sz w:val="16"/>
        </w:rPr>
        <w:t>, he said.</w:t>
      </w:r>
    </w:p>
    <w:p w14:paraId="70911B38" w14:textId="77777777" w:rsidR="002F354F" w:rsidRPr="00F66EC6" w:rsidRDefault="002F354F" w:rsidP="002F354F">
      <w:pPr>
        <w:rPr>
          <w:sz w:val="16"/>
        </w:rPr>
      </w:pPr>
      <w:r w:rsidRPr="00EA0B1B">
        <w:rPr>
          <w:sz w:val="16"/>
        </w:rPr>
        <w:t>"</w:t>
      </w:r>
      <w:r w:rsidRPr="00EA0B1B">
        <w:rPr>
          <w:u w:val="single"/>
        </w:rPr>
        <w:t>If it weren't for American support</w:t>
      </w:r>
      <w:r w:rsidRPr="00EA0B1B">
        <w:rPr>
          <w:sz w:val="16"/>
        </w:rPr>
        <w:t xml:space="preserve">, if that were to be withdrawn in the future ... I think </w:t>
      </w:r>
      <w:r w:rsidRPr="00DC04E6">
        <w:rPr>
          <w:rStyle w:val="Emphasis"/>
          <w:highlight w:val="cyan"/>
        </w:rPr>
        <w:t>Saudi Arabia</w:t>
      </w:r>
      <w:r w:rsidRPr="00DC04E6">
        <w:rPr>
          <w:highlight w:val="cyan"/>
          <w:u w:val="single"/>
        </w:rPr>
        <w:t xml:space="preserve"> would </w:t>
      </w:r>
      <w:r w:rsidRPr="00DC04E6">
        <w:rPr>
          <w:rStyle w:val="Emphasis"/>
          <w:highlight w:val="cyan"/>
        </w:rPr>
        <w:t>feel compelled</w:t>
      </w:r>
      <w:r w:rsidRPr="00DC04E6">
        <w:rPr>
          <w:highlight w:val="cyan"/>
          <w:u w:val="single"/>
        </w:rPr>
        <w:t xml:space="preserve"> to </w:t>
      </w:r>
      <w:r w:rsidRPr="00DC04E6">
        <w:rPr>
          <w:rStyle w:val="Emphasis"/>
          <w:highlight w:val="cyan"/>
        </w:rPr>
        <w:t>end that war</w:t>
      </w:r>
      <w:r w:rsidRPr="00EA0B1B">
        <w:rPr>
          <w:rStyle w:val="Emphasis"/>
        </w:rPr>
        <w:t xml:space="preserve"> faster</w:t>
      </w:r>
      <w:r w:rsidRPr="00EA0B1B">
        <w:rPr>
          <w:sz w:val="16"/>
        </w:rPr>
        <w:t xml:space="preserve"> than they would like," Jahshan said.</w:t>
      </w:r>
    </w:p>
    <w:p w14:paraId="09CE35B9" w14:textId="77777777" w:rsidR="002F354F" w:rsidRDefault="002F354F" w:rsidP="002F354F">
      <w:pPr>
        <w:pStyle w:val="Heading4"/>
      </w:pPr>
      <w:r>
        <w:t xml:space="preserve">The plan sends a </w:t>
      </w:r>
      <w:r>
        <w:rPr>
          <w:u w:val="single"/>
        </w:rPr>
        <w:t>signal</w:t>
      </w:r>
      <w:r>
        <w:t xml:space="preserve"> to </w:t>
      </w:r>
      <w:r>
        <w:rPr>
          <w:u w:val="single"/>
        </w:rPr>
        <w:t>Saudi Arabia</w:t>
      </w:r>
      <w:r>
        <w:t xml:space="preserve"> and </w:t>
      </w:r>
      <w:r>
        <w:rPr>
          <w:u w:val="single"/>
        </w:rPr>
        <w:t>other allies</w:t>
      </w:r>
      <w:r>
        <w:t xml:space="preserve"> – </w:t>
      </w:r>
      <w:r>
        <w:rPr>
          <w:u w:val="single"/>
        </w:rPr>
        <w:t>overrides</w:t>
      </w:r>
      <w:r>
        <w:t xml:space="preserve"> alt causes</w:t>
      </w:r>
    </w:p>
    <w:p w14:paraId="46EFAFC8" w14:textId="77777777" w:rsidR="002F354F" w:rsidRPr="000C4683" w:rsidRDefault="002F354F" w:rsidP="002F354F">
      <w:r w:rsidRPr="000C4683">
        <w:rPr>
          <w:rStyle w:val="Style13ptBold"/>
        </w:rPr>
        <w:t>Spindel 5/14</w:t>
      </w:r>
      <w:r w:rsidRPr="000C4683">
        <w:t>/19 [Jennifer Spindel is an assistant professor of international security at the University of Oklahoma, and the Associate Director of the Cyber Governance and Policy Center. THE CASE FOR SUSPENDING AMERICAN ARMS SALES TO SAUDI ARABIA. May 14, 2019. https://warontherocks.com/2019/05/the-case-for-suspending-american-arms-sales-to-saudi-arabia/</w:t>
      </w:r>
      <w:r>
        <w:t>]</w:t>
      </w:r>
    </w:p>
    <w:p w14:paraId="7437609F" w14:textId="77777777" w:rsidR="002F354F" w:rsidRPr="000C4683" w:rsidRDefault="002F354F" w:rsidP="002F354F">
      <w:pPr>
        <w:rPr>
          <w:sz w:val="16"/>
        </w:rPr>
      </w:pPr>
      <w:r w:rsidRPr="000C4683">
        <w:rPr>
          <w:sz w:val="16"/>
        </w:rPr>
        <w:t xml:space="preserve">Arms embargos are often dismissed as symbolic, and therefore ineffective. But just because something is symbolic, doesn’t mean that it won’t have an effect. </w:t>
      </w:r>
      <w:r w:rsidRPr="001C2374">
        <w:rPr>
          <w:highlight w:val="cyan"/>
          <w:u w:val="single"/>
        </w:rPr>
        <w:t xml:space="preserve">A U.S. </w:t>
      </w:r>
      <w:r w:rsidRPr="001C2374">
        <w:rPr>
          <w:rStyle w:val="Emphasis"/>
          <w:highlight w:val="cyan"/>
        </w:rPr>
        <w:t>arms embargo</w:t>
      </w:r>
      <w:r w:rsidRPr="001C2374">
        <w:rPr>
          <w:highlight w:val="cyan"/>
          <w:u w:val="single"/>
        </w:rPr>
        <w:t xml:space="preserve"> against </w:t>
      </w:r>
      <w:r w:rsidRPr="001C2374">
        <w:rPr>
          <w:rStyle w:val="Emphasis"/>
          <w:highlight w:val="cyan"/>
        </w:rPr>
        <w:t>Saudi Arabia</w:t>
      </w:r>
      <w:r w:rsidRPr="001C2374">
        <w:rPr>
          <w:highlight w:val="cyan"/>
          <w:u w:val="single"/>
        </w:rPr>
        <w:t xml:space="preserve"> would be a </w:t>
      </w:r>
      <w:r w:rsidRPr="001C2374">
        <w:rPr>
          <w:rStyle w:val="Emphasis"/>
          <w:highlight w:val="cyan"/>
        </w:rPr>
        <w:t>clear signal</w:t>
      </w:r>
      <w:r w:rsidRPr="001C2374">
        <w:rPr>
          <w:highlight w:val="cyan"/>
          <w:u w:val="single"/>
        </w:rPr>
        <w:t xml:space="preserve"> of</w:t>
      </w:r>
      <w:r w:rsidRPr="007B207E">
        <w:rPr>
          <w:u w:val="single"/>
        </w:rPr>
        <w:t xml:space="preserve"> </w:t>
      </w:r>
      <w:r w:rsidRPr="007B207E">
        <w:rPr>
          <w:rStyle w:val="Emphasis"/>
        </w:rPr>
        <w:t xml:space="preserve">American </w:t>
      </w:r>
      <w:r w:rsidRPr="001C2374">
        <w:rPr>
          <w:rStyle w:val="Emphasis"/>
          <w:highlight w:val="cyan"/>
        </w:rPr>
        <w:t>disproval</w:t>
      </w:r>
      <w:r w:rsidRPr="001C2374">
        <w:rPr>
          <w:highlight w:val="cyan"/>
          <w:u w:val="single"/>
        </w:rPr>
        <w:t xml:space="preserve"> of Saudi actions in </w:t>
      </w:r>
      <w:r w:rsidRPr="001C2374">
        <w:rPr>
          <w:rStyle w:val="Emphasis"/>
          <w:highlight w:val="cyan"/>
        </w:rPr>
        <w:t>Yemen</w:t>
      </w:r>
      <w:r w:rsidRPr="007B207E">
        <w:rPr>
          <w:u w:val="single"/>
        </w:rPr>
        <w:t xml:space="preserve">, </w:t>
      </w:r>
      <w:r w:rsidRPr="001C2374">
        <w:rPr>
          <w:highlight w:val="cyan"/>
          <w:u w:val="single"/>
        </w:rPr>
        <w:t>and</w:t>
      </w:r>
      <w:r w:rsidRPr="007B207E">
        <w:rPr>
          <w:u w:val="single"/>
        </w:rPr>
        <w:t xml:space="preserve"> would be </w:t>
      </w:r>
      <w:r w:rsidRPr="001C2374">
        <w:rPr>
          <w:highlight w:val="cyan"/>
          <w:u w:val="single"/>
        </w:rPr>
        <w:t>an equally important signal to</w:t>
      </w:r>
      <w:r w:rsidRPr="007B207E">
        <w:rPr>
          <w:u w:val="single"/>
        </w:rPr>
        <w:t xml:space="preserve"> Washington’s </w:t>
      </w:r>
      <w:r w:rsidRPr="001C2374">
        <w:rPr>
          <w:rStyle w:val="Emphasis"/>
          <w:highlight w:val="cyan"/>
        </w:rPr>
        <w:t>allies</w:t>
      </w:r>
      <w:r w:rsidRPr="007B207E">
        <w:rPr>
          <w:u w:val="single"/>
        </w:rPr>
        <w:t>, who are</w:t>
      </w:r>
      <w:r w:rsidRPr="000C4683">
        <w:rPr>
          <w:sz w:val="16"/>
        </w:rPr>
        <w:t xml:space="preserve"> left </w:t>
      </w:r>
      <w:r w:rsidRPr="007B207E">
        <w:rPr>
          <w:u w:val="single"/>
        </w:rPr>
        <w:t xml:space="preserve">wondering if the </w:t>
      </w:r>
      <w:r w:rsidRPr="007B207E">
        <w:rPr>
          <w:rStyle w:val="Emphasis"/>
        </w:rPr>
        <w:t>U</w:t>
      </w:r>
      <w:r w:rsidRPr="007B207E">
        <w:rPr>
          <w:u w:val="single"/>
        </w:rPr>
        <w:t xml:space="preserve">nited </w:t>
      </w:r>
      <w:r w:rsidRPr="007B207E">
        <w:rPr>
          <w:rStyle w:val="Emphasis"/>
        </w:rPr>
        <w:t>S</w:t>
      </w:r>
      <w:r w:rsidRPr="007B207E">
        <w:rPr>
          <w:u w:val="single"/>
        </w:rPr>
        <w:t xml:space="preserve">tates is </w:t>
      </w:r>
      <w:r w:rsidRPr="007B207E">
        <w:rPr>
          <w:rStyle w:val="Emphasis"/>
        </w:rPr>
        <w:t>ambivalent</w:t>
      </w:r>
      <w:r w:rsidRPr="000C4683">
        <w:rPr>
          <w:sz w:val="16"/>
        </w:rPr>
        <w:t xml:space="preserve"> or uninterested </w:t>
      </w:r>
      <w:r w:rsidRPr="007B207E">
        <w:rPr>
          <w:u w:val="single"/>
        </w:rPr>
        <w:t>in the growing Yemeni humanitarian catastrophe</w:t>
      </w:r>
      <w:r w:rsidRPr="000C4683">
        <w:rPr>
          <w:sz w:val="16"/>
        </w:rPr>
        <w:t>.</w:t>
      </w:r>
    </w:p>
    <w:p w14:paraId="0B82B338" w14:textId="77777777" w:rsidR="002F354F" w:rsidRPr="000C4683" w:rsidRDefault="002F354F" w:rsidP="002F354F">
      <w:pPr>
        <w:rPr>
          <w:sz w:val="16"/>
        </w:rPr>
      </w:pPr>
      <w:r w:rsidRPr="007B207E">
        <w:rPr>
          <w:u w:val="single"/>
        </w:rPr>
        <w:t>By continuing to provide weapons</w:t>
      </w:r>
      <w:r w:rsidRPr="000C4683">
        <w:rPr>
          <w:sz w:val="16"/>
        </w:rPr>
        <w:t xml:space="preserve">, President Donald </w:t>
      </w:r>
      <w:r w:rsidRPr="007B207E">
        <w:rPr>
          <w:u w:val="single"/>
        </w:rPr>
        <w:t>Trump</w:t>
      </w:r>
      <w:r w:rsidRPr="000C4683">
        <w:rPr>
          <w:sz w:val="16"/>
        </w:rPr>
        <w:t xml:space="preserve"> </w:t>
      </w:r>
      <w:r w:rsidRPr="007B207E">
        <w:rPr>
          <w:rStyle w:val="Emphasis"/>
        </w:rPr>
        <w:t>tacitly endorses</w:t>
      </w:r>
      <w:r w:rsidRPr="000C4683">
        <w:rPr>
          <w:sz w:val="16"/>
        </w:rPr>
        <w:t xml:space="preserve"> </w:t>
      </w:r>
      <w:r w:rsidRPr="007B207E">
        <w:rPr>
          <w:u w:val="single"/>
        </w:rPr>
        <w:t>Saudi policies</w:t>
      </w:r>
      <w:r w:rsidRPr="000C4683">
        <w:rPr>
          <w:sz w:val="16"/>
        </w:rPr>
        <w:t xml:space="preserve">. This signal is strengthened by Trump’s recent veto of the resolution that called for an end to U.S. support for the war in Yemen. While Trump justified the veto by saying that the resolution was a “dangerous attempt to weaken my constitutional authorities,” statements from Congressional representatives show they are aware of the powerful signals sent by arms sales. Sen. Tim Kaine said that the veto “shows the world [Trump] is determined to keep aiding a Saudi-backed war that has killed thousands of civilians and pushed millions more to the brink of starvation.” An arms embargo against Saudi Arabia would be a signal both to leaders of that country, and other states, that the United States does not endorse Saudi actions. Those arguing against a ban are correct on one point: Embargos as blunt force instruments of coercion are rarely effective. But </w:t>
      </w:r>
      <w:r w:rsidRPr="001C2374">
        <w:rPr>
          <w:rStyle w:val="Emphasis"/>
          <w:highlight w:val="cyan"/>
        </w:rPr>
        <w:t>arms embargos</w:t>
      </w:r>
      <w:r w:rsidRPr="001C2374">
        <w:rPr>
          <w:highlight w:val="cyan"/>
          <w:u w:val="single"/>
        </w:rPr>
        <w:t xml:space="preserve"> are </w:t>
      </w:r>
      <w:r w:rsidRPr="001C2374">
        <w:rPr>
          <w:rStyle w:val="Emphasis"/>
          <w:highlight w:val="cyan"/>
        </w:rPr>
        <w:t>effective</w:t>
      </w:r>
      <w:r w:rsidRPr="001C2374">
        <w:rPr>
          <w:highlight w:val="cyan"/>
          <w:u w:val="single"/>
        </w:rPr>
        <w:t xml:space="preserve"> as </w:t>
      </w:r>
      <w:r w:rsidRPr="001C2374">
        <w:rPr>
          <w:rStyle w:val="Emphasis"/>
          <w:highlight w:val="cyan"/>
        </w:rPr>
        <w:t>signals</w:t>
      </w:r>
      <w:r w:rsidRPr="001C2374">
        <w:rPr>
          <w:highlight w:val="cyan"/>
          <w:u w:val="single"/>
        </w:rPr>
        <w:t xml:space="preserve"> of </w:t>
      </w:r>
      <w:r w:rsidRPr="001C2374">
        <w:rPr>
          <w:rStyle w:val="Emphasis"/>
          <w:highlight w:val="cyan"/>
        </w:rPr>
        <w:t>political dissatisfaction</w:t>
      </w:r>
      <w:r w:rsidRPr="007B207E">
        <w:rPr>
          <w:u w:val="single"/>
        </w:rPr>
        <w:t xml:space="preserve">, and serve an </w:t>
      </w:r>
      <w:r w:rsidRPr="007B207E">
        <w:rPr>
          <w:rStyle w:val="Emphasis"/>
        </w:rPr>
        <w:t>important</w:t>
      </w:r>
      <w:r w:rsidRPr="007B207E">
        <w:rPr>
          <w:u w:val="single"/>
        </w:rPr>
        <w:t xml:space="preserve"> communication </w:t>
      </w:r>
      <w:r w:rsidRPr="007B207E">
        <w:rPr>
          <w:rStyle w:val="Emphasis"/>
        </w:rPr>
        <w:t>role</w:t>
      </w:r>
      <w:r w:rsidRPr="007B207E">
        <w:rPr>
          <w:u w:val="single"/>
        </w:rPr>
        <w:t xml:space="preserve"> in </w:t>
      </w:r>
      <w:r w:rsidRPr="007B207E">
        <w:rPr>
          <w:rStyle w:val="Emphasis"/>
        </w:rPr>
        <w:t>international politics</w:t>
      </w:r>
      <w:r w:rsidRPr="000C4683">
        <w:rPr>
          <w:sz w:val="16"/>
        </w:rPr>
        <w:t>.</w:t>
      </w:r>
    </w:p>
    <w:p w14:paraId="30221DC6" w14:textId="77777777" w:rsidR="002F354F" w:rsidRPr="000C4683" w:rsidRDefault="002F354F" w:rsidP="002F354F">
      <w:pPr>
        <w:rPr>
          <w:sz w:val="16"/>
        </w:rPr>
      </w:pPr>
      <w:r w:rsidRPr="001C2374">
        <w:rPr>
          <w:rStyle w:val="Emphasis"/>
          <w:highlight w:val="cyan"/>
        </w:rPr>
        <w:t>Arms Embargos</w:t>
      </w:r>
      <w:r w:rsidRPr="000C4683">
        <w:rPr>
          <w:sz w:val="16"/>
        </w:rPr>
        <w:t xml:space="preserve"> Are Signals and Can </w:t>
      </w:r>
      <w:r w:rsidRPr="001C2374">
        <w:rPr>
          <w:rStyle w:val="Emphasis"/>
          <w:highlight w:val="cyan"/>
        </w:rPr>
        <w:t>Build Coalitions</w:t>
      </w:r>
    </w:p>
    <w:p w14:paraId="27DCF1C6" w14:textId="77777777" w:rsidR="002F354F" w:rsidRPr="000C4683" w:rsidRDefault="002F354F" w:rsidP="002F354F">
      <w:pPr>
        <w:rPr>
          <w:sz w:val="16"/>
        </w:rPr>
      </w:pPr>
      <w:r w:rsidRPr="000C4683">
        <w:rPr>
          <w:sz w:val="16"/>
        </w:rPr>
        <w:t>Policymakers and scholars agree that arms embargoes are not effective “sticks” in international politics. Rarely do states cave when faced with punishment in the form of an embargo. But even if an arms embargo isn’t a direct tool of coercion, an embargo would be an important political signal. There are at least two reasons for the United States to seriously consider an arms embargo against Saudi Arabia.</w:t>
      </w:r>
    </w:p>
    <w:p w14:paraId="6233FF49" w14:textId="77777777" w:rsidR="002F354F" w:rsidRPr="000C4683" w:rsidRDefault="002F354F" w:rsidP="002F354F">
      <w:pPr>
        <w:rPr>
          <w:sz w:val="16"/>
        </w:rPr>
      </w:pPr>
      <w:r w:rsidRPr="000C4683">
        <w:rPr>
          <w:sz w:val="16"/>
        </w:rPr>
        <w:t xml:space="preserve">First, </w:t>
      </w:r>
      <w:r w:rsidRPr="001C2374">
        <w:rPr>
          <w:rStyle w:val="Emphasis"/>
          <w:highlight w:val="cyan"/>
        </w:rPr>
        <w:t>arms sales</w:t>
      </w:r>
      <w:r w:rsidRPr="007B207E">
        <w:rPr>
          <w:u w:val="single"/>
        </w:rPr>
        <w:t xml:space="preserve"> are signals that </w:t>
      </w:r>
      <w:r w:rsidRPr="001C2374">
        <w:rPr>
          <w:rStyle w:val="Emphasis"/>
          <w:highlight w:val="cyan"/>
        </w:rPr>
        <w:t>cut through the noise</w:t>
      </w:r>
      <w:r w:rsidRPr="001C2374">
        <w:rPr>
          <w:highlight w:val="cyan"/>
          <w:u w:val="single"/>
        </w:rPr>
        <w:t xml:space="preserve"> of the </w:t>
      </w:r>
      <w:r w:rsidRPr="001C2374">
        <w:rPr>
          <w:rStyle w:val="Emphasis"/>
          <w:highlight w:val="cyan"/>
        </w:rPr>
        <w:t>international system</w:t>
      </w:r>
      <w:r w:rsidRPr="000C4683">
        <w:rPr>
          <w:sz w:val="16"/>
        </w:rPr>
        <w:t xml:space="preserve">. </w:t>
      </w:r>
      <w:r w:rsidRPr="007B207E">
        <w:rPr>
          <w:u w:val="single"/>
        </w:rPr>
        <w:t>Cutting off arms transfers is a common way</w:t>
      </w:r>
      <w:r w:rsidRPr="000C4683">
        <w:rPr>
          <w:sz w:val="16"/>
        </w:rPr>
        <w:t xml:space="preserve"> that </w:t>
      </w:r>
      <w:r w:rsidRPr="007B207E">
        <w:rPr>
          <w:u w:val="single"/>
        </w:rPr>
        <w:t>states</w:t>
      </w:r>
      <w:r w:rsidRPr="000C4683">
        <w:rPr>
          <w:sz w:val="16"/>
        </w:rPr>
        <w:t xml:space="preserve"> express their dissatisfaction with others and try to </w:t>
      </w:r>
      <w:r w:rsidRPr="007B207E">
        <w:rPr>
          <w:u w:val="single"/>
        </w:rPr>
        <w:t>influence behavior</w:t>
      </w:r>
      <w:r w:rsidRPr="000C4683">
        <w:rPr>
          <w:sz w:val="16"/>
        </w:rPr>
        <w:t>. As Lawrence Freedman observed in 1978, “</w:t>
      </w:r>
      <w:r w:rsidRPr="001C2374">
        <w:rPr>
          <w:highlight w:val="cyan"/>
          <w:u w:val="single"/>
        </w:rPr>
        <w:t>refusing to sell</w:t>
      </w:r>
      <w:r w:rsidRPr="007B207E">
        <w:rPr>
          <w:u w:val="single"/>
        </w:rPr>
        <w:t xml:space="preserve"> arms </w:t>
      </w:r>
      <w:r w:rsidRPr="001C2374">
        <w:rPr>
          <w:highlight w:val="cyan"/>
          <w:u w:val="single"/>
        </w:rPr>
        <w:t xml:space="preserve">is a </w:t>
      </w:r>
      <w:r w:rsidRPr="001C2374">
        <w:rPr>
          <w:rStyle w:val="Emphasis"/>
          <w:highlight w:val="cyan"/>
        </w:rPr>
        <w:t>major political act</w:t>
      </w:r>
      <w:r w:rsidRPr="000C4683">
        <w:rPr>
          <w:sz w:val="16"/>
        </w:rPr>
        <w:t xml:space="preserve">. It appears as a calculated insult, reflecting on the stability, trust, and credit-worthiness, or technical competence of the would-be recipient.” Yet this crucial point seems to have been lost in the current policy debate about whether or not the United States should continue selling arms to Saudi Arabia. My </w:t>
      </w:r>
      <w:r w:rsidRPr="001C2374">
        <w:rPr>
          <w:rStyle w:val="Emphasis"/>
          <w:highlight w:val="cyan"/>
        </w:rPr>
        <w:t>research shows</w:t>
      </w:r>
      <w:r w:rsidRPr="000C4683">
        <w:rPr>
          <w:sz w:val="16"/>
        </w:rPr>
        <w:t xml:space="preserve"> that </w:t>
      </w:r>
      <w:r w:rsidRPr="001C2374">
        <w:rPr>
          <w:highlight w:val="cyan"/>
          <w:u w:val="single"/>
        </w:rPr>
        <w:t>stopping</w:t>
      </w:r>
      <w:r w:rsidRPr="007B207E">
        <w:rPr>
          <w:u w:val="single"/>
        </w:rPr>
        <w:t xml:space="preserve"> arms </w:t>
      </w:r>
      <w:r w:rsidRPr="001C2374">
        <w:rPr>
          <w:highlight w:val="cyan"/>
          <w:u w:val="single"/>
        </w:rPr>
        <w:t>transfers</w:t>
      </w:r>
      <w:r w:rsidRPr="000C4683">
        <w:rPr>
          <w:sz w:val="16"/>
        </w:rPr>
        <w:t xml:space="preserve"> or denying </w:t>
      </w:r>
      <w:r w:rsidRPr="007B207E">
        <w:rPr>
          <w:u w:val="single"/>
        </w:rPr>
        <w:t xml:space="preserve">requests </w:t>
      </w:r>
      <w:r w:rsidRPr="001C2374">
        <w:rPr>
          <w:highlight w:val="cyan"/>
          <w:u w:val="single"/>
        </w:rPr>
        <w:t>is</w:t>
      </w:r>
      <w:r w:rsidRPr="007B207E">
        <w:rPr>
          <w:u w:val="single"/>
        </w:rPr>
        <w:t xml:space="preserve"> an </w:t>
      </w:r>
      <w:r w:rsidRPr="001C2374">
        <w:rPr>
          <w:highlight w:val="cyan"/>
          <w:u w:val="single"/>
        </w:rPr>
        <w:t>effective</w:t>
      </w:r>
      <w:r w:rsidRPr="007B207E">
        <w:rPr>
          <w:u w:val="single"/>
        </w:rPr>
        <w:t xml:space="preserve"> way to signal dissatisfaction</w:t>
      </w:r>
      <w:r w:rsidRPr="000C4683">
        <w:rPr>
          <w:sz w:val="16"/>
        </w:rPr>
        <w:t xml:space="preserve"> and causes the would-be recipient to re-think their behavior.</w:t>
      </w:r>
    </w:p>
    <w:p w14:paraId="7FD582DC" w14:textId="77777777" w:rsidR="002F354F" w:rsidRPr="000C4683" w:rsidRDefault="002F354F" w:rsidP="002F354F">
      <w:pPr>
        <w:rPr>
          <w:sz w:val="16"/>
        </w:rPr>
      </w:pPr>
      <w:r w:rsidRPr="000C4683">
        <w:rPr>
          <w:sz w:val="16"/>
        </w:rPr>
        <w:t>Take, for example, the U.S. relationship with Israel in the 1960s. The United States sold Israel Hawk surface-to-surface missiles in 1962, M-48 Patton tanks in 1964 and 1965, and A-4E Skyhawk bombers in 1966. Israeli leaders understood that these transfers signaled a close U.S.-Israeli relationship. As diplomat Abba Eban wrote, the arms transfers were “a development of tremendous political value.” Even against this backdrop of close ties and significant arms sales, Israeli leaders were extremely sensitive to arms transfer denials. In April and May 1967, the United States denied Israeli requests for armored personnel carriers and fighter jets. Approving the transfers would have signaled support, and likely emboldened Israel, as tensions were growing in the region. Israeli leaders believed these transfer denials overruled prior signals and demonstrated that the United States was not willing to be a close political ally for Israel. Eban described Israel as “isolated,” and the head of Israel’s intelligence service said that the arms transfer denials made it clear that “in Israel, there existed certain misperceptions [about the United States].” If arms transfer denials could have such a significant effect on Israeli thinking — keeping in mind that there was a close and significant political relationship between the US and Israel — imagine what a transfer denial would mean for U.S.-Saudi relations. Like Israel, Saudi Arabia would have to re-think its impression that it has political support and approval from the United States. We can, and should, ask whether or not withdrawal of U.S. support would affect Saudi behavior, but it’s important that this question not get overlooked in the current debate.</w:t>
      </w:r>
    </w:p>
    <w:p w14:paraId="3D0A2EFA" w14:textId="77777777" w:rsidR="002F354F" w:rsidRPr="000C4683" w:rsidRDefault="002F354F" w:rsidP="002F354F">
      <w:pPr>
        <w:rPr>
          <w:sz w:val="16"/>
        </w:rPr>
      </w:pPr>
      <w:r w:rsidRPr="000C4683">
        <w:rPr>
          <w:sz w:val="16"/>
        </w:rPr>
        <w:t xml:space="preserve">Because arms transfers (and denials) are powerful signals, they can have an effect even before a transfer is actually completed. This suggests that </w:t>
      </w:r>
      <w:r w:rsidRPr="001C2374">
        <w:rPr>
          <w:rStyle w:val="Emphasis"/>
          <w:highlight w:val="cyan"/>
        </w:rPr>
        <w:t>even the announcement</w:t>
      </w:r>
      <w:r w:rsidRPr="007B207E">
        <w:rPr>
          <w:u w:val="single"/>
        </w:rPr>
        <w:t xml:space="preserve"> of an </w:t>
      </w:r>
      <w:r w:rsidRPr="007B207E">
        <w:rPr>
          <w:rStyle w:val="Emphasis"/>
        </w:rPr>
        <w:t>embargo</w:t>
      </w:r>
      <w:r w:rsidRPr="007B207E">
        <w:rPr>
          <w:u w:val="single"/>
        </w:rPr>
        <w:t xml:space="preserve"> </w:t>
      </w:r>
      <w:r w:rsidRPr="001C2374">
        <w:rPr>
          <w:highlight w:val="cyan"/>
          <w:u w:val="single"/>
        </w:rPr>
        <w:t xml:space="preserve">against </w:t>
      </w:r>
      <w:r w:rsidRPr="001C2374">
        <w:rPr>
          <w:rStyle w:val="Emphasis"/>
          <w:highlight w:val="cyan"/>
        </w:rPr>
        <w:t>Saudi Arabia</w:t>
      </w:r>
      <w:r w:rsidRPr="001C2374">
        <w:rPr>
          <w:highlight w:val="cyan"/>
          <w:u w:val="single"/>
        </w:rPr>
        <w:t xml:space="preserve"> could have an effect</w:t>
      </w:r>
      <w:r w:rsidRPr="000C4683">
        <w:rPr>
          <w:sz w:val="16"/>
        </w:rPr>
        <w:t>. Take, for example, Taiwan’s recent request for a fleet of new fighter jets. As reports mounted that Trump had given “tacit approval” to a deal for F-16 jets, China’s protests increased. The United States has not sold advanced fighter jets to Taiwan since 1992, partially out of fear of angering China, which views Taiwan as a renegade province. Even if the deal for F-16s is formally approved, Taiwan is unlikely to see the jets until at least 2021, and the balance of power between China and Taiwan would not change. As one researcher observed, the sale would be a “huge shock” for Beijing, “But it would be more of a political shock than a military shock. It would be, ‘Oh, the U.S. doesn’t care how we feel.’ It would be more of a symbolic or emotional issue.” Yet China’s immediate, negative reaction to even the announcement of a potential deal shows how powerful arms transfer signals can be.</w:t>
      </w:r>
    </w:p>
    <w:p w14:paraId="4AB90CCE" w14:textId="77777777" w:rsidR="002F354F" w:rsidRPr="000C4683" w:rsidRDefault="002F354F" w:rsidP="002F354F">
      <w:pPr>
        <w:rPr>
          <w:sz w:val="16"/>
        </w:rPr>
      </w:pPr>
      <w:r w:rsidRPr="000C4683">
        <w:rPr>
          <w:sz w:val="16"/>
        </w:rPr>
        <w:t xml:space="preserve">If this same logic is applied to an arms embargo against Saudi Arabia, an arms embargo would signal that Saudi Arabia does not have the support of the United States. </w:t>
      </w:r>
      <w:r w:rsidRPr="001C2374">
        <w:rPr>
          <w:highlight w:val="cyan"/>
          <w:u w:val="single"/>
        </w:rPr>
        <w:t>This</w:t>
      </w:r>
      <w:r w:rsidRPr="007B207E">
        <w:rPr>
          <w:u w:val="single"/>
        </w:rPr>
        <w:t xml:space="preserve"> signal </w:t>
      </w:r>
      <w:r w:rsidRPr="001C2374">
        <w:rPr>
          <w:highlight w:val="cyan"/>
          <w:u w:val="single"/>
        </w:rPr>
        <w:t>would be an</w:t>
      </w:r>
      <w:r w:rsidRPr="007B207E">
        <w:rPr>
          <w:u w:val="single"/>
        </w:rPr>
        <w:t xml:space="preserve"> </w:t>
      </w:r>
      <w:r w:rsidRPr="001C2374">
        <w:rPr>
          <w:highlight w:val="cyan"/>
          <w:u w:val="single"/>
        </w:rPr>
        <w:t>important first step in changing Saudi behavior</w:t>
      </w:r>
      <w:r w:rsidRPr="007B207E">
        <w:rPr>
          <w:u w:val="single"/>
        </w:rPr>
        <w:t xml:space="preserve"> because </w:t>
      </w:r>
      <w:r w:rsidRPr="001C2374">
        <w:rPr>
          <w:highlight w:val="cyan"/>
          <w:u w:val="single"/>
        </w:rPr>
        <w:t xml:space="preserve">it would </w:t>
      </w:r>
      <w:r w:rsidRPr="001C2374">
        <w:rPr>
          <w:rStyle w:val="Emphasis"/>
          <w:highlight w:val="cyan"/>
        </w:rPr>
        <w:t>override other statements</w:t>
      </w:r>
      <w:r w:rsidRPr="001C2374">
        <w:rPr>
          <w:highlight w:val="cyan"/>
          <w:u w:val="single"/>
        </w:rPr>
        <w:t xml:space="preserve"> and </w:t>
      </w:r>
      <w:r w:rsidRPr="001C2374">
        <w:rPr>
          <w:rStyle w:val="Emphasis"/>
          <w:highlight w:val="cyan"/>
        </w:rPr>
        <w:t>actions</w:t>
      </w:r>
      <w:r w:rsidRPr="001C2374">
        <w:rPr>
          <w:highlight w:val="cyan"/>
          <w:u w:val="single"/>
        </w:rPr>
        <w:t xml:space="preserve"> the </w:t>
      </w:r>
      <w:r w:rsidRPr="001C2374">
        <w:rPr>
          <w:rStyle w:val="Emphasis"/>
          <w:highlight w:val="cyan"/>
        </w:rPr>
        <w:t>U</w:t>
      </w:r>
      <w:r w:rsidRPr="007B207E">
        <w:rPr>
          <w:u w:val="single"/>
        </w:rPr>
        <w:t xml:space="preserve">nited </w:t>
      </w:r>
      <w:r w:rsidRPr="001C2374">
        <w:rPr>
          <w:rStyle w:val="Emphasis"/>
          <w:highlight w:val="cyan"/>
        </w:rPr>
        <w:t>S</w:t>
      </w:r>
      <w:r w:rsidRPr="000C4683">
        <w:rPr>
          <w:u w:val="single"/>
        </w:rPr>
        <w:t>t</w:t>
      </w:r>
      <w:r w:rsidRPr="007B207E">
        <w:rPr>
          <w:u w:val="single"/>
        </w:rPr>
        <w:t xml:space="preserve">ates </w:t>
      </w:r>
      <w:r w:rsidRPr="001C2374">
        <w:rPr>
          <w:rStyle w:val="Emphasis"/>
          <w:highlight w:val="cyan"/>
        </w:rPr>
        <w:t>has sent</w:t>
      </w:r>
      <w:r w:rsidRPr="001C2374">
        <w:rPr>
          <w:highlight w:val="cyan"/>
          <w:u w:val="single"/>
        </w:rPr>
        <w:t xml:space="preserve"> that </w:t>
      </w:r>
      <w:r w:rsidRPr="001C2374">
        <w:rPr>
          <w:rStyle w:val="Emphasis"/>
          <w:highlight w:val="cyan"/>
        </w:rPr>
        <w:t>indicate support</w:t>
      </w:r>
      <w:r w:rsidRPr="000C4683">
        <w:rPr>
          <w:sz w:val="16"/>
        </w:rPr>
        <w:t xml:space="preserve">. And </w:t>
      </w:r>
      <w:r w:rsidRPr="007B207E">
        <w:rPr>
          <w:u w:val="single"/>
        </w:rPr>
        <w:t>Trump has given Saudi Arabia a number of positive signals</w:t>
      </w:r>
      <w:r w:rsidRPr="000C4683">
        <w:rPr>
          <w:sz w:val="16"/>
        </w:rPr>
        <w:t xml:space="preserve">: He called Saudi Arabia a “great ally” and dismissed reports that that the Saudi government was involved in the murder of journalist Jamal Khashoggi. He has expressed interested in selling nuclear power plants and technology to Saudi Arabia. And he has repeatedly claimed that he has made a $110 billion arms deal with Saudi Arabia (he hasn’t). With these clear signals of support, why should Saudi Arabia alter its behavior based on resolutions that come out of the House or Senate, which are likely to be vetoed by Trump, anyway? </w:t>
      </w:r>
      <w:r w:rsidRPr="007B207E">
        <w:rPr>
          <w:u w:val="single"/>
        </w:rPr>
        <w:t xml:space="preserve">An arms embargo would be a </w:t>
      </w:r>
      <w:r w:rsidRPr="007B207E">
        <w:rPr>
          <w:rStyle w:val="Emphasis"/>
        </w:rPr>
        <w:t>clear and unambiguous</w:t>
      </w:r>
      <w:r w:rsidRPr="007B207E">
        <w:rPr>
          <w:u w:val="single"/>
        </w:rPr>
        <w:t xml:space="preserve"> signal that the </w:t>
      </w:r>
      <w:r w:rsidRPr="007B207E">
        <w:rPr>
          <w:rStyle w:val="Emphasis"/>
        </w:rPr>
        <w:t>U</w:t>
      </w:r>
      <w:r w:rsidRPr="007B207E">
        <w:rPr>
          <w:u w:val="single"/>
        </w:rPr>
        <w:t xml:space="preserve">nited </w:t>
      </w:r>
      <w:r w:rsidRPr="007B207E">
        <w:rPr>
          <w:rStyle w:val="Emphasis"/>
        </w:rPr>
        <w:t>S</w:t>
      </w:r>
      <w:r w:rsidRPr="007B207E">
        <w:rPr>
          <w:u w:val="single"/>
        </w:rPr>
        <w:t xml:space="preserve">tates </w:t>
      </w:r>
      <w:r w:rsidRPr="007B207E">
        <w:rPr>
          <w:rStyle w:val="Emphasis"/>
        </w:rPr>
        <w:t>disproves</w:t>
      </w:r>
      <w:r w:rsidRPr="007B207E">
        <w:rPr>
          <w:u w:val="single"/>
        </w:rPr>
        <w:t xml:space="preserve"> of </w:t>
      </w:r>
      <w:r w:rsidRPr="007B207E">
        <w:rPr>
          <w:rStyle w:val="Emphasis"/>
        </w:rPr>
        <w:t>Saudi actions in Yemen</w:t>
      </w:r>
      <w:r w:rsidRPr="000C4683">
        <w:rPr>
          <w:sz w:val="16"/>
        </w:rPr>
        <w:t>.</w:t>
      </w:r>
    </w:p>
    <w:p w14:paraId="382D0876" w14:textId="77777777" w:rsidR="002F354F" w:rsidRPr="000C4683" w:rsidRDefault="002F354F" w:rsidP="002F354F">
      <w:pPr>
        <w:rPr>
          <w:sz w:val="16"/>
        </w:rPr>
      </w:pPr>
      <w:r w:rsidRPr="000C4683">
        <w:rPr>
          <w:sz w:val="16"/>
        </w:rPr>
        <w:t>The second reason for supporting an embargo concerns U.S. allies and the logistical difficulties of making an embargo have an effect. One of the reasons embargoes have little material impact is because they require cooperation among weapons exporting states. A ban on sales from one country will have little effect if the target of the embargo can seek arms elsewhere. Germany, instituted an arms ban against Riyadh in November 2018, and German leaders have pressured other European states to stop selling arms to the Saudis. Germany understands the importance of the embargo as a political signal: as a representative of the German Green Party explained, “The re-start of arms exports to Saudi Arabia would be a fatal foreign policy signal and would contribute to the continued destabilization of the Middle East.” But the German embargo has had minimal effect because Saudi Arabia can get arms elsewhere.</w:t>
      </w:r>
    </w:p>
    <w:p w14:paraId="32AA779A" w14:textId="77777777" w:rsidR="002F354F" w:rsidRDefault="002F354F" w:rsidP="002F354F">
      <w:pPr>
        <w:rPr>
          <w:sz w:val="16"/>
        </w:rPr>
      </w:pPr>
      <w:r w:rsidRPr="000C4683">
        <w:rPr>
          <w:sz w:val="16"/>
        </w:rPr>
        <w:t xml:space="preserve">According to the 2019 Military Balance, most of Saudi Arabia’s equipment is American or French in origin, such as the M1A2 Abrams and AMX-30 tanks, Apache and Dauphin helicopters, and F-15C/D fighter jets. Saudi Arabia has some equipment manufactured wholly or in part in Germany, such as the Eurofighter Typhoon and the Tornado ground attack craft, but these weapons are a small portion of its complete </w:t>
      </w:r>
      <w:r w:rsidRPr="008D5D57">
        <w:rPr>
          <w:sz w:val="16"/>
          <w:szCs w:val="16"/>
        </w:rPr>
        <w:t>arsenal.</w:t>
      </w:r>
      <w:r w:rsidRPr="008D5D57">
        <w:t xml:space="preserve"> </w:t>
      </w:r>
      <w:r w:rsidRPr="001C2374">
        <w:rPr>
          <w:highlight w:val="cyan"/>
          <w:u w:val="single"/>
        </w:rPr>
        <w:t xml:space="preserve">A U.S. embargo would send an </w:t>
      </w:r>
      <w:r w:rsidRPr="001C2374">
        <w:rPr>
          <w:rStyle w:val="Emphasis"/>
          <w:highlight w:val="cyan"/>
        </w:rPr>
        <w:t>important signal</w:t>
      </w:r>
      <w:r w:rsidRPr="001C2374">
        <w:rPr>
          <w:highlight w:val="cyan"/>
          <w:u w:val="single"/>
        </w:rPr>
        <w:t xml:space="preserve"> to</w:t>
      </w:r>
      <w:r w:rsidRPr="000C4683">
        <w:rPr>
          <w:u w:val="single"/>
        </w:rPr>
        <w:t xml:space="preserve"> the </w:t>
      </w:r>
      <w:r w:rsidRPr="001C2374">
        <w:rPr>
          <w:rStyle w:val="Emphasis"/>
          <w:highlight w:val="cyan"/>
        </w:rPr>
        <w:t>allies</w:t>
      </w:r>
      <w:r w:rsidRPr="001C2374">
        <w:rPr>
          <w:highlight w:val="cyan"/>
          <w:u w:val="single"/>
        </w:rPr>
        <w:t xml:space="preserve"> who</w:t>
      </w:r>
      <w:r w:rsidRPr="000C4683">
        <w:rPr>
          <w:u w:val="single"/>
        </w:rPr>
        <w:t xml:space="preserve"> </w:t>
      </w:r>
      <w:r w:rsidRPr="000C4683">
        <w:rPr>
          <w:rStyle w:val="Emphasis"/>
        </w:rPr>
        <w:t xml:space="preserve">also </w:t>
      </w:r>
      <w:r w:rsidRPr="001C2374">
        <w:rPr>
          <w:rStyle w:val="Emphasis"/>
          <w:highlight w:val="cyan"/>
        </w:rPr>
        <w:t>supply Saudi Arabia</w:t>
      </w:r>
      <w:r w:rsidRPr="000C4683">
        <w:rPr>
          <w:u w:val="single"/>
        </w:rPr>
        <w:t>, allowing them to explain participation in the embargo to their own domestic constituencies</w:t>
      </w:r>
      <w:r w:rsidRPr="000C4683">
        <w:rPr>
          <w:sz w:val="16"/>
        </w:rPr>
        <w:t xml:space="preserve">. </w:t>
      </w:r>
      <w:r w:rsidRPr="001C2374">
        <w:rPr>
          <w:highlight w:val="cyan"/>
          <w:u w:val="single"/>
        </w:rPr>
        <w:t>This is</w:t>
      </w:r>
      <w:r w:rsidRPr="000C4683">
        <w:rPr>
          <w:u w:val="single"/>
        </w:rPr>
        <w:t xml:space="preserve"> especially </w:t>
      </w:r>
      <w:r w:rsidRPr="001C2374">
        <w:rPr>
          <w:highlight w:val="cyan"/>
          <w:u w:val="single"/>
        </w:rPr>
        <w:t>important for</w:t>
      </w:r>
      <w:r w:rsidRPr="000C4683">
        <w:rPr>
          <w:u w:val="single"/>
        </w:rPr>
        <w:t xml:space="preserve"> countries like </w:t>
      </w:r>
      <w:r w:rsidRPr="001C2374">
        <w:rPr>
          <w:rStyle w:val="Emphasis"/>
          <w:highlight w:val="cyan"/>
        </w:rPr>
        <w:t>France</w:t>
      </w:r>
      <w:r w:rsidRPr="000C4683">
        <w:rPr>
          <w:u w:val="single"/>
        </w:rPr>
        <w:t xml:space="preserve">, </w:t>
      </w:r>
      <w:r w:rsidRPr="001C2374">
        <w:rPr>
          <w:rStyle w:val="Emphasis"/>
          <w:highlight w:val="cyan"/>
        </w:rPr>
        <w:t>Germany</w:t>
      </w:r>
      <w:r w:rsidRPr="001C2374">
        <w:rPr>
          <w:highlight w:val="cyan"/>
          <w:u w:val="single"/>
        </w:rPr>
        <w:t xml:space="preserve">, and the </w:t>
      </w:r>
      <w:r w:rsidRPr="001C2374">
        <w:rPr>
          <w:rStyle w:val="Emphasis"/>
          <w:highlight w:val="cyan"/>
        </w:rPr>
        <w:t>U</w:t>
      </w:r>
      <w:r w:rsidRPr="000C4683">
        <w:rPr>
          <w:u w:val="single"/>
        </w:rPr>
        <w:t xml:space="preserve">nited </w:t>
      </w:r>
      <w:r w:rsidRPr="001C2374">
        <w:rPr>
          <w:rStyle w:val="Emphasis"/>
          <w:highlight w:val="cyan"/>
        </w:rPr>
        <w:t>K</w:t>
      </w:r>
      <w:r w:rsidRPr="000C4683">
        <w:rPr>
          <w:u w:val="single"/>
        </w:rPr>
        <w:t>ingdom</w:t>
      </w:r>
      <w:r w:rsidRPr="000C4683">
        <w:rPr>
          <w:sz w:val="16"/>
        </w:rPr>
        <w:t xml:space="preserve">, that need to export arms to keep their own production lines running. While the research shows that sustaining an arms embargo is often the most difficult step, embargoes can restrain sending states’ arms exports. </w:t>
      </w:r>
      <w:r w:rsidRPr="001C2374">
        <w:rPr>
          <w:rStyle w:val="Emphasis"/>
          <w:highlight w:val="cyan"/>
        </w:rPr>
        <w:t>Even if</w:t>
      </w:r>
      <w:r w:rsidRPr="001C2374">
        <w:rPr>
          <w:highlight w:val="cyan"/>
          <w:u w:val="single"/>
        </w:rPr>
        <w:t xml:space="preserve"> a </w:t>
      </w:r>
      <w:r w:rsidRPr="001C2374">
        <w:rPr>
          <w:rStyle w:val="Emphasis"/>
          <w:highlight w:val="cyan"/>
        </w:rPr>
        <w:t>U.S. embargo</w:t>
      </w:r>
      <w:r w:rsidRPr="001C2374">
        <w:rPr>
          <w:highlight w:val="cyan"/>
          <w:u w:val="single"/>
        </w:rPr>
        <w:t xml:space="preserve"> won’t have a </w:t>
      </w:r>
      <w:r w:rsidRPr="001C2374">
        <w:rPr>
          <w:rStyle w:val="Emphasis"/>
          <w:highlight w:val="cyan"/>
        </w:rPr>
        <w:t>direct effect</w:t>
      </w:r>
      <w:r w:rsidRPr="000C4683">
        <w:rPr>
          <w:u w:val="single"/>
        </w:rPr>
        <w:t xml:space="preserve"> on Saudi Arabia </w:t>
      </w:r>
      <w:r w:rsidRPr="001C2374">
        <w:rPr>
          <w:rStyle w:val="Emphasis"/>
          <w:highlight w:val="cyan"/>
        </w:rPr>
        <w:t>on its own</w:t>
      </w:r>
      <w:r w:rsidRPr="001C2374">
        <w:rPr>
          <w:highlight w:val="cyan"/>
          <w:u w:val="single"/>
        </w:rPr>
        <w:t xml:space="preserve">, an embargo is important for </w:t>
      </w:r>
      <w:r w:rsidRPr="001C2374">
        <w:rPr>
          <w:rStyle w:val="Emphasis"/>
          <w:highlight w:val="cyan"/>
        </w:rPr>
        <w:t>building coalitions</w:t>
      </w:r>
      <w:r w:rsidRPr="001C2374">
        <w:rPr>
          <w:highlight w:val="cyan"/>
          <w:u w:val="single"/>
        </w:rPr>
        <w:t xml:space="preserve"> for a</w:t>
      </w:r>
      <w:r w:rsidRPr="000C4683">
        <w:rPr>
          <w:u w:val="single"/>
        </w:rPr>
        <w:t xml:space="preserve"> more </w:t>
      </w:r>
      <w:r w:rsidRPr="001C2374">
        <w:rPr>
          <w:rStyle w:val="Emphasis"/>
          <w:highlight w:val="cyan"/>
        </w:rPr>
        <w:t>expansive embargo</w:t>
      </w:r>
      <w:r w:rsidRPr="001C2374">
        <w:rPr>
          <w:highlight w:val="cyan"/>
          <w:u w:val="single"/>
        </w:rPr>
        <w:t xml:space="preserve"> that could </w:t>
      </w:r>
      <w:r w:rsidRPr="001C2374">
        <w:rPr>
          <w:rStyle w:val="Emphasis"/>
          <w:highlight w:val="cyan"/>
        </w:rPr>
        <w:t>affect Saudi behavior</w:t>
      </w:r>
      <w:r w:rsidRPr="000C4683">
        <w:rPr>
          <w:sz w:val="16"/>
        </w:rPr>
        <w:t>.</w:t>
      </w:r>
    </w:p>
    <w:p w14:paraId="50BB1587" w14:textId="77777777" w:rsidR="002F354F" w:rsidRDefault="002F354F" w:rsidP="002F354F">
      <w:pPr>
        <w:pStyle w:val="Heading4"/>
      </w:pPr>
      <w:r>
        <w:t xml:space="preserve">The plan </w:t>
      </w:r>
      <w:r>
        <w:rPr>
          <w:u w:val="single"/>
        </w:rPr>
        <w:t>forces</w:t>
      </w:r>
      <w:r>
        <w:t xml:space="preserve"> Saudi Arabia and Iran to the </w:t>
      </w:r>
      <w:r w:rsidRPr="004B3FB8">
        <w:rPr>
          <w:u w:val="single"/>
        </w:rPr>
        <w:t>negotiating table</w:t>
      </w:r>
      <w:r>
        <w:t xml:space="preserve"> </w:t>
      </w:r>
      <w:r w:rsidRPr="004B3FB8">
        <w:t>without</w:t>
      </w:r>
      <w:r>
        <w:t xml:space="preserve"> causing an oil crisis</w:t>
      </w:r>
    </w:p>
    <w:p w14:paraId="3435B9EE" w14:textId="77777777" w:rsidR="002F354F" w:rsidRPr="00936B9C" w:rsidRDefault="002F354F" w:rsidP="002F354F">
      <w:r w:rsidRPr="004B3FB8">
        <w:rPr>
          <w:rStyle w:val="Style13ptBold"/>
        </w:rPr>
        <w:t>Lang 19</w:t>
      </w:r>
      <w:r w:rsidRPr="00936B9C">
        <w:t xml:space="preserve"> [Johannes Lang, Harvard Political Review. Iran, Saudi Arabia, and the Failure of America’s Middle East Policy. March 6, 2019. https://harvardpolitics.com/columns-old/iran-saudi-arabia-and-the-failure-of-americas-middle-east-policy/</w:t>
      </w:r>
      <w:r>
        <w:t>]</w:t>
      </w:r>
    </w:p>
    <w:p w14:paraId="0C2AA9CB" w14:textId="77777777" w:rsidR="002F354F" w:rsidRPr="00936B9C" w:rsidRDefault="002F354F" w:rsidP="002F354F">
      <w:pPr>
        <w:rPr>
          <w:sz w:val="16"/>
        </w:rPr>
      </w:pPr>
      <w:r w:rsidRPr="00DC04E6">
        <w:rPr>
          <w:highlight w:val="cyan"/>
          <w:u w:val="single"/>
        </w:rPr>
        <w:t xml:space="preserve">There is </w:t>
      </w:r>
      <w:r w:rsidRPr="00DC04E6">
        <w:rPr>
          <w:rStyle w:val="Emphasis"/>
          <w:highlight w:val="cyan"/>
        </w:rPr>
        <w:t>no</w:t>
      </w:r>
      <w:r w:rsidRPr="00936B9C">
        <w:rPr>
          <w:u w:val="single"/>
        </w:rPr>
        <w:t xml:space="preserve"> good </w:t>
      </w:r>
      <w:r w:rsidRPr="00DC04E6">
        <w:rPr>
          <w:rStyle w:val="Emphasis"/>
          <w:highlight w:val="cyan"/>
        </w:rPr>
        <w:t>reason</w:t>
      </w:r>
      <w:r w:rsidRPr="00936B9C">
        <w:rPr>
          <w:u w:val="single"/>
        </w:rPr>
        <w:t xml:space="preserve">, idealistic or realistic, </w:t>
      </w:r>
      <w:r w:rsidRPr="00DC04E6">
        <w:rPr>
          <w:highlight w:val="cyan"/>
          <w:u w:val="single"/>
        </w:rPr>
        <w:t xml:space="preserve">for the </w:t>
      </w:r>
      <w:r w:rsidRPr="00DC04E6">
        <w:rPr>
          <w:rStyle w:val="Emphasis"/>
          <w:highlight w:val="cyan"/>
        </w:rPr>
        <w:t>divergence</w:t>
      </w:r>
      <w:r w:rsidRPr="00DC04E6">
        <w:rPr>
          <w:highlight w:val="cyan"/>
          <w:u w:val="single"/>
        </w:rPr>
        <w:t xml:space="preserve"> in</w:t>
      </w:r>
      <w:r w:rsidRPr="00936B9C">
        <w:rPr>
          <w:u w:val="single"/>
        </w:rPr>
        <w:t xml:space="preserve"> U.S. </w:t>
      </w:r>
      <w:r w:rsidRPr="00DC04E6">
        <w:rPr>
          <w:rStyle w:val="Emphasis"/>
          <w:highlight w:val="cyan"/>
        </w:rPr>
        <w:t>foreign policy</w:t>
      </w:r>
      <w:r w:rsidRPr="00DC04E6">
        <w:rPr>
          <w:highlight w:val="cyan"/>
          <w:u w:val="single"/>
        </w:rPr>
        <w:t xml:space="preserve"> towards </w:t>
      </w:r>
      <w:r w:rsidRPr="00DC04E6">
        <w:rPr>
          <w:rStyle w:val="Emphasis"/>
          <w:highlight w:val="cyan"/>
        </w:rPr>
        <w:t>Saudi Arabia</w:t>
      </w:r>
      <w:r w:rsidRPr="00DC04E6">
        <w:rPr>
          <w:highlight w:val="cyan"/>
          <w:u w:val="single"/>
        </w:rPr>
        <w:t xml:space="preserve"> and </w:t>
      </w:r>
      <w:r w:rsidRPr="00DC04E6">
        <w:rPr>
          <w:rStyle w:val="Emphasis"/>
          <w:highlight w:val="cyan"/>
        </w:rPr>
        <w:t>Iran</w:t>
      </w:r>
      <w:r w:rsidRPr="00DC04E6">
        <w:rPr>
          <w:sz w:val="16"/>
          <w:highlight w:val="cyan"/>
        </w:rPr>
        <w:t xml:space="preserve">. </w:t>
      </w:r>
      <w:r w:rsidRPr="00DC04E6">
        <w:rPr>
          <w:highlight w:val="cyan"/>
          <w:u w:val="single"/>
        </w:rPr>
        <w:t xml:space="preserve">The </w:t>
      </w:r>
      <w:r w:rsidRPr="00DC04E6">
        <w:rPr>
          <w:rStyle w:val="Emphasis"/>
          <w:highlight w:val="cyan"/>
        </w:rPr>
        <w:t>shale</w:t>
      </w:r>
      <w:r w:rsidRPr="00DC04E6">
        <w:rPr>
          <w:highlight w:val="cyan"/>
          <w:u w:val="single"/>
        </w:rPr>
        <w:t xml:space="preserve"> revolution</w:t>
      </w:r>
      <w:r w:rsidRPr="00936B9C">
        <w:rPr>
          <w:u w:val="single"/>
        </w:rPr>
        <w:t xml:space="preserve"> has </w:t>
      </w:r>
      <w:r w:rsidRPr="00DC04E6">
        <w:rPr>
          <w:rStyle w:val="Emphasis"/>
          <w:highlight w:val="cyan"/>
        </w:rPr>
        <w:t>significantly reduced</w:t>
      </w:r>
      <w:r w:rsidRPr="00936B9C">
        <w:rPr>
          <w:u w:val="single"/>
        </w:rPr>
        <w:t xml:space="preserve"> U.S. </w:t>
      </w:r>
      <w:r w:rsidRPr="00DC04E6">
        <w:rPr>
          <w:rStyle w:val="Emphasis"/>
          <w:highlight w:val="cyan"/>
        </w:rPr>
        <w:t>dependence</w:t>
      </w:r>
      <w:r w:rsidRPr="00DC04E6">
        <w:rPr>
          <w:highlight w:val="cyan"/>
          <w:u w:val="single"/>
        </w:rPr>
        <w:t xml:space="preserve"> on </w:t>
      </w:r>
      <w:r w:rsidRPr="00DC04E6">
        <w:rPr>
          <w:rStyle w:val="Emphasis"/>
          <w:highlight w:val="cyan"/>
        </w:rPr>
        <w:t>oil imports</w:t>
      </w:r>
      <w:r w:rsidRPr="00936B9C">
        <w:rPr>
          <w:sz w:val="16"/>
        </w:rPr>
        <w:t xml:space="preserve">. </w:t>
      </w:r>
      <w:r w:rsidRPr="00936B9C">
        <w:rPr>
          <w:u w:val="single"/>
        </w:rPr>
        <w:t>With</w:t>
      </w:r>
      <w:r w:rsidRPr="00DC04E6">
        <w:rPr>
          <w:highlight w:val="cyan"/>
          <w:u w:val="single"/>
        </w:rPr>
        <w:t>in</w:t>
      </w:r>
      <w:r w:rsidRPr="00936B9C">
        <w:rPr>
          <w:u w:val="single"/>
        </w:rPr>
        <w:t xml:space="preserve"> only </w:t>
      </w:r>
      <w:r w:rsidRPr="00DC04E6">
        <w:rPr>
          <w:rStyle w:val="Emphasis"/>
          <w:highlight w:val="cyan"/>
        </w:rPr>
        <w:t>eight months</w:t>
      </w:r>
      <w:r w:rsidRPr="00936B9C">
        <w:rPr>
          <w:sz w:val="16"/>
        </w:rPr>
        <w:t xml:space="preserve"> in 2014, </w:t>
      </w:r>
      <w:r w:rsidRPr="00DC04E6">
        <w:rPr>
          <w:rStyle w:val="Emphasis"/>
          <w:highlight w:val="cyan"/>
        </w:rPr>
        <w:t>Saudi oil exports</w:t>
      </w:r>
      <w:r w:rsidRPr="00DC04E6">
        <w:rPr>
          <w:highlight w:val="cyan"/>
          <w:u w:val="single"/>
        </w:rPr>
        <w:t xml:space="preserve"> to the </w:t>
      </w:r>
      <w:r w:rsidRPr="00DC04E6">
        <w:rPr>
          <w:rStyle w:val="Emphasis"/>
          <w:highlight w:val="cyan"/>
        </w:rPr>
        <w:t>U</w:t>
      </w:r>
      <w:r w:rsidRPr="00936B9C">
        <w:rPr>
          <w:u w:val="single"/>
        </w:rPr>
        <w:t xml:space="preserve">nited </w:t>
      </w:r>
      <w:r w:rsidRPr="00DC04E6">
        <w:rPr>
          <w:rStyle w:val="Emphasis"/>
          <w:highlight w:val="cyan"/>
        </w:rPr>
        <w:t>S</w:t>
      </w:r>
      <w:r w:rsidRPr="00DC04E6">
        <w:rPr>
          <w:u w:val="single"/>
        </w:rPr>
        <w:t>t</w:t>
      </w:r>
      <w:r w:rsidRPr="00936B9C">
        <w:rPr>
          <w:u w:val="single"/>
        </w:rPr>
        <w:t xml:space="preserve">ates </w:t>
      </w:r>
      <w:r w:rsidRPr="00DC04E6">
        <w:rPr>
          <w:rStyle w:val="Emphasis"/>
          <w:highlight w:val="cyan"/>
        </w:rPr>
        <w:t>halved</w:t>
      </w:r>
      <w:r w:rsidRPr="00936B9C">
        <w:rPr>
          <w:sz w:val="16"/>
        </w:rPr>
        <w:t xml:space="preserve">. Today, </w:t>
      </w:r>
      <w:r w:rsidRPr="00936B9C">
        <w:rPr>
          <w:u w:val="single"/>
        </w:rPr>
        <w:t>Washington has no reason to continue its commitment to an alliance that destroys America’s international credibility</w:t>
      </w:r>
      <w:r w:rsidRPr="00936B9C">
        <w:rPr>
          <w:sz w:val="16"/>
        </w:rPr>
        <w:t xml:space="preserve"> as a supporter of human rights.</w:t>
      </w:r>
    </w:p>
    <w:p w14:paraId="5BC08B6A" w14:textId="77777777" w:rsidR="002F354F" w:rsidRPr="00936B9C" w:rsidRDefault="002F354F" w:rsidP="002F354F">
      <w:pPr>
        <w:rPr>
          <w:sz w:val="16"/>
        </w:rPr>
      </w:pPr>
      <w:r w:rsidRPr="00936B9C">
        <w:rPr>
          <w:sz w:val="16"/>
        </w:rPr>
        <w:t>In an ideal world, the United States would not have to interact with regimes like Saudi Arabia’s or Iran’s. However, in order to defend its interests in the Middle East, America should engage with both without antagonizing either. From 1969 to 1979, the United States pursued a “two-pillar strategy” in the Middle East, relying on both Iran and Saudi Arabia to uphold order throughout the Middle East. Today, America should return to a similar balancing strategy.</w:t>
      </w:r>
    </w:p>
    <w:p w14:paraId="04B143F8" w14:textId="77777777" w:rsidR="002F354F" w:rsidRPr="00CC1E4F" w:rsidRDefault="002F354F" w:rsidP="002F354F">
      <w:pPr>
        <w:rPr>
          <w:sz w:val="16"/>
        </w:rPr>
      </w:pPr>
      <w:r w:rsidRPr="00DC04E6">
        <w:rPr>
          <w:rStyle w:val="Emphasis"/>
          <w:highlight w:val="cyan"/>
        </w:rPr>
        <w:t>Without</w:t>
      </w:r>
      <w:r w:rsidRPr="00DC04E6">
        <w:rPr>
          <w:highlight w:val="cyan"/>
          <w:u w:val="single"/>
        </w:rPr>
        <w:t xml:space="preserve"> an </w:t>
      </w:r>
      <w:r w:rsidRPr="00DC04E6">
        <w:rPr>
          <w:rStyle w:val="Emphasis"/>
          <w:highlight w:val="cyan"/>
        </w:rPr>
        <w:t>American blank check</w:t>
      </w:r>
      <w:r w:rsidRPr="00936B9C">
        <w:rPr>
          <w:u w:val="single"/>
        </w:rPr>
        <w:t xml:space="preserve">, the </w:t>
      </w:r>
      <w:r w:rsidRPr="00DC04E6">
        <w:rPr>
          <w:rStyle w:val="Emphasis"/>
          <w:highlight w:val="cyan"/>
        </w:rPr>
        <w:t>Saudis</w:t>
      </w:r>
      <w:r w:rsidRPr="00DC04E6">
        <w:rPr>
          <w:highlight w:val="cyan"/>
          <w:u w:val="single"/>
        </w:rPr>
        <w:t xml:space="preserve"> will</w:t>
      </w:r>
      <w:r w:rsidRPr="00936B9C">
        <w:rPr>
          <w:u w:val="single"/>
        </w:rPr>
        <w:t xml:space="preserve"> likely </w:t>
      </w:r>
      <w:r w:rsidRPr="00DC04E6">
        <w:rPr>
          <w:rStyle w:val="Emphasis"/>
          <w:highlight w:val="cyan"/>
        </w:rPr>
        <w:t>think twice</w:t>
      </w:r>
      <w:r w:rsidRPr="00DC04E6">
        <w:rPr>
          <w:highlight w:val="cyan"/>
          <w:u w:val="single"/>
        </w:rPr>
        <w:t xml:space="preserve"> before </w:t>
      </w:r>
      <w:r w:rsidRPr="00DC04E6">
        <w:rPr>
          <w:rStyle w:val="Emphasis"/>
          <w:highlight w:val="cyan"/>
        </w:rPr>
        <w:t>invading</w:t>
      </w:r>
      <w:r w:rsidRPr="00936B9C">
        <w:rPr>
          <w:u w:val="single"/>
        </w:rPr>
        <w:t xml:space="preserve"> and </w:t>
      </w:r>
      <w:r w:rsidRPr="00936B9C">
        <w:rPr>
          <w:rStyle w:val="Emphasis"/>
        </w:rPr>
        <w:t>bullying</w:t>
      </w:r>
      <w:r w:rsidRPr="00936B9C">
        <w:rPr>
          <w:u w:val="single"/>
        </w:rPr>
        <w:t xml:space="preserve"> their </w:t>
      </w:r>
      <w:r w:rsidRPr="00DC04E6">
        <w:rPr>
          <w:rStyle w:val="Emphasis"/>
          <w:highlight w:val="cyan"/>
        </w:rPr>
        <w:t>neighboring countries</w:t>
      </w:r>
      <w:r w:rsidRPr="00DC04E6">
        <w:rPr>
          <w:highlight w:val="cyan"/>
          <w:u w:val="single"/>
        </w:rPr>
        <w:t xml:space="preserve"> and </w:t>
      </w:r>
      <w:r w:rsidRPr="00DC04E6">
        <w:rPr>
          <w:rStyle w:val="Emphasis"/>
          <w:highlight w:val="cyan"/>
        </w:rPr>
        <w:t>arming</w:t>
      </w:r>
      <w:r w:rsidRPr="00936B9C">
        <w:rPr>
          <w:u w:val="single"/>
        </w:rPr>
        <w:t xml:space="preserve"> radical </w:t>
      </w:r>
      <w:r w:rsidRPr="00DC04E6">
        <w:rPr>
          <w:rStyle w:val="Emphasis"/>
          <w:highlight w:val="cyan"/>
        </w:rPr>
        <w:t>terrorists</w:t>
      </w:r>
      <w:r w:rsidRPr="00936B9C">
        <w:rPr>
          <w:sz w:val="16"/>
        </w:rPr>
        <w:t xml:space="preserve">. At the same time, </w:t>
      </w:r>
      <w:r w:rsidRPr="00DC04E6">
        <w:rPr>
          <w:rStyle w:val="Emphasis"/>
          <w:highlight w:val="cyan"/>
        </w:rPr>
        <w:t>assuaging Iran’s fears</w:t>
      </w:r>
      <w:r w:rsidRPr="00DC04E6">
        <w:rPr>
          <w:highlight w:val="cyan"/>
          <w:u w:val="single"/>
        </w:rPr>
        <w:t xml:space="preserve"> about</w:t>
      </w:r>
      <w:r w:rsidRPr="00936B9C">
        <w:rPr>
          <w:u w:val="single"/>
        </w:rPr>
        <w:t xml:space="preserve"> drastic </w:t>
      </w:r>
      <w:r w:rsidRPr="00DC04E6">
        <w:rPr>
          <w:highlight w:val="cyan"/>
          <w:u w:val="single"/>
        </w:rPr>
        <w:t>American intervention might allow Iran to shift</w:t>
      </w:r>
      <w:r w:rsidRPr="00936B9C">
        <w:rPr>
          <w:u w:val="single"/>
        </w:rPr>
        <w:t xml:space="preserve"> away </w:t>
      </w:r>
      <w:r w:rsidRPr="00DC04E6">
        <w:rPr>
          <w:highlight w:val="cyan"/>
          <w:u w:val="single"/>
        </w:rPr>
        <w:t>from</w:t>
      </w:r>
      <w:r w:rsidRPr="00936B9C">
        <w:rPr>
          <w:u w:val="single"/>
        </w:rPr>
        <w:t xml:space="preserve"> its continued </w:t>
      </w:r>
      <w:r w:rsidRPr="00DC04E6">
        <w:rPr>
          <w:highlight w:val="cyan"/>
          <w:u w:val="single"/>
        </w:rPr>
        <w:t>reliance</w:t>
      </w:r>
      <w:r w:rsidRPr="00936B9C">
        <w:rPr>
          <w:u w:val="single"/>
        </w:rPr>
        <w:t xml:space="preserve"> up</w:t>
      </w:r>
      <w:r w:rsidRPr="00DC04E6">
        <w:rPr>
          <w:highlight w:val="cyan"/>
          <w:u w:val="single"/>
        </w:rPr>
        <w:t>on</w:t>
      </w:r>
      <w:r w:rsidRPr="00936B9C">
        <w:rPr>
          <w:u w:val="single"/>
        </w:rPr>
        <w:t xml:space="preserve"> </w:t>
      </w:r>
      <w:r w:rsidRPr="00DC04E6">
        <w:rPr>
          <w:highlight w:val="cyan"/>
          <w:u w:val="single"/>
        </w:rPr>
        <w:t>Hezbollah</w:t>
      </w:r>
      <w:r w:rsidRPr="00936B9C">
        <w:rPr>
          <w:u w:val="single"/>
        </w:rPr>
        <w:t>, Assad, and Shia militias in Iraq</w:t>
      </w:r>
      <w:r w:rsidRPr="00936B9C">
        <w:rPr>
          <w:sz w:val="16"/>
        </w:rPr>
        <w:t xml:space="preserve">. </w:t>
      </w:r>
      <w:r w:rsidRPr="00DC04E6">
        <w:rPr>
          <w:highlight w:val="cyan"/>
          <w:u w:val="single"/>
        </w:rPr>
        <w:t xml:space="preserve">By </w:t>
      </w:r>
      <w:r w:rsidRPr="00DC04E6">
        <w:rPr>
          <w:rStyle w:val="Emphasis"/>
          <w:highlight w:val="cyan"/>
        </w:rPr>
        <w:t>forcing Iran and Saudi Arabia</w:t>
      </w:r>
      <w:r w:rsidRPr="00DC04E6">
        <w:rPr>
          <w:highlight w:val="cyan"/>
          <w:u w:val="single"/>
        </w:rPr>
        <w:t xml:space="preserve"> to the </w:t>
      </w:r>
      <w:r w:rsidRPr="00DC04E6">
        <w:rPr>
          <w:rStyle w:val="Emphasis"/>
          <w:highlight w:val="cyan"/>
        </w:rPr>
        <w:t>negotiation table</w:t>
      </w:r>
      <w:r w:rsidRPr="00DC04E6">
        <w:rPr>
          <w:sz w:val="16"/>
          <w:highlight w:val="cyan"/>
        </w:rPr>
        <w:t xml:space="preserve">, </w:t>
      </w:r>
      <w:r w:rsidRPr="00DC04E6">
        <w:rPr>
          <w:highlight w:val="cyan"/>
          <w:u w:val="single"/>
        </w:rPr>
        <w:t>Trump could</w:t>
      </w:r>
      <w:r w:rsidRPr="00DC04E6">
        <w:rPr>
          <w:u w:val="single"/>
        </w:rPr>
        <w:t xml:space="preserve"> bring an </w:t>
      </w:r>
      <w:r w:rsidRPr="00DC04E6">
        <w:rPr>
          <w:rStyle w:val="Emphasis"/>
          <w:highlight w:val="cyan"/>
        </w:rPr>
        <w:t>end</w:t>
      </w:r>
      <w:r w:rsidRPr="00DC04E6">
        <w:rPr>
          <w:highlight w:val="cyan"/>
          <w:u w:val="single"/>
        </w:rPr>
        <w:t xml:space="preserve"> to </w:t>
      </w:r>
      <w:r w:rsidRPr="00DC04E6">
        <w:rPr>
          <w:rStyle w:val="Emphasis"/>
          <w:highlight w:val="cyan"/>
        </w:rPr>
        <w:t>conflicts in Yemen</w:t>
      </w:r>
      <w:r w:rsidRPr="00936B9C">
        <w:rPr>
          <w:sz w:val="16"/>
        </w:rPr>
        <w:t xml:space="preserve"> and Syria and the Qatar blockade.</w:t>
      </w:r>
    </w:p>
    <w:p w14:paraId="1F892822" w14:textId="77777777" w:rsidR="002F354F" w:rsidRPr="00325C50" w:rsidRDefault="002F354F" w:rsidP="002F354F">
      <w:pPr>
        <w:pStyle w:val="Heading4"/>
      </w:pPr>
      <w:r>
        <w:t>Scenario 2 – Russia</w:t>
      </w:r>
    </w:p>
    <w:p w14:paraId="6BD56C2D" w14:textId="77777777" w:rsidR="002F354F" w:rsidRPr="0049519F" w:rsidRDefault="002F354F" w:rsidP="002F354F">
      <w:pPr>
        <w:pStyle w:val="Heading4"/>
        <w:rPr>
          <w:u w:val="single"/>
        </w:rPr>
      </w:pPr>
      <w:r>
        <w:rPr>
          <w:u w:val="single"/>
        </w:rPr>
        <w:t>Russia</w:t>
      </w:r>
      <w:r>
        <w:t xml:space="preserve"> will use </w:t>
      </w:r>
      <w:r>
        <w:rPr>
          <w:u w:val="single"/>
        </w:rPr>
        <w:t>indefinite Yemen conflict</w:t>
      </w:r>
      <w:r>
        <w:t xml:space="preserve"> to </w:t>
      </w:r>
      <w:r>
        <w:rPr>
          <w:u w:val="single"/>
        </w:rPr>
        <w:t>expand Middle East influence</w:t>
      </w:r>
      <w:r>
        <w:t xml:space="preserve"> – causes </w:t>
      </w:r>
      <w:r>
        <w:rPr>
          <w:u w:val="single"/>
        </w:rPr>
        <w:t>Russian basing</w:t>
      </w:r>
    </w:p>
    <w:p w14:paraId="75A3F3A7" w14:textId="77777777" w:rsidR="002F354F" w:rsidRPr="009103A7" w:rsidRDefault="002F354F" w:rsidP="002F354F">
      <w:r w:rsidRPr="00393A51">
        <w:rPr>
          <w:rStyle w:val="Style13ptBold"/>
        </w:rPr>
        <w:t>Fenton-Harvey 18</w:t>
      </w:r>
      <w:r w:rsidRPr="009103A7">
        <w:t xml:space="preserve"> [Jonathan Fenton-Harvey is a journalist and researcher who focuses on conflict, geopolitics and humanitarian issues in the Middle East and North Africa. Russia's deadly game in Yemen. March 6, 2018. https://www.alaraby.co.uk/english/indepth/2018/3/6/Russias-deadly-game-in-Yemen</w:t>
      </w:r>
      <w:r>
        <w:t>]</w:t>
      </w:r>
    </w:p>
    <w:p w14:paraId="2DC750DE" w14:textId="77777777" w:rsidR="002F354F" w:rsidRPr="009103A7" w:rsidRDefault="002F354F" w:rsidP="002F354F">
      <w:pPr>
        <w:rPr>
          <w:sz w:val="16"/>
        </w:rPr>
      </w:pPr>
      <w:r w:rsidRPr="001C2374">
        <w:rPr>
          <w:highlight w:val="cyan"/>
          <w:u w:val="single"/>
        </w:rPr>
        <w:t>Yemen's war</w:t>
      </w:r>
      <w:r w:rsidRPr="009103A7">
        <w:rPr>
          <w:u w:val="single"/>
        </w:rPr>
        <w:t xml:space="preserve"> has raged for three years and </w:t>
      </w:r>
      <w:r w:rsidRPr="001C2374">
        <w:rPr>
          <w:highlight w:val="cyan"/>
          <w:u w:val="single"/>
        </w:rPr>
        <w:t xml:space="preserve">shows </w:t>
      </w:r>
      <w:r w:rsidRPr="001C2374">
        <w:rPr>
          <w:rStyle w:val="Emphasis"/>
          <w:highlight w:val="cyan"/>
        </w:rPr>
        <w:t>no</w:t>
      </w:r>
      <w:r w:rsidRPr="009103A7">
        <w:rPr>
          <w:sz w:val="16"/>
        </w:rPr>
        <w:t xml:space="preserve"> immediate </w:t>
      </w:r>
      <w:r w:rsidRPr="001C2374">
        <w:rPr>
          <w:rStyle w:val="Emphasis"/>
          <w:highlight w:val="cyan"/>
        </w:rPr>
        <w:t>sign</w:t>
      </w:r>
      <w:r w:rsidRPr="001C2374">
        <w:rPr>
          <w:sz w:val="16"/>
          <w:highlight w:val="cyan"/>
        </w:rPr>
        <w:t xml:space="preserve"> </w:t>
      </w:r>
      <w:r w:rsidRPr="001C2374">
        <w:rPr>
          <w:highlight w:val="cyan"/>
          <w:u w:val="single"/>
        </w:rPr>
        <w:t xml:space="preserve">of </w:t>
      </w:r>
      <w:r w:rsidRPr="001C2374">
        <w:rPr>
          <w:rStyle w:val="Emphasis"/>
          <w:highlight w:val="cyan"/>
        </w:rPr>
        <w:t>ending</w:t>
      </w:r>
      <w:r w:rsidRPr="009103A7">
        <w:rPr>
          <w:sz w:val="16"/>
        </w:rPr>
        <w:t>. Warring factions have done little to gain ground over the other and, after more than 10,000 deaths and an astronomical humanitarian crisis, the conflicting parties are fighting a protracted stalemate within an increasingly destroyed country.</w:t>
      </w:r>
    </w:p>
    <w:p w14:paraId="52763096" w14:textId="77777777" w:rsidR="002F354F" w:rsidRPr="009103A7" w:rsidRDefault="002F354F" w:rsidP="002F354F">
      <w:pPr>
        <w:rPr>
          <w:sz w:val="16"/>
        </w:rPr>
      </w:pPr>
      <w:r w:rsidRPr="009103A7">
        <w:rPr>
          <w:sz w:val="16"/>
        </w:rPr>
        <w:t xml:space="preserve">As the war drags on, it is increasingly clear that </w:t>
      </w:r>
      <w:r w:rsidRPr="001C2374">
        <w:rPr>
          <w:rStyle w:val="Emphasis"/>
          <w:highlight w:val="cyan"/>
        </w:rPr>
        <w:t>no military solution</w:t>
      </w:r>
      <w:r w:rsidRPr="001C2374">
        <w:rPr>
          <w:highlight w:val="cyan"/>
          <w:u w:val="single"/>
        </w:rPr>
        <w:t xml:space="preserve"> can end the conflict</w:t>
      </w:r>
      <w:r w:rsidRPr="009103A7">
        <w:rPr>
          <w:sz w:val="16"/>
        </w:rPr>
        <w:t xml:space="preserve">. </w:t>
      </w:r>
      <w:r w:rsidRPr="001C2374">
        <w:rPr>
          <w:rStyle w:val="Emphasis"/>
          <w:highlight w:val="cyan"/>
        </w:rPr>
        <w:t>Only diplomacy</w:t>
      </w:r>
      <w:r w:rsidRPr="001C2374">
        <w:rPr>
          <w:sz w:val="16"/>
          <w:highlight w:val="cyan"/>
        </w:rPr>
        <w:t xml:space="preserve"> </w:t>
      </w:r>
      <w:r w:rsidRPr="001C2374">
        <w:rPr>
          <w:highlight w:val="cyan"/>
          <w:u w:val="single"/>
        </w:rPr>
        <w:t>can achieve this</w:t>
      </w:r>
      <w:r w:rsidRPr="009103A7">
        <w:rPr>
          <w:sz w:val="16"/>
        </w:rPr>
        <w:t xml:space="preserve">. Yet </w:t>
      </w:r>
      <w:r w:rsidRPr="001C2374">
        <w:rPr>
          <w:highlight w:val="cyan"/>
          <w:u w:val="single"/>
        </w:rPr>
        <w:t>no</w:t>
      </w:r>
      <w:r w:rsidRPr="009103A7">
        <w:rPr>
          <w:u w:val="single"/>
        </w:rPr>
        <w:t xml:space="preserve"> single </w:t>
      </w:r>
      <w:r w:rsidRPr="001C2374">
        <w:rPr>
          <w:highlight w:val="cyan"/>
          <w:u w:val="single"/>
        </w:rPr>
        <w:t>power has</w:t>
      </w:r>
      <w:r w:rsidRPr="009103A7">
        <w:rPr>
          <w:u w:val="single"/>
        </w:rPr>
        <w:t xml:space="preserve"> yet </w:t>
      </w:r>
      <w:r w:rsidRPr="001C2374">
        <w:rPr>
          <w:highlight w:val="cyan"/>
          <w:u w:val="single"/>
        </w:rPr>
        <w:t>acted</w:t>
      </w:r>
      <w:r w:rsidRPr="009103A7">
        <w:rPr>
          <w:u w:val="single"/>
        </w:rPr>
        <w:t xml:space="preserve"> to facilitate this</w:t>
      </w:r>
      <w:r w:rsidRPr="009103A7">
        <w:rPr>
          <w:sz w:val="16"/>
        </w:rPr>
        <w:t>.</w:t>
      </w:r>
    </w:p>
    <w:p w14:paraId="1B32BF77" w14:textId="77777777" w:rsidR="002F354F" w:rsidRPr="009103A7" w:rsidRDefault="002F354F" w:rsidP="002F354F">
      <w:pPr>
        <w:rPr>
          <w:sz w:val="16"/>
        </w:rPr>
      </w:pPr>
      <w:r w:rsidRPr="009103A7">
        <w:rPr>
          <w:sz w:val="16"/>
        </w:rPr>
        <w:t>Will Picard, executive director of the Yemen Peace Project, claims that outside powers responsible for stoking the conflict - including the UK and the US - have neglected their responsibilities for making peace.</w:t>
      </w:r>
    </w:p>
    <w:p w14:paraId="04E7EAF6" w14:textId="77777777" w:rsidR="002F354F" w:rsidRPr="009103A7" w:rsidRDefault="002F354F" w:rsidP="002F354F">
      <w:pPr>
        <w:rPr>
          <w:sz w:val="16"/>
        </w:rPr>
      </w:pPr>
      <w:r w:rsidRPr="009103A7">
        <w:rPr>
          <w:sz w:val="16"/>
        </w:rPr>
        <w:t xml:space="preserve">"That none of these actors are doing any of these things tells us everything we need to know about how serious they are about peace, and how little they care about the Yemeni people," said Picard. </w:t>
      </w:r>
    </w:p>
    <w:p w14:paraId="502D91B8" w14:textId="77777777" w:rsidR="002F354F" w:rsidRPr="009103A7" w:rsidRDefault="002F354F" w:rsidP="002F354F">
      <w:pPr>
        <w:rPr>
          <w:sz w:val="16"/>
        </w:rPr>
      </w:pPr>
      <w:r w:rsidRPr="009103A7">
        <w:rPr>
          <w:sz w:val="16"/>
        </w:rPr>
        <w:t>With Saudi Arabia's Crown Prince Mohammad bin Salman's travels to Britain and the United States this month, the Washington Institute claimed that it will be a priority of Western leaders to address the coalition's actions in Yemen, and push the kingdom to change course.</w:t>
      </w:r>
    </w:p>
    <w:p w14:paraId="7F3C1C14" w14:textId="77777777" w:rsidR="002F354F" w:rsidRPr="009103A7" w:rsidRDefault="002F354F" w:rsidP="002F354F">
      <w:pPr>
        <w:rPr>
          <w:sz w:val="16"/>
        </w:rPr>
      </w:pPr>
      <w:r w:rsidRPr="009103A7">
        <w:rPr>
          <w:sz w:val="16"/>
        </w:rPr>
        <w:t>Yet given the impunity given to the coalition by both nations, with Britain reportedly increasing weapons sales and blocking UN investigations into Yemen, there is little reason to believe either will make peacemaking in Yemen a priority.</w:t>
      </w:r>
    </w:p>
    <w:p w14:paraId="400E1C1C" w14:textId="77777777" w:rsidR="002F354F" w:rsidRPr="009103A7" w:rsidRDefault="002F354F" w:rsidP="002F354F">
      <w:pPr>
        <w:rPr>
          <w:sz w:val="16"/>
        </w:rPr>
      </w:pPr>
      <w:r w:rsidRPr="001C2374">
        <w:rPr>
          <w:highlight w:val="cyan"/>
          <w:u w:val="single"/>
        </w:rPr>
        <w:t xml:space="preserve">That </w:t>
      </w:r>
      <w:r w:rsidRPr="001C2374">
        <w:rPr>
          <w:rStyle w:val="Emphasis"/>
          <w:highlight w:val="cyan"/>
        </w:rPr>
        <w:t>no global power</w:t>
      </w:r>
      <w:r w:rsidRPr="001C2374">
        <w:rPr>
          <w:highlight w:val="cyan"/>
          <w:u w:val="single"/>
        </w:rPr>
        <w:t xml:space="preserve"> has </w:t>
      </w:r>
      <w:r w:rsidRPr="001C2374">
        <w:rPr>
          <w:rStyle w:val="Emphasis"/>
          <w:highlight w:val="cyan"/>
        </w:rPr>
        <w:t>tried</w:t>
      </w:r>
      <w:r w:rsidRPr="001C2374">
        <w:rPr>
          <w:highlight w:val="cyan"/>
          <w:u w:val="single"/>
        </w:rPr>
        <w:t xml:space="preserve"> to </w:t>
      </w:r>
      <w:r w:rsidRPr="001C2374">
        <w:rPr>
          <w:rStyle w:val="Emphasis"/>
          <w:highlight w:val="cyan"/>
        </w:rPr>
        <w:t>restore peace</w:t>
      </w:r>
      <w:r w:rsidRPr="009103A7">
        <w:rPr>
          <w:u w:val="single"/>
        </w:rPr>
        <w:t xml:space="preserve"> has </w:t>
      </w:r>
      <w:r w:rsidRPr="001C2374">
        <w:rPr>
          <w:rStyle w:val="Emphasis"/>
          <w:highlight w:val="cyan"/>
        </w:rPr>
        <w:t>left a void</w:t>
      </w:r>
      <w:r w:rsidRPr="001C2374">
        <w:rPr>
          <w:highlight w:val="cyan"/>
          <w:u w:val="single"/>
        </w:rPr>
        <w:t xml:space="preserve">, which </w:t>
      </w:r>
      <w:r w:rsidRPr="001C2374">
        <w:rPr>
          <w:rStyle w:val="Emphasis"/>
          <w:highlight w:val="cyan"/>
        </w:rPr>
        <w:t>Russia</w:t>
      </w:r>
      <w:r w:rsidRPr="001C2374">
        <w:rPr>
          <w:highlight w:val="cyan"/>
          <w:u w:val="single"/>
        </w:rPr>
        <w:t xml:space="preserve"> appears to be </w:t>
      </w:r>
      <w:r w:rsidRPr="001C2374">
        <w:rPr>
          <w:rStyle w:val="Emphasis"/>
          <w:highlight w:val="cyan"/>
        </w:rPr>
        <w:t>looking to fill</w:t>
      </w:r>
      <w:r w:rsidRPr="009103A7">
        <w:rPr>
          <w:sz w:val="16"/>
        </w:rPr>
        <w:t xml:space="preserve">. </w:t>
      </w:r>
      <w:r w:rsidRPr="009103A7">
        <w:rPr>
          <w:u w:val="single"/>
        </w:rPr>
        <w:t>Early</w:t>
      </w:r>
      <w:r w:rsidRPr="009103A7">
        <w:rPr>
          <w:sz w:val="16"/>
        </w:rPr>
        <w:t xml:space="preserve"> on </w:t>
      </w:r>
      <w:r w:rsidRPr="009103A7">
        <w:rPr>
          <w:u w:val="single"/>
        </w:rPr>
        <w:t>in</w:t>
      </w:r>
      <w:r w:rsidRPr="009103A7">
        <w:rPr>
          <w:sz w:val="16"/>
        </w:rPr>
        <w:t xml:space="preserve"> the </w:t>
      </w:r>
      <w:r w:rsidRPr="009103A7">
        <w:rPr>
          <w:u w:val="single"/>
        </w:rPr>
        <w:t>conflict</w:t>
      </w:r>
      <w:r w:rsidRPr="009103A7">
        <w:rPr>
          <w:sz w:val="16"/>
        </w:rPr>
        <w:t xml:space="preserve">, </w:t>
      </w:r>
      <w:r w:rsidRPr="009103A7">
        <w:rPr>
          <w:u w:val="single"/>
        </w:rPr>
        <w:t>Moscow kept a close eye on Yemen</w:t>
      </w:r>
      <w:r w:rsidRPr="009103A7">
        <w:rPr>
          <w:sz w:val="16"/>
        </w:rPr>
        <w:t xml:space="preserve">, </w:t>
      </w:r>
      <w:r w:rsidRPr="009103A7">
        <w:rPr>
          <w:u w:val="single"/>
        </w:rPr>
        <w:t>and positioned</w:t>
      </w:r>
      <w:r w:rsidRPr="009103A7">
        <w:rPr>
          <w:sz w:val="16"/>
        </w:rPr>
        <w:t xml:space="preserve"> itself </w:t>
      </w:r>
      <w:r w:rsidRPr="009103A7">
        <w:rPr>
          <w:u w:val="single"/>
        </w:rPr>
        <w:t>as a</w:t>
      </w:r>
      <w:r w:rsidRPr="009103A7">
        <w:rPr>
          <w:sz w:val="16"/>
        </w:rPr>
        <w:t xml:space="preserve"> potential </w:t>
      </w:r>
      <w:r w:rsidRPr="009103A7">
        <w:rPr>
          <w:rStyle w:val="Emphasis"/>
        </w:rPr>
        <w:t>leading mediator</w:t>
      </w:r>
      <w:r w:rsidRPr="009103A7">
        <w:rPr>
          <w:sz w:val="16"/>
        </w:rPr>
        <w:t xml:space="preserve"> </w:t>
      </w:r>
      <w:r w:rsidRPr="009103A7">
        <w:rPr>
          <w:u w:val="single"/>
        </w:rPr>
        <w:t>in the crisis</w:t>
      </w:r>
      <w:r w:rsidRPr="009103A7">
        <w:rPr>
          <w:sz w:val="16"/>
        </w:rPr>
        <w:t>.</w:t>
      </w:r>
    </w:p>
    <w:p w14:paraId="785926ED" w14:textId="77777777" w:rsidR="002F354F" w:rsidRPr="009103A7" w:rsidRDefault="002F354F" w:rsidP="002F354F">
      <w:pPr>
        <w:rPr>
          <w:sz w:val="16"/>
        </w:rPr>
      </w:pPr>
      <w:r w:rsidRPr="009103A7">
        <w:rPr>
          <w:sz w:val="16"/>
        </w:rPr>
        <w:t>In January, Russian foreign minister Sergei Lavrov stated the need to bring a diplomatic end to Yemen's war.</w:t>
      </w:r>
    </w:p>
    <w:p w14:paraId="0F373A40" w14:textId="77777777" w:rsidR="002F354F" w:rsidRPr="009103A7" w:rsidRDefault="002F354F" w:rsidP="002F354F">
      <w:pPr>
        <w:rPr>
          <w:sz w:val="16"/>
        </w:rPr>
      </w:pPr>
      <w:r w:rsidRPr="009103A7">
        <w:rPr>
          <w:sz w:val="16"/>
        </w:rPr>
        <w:t>"It is essential that the participants in the conflict give up their attempts to solve the existing problems by force," he insisted.</w:t>
      </w:r>
    </w:p>
    <w:p w14:paraId="54C26F4F" w14:textId="77777777" w:rsidR="002F354F" w:rsidRPr="009103A7" w:rsidRDefault="002F354F" w:rsidP="002F354F">
      <w:pPr>
        <w:rPr>
          <w:sz w:val="16"/>
        </w:rPr>
      </w:pPr>
      <w:r w:rsidRPr="009103A7">
        <w:rPr>
          <w:sz w:val="16"/>
        </w:rPr>
        <w:t xml:space="preserve">Moscow would engage with all sides to help the situation "move from a military scenario to a political dialogue", added Lavrov. </w:t>
      </w:r>
    </w:p>
    <w:p w14:paraId="4234FD2B" w14:textId="77777777" w:rsidR="002F354F" w:rsidRPr="009103A7" w:rsidRDefault="002F354F" w:rsidP="002F354F">
      <w:pPr>
        <w:rPr>
          <w:sz w:val="16"/>
        </w:rPr>
      </w:pPr>
      <w:r w:rsidRPr="009103A7">
        <w:rPr>
          <w:sz w:val="16"/>
        </w:rPr>
        <w:t>Lavrov last week called for the international community to encourage more dialogue with all sides, in an interview with The Reporter.</w:t>
      </w:r>
    </w:p>
    <w:p w14:paraId="05E141CD" w14:textId="77777777" w:rsidR="002F354F" w:rsidRPr="009103A7" w:rsidRDefault="002F354F" w:rsidP="002F354F">
      <w:pPr>
        <w:rPr>
          <w:sz w:val="16"/>
        </w:rPr>
      </w:pPr>
      <w:r w:rsidRPr="009103A7">
        <w:rPr>
          <w:sz w:val="16"/>
        </w:rPr>
        <w:t>More significantly, its vetoing of a British-led UN Security Council resolution over Yemen last week - which critics say was too harsh on Iran and the Houthis, and too favourable towards the Saudi-led coalition - shows that Russia is taking a more direct stance on Yemen.</w:t>
      </w:r>
    </w:p>
    <w:p w14:paraId="2DA60D85" w14:textId="77777777" w:rsidR="002F354F" w:rsidRPr="009103A7" w:rsidRDefault="002F354F" w:rsidP="002F354F">
      <w:pPr>
        <w:rPr>
          <w:sz w:val="16"/>
        </w:rPr>
      </w:pPr>
      <w:r w:rsidRPr="009103A7">
        <w:rPr>
          <w:sz w:val="16"/>
        </w:rPr>
        <w:t>It also shows that the West's policies in the Middle East - which in this case have echoed the Saudi line of needing to curtail Iran's influence in Yemen - have once again been foiled by Russia.</w:t>
      </w:r>
    </w:p>
    <w:p w14:paraId="56617C0F" w14:textId="77777777" w:rsidR="002F354F" w:rsidRPr="009103A7" w:rsidRDefault="002F354F" w:rsidP="002F354F">
      <w:pPr>
        <w:rPr>
          <w:sz w:val="16"/>
        </w:rPr>
      </w:pPr>
      <w:r w:rsidRPr="001C2374">
        <w:rPr>
          <w:highlight w:val="cyan"/>
          <w:u w:val="single"/>
        </w:rPr>
        <w:t xml:space="preserve">Russia's </w:t>
      </w:r>
      <w:r w:rsidRPr="001C2374">
        <w:rPr>
          <w:rStyle w:val="Emphasis"/>
          <w:highlight w:val="cyan"/>
        </w:rPr>
        <w:t>stronger position</w:t>
      </w:r>
      <w:r w:rsidRPr="001C2374">
        <w:rPr>
          <w:highlight w:val="cyan"/>
          <w:u w:val="single"/>
        </w:rPr>
        <w:t xml:space="preserve"> in </w:t>
      </w:r>
      <w:r w:rsidRPr="001C2374">
        <w:rPr>
          <w:rStyle w:val="Emphasis"/>
          <w:highlight w:val="cyan"/>
        </w:rPr>
        <w:t>Yemen</w:t>
      </w:r>
      <w:r w:rsidRPr="001C2374">
        <w:rPr>
          <w:highlight w:val="cyan"/>
          <w:u w:val="single"/>
        </w:rPr>
        <w:t xml:space="preserve"> is indicative of</w:t>
      </w:r>
      <w:r w:rsidRPr="009103A7">
        <w:rPr>
          <w:u w:val="single"/>
        </w:rPr>
        <w:t xml:space="preserve"> a </w:t>
      </w:r>
      <w:r w:rsidRPr="001C2374">
        <w:rPr>
          <w:rStyle w:val="Emphasis"/>
          <w:highlight w:val="cyan"/>
        </w:rPr>
        <w:t>shifting power</w:t>
      </w:r>
      <w:r w:rsidRPr="009103A7">
        <w:rPr>
          <w:rStyle w:val="Emphasis"/>
        </w:rPr>
        <w:t xml:space="preserve"> balance</w:t>
      </w:r>
      <w:r w:rsidRPr="009103A7">
        <w:rPr>
          <w:u w:val="single"/>
        </w:rPr>
        <w:t xml:space="preserve"> </w:t>
      </w:r>
      <w:r w:rsidRPr="001C2374">
        <w:rPr>
          <w:highlight w:val="cyan"/>
          <w:u w:val="single"/>
        </w:rPr>
        <w:t xml:space="preserve">in the </w:t>
      </w:r>
      <w:r w:rsidRPr="001C2374">
        <w:rPr>
          <w:rStyle w:val="Emphasis"/>
          <w:highlight w:val="cyan"/>
        </w:rPr>
        <w:t>Middle East</w:t>
      </w:r>
      <w:r w:rsidRPr="009103A7">
        <w:rPr>
          <w:sz w:val="16"/>
        </w:rPr>
        <w:t xml:space="preserve">. Russia has overwhelmingly outmanoeuvred the United States in Syria. Overall, </w:t>
      </w:r>
      <w:r w:rsidRPr="001C2374">
        <w:rPr>
          <w:rStyle w:val="Emphasis"/>
          <w:highlight w:val="cyan"/>
        </w:rPr>
        <w:t>Moscow</w:t>
      </w:r>
      <w:r w:rsidRPr="009103A7">
        <w:rPr>
          <w:rStyle w:val="Emphasis"/>
        </w:rPr>
        <w:t>'s presence</w:t>
      </w:r>
      <w:r w:rsidRPr="009103A7">
        <w:rPr>
          <w:u w:val="single"/>
        </w:rPr>
        <w:t xml:space="preserve"> </w:t>
      </w:r>
      <w:r w:rsidRPr="001C2374">
        <w:rPr>
          <w:highlight w:val="cyan"/>
          <w:u w:val="single"/>
        </w:rPr>
        <w:t xml:space="preserve">is </w:t>
      </w:r>
      <w:r w:rsidRPr="001C2374">
        <w:rPr>
          <w:rStyle w:val="Emphasis"/>
          <w:highlight w:val="cyan"/>
        </w:rPr>
        <w:t>expanding</w:t>
      </w:r>
      <w:r w:rsidRPr="009103A7">
        <w:rPr>
          <w:sz w:val="16"/>
        </w:rPr>
        <w:t>.</w:t>
      </w:r>
    </w:p>
    <w:p w14:paraId="74E135FF" w14:textId="77777777" w:rsidR="002F354F" w:rsidRPr="009103A7" w:rsidRDefault="002F354F" w:rsidP="002F354F">
      <w:pPr>
        <w:rPr>
          <w:sz w:val="16"/>
        </w:rPr>
      </w:pPr>
      <w:r w:rsidRPr="009103A7">
        <w:rPr>
          <w:sz w:val="16"/>
        </w:rPr>
        <w:t xml:space="preserve">Russian President Vladimir </w:t>
      </w:r>
      <w:r w:rsidRPr="001C2374">
        <w:rPr>
          <w:rStyle w:val="Emphasis"/>
          <w:highlight w:val="cyan"/>
        </w:rPr>
        <w:t>Putin</w:t>
      </w:r>
      <w:r w:rsidRPr="009103A7">
        <w:rPr>
          <w:u w:val="single"/>
        </w:rPr>
        <w:t xml:space="preserve"> has shown himself to be an </w:t>
      </w:r>
      <w:r w:rsidRPr="009103A7">
        <w:rPr>
          <w:rStyle w:val="Emphasis"/>
        </w:rPr>
        <w:t>opportunist</w:t>
      </w:r>
      <w:r w:rsidRPr="009103A7">
        <w:rPr>
          <w:sz w:val="16"/>
        </w:rPr>
        <w:t xml:space="preserve"> in the past </w:t>
      </w:r>
      <w:r w:rsidRPr="009103A7">
        <w:rPr>
          <w:u w:val="single"/>
        </w:rPr>
        <w:t xml:space="preserve">and </w:t>
      </w:r>
      <w:r w:rsidRPr="001C2374">
        <w:rPr>
          <w:highlight w:val="cyan"/>
          <w:u w:val="single"/>
        </w:rPr>
        <w:t>would</w:t>
      </w:r>
      <w:r w:rsidRPr="009103A7">
        <w:rPr>
          <w:sz w:val="16"/>
        </w:rPr>
        <w:t xml:space="preserve"> conceivably </w:t>
      </w:r>
      <w:r w:rsidRPr="001C2374">
        <w:rPr>
          <w:rStyle w:val="Emphasis"/>
          <w:highlight w:val="cyan"/>
        </w:rPr>
        <w:t>use Yemen</w:t>
      </w:r>
      <w:r w:rsidRPr="001C2374">
        <w:rPr>
          <w:highlight w:val="cyan"/>
          <w:u w:val="single"/>
        </w:rPr>
        <w:t xml:space="preserve"> to </w:t>
      </w:r>
      <w:r w:rsidRPr="001C2374">
        <w:rPr>
          <w:rStyle w:val="Emphasis"/>
          <w:highlight w:val="cyan"/>
        </w:rPr>
        <w:t>expand</w:t>
      </w:r>
      <w:r w:rsidRPr="009103A7">
        <w:rPr>
          <w:u w:val="single"/>
        </w:rPr>
        <w:t xml:space="preserve"> his own </w:t>
      </w:r>
      <w:r w:rsidRPr="001C2374">
        <w:rPr>
          <w:rStyle w:val="Emphasis"/>
          <w:highlight w:val="cyan"/>
        </w:rPr>
        <w:t>influence</w:t>
      </w:r>
      <w:r w:rsidRPr="009103A7">
        <w:rPr>
          <w:sz w:val="16"/>
        </w:rPr>
        <w:t xml:space="preserve">. </w:t>
      </w:r>
    </w:p>
    <w:p w14:paraId="7EE15CB6" w14:textId="77777777" w:rsidR="002F354F" w:rsidRPr="009103A7" w:rsidRDefault="002F354F" w:rsidP="002F354F">
      <w:pPr>
        <w:rPr>
          <w:sz w:val="16"/>
        </w:rPr>
      </w:pPr>
      <w:r w:rsidRPr="009103A7">
        <w:rPr>
          <w:sz w:val="16"/>
        </w:rPr>
        <w:t xml:space="preserve">Oleg Ozerov, deputy director of the Africa department at Russia's Ministry of Foreign Affairs, believes that </w:t>
      </w:r>
      <w:r w:rsidRPr="001C2374">
        <w:rPr>
          <w:highlight w:val="cyan"/>
          <w:u w:val="single"/>
        </w:rPr>
        <w:t>Russia</w:t>
      </w:r>
      <w:r w:rsidRPr="009103A7">
        <w:rPr>
          <w:u w:val="single"/>
        </w:rPr>
        <w:t xml:space="preserve"> looks to take a </w:t>
      </w:r>
      <w:r w:rsidRPr="009103A7">
        <w:rPr>
          <w:rStyle w:val="Emphasis"/>
        </w:rPr>
        <w:t>stronger stance</w:t>
      </w:r>
      <w:r w:rsidRPr="009103A7">
        <w:rPr>
          <w:u w:val="single"/>
        </w:rPr>
        <w:t xml:space="preserve"> in </w:t>
      </w:r>
      <w:r w:rsidRPr="009103A7">
        <w:rPr>
          <w:rStyle w:val="Emphasis"/>
        </w:rPr>
        <w:t>Yemen</w:t>
      </w:r>
      <w:r w:rsidRPr="009103A7">
        <w:rPr>
          <w:u w:val="single"/>
        </w:rPr>
        <w:t xml:space="preserve"> and </w:t>
      </w:r>
      <w:r w:rsidRPr="001C2374">
        <w:rPr>
          <w:highlight w:val="cyan"/>
          <w:u w:val="single"/>
        </w:rPr>
        <w:t>could</w:t>
      </w:r>
      <w:r w:rsidRPr="009103A7">
        <w:rPr>
          <w:u w:val="single"/>
        </w:rPr>
        <w:t xml:space="preserve"> therefore </w:t>
      </w:r>
      <w:r w:rsidRPr="001C2374">
        <w:rPr>
          <w:rStyle w:val="Emphasis"/>
          <w:highlight w:val="cyan"/>
        </w:rPr>
        <w:t>take responsibility</w:t>
      </w:r>
      <w:r w:rsidRPr="001C2374">
        <w:rPr>
          <w:highlight w:val="cyan"/>
          <w:u w:val="single"/>
        </w:rPr>
        <w:t xml:space="preserve"> in </w:t>
      </w:r>
      <w:r w:rsidRPr="001C2374">
        <w:rPr>
          <w:rStyle w:val="Emphasis"/>
          <w:highlight w:val="cyan"/>
        </w:rPr>
        <w:t>leading negotiations</w:t>
      </w:r>
      <w:r w:rsidRPr="001C2374">
        <w:rPr>
          <w:highlight w:val="cyan"/>
          <w:u w:val="single"/>
        </w:rPr>
        <w:t xml:space="preserve"> to </w:t>
      </w:r>
      <w:r w:rsidRPr="001C2374">
        <w:rPr>
          <w:rStyle w:val="Emphasis"/>
          <w:highlight w:val="cyan"/>
        </w:rPr>
        <w:t>end Yemen's crisis</w:t>
      </w:r>
      <w:r w:rsidRPr="009103A7">
        <w:rPr>
          <w:sz w:val="16"/>
        </w:rPr>
        <w:t xml:space="preserve"> - while involving the West in negotiations too.</w:t>
      </w:r>
    </w:p>
    <w:p w14:paraId="26AEB3AC" w14:textId="77777777" w:rsidR="002F354F" w:rsidRPr="009103A7" w:rsidRDefault="002F354F" w:rsidP="002F354F">
      <w:pPr>
        <w:rPr>
          <w:sz w:val="16"/>
        </w:rPr>
      </w:pPr>
      <w:r w:rsidRPr="009103A7">
        <w:rPr>
          <w:sz w:val="16"/>
        </w:rPr>
        <w:t>It would be easy for Putin; Russia has increasing leverage with Saudi Arabia. Last month, both countries strengthened ties after signing a significant energy deal. This follows the significant rapprochement between Moscow and Riyadh last year, highlighting strengthening bilateral relations.</w:t>
      </w:r>
    </w:p>
    <w:p w14:paraId="172F8336" w14:textId="77777777" w:rsidR="002F354F" w:rsidRPr="009103A7" w:rsidRDefault="002F354F" w:rsidP="002F354F">
      <w:pPr>
        <w:rPr>
          <w:sz w:val="16"/>
        </w:rPr>
      </w:pPr>
      <w:r w:rsidRPr="009103A7">
        <w:rPr>
          <w:sz w:val="16"/>
        </w:rPr>
        <w:t>Meanwhile, Russia has played a balancing act by supporting the Houthis, having in the past abstained from UN resolutions to block weapons transfers to the rebels, while also claiming Houthi rocket fire into Saudi Arabia is a matter of "self-defence". Moscow has also sent aid into Houthi areas, which were neglected by the Saudi-coalition and its backers.</w:t>
      </w:r>
    </w:p>
    <w:p w14:paraId="14C96B2A" w14:textId="77777777" w:rsidR="002F354F" w:rsidRPr="009103A7" w:rsidRDefault="002F354F" w:rsidP="002F354F">
      <w:pPr>
        <w:rPr>
          <w:sz w:val="16"/>
        </w:rPr>
      </w:pPr>
      <w:r w:rsidRPr="009103A7">
        <w:rPr>
          <w:sz w:val="16"/>
        </w:rPr>
        <w:t>All this takes place while Russia ostensibly supports the UN-recognised Hadi government, which is backed by Saudi Arabia. Across the Middle East, Moscow is asserting its dominance, supporting Iran and Syria, while maintaining good relations with Israel.</w:t>
      </w:r>
    </w:p>
    <w:p w14:paraId="0E20D4BF" w14:textId="77777777" w:rsidR="002F354F" w:rsidRPr="009103A7" w:rsidRDefault="002F354F" w:rsidP="002F354F">
      <w:pPr>
        <w:rPr>
          <w:sz w:val="16"/>
        </w:rPr>
      </w:pPr>
      <w:r w:rsidRPr="009103A7">
        <w:rPr>
          <w:sz w:val="16"/>
        </w:rPr>
        <w:t>Moscow is therefore in a better position than several other global powers to bring an end to the crisis.</w:t>
      </w:r>
    </w:p>
    <w:p w14:paraId="1C8E567E" w14:textId="77777777" w:rsidR="002F354F" w:rsidRPr="009103A7" w:rsidRDefault="002F354F" w:rsidP="002F354F">
      <w:pPr>
        <w:rPr>
          <w:sz w:val="16"/>
        </w:rPr>
      </w:pPr>
      <w:r w:rsidRPr="009103A7">
        <w:rPr>
          <w:sz w:val="16"/>
        </w:rPr>
        <w:t>There seems to be a degree of support for a greater Russian presence from some Yemeni factions too - notably among Houthi figures and others including Yahya Mohammed Abdullah Saleh, nephew of deceased Yemeni President Ali Abdullah Saleh. The younger Saleh, head of Yemen's Alliance for Progress and Development Organisation, said he was hopeful that Russia could break Yemen's deadlock and bring peace to the area.</w:t>
      </w:r>
    </w:p>
    <w:p w14:paraId="1B98CE9B" w14:textId="77777777" w:rsidR="002F354F" w:rsidRPr="009103A7" w:rsidRDefault="002F354F" w:rsidP="002F354F">
      <w:pPr>
        <w:rPr>
          <w:sz w:val="16"/>
        </w:rPr>
      </w:pPr>
      <w:r w:rsidRPr="009103A7">
        <w:rPr>
          <w:sz w:val="16"/>
        </w:rPr>
        <w:t>Tracing back the footsteps of history of being a power-broker in the region, analysts remember that the Soviet Union supported South Yemen in the 1960s civil war, while retaining good ties with the North.</w:t>
      </w:r>
    </w:p>
    <w:p w14:paraId="503AD7F0" w14:textId="77777777" w:rsidR="002F354F" w:rsidRPr="009103A7" w:rsidRDefault="002F354F" w:rsidP="002F354F">
      <w:pPr>
        <w:rPr>
          <w:sz w:val="16"/>
        </w:rPr>
      </w:pPr>
      <w:r w:rsidRPr="009103A7">
        <w:rPr>
          <w:sz w:val="16"/>
        </w:rPr>
        <w:t>"Russian leadership has met previously with both Houthi representatives and the Hadi government, so Moscow could conceivably help to facilitate talks," said Picard.</w:t>
      </w:r>
    </w:p>
    <w:p w14:paraId="7C7B04E6" w14:textId="77777777" w:rsidR="002F354F" w:rsidRPr="009103A7" w:rsidRDefault="002F354F" w:rsidP="002F354F">
      <w:pPr>
        <w:rPr>
          <w:sz w:val="16"/>
        </w:rPr>
      </w:pPr>
      <w:r w:rsidRPr="009103A7">
        <w:rPr>
          <w:sz w:val="16"/>
        </w:rPr>
        <w:t xml:space="preserve">"However, </w:t>
      </w:r>
      <w:r w:rsidRPr="001C2374">
        <w:rPr>
          <w:highlight w:val="cyan"/>
          <w:u w:val="single"/>
        </w:rPr>
        <w:t xml:space="preserve">it's </w:t>
      </w:r>
      <w:r w:rsidRPr="001C2374">
        <w:rPr>
          <w:rStyle w:val="Emphasis"/>
          <w:highlight w:val="cyan"/>
        </w:rPr>
        <w:t>hard to imagine</w:t>
      </w:r>
      <w:r w:rsidRPr="009103A7">
        <w:rPr>
          <w:u w:val="single"/>
        </w:rPr>
        <w:t xml:space="preserve"> that </w:t>
      </w:r>
      <w:r w:rsidRPr="001C2374">
        <w:rPr>
          <w:rStyle w:val="Emphasis"/>
          <w:highlight w:val="cyan"/>
        </w:rPr>
        <w:t>Russia is concerned</w:t>
      </w:r>
      <w:r w:rsidRPr="001C2374">
        <w:rPr>
          <w:highlight w:val="cyan"/>
          <w:u w:val="single"/>
        </w:rPr>
        <w:t xml:space="preserve"> with</w:t>
      </w:r>
      <w:r w:rsidRPr="009103A7">
        <w:rPr>
          <w:u w:val="single"/>
        </w:rPr>
        <w:t xml:space="preserve"> </w:t>
      </w:r>
      <w:r w:rsidRPr="009103A7">
        <w:rPr>
          <w:rStyle w:val="Emphasis"/>
        </w:rPr>
        <w:t xml:space="preserve">making </w:t>
      </w:r>
      <w:r w:rsidRPr="001C2374">
        <w:rPr>
          <w:rStyle w:val="Emphasis"/>
          <w:highlight w:val="cyan"/>
        </w:rPr>
        <w:t>peace</w:t>
      </w:r>
      <w:r w:rsidRPr="009103A7">
        <w:rPr>
          <w:sz w:val="16"/>
        </w:rPr>
        <w:t xml:space="preserve">, and </w:t>
      </w:r>
      <w:r w:rsidRPr="001C2374">
        <w:rPr>
          <w:rStyle w:val="Emphasis"/>
          <w:highlight w:val="cyan"/>
        </w:rPr>
        <w:t>much more likely</w:t>
      </w:r>
      <w:r w:rsidRPr="009103A7">
        <w:rPr>
          <w:u w:val="single"/>
        </w:rPr>
        <w:t xml:space="preserve"> that </w:t>
      </w:r>
      <w:r w:rsidRPr="001C2374">
        <w:rPr>
          <w:highlight w:val="cyan"/>
          <w:u w:val="single"/>
        </w:rPr>
        <w:t>Putin wants to</w:t>
      </w:r>
      <w:r w:rsidRPr="009103A7">
        <w:rPr>
          <w:u w:val="single"/>
        </w:rPr>
        <w:t xml:space="preserve"> find a way to </w:t>
      </w:r>
      <w:r w:rsidRPr="001C2374">
        <w:rPr>
          <w:rStyle w:val="Emphasis"/>
          <w:highlight w:val="cyan"/>
        </w:rPr>
        <w:t>use</w:t>
      </w:r>
      <w:r w:rsidRPr="009103A7">
        <w:rPr>
          <w:rStyle w:val="Emphasis"/>
        </w:rPr>
        <w:t xml:space="preserve"> the </w:t>
      </w:r>
      <w:r w:rsidRPr="001C2374">
        <w:rPr>
          <w:rStyle w:val="Emphasis"/>
          <w:highlight w:val="cyan"/>
        </w:rPr>
        <w:t>chaos</w:t>
      </w:r>
      <w:r w:rsidRPr="009103A7">
        <w:rPr>
          <w:u w:val="single"/>
        </w:rPr>
        <w:t xml:space="preserve"> in Yemen </w:t>
      </w:r>
      <w:r w:rsidRPr="001C2374">
        <w:rPr>
          <w:highlight w:val="cyan"/>
          <w:u w:val="single"/>
        </w:rPr>
        <w:t>to his</w:t>
      </w:r>
      <w:r w:rsidRPr="009103A7">
        <w:rPr>
          <w:u w:val="single"/>
        </w:rPr>
        <w:t xml:space="preserve"> own </w:t>
      </w:r>
      <w:r w:rsidRPr="001C2374">
        <w:rPr>
          <w:rStyle w:val="Emphasis"/>
          <w:highlight w:val="cyan"/>
        </w:rPr>
        <w:t>advantage</w:t>
      </w:r>
      <w:r w:rsidRPr="009103A7">
        <w:rPr>
          <w:sz w:val="16"/>
        </w:rPr>
        <w:t>," he added.</w:t>
      </w:r>
    </w:p>
    <w:p w14:paraId="1677EF48" w14:textId="77777777" w:rsidR="002F354F" w:rsidRPr="009103A7" w:rsidRDefault="002F354F" w:rsidP="002F354F">
      <w:pPr>
        <w:rPr>
          <w:sz w:val="16"/>
        </w:rPr>
      </w:pPr>
      <w:r w:rsidRPr="001C2374">
        <w:rPr>
          <w:highlight w:val="cyan"/>
          <w:u w:val="single"/>
        </w:rPr>
        <w:t xml:space="preserve">There has been talk of </w:t>
      </w:r>
      <w:r w:rsidRPr="001C2374">
        <w:rPr>
          <w:rStyle w:val="Emphasis"/>
          <w:highlight w:val="cyan"/>
        </w:rPr>
        <w:t>Russia</w:t>
      </w:r>
      <w:r w:rsidRPr="001C2374">
        <w:rPr>
          <w:highlight w:val="cyan"/>
          <w:u w:val="single"/>
        </w:rPr>
        <w:t xml:space="preserve"> looking to </w:t>
      </w:r>
      <w:r w:rsidRPr="001C2374">
        <w:rPr>
          <w:rStyle w:val="Emphasis"/>
          <w:highlight w:val="cyan"/>
        </w:rPr>
        <w:t>open</w:t>
      </w:r>
      <w:r w:rsidRPr="009103A7">
        <w:rPr>
          <w:rStyle w:val="Emphasis"/>
        </w:rPr>
        <w:t xml:space="preserve"> military </w:t>
      </w:r>
      <w:r w:rsidRPr="001C2374">
        <w:rPr>
          <w:rStyle w:val="Emphasis"/>
          <w:highlight w:val="cyan"/>
        </w:rPr>
        <w:t>bases</w:t>
      </w:r>
      <w:r w:rsidRPr="001C2374">
        <w:rPr>
          <w:highlight w:val="cyan"/>
          <w:u w:val="single"/>
        </w:rPr>
        <w:t xml:space="preserve"> in </w:t>
      </w:r>
      <w:r w:rsidRPr="001C2374">
        <w:rPr>
          <w:rStyle w:val="Emphasis"/>
          <w:highlight w:val="cyan"/>
        </w:rPr>
        <w:t>Yemen</w:t>
      </w:r>
      <w:r w:rsidRPr="009103A7">
        <w:rPr>
          <w:u w:val="single"/>
        </w:rPr>
        <w:t xml:space="preserve">, while </w:t>
      </w:r>
      <w:r w:rsidRPr="001C2374">
        <w:rPr>
          <w:highlight w:val="cyan"/>
          <w:u w:val="single"/>
        </w:rPr>
        <w:t>Yemeni bases have been opened to Russia</w:t>
      </w:r>
      <w:r w:rsidRPr="009103A7">
        <w:rPr>
          <w:u w:val="single"/>
        </w:rPr>
        <w:t>n access</w:t>
      </w:r>
      <w:r w:rsidRPr="009103A7">
        <w:rPr>
          <w:sz w:val="16"/>
        </w:rPr>
        <w:t xml:space="preserve">. </w:t>
      </w:r>
      <w:r w:rsidRPr="00393A51">
        <w:rPr>
          <w:u w:val="single"/>
        </w:rPr>
        <w:t>Having</w:t>
      </w:r>
      <w:r w:rsidRPr="009103A7">
        <w:rPr>
          <w:u w:val="single"/>
        </w:rPr>
        <w:t xml:space="preserve"> </w:t>
      </w:r>
      <w:r w:rsidRPr="009103A7">
        <w:rPr>
          <w:rStyle w:val="Emphasis"/>
        </w:rPr>
        <w:t xml:space="preserve">strong </w:t>
      </w:r>
      <w:r w:rsidRPr="001C2374">
        <w:rPr>
          <w:rStyle w:val="Emphasis"/>
          <w:highlight w:val="cyan"/>
        </w:rPr>
        <w:t>ties</w:t>
      </w:r>
      <w:r w:rsidRPr="009103A7">
        <w:rPr>
          <w:u w:val="single"/>
        </w:rPr>
        <w:t xml:space="preserve"> with </w:t>
      </w:r>
      <w:r w:rsidRPr="009103A7">
        <w:rPr>
          <w:rStyle w:val="Emphasis"/>
        </w:rPr>
        <w:t xml:space="preserve">factions </w:t>
      </w:r>
      <w:r w:rsidRPr="001C2374">
        <w:rPr>
          <w:rStyle w:val="Emphasis"/>
          <w:highlight w:val="cyan"/>
        </w:rPr>
        <w:t>on the ground</w:t>
      </w:r>
      <w:r w:rsidRPr="009103A7">
        <w:rPr>
          <w:u w:val="single"/>
        </w:rPr>
        <w:t xml:space="preserve"> would </w:t>
      </w:r>
      <w:r w:rsidRPr="001C2374">
        <w:rPr>
          <w:highlight w:val="cyan"/>
          <w:u w:val="single"/>
        </w:rPr>
        <w:t>allow</w:t>
      </w:r>
      <w:r w:rsidRPr="009103A7">
        <w:rPr>
          <w:u w:val="single"/>
        </w:rPr>
        <w:t xml:space="preserve"> for </w:t>
      </w:r>
      <w:r w:rsidRPr="001C2374">
        <w:rPr>
          <w:rStyle w:val="Emphasis"/>
          <w:highlight w:val="cyan"/>
        </w:rPr>
        <w:t>Russian</w:t>
      </w:r>
      <w:r w:rsidRPr="009103A7">
        <w:rPr>
          <w:rStyle w:val="Emphasis"/>
        </w:rPr>
        <w:t xml:space="preserve"> </w:t>
      </w:r>
      <w:r w:rsidRPr="001C2374">
        <w:rPr>
          <w:rStyle w:val="Emphasis"/>
          <w:highlight w:val="cyan"/>
        </w:rPr>
        <w:t>expansion</w:t>
      </w:r>
      <w:r w:rsidRPr="009103A7">
        <w:rPr>
          <w:sz w:val="16"/>
        </w:rPr>
        <w:t>.</w:t>
      </w:r>
    </w:p>
    <w:p w14:paraId="12235D39" w14:textId="77777777" w:rsidR="002F354F" w:rsidRPr="009103A7" w:rsidRDefault="002F354F" w:rsidP="002F354F">
      <w:pPr>
        <w:rPr>
          <w:sz w:val="16"/>
        </w:rPr>
      </w:pPr>
      <w:r w:rsidRPr="009103A7">
        <w:rPr>
          <w:sz w:val="16"/>
        </w:rPr>
        <w:t>Russia could strengthen itself in the region in other ways. Bloomberg recently reported that Saudi Arabia may invest in the Russian S-400 air-defence system, while shifting away from Western suppliers, showing signs of Russia already benefitting from increased influence.</w:t>
      </w:r>
    </w:p>
    <w:p w14:paraId="71BC12CB" w14:textId="77777777" w:rsidR="002F354F" w:rsidRPr="009103A7" w:rsidRDefault="002F354F" w:rsidP="002F354F">
      <w:pPr>
        <w:rPr>
          <w:sz w:val="16"/>
        </w:rPr>
      </w:pPr>
      <w:r w:rsidRPr="001C2374">
        <w:rPr>
          <w:rStyle w:val="Emphasis"/>
          <w:highlight w:val="cyan"/>
        </w:rPr>
        <w:t>Yemen's crises</w:t>
      </w:r>
      <w:r w:rsidRPr="001C2374">
        <w:rPr>
          <w:highlight w:val="cyan"/>
          <w:u w:val="single"/>
        </w:rPr>
        <w:t xml:space="preserve"> present </w:t>
      </w:r>
      <w:r w:rsidRPr="001C2374">
        <w:rPr>
          <w:rStyle w:val="Emphasis"/>
          <w:highlight w:val="cyan"/>
        </w:rPr>
        <w:t>Russia</w:t>
      </w:r>
      <w:r w:rsidRPr="009103A7">
        <w:rPr>
          <w:u w:val="single"/>
        </w:rPr>
        <w:t xml:space="preserve"> with an </w:t>
      </w:r>
      <w:r w:rsidRPr="001C2374">
        <w:rPr>
          <w:rStyle w:val="Emphasis"/>
          <w:highlight w:val="cyan"/>
        </w:rPr>
        <w:t>opportunity</w:t>
      </w:r>
      <w:r w:rsidRPr="001C2374">
        <w:rPr>
          <w:highlight w:val="cyan"/>
          <w:u w:val="single"/>
        </w:rPr>
        <w:t xml:space="preserve"> to </w:t>
      </w:r>
      <w:r w:rsidRPr="001C2374">
        <w:rPr>
          <w:rStyle w:val="Emphasis"/>
          <w:highlight w:val="cyan"/>
        </w:rPr>
        <w:t>further expand</w:t>
      </w:r>
      <w:r w:rsidRPr="009103A7">
        <w:rPr>
          <w:u w:val="single"/>
        </w:rPr>
        <w:t xml:space="preserve"> its </w:t>
      </w:r>
      <w:r w:rsidRPr="009103A7">
        <w:rPr>
          <w:rStyle w:val="Emphasis"/>
        </w:rPr>
        <w:t>influence</w:t>
      </w:r>
      <w:r w:rsidRPr="009103A7">
        <w:rPr>
          <w:u w:val="single"/>
        </w:rPr>
        <w:t xml:space="preserve"> </w:t>
      </w:r>
      <w:r w:rsidRPr="001C2374">
        <w:rPr>
          <w:highlight w:val="cyan"/>
          <w:u w:val="single"/>
        </w:rPr>
        <w:t>and</w:t>
      </w:r>
      <w:r w:rsidRPr="009103A7">
        <w:rPr>
          <w:u w:val="single"/>
        </w:rPr>
        <w:t xml:space="preserve"> once again </w:t>
      </w:r>
      <w:r w:rsidRPr="001C2374">
        <w:rPr>
          <w:rStyle w:val="Emphasis"/>
          <w:highlight w:val="cyan"/>
        </w:rPr>
        <w:t>outmanoeuvre the West</w:t>
      </w:r>
      <w:r w:rsidRPr="00393A51">
        <w:rPr>
          <w:sz w:val="16"/>
        </w:rPr>
        <w:t>.</w:t>
      </w:r>
      <w:r w:rsidRPr="009103A7">
        <w:rPr>
          <w:sz w:val="16"/>
        </w:rPr>
        <w:t xml:space="preserve"> But, as ever, it is the people of Yemen who are being used as playing pieces in the game of geopolitical power. </w:t>
      </w:r>
    </w:p>
    <w:p w14:paraId="5729F3B3" w14:textId="77777777" w:rsidR="002F354F" w:rsidRPr="00225194" w:rsidRDefault="002F354F" w:rsidP="002F354F">
      <w:pPr>
        <w:pStyle w:val="Heading4"/>
      </w:pPr>
      <w:r>
        <w:t xml:space="preserve">Russian basing in Yemen grants </w:t>
      </w:r>
      <w:r>
        <w:rPr>
          <w:u w:val="single"/>
        </w:rPr>
        <w:t>Red Sea shipping lane</w:t>
      </w:r>
      <w:r>
        <w:t xml:space="preserve"> access – </w:t>
      </w:r>
      <w:r w:rsidRPr="00CC17A8">
        <w:rPr>
          <w:u w:val="single"/>
        </w:rPr>
        <w:t>successfully resolving</w:t>
      </w:r>
      <w:r>
        <w:t xml:space="preserve"> the </w:t>
      </w:r>
      <w:r w:rsidRPr="00CC17A8">
        <w:rPr>
          <w:u w:val="single"/>
        </w:rPr>
        <w:t>Yemen conflict</w:t>
      </w:r>
      <w:r>
        <w:t xml:space="preserve"> is key</w:t>
      </w:r>
    </w:p>
    <w:p w14:paraId="7F7700E6" w14:textId="77777777" w:rsidR="002F354F" w:rsidRPr="003A60E9" w:rsidRDefault="002F354F" w:rsidP="002F354F">
      <w:r w:rsidRPr="00BF1DB0">
        <w:rPr>
          <w:rStyle w:val="Style13ptBold"/>
        </w:rPr>
        <w:t>Ramani 17</w:t>
      </w:r>
      <w:r w:rsidRPr="003A60E9">
        <w:t xml:space="preserve"> [Samuel Ramani is a DPhil candidate in International Relations at St. Antony’s College, University of Oxford. He is also a journalist who contributes regularly to the Washington Post, Huffington Post and The Diplomat. Russia's next Power Play May Occur in Yemen. November 14, 2017. https://nationalinterest.org/feature/russias-next-power-play-may-occur-yemen-23197</w:t>
      </w:r>
      <w:r>
        <w:t>]</w:t>
      </w:r>
    </w:p>
    <w:p w14:paraId="136A86D2" w14:textId="77777777" w:rsidR="002F354F" w:rsidRPr="008A2CE6" w:rsidRDefault="002F354F" w:rsidP="002F354F">
      <w:pPr>
        <w:rPr>
          <w:sz w:val="16"/>
        </w:rPr>
      </w:pPr>
      <w:r w:rsidRPr="00E81668">
        <w:rPr>
          <w:highlight w:val="cyan"/>
          <w:u w:val="single"/>
        </w:rPr>
        <w:t xml:space="preserve">A </w:t>
      </w:r>
      <w:r w:rsidRPr="00E81668">
        <w:rPr>
          <w:rStyle w:val="Emphasis"/>
          <w:highlight w:val="cyan"/>
        </w:rPr>
        <w:t>successful</w:t>
      </w:r>
      <w:r w:rsidRPr="00E81668">
        <w:rPr>
          <w:highlight w:val="cyan"/>
          <w:u w:val="single"/>
        </w:rPr>
        <w:t xml:space="preserve"> Russian</w:t>
      </w:r>
      <w:r w:rsidRPr="0049519F">
        <w:rPr>
          <w:u w:val="single"/>
        </w:rPr>
        <w:t xml:space="preserve"> diplomatic </w:t>
      </w:r>
      <w:r w:rsidRPr="00E81668">
        <w:rPr>
          <w:rStyle w:val="Emphasis"/>
          <w:highlight w:val="cyan"/>
        </w:rPr>
        <w:t>intervention</w:t>
      </w:r>
      <w:r w:rsidRPr="00E81668">
        <w:rPr>
          <w:highlight w:val="cyan"/>
          <w:u w:val="single"/>
        </w:rPr>
        <w:t xml:space="preserve"> in </w:t>
      </w:r>
      <w:r w:rsidRPr="00E81668">
        <w:rPr>
          <w:rStyle w:val="Emphasis"/>
          <w:highlight w:val="cyan"/>
        </w:rPr>
        <w:t>Yemen</w:t>
      </w:r>
      <w:r w:rsidRPr="00E81668">
        <w:rPr>
          <w:highlight w:val="cyan"/>
          <w:u w:val="single"/>
        </w:rPr>
        <w:t xml:space="preserve"> would</w:t>
      </w:r>
      <w:r w:rsidRPr="008A2CE6">
        <w:rPr>
          <w:sz w:val="16"/>
        </w:rPr>
        <w:t xml:space="preserve"> also </w:t>
      </w:r>
      <w:r w:rsidRPr="00E81668">
        <w:rPr>
          <w:highlight w:val="cyan"/>
          <w:u w:val="single"/>
        </w:rPr>
        <w:t>have</w:t>
      </w:r>
      <w:r w:rsidRPr="0049519F">
        <w:rPr>
          <w:u w:val="single"/>
        </w:rPr>
        <w:t xml:space="preserve"> </w:t>
      </w:r>
      <w:r w:rsidRPr="0049519F">
        <w:rPr>
          <w:rStyle w:val="Emphasis"/>
        </w:rPr>
        <w:t xml:space="preserve">many </w:t>
      </w:r>
      <w:r w:rsidRPr="00E81668">
        <w:rPr>
          <w:rStyle w:val="Emphasis"/>
          <w:highlight w:val="cyan"/>
        </w:rPr>
        <w:t>positive implications</w:t>
      </w:r>
      <w:r w:rsidRPr="00E81668">
        <w:rPr>
          <w:highlight w:val="cyan"/>
          <w:u w:val="single"/>
        </w:rPr>
        <w:t xml:space="preserve"> for </w:t>
      </w:r>
      <w:r w:rsidRPr="00E81668">
        <w:rPr>
          <w:rStyle w:val="Emphasis"/>
          <w:highlight w:val="cyan"/>
        </w:rPr>
        <w:t>Moscow’s geopolitical agenda</w:t>
      </w:r>
      <w:r w:rsidRPr="00E81668">
        <w:rPr>
          <w:highlight w:val="cyan"/>
          <w:u w:val="single"/>
        </w:rPr>
        <w:t xml:space="preserve"> in the </w:t>
      </w:r>
      <w:r w:rsidRPr="00E81668">
        <w:rPr>
          <w:rStyle w:val="Emphasis"/>
          <w:highlight w:val="cyan"/>
        </w:rPr>
        <w:t>Middle East</w:t>
      </w:r>
      <w:r w:rsidRPr="008A2CE6">
        <w:rPr>
          <w:sz w:val="16"/>
        </w:rPr>
        <w:t xml:space="preserve">. </w:t>
      </w:r>
      <w:r w:rsidRPr="0049519F">
        <w:rPr>
          <w:u w:val="single"/>
        </w:rPr>
        <w:t xml:space="preserve">From a </w:t>
      </w:r>
      <w:r w:rsidRPr="0049519F">
        <w:rPr>
          <w:rStyle w:val="Emphasis"/>
        </w:rPr>
        <w:t>short-term</w:t>
      </w:r>
      <w:r w:rsidRPr="0049519F">
        <w:rPr>
          <w:u w:val="single"/>
        </w:rPr>
        <w:t xml:space="preserve"> tactical </w:t>
      </w:r>
      <w:r w:rsidRPr="0049519F">
        <w:rPr>
          <w:rStyle w:val="Emphasis"/>
        </w:rPr>
        <w:t>perspective</w:t>
      </w:r>
      <w:r w:rsidRPr="008A2CE6">
        <w:rPr>
          <w:sz w:val="16"/>
        </w:rPr>
        <w:t xml:space="preserve">, </w:t>
      </w:r>
      <w:r w:rsidRPr="0049519F">
        <w:rPr>
          <w:u w:val="single"/>
        </w:rPr>
        <w:t xml:space="preserve">the </w:t>
      </w:r>
      <w:r w:rsidRPr="00E81668">
        <w:rPr>
          <w:rStyle w:val="Emphasis"/>
          <w:highlight w:val="cyan"/>
        </w:rPr>
        <w:t>cessation</w:t>
      </w:r>
      <w:r w:rsidRPr="00E81668">
        <w:rPr>
          <w:highlight w:val="cyan"/>
          <w:u w:val="single"/>
        </w:rPr>
        <w:t xml:space="preserve"> of</w:t>
      </w:r>
      <w:r w:rsidRPr="0049519F">
        <w:rPr>
          <w:u w:val="single"/>
        </w:rPr>
        <w:t xml:space="preserve"> </w:t>
      </w:r>
      <w:r w:rsidRPr="0049519F">
        <w:rPr>
          <w:rStyle w:val="Emphasis"/>
        </w:rPr>
        <w:t xml:space="preserve">open </w:t>
      </w:r>
      <w:r w:rsidRPr="00E81668">
        <w:rPr>
          <w:rStyle w:val="Emphasis"/>
          <w:highlight w:val="cyan"/>
        </w:rPr>
        <w:t>conflict</w:t>
      </w:r>
      <w:r w:rsidRPr="00E81668">
        <w:rPr>
          <w:highlight w:val="cyan"/>
          <w:u w:val="single"/>
        </w:rPr>
        <w:t xml:space="preserve"> in Yemen provides</w:t>
      </w:r>
      <w:r w:rsidRPr="0049519F">
        <w:rPr>
          <w:u w:val="single"/>
        </w:rPr>
        <w:t xml:space="preserve"> an </w:t>
      </w:r>
      <w:r w:rsidRPr="00E81668">
        <w:rPr>
          <w:rStyle w:val="Emphasis"/>
          <w:highlight w:val="cyan"/>
        </w:rPr>
        <w:t>opportunity</w:t>
      </w:r>
      <w:r w:rsidRPr="00E81668">
        <w:rPr>
          <w:highlight w:val="cyan"/>
          <w:u w:val="single"/>
        </w:rPr>
        <w:t xml:space="preserve"> for </w:t>
      </w:r>
      <w:r w:rsidRPr="00E81668">
        <w:rPr>
          <w:rStyle w:val="Emphasis"/>
          <w:highlight w:val="cyan"/>
        </w:rPr>
        <w:t>Russia</w:t>
      </w:r>
      <w:r w:rsidRPr="00E81668">
        <w:rPr>
          <w:highlight w:val="cyan"/>
          <w:u w:val="single"/>
        </w:rPr>
        <w:t xml:space="preserve"> to </w:t>
      </w:r>
      <w:r w:rsidRPr="00E81668">
        <w:rPr>
          <w:rStyle w:val="Emphasis"/>
          <w:highlight w:val="cyan"/>
        </w:rPr>
        <w:t>entrench itself</w:t>
      </w:r>
      <w:r w:rsidRPr="00E81668">
        <w:rPr>
          <w:highlight w:val="cyan"/>
          <w:u w:val="single"/>
        </w:rPr>
        <w:t xml:space="preserve"> as a </w:t>
      </w:r>
      <w:r w:rsidRPr="00E81668">
        <w:rPr>
          <w:rStyle w:val="Emphasis"/>
          <w:highlight w:val="cyan"/>
        </w:rPr>
        <w:t>major</w:t>
      </w:r>
      <w:r w:rsidRPr="0049519F">
        <w:rPr>
          <w:rStyle w:val="Emphasis"/>
        </w:rPr>
        <w:t xml:space="preserve"> military </w:t>
      </w:r>
      <w:r w:rsidRPr="00E81668">
        <w:rPr>
          <w:rStyle w:val="Emphasis"/>
          <w:highlight w:val="cyan"/>
        </w:rPr>
        <w:t>power</w:t>
      </w:r>
      <w:r w:rsidRPr="00E81668">
        <w:rPr>
          <w:highlight w:val="cyan"/>
          <w:u w:val="single"/>
        </w:rPr>
        <w:t xml:space="preserve"> on the </w:t>
      </w:r>
      <w:r w:rsidRPr="00E81668">
        <w:rPr>
          <w:rStyle w:val="Emphasis"/>
          <w:highlight w:val="cyan"/>
        </w:rPr>
        <w:t>Red Sea</w:t>
      </w:r>
      <w:r w:rsidRPr="008A2CE6">
        <w:rPr>
          <w:sz w:val="16"/>
        </w:rPr>
        <w:t>.</w:t>
      </w:r>
    </w:p>
    <w:p w14:paraId="78C2E527" w14:textId="77777777" w:rsidR="002F354F" w:rsidRPr="008A2CE6" w:rsidRDefault="002F354F" w:rsidP="002F354F">
      <w:pPr>
        <w:rPr>
          <w:sz w:val="16"/>
        </w:rPr>
      </w:pPr>
      <w:r w:rsidRPr="008A2CE6">
        <w:rPr>
          <w:sz w:val="16"/>
        </w:rPr>
        <w:t xml:space="preserve">Since 2009, </w:t>
      </w:r>
      <w:r w:rsidRPr="00E81668">
        <w:rPr>
          <w:highlight w:val="cyan"/>
          <w:u w:val="single"/>
        </w:rPr>
        <w:t>Russian</w:t>
      </w:r>
      <w:r w:rsidRPr="0049519F">
        <w:rPr>
          <w:u w:val="single"/>
        </w:rPr>
        <w:t xml:space="preserve"> military </w:t>
      </w:r>
      <w:r w:rsidRPr="00E81668">
        <w:rPr>
          <w:highlight w:val="cyan"/>
          <w:u w:val="single"/>
        </w:rPr>
        <w:t>officials</w:t>
      </w:r>
      <w:r w:rsidRPr="0049519F">
        <w:rPr>
          <w:u w:val="single"/>
        </w:rPr>
        <w:t xml:space="preserve"> have </w:t>
      </w:r>
      <w:r w:rsidRPr="00E81668">
        <w:rPr>
          <w:highlight w:val="cyan"/>
          <w:u w:val="single"/>
        </w:rPr>
        <w:t xml:space="preserve">expressed interest in establishing a </w:t>
      </w:r>
      <w:r w:rsidRPr="00E81668">
        <w:rPr>
          <w:rStyle w:val="Emphasis"/>
          <w:highlight w:val="cyan"/>
        </w:rPr>
        <w:t>Russian naval base</w:t>
      </w:r>
      <w:r w:rsidRPr="00E81668">
        <w:rPr>
          <w:highlight w:val="cyan"/>
          <w:u w:val="single"/>
        </w:rPr>
        <w:t xml:space="preserve"> on </w:t>
      </w:r>
      <w:r w:rsidRPr="00E81668">
        <w:rPr>
          <w:rStyle w:val="Emphasis"/>
          <w:highlight w:val="cyan"/>
        </w:rPr>
        <w:t>Yemeni soil</w:t>
      </w:r>
      <w:r w:rsidRPr="008A2CE6">
        <w:rPr>
          <w:sz w:val="16"/>
        </w:rPr>
        <w:t xml:space="preserve">. </w:t>
      </w:r>
      <w:r w:rsidRPr="00E81668">
        <w:rPr>
          <w:highlight w:val="cyan"/>
          <w:u w:val="single"/>
        </w:rPr>
        <w:t>This</w:t>
      </w:r>
      <w:r w:rsidRPr="0049519F">
        <w:rPr>
          <w:u w:val="single"/>
        </w:rPr>
        <w:t xml:space="preserve"> naval base </w:t>
      </w:r>
      <w:r w:rsidRPr="00E81668">
        <w:rPr>
          <w:highlight w:val="cyan"/>
          <w:u w:val="single"/>
        </w:rPr>
        <w:t>would</w:t>
      </w:r>
      <w:r w:rsidRPr="0049519F">
        <w:rPr>
          <w:u w:val="single"/>
        </w:rPr>
        <w:t xml:space="preserve"> </w:t>
      </w:r>
      <w:r w:rsidRPr="00E81668">
        <w:rPr>
          <w:highlight w:val="cyan"/>
          <w:u w:val="single"/>
        </w:rPr>
        <w:t>increase</w:t>
      </w:r>
      <w:r w:rsidRPr="0049519F">
        <w:rPr>
          <w:u w:val="single"/>
        </w:rPr>
        <w:t xml:space="preserve"> Russia’s </w:t>
      </w:r>
      <w:r w:rsidRPr="00E81668">
        <w:rPr>
          <w:highlight w:val="cyan"/>
          <w:u w:val="single"/>
        </w:rPr>
        <w:t xml:space="preserve">access to </w:t>
      </w:r>
      <w:r w:rsidRPr="00E81668">
        <w:rPr>
          <w:rStyle w:val="Emphasis"/>
          <w:highlight w:val="cyan"/>
        </w:rPr>
        <w:t>Red Sea shipping lanes</w:t>
      </w:r>
      <w:r w:rsidRPr="00E81668">
        <w:rPr>
          <w:sz w:val="16"/>
          <w:highlight w:val="cyan"/>
        </w:rPr>
        <w:t xml:space="preserve"> </w:t>
      </w:r>
      <w:r w:rsidRPr="00E81668">
        <w:rPr>
          <w:highlight w:val="cyan"/>
          <w:u w:val="single"/>
        </w:rPr>
        <w:t>and give Moscow a foothold in</w:t>
      </w:r>
      <w:r w:rsidRPr="00E81668">
        <w:rPr>
          <w:u w:val="single"/>
        </w:rPr>
        <w:t xml:space="preserve"> the</w:t>
      </w:r>
      <w:r w:rsidRPr="0049519F">
        <w:rPr>
          <w:u w:val="single"/>
        </w:rPr>
        <w:t xml:space="preserve"> strategically important </w:t>
      </w:r>
      <w:r w:rsidRPr="00E81668">
        <w:rPr>
          <w:rStyle w:val="Emphasis"/>
          <w:highlight w:val="cyan"/>
        </w:rPr>
        <w:t>Bab el-Mandeb</w:t>
      </w:r>
      <w:r w:rsidRPr="0049519F">
        <w:rPr>
          <w:rStyle w:val="Emphasis"/>
        </w:rPr>
        <w:t xml:space="preserve"> Strait</w:t>
      </w:r>
      <w:r w:rsidRPr="0049519F">
        <w:rPr>
          <w:u w:val="single"/>
        </w:rPr>
        <w:t xml:space="preserve"> that links the Red Sea to the Gulf of Aden</w:t>
      </w:r>
      <w:r w:rsidRPr="008A2CE6">
        <w:rPr>
          <w:sz w:val="16"/>
        </w:rPr>
        <w:t>. Moscow’s military base construction proposal will almost certainly receive an enthusiastic reception from local politicians, as anti-U.S. Houthi forces control most of Yemen’s Red Sea coastal cities.</w:t>
      </w:r>
    </w:p>
    <w:p w14:paraId="67DDF237" w14:textId="77777777" w:rsidR="002F354F" w:rsidRDefault="002F354F" w:rsidP="002F354F">
      <w:pPr>
        <w:rPr>
          <w:sz w:val="16"/>
        </w:rPr>
      </w:pPr>
      <w:r w:rsidRPr="008A2CE6">
        <w:rPr>
          <w:sz w:val="16"/>
        </w:rPr>
        <w:t xml:space="preserve">As the United States exerts considerable influence over commercial activities passing through the Bab el-Mandeb Strait and China has constructed a Red Sea naval base in Djibouti, </w:t>
      </w:r>
      <w:r w:rsidRPr="007817C7">
        <w:rPr>
          <w:u w:val="single"/>
        </w:rPr>
        <w:t xml:space="preserve">the </w:t>
      </w:r>
      <w:r w:rsidRPr="00E81668">
        <w:rPr>
          <w:highlight w:val="cyan"/>
          <w:u w:val="single"/>
        </w:rPr>
        <w:t>establishment of a Russian</w:t>
      </w:r>
      <w:r w:rsidRPr="007817C7">
        <w:rPr>
          <w:u w:val="single"/>
        </w:rPr>
        <w:t xml:space="preserve"> military </w:t>
      </w:r>
      <w:r w:rsidRPr="00E81668">
        <w:rPr>
          <w:highlight w:val="cyan"/>
          <w:u w:val="single"/>
        </w:rPr>
        <w:t>base</w:t>
      </w:r>
      <w:r w:rsidRPr="007817C7">
        <w:rPr>
          <w:u w:val="single"/>
        </w:rPr>
        <w:t xml:space="preserve"> in Yemen </w:t>
      </w:r>
      <w:r w:rsidRPr="00E81668">
        <w:rPr>
          <w:highlight w:val="cyan"/>
          <w:u w:val="single"/>
        </w:rPr>
        <w:t xml:space="preserve">would </w:t>
      </w:r>
      <w:r w:rsidRPr="00E81668">
        <w:rPr>
          <w:rStyle w:val="Emphasis"/>
          <w:highlight w:val="cyan"/>
        </w:rPr>
        <w:t>increase respect</w:t>
      </w:r>
      <w:r w:rsidRPr="00E81668">
        <w:rPr>
          <w:highlight w:val="cyan"/>
          <w:u w:val="single"/>
        </w:rPr>
        <w:t xml:space="preserve"> for </w:t>
      </w:r>
      <w:r w:rsidRPr="00E81668">
        <w:rPr>
          <w:rStyle w:val="Emphasis"/>
          <w:highlight w:val="cyan"/>
        </w:rPr>
        <w:t>Russia</w:t>
      </w:r>
      <w:r w:rsidRPr="00E81668">
        <w:rPr>
          <w:highlight w:val="cyan"/>
          <w:u w:val="single"/>
        </w:rPr>
        <w:t xml:space="preserve"> as a </w:t>
      </w:r>
      <w:r w:rsidRPr="00E81668">
        <w:rPr>
          <w:rStyle w:val="Emphasis"/>
          <w:highlight w:val="cyan"/>
        </w:rPr>
        <w:t>great power</w:t>
      </w:r>
      <w:r w:rsidRPr="00E81668">
        <w:rPr>
          <w:highlight w:val="cyan"/>
          <w:u w:val="single"/>
        </w:rPr>
        <w:t xml:space="preserve"> in the </w:t>
      </w:r>
      <w:r w:rsidRPr="00E81668">
        <w:rPr>
          <w:rStyle w:val="Emphasis"/>
          <w:highlight w:val="cyan"/>
        </w:rPr>
        <w:t>Arabian Peninsula</w:t>
      </w:r>
      <w:r w:rsidRPr="007817C7">
        <w:rPr>
          <w:u w:val="single"/>
        </w:rPr>
        <w:t>, akin to Washington and Beijing</w:t>
      </w:r>
      <w:r w:rsidRPr="008A2CE6">
        <w:rPr>
          <w:sz w:val="16"/>
        </w:rPr>
        <w:t xml:space="preserve">. </w:t>
      </w:r>
      <w:r w:rsidRPr="00E81668">
        <w:rPr>
          <w:rStyle w:val="Emphasis"/>
          <w:highlight w:val="cyan"/>
        </w:rPr>
        <w:t>International recognition</w:t>
      </w:r>
      <w:r w:rsidRPr="007817C7">
        <w:rPr>
          <w:u w:val="single"/>
        </w:rPr>
        <w:t xml:space="preserve"> of Russia’s influence in the Arabian Peninsula </w:t>
      </w:r>
      <w:r w:rsidRPr="00E81668">
        <w:rPr>
          <w:highlight w:val="cyan"/>
          <w:u w:val="single"/>
        </w:rPr>
        <w:t xml:space="preserve">would </w:t>
      </w:r>
      <w:r w:rsidRPr="00E81668">
        <w:rPr>
          <w:rStyle w:val="Emphasis"/>
          <w:highlight w:val="cyan"/>
        </w:rPr>
        <w:t>strengthen perceptions</w:t>
      </w:r>
      <w:r w:rsidRPr="00E81668">
        <w:rPr>
          <w:highlight w:val="cyan"/>
          <w:u w:val="single"/>
        </w:rPr>
        <w:t xml:space="preserve"> of </w:t>
      </w:r>
      <w:r w:rsidRPr="00E81668">
        <w:rPr>
          <w:rStyle w:val="Emphasis"/>
          <w:highlight w:val="cyan"/>
        </w:rPr>
        <w:t>Moscow’s diplomatic influence</w:t>
      </w:r>
      <w:r w:rsidRPr="00E81668">
        <w:rPr>
          <w:highlight w:val="cyan"/>
          <w:u w:val="single"/>
        </w:rPr>
        <w:t xml:space="preserve"> in the </w:t>
      </w:r>
      <w:r w:rsidRPr="00E81668">
        <w:rPr>
          <w:rStyle w:val="Emphasis"/>
          <w:highlight w:val="cyan"/>
        </w:rPr>
        <w:t>Middle East</w:t>
      </w:r>
      <w:r w:rsidRPr="00E81668">
        <w:rPr>
          <w:sz w:val="16"/>
          <w:highlight w:val="cyan"/>
        </w:rPr>
        <w:t xml:space="preserve">, </w:t>
      </w:r>
      <w:r w:rsidRPr="00E81668">
        <w:rPr>
          <w:highlight w:val="cyan"/>
          <w:u w:val="single"/>
        </w:rPr>
        <w:t xml:space="preserve">and </w:t>
      </w:r>
      <w:r w:rsidRPr="00E81668">
        <w:rPr>
          <w:rStyle w:val="Emphasis"/>
          <w:highlight w:val="cyan"/>
        </w:rPr>
        <w:t>advance Russia’s aspirations</w:t>
      </w:r>
      <w:r w:rsidRPr="00E81668">
        <w:rPr>
          <w:highlight w:val="cyan"/>
          <w:u w:val="single"/>
        </w:rPr>
        <w:t xml:space="preserve"> of</w:t>
      </w:r>
      <w:r w:rsidRPr="007817C7">
        <w:rPr>
          <w:u w:val="single"/>
        </w:rPr>
        <w:t xml:space="preserve"> </w:t>
      </w:r>
      <w:r w:rsidRPr="008A2CE6">
        <w:rPr>
          <w:sz w:val="16"/>
        </w:rPr>
        <w:t xml:space="preserve">creating </w:t>
      </w:r>
      <w:r w:rsidRPr="007817C7">
        <w:rPr>
          <w:u w:val="single"/>
        </w:rPr>
        <w:t xml:space="preserve">a regional </w:t>
      </w:r>
      <w:r w:rsidRPr="00E81668">
        <w:rPr>
          <w:rStyle w:val="Emphasis"/>
          <w:highlight w:val="cyan"/>
        </w:rPr>
        <w:t>collective security</w:t>
      </w:r>
      <w:r w:rsidRPr="007817C7">
        <w:rPr>
          <w:rStyle w:val="Emphasis"/>
        </w:rPr>
        <w:t xml:space="preserve"> system</w:t>
      </w:r>
      <w:r w:rsidRPr="008A2CE6">
        <w:rPr>
          <w:sz w:val="16"/>
        </w:rPr>
        <w:t>.</w:t>
      </w:r>
    </w:p>
    <w:p w14:paraId="48A21B4B" w14:textId="77777777" w:rsidR="002F354F" w:rsidRPr="00605801" w:rsidRDefault="002F354F" w:rsidP="002F354F">
      <w:pPr>
        <w:pStyle w:val="Heading4"/>
        <w:rPr>
          <w:u w:val="single"/>
        </w:rPr>
      </w:pPr>
      <w:r>
        <w:t xml:space="preserve">Russian Red Sea basing causes </w:t>
      </w:r>
      <w:r>
        <w:rPr>
          <w:u w:val="single"/>
        </w:rPr>
        <w:t>Mediterranean power projection</w:t>
      </w:r>
      <w:r>
        <w:t xml:space="preserve"> and counters </w:t>
      </w:r>
      <w:r>
        <w:rPr>
          <w:u w:val="single"/>
        </w:rPr>
        <w:t>US naval presence</w:t>
      </w:r>
      <w:r>
        <w:t xml:space="preserve"> through </w:t>
      </w:r>
      <w:r>
        <w:rPr>
          <w:u w:val="single"/>
        </w:rPr>
        <w:t>shipping inspections</w:t>
      </w:r>
      <w:r>
        <w:t xml:space="preserve"> and </w:t>
      </w:r>
      <w:r>
        <w:rPr>
          <w:u w:val="single"/>
        </w:rPr>
        <w:t>cut-offs</w:t>
      </w:r>
    </w:p>
    <w:p w14:paraId="0DFDFAFE" w14:textId="77777777" w:rsidR="002F354F" w:rsidRPr="001E3279" w:rsidRDefault="002F354F" w:rsidP="002F354F">
      <w:r w:rsidRPr="001E3279">
        <w:rPr>
          <w:rStyle w:val="Style13ptBold"/>
        </w:rPr>
        <w:t>Brookes 3/11</w:t>
      </w:r>
      <w:r w:rsidRPr="001E3279">
        <w:t>/19 [Peter Brookes, Senior Research Fellow at Heritage. Russia’s Africa Ambitions. March 11, 2019. https://www.heritage.org/europe/commentary/russias-africa-ambitions</w:t>
      </w:r>
      <w:r>
        <w:t>]</w:t>
      </w:r>
    </w:p>
    <w:p w14:paraId="6392A795" w14:textId="77777777" w:rsidR="002F354F" w:rsidRPr="001E3279" w:rsidRDefault="002F354F" w:rsidP="002F354F">
      <w:pPr>
        <w:rPr>
          <w:sz w:val="16"/>
        </w:rPr>
      </w:pPr>
      <w:r w:rsidRPr="001E3279">
        <w:rPr>
          <w:sz w:val="16"/>
        </w:rPr>
        <w:t xml:space="preserve">Well, </w:t>
      </w:r>
      <w:r w:rsidRPr="00E81668">
        <w:rPr>
          <w:rStyle w:val="Emphasis"/>
          <w:highlight w:val="cyan"/>
        </w:rPr>
        <w:t>picture this</w:t>
      </w:r>
      <w:r w:rsidRPr="001E3279">
        <w:rPr>
          <w:sz w:val="16"/>
        </w:rPr>
        <w:t xml:space="preserve">: </w:t>
      </w:r>
      <w:r w:rsidRPr="00E81668">
        <w:rPr>
          <w:highlight w:val="cyan"/>
          <w:u w:val="single"/>
        </w:rPr>
        <w:t xml:space="preserve">Through </w:t>
      </w:r>
      <w:r w:rsidRPr="00E81668">
        <w:rPr>
          <w:rStyle w:val="Emphasis"/>
          <w:highlight w:val="cyan"/>
        </w:rPr>
        <w:t>diplomatic agreements</w:t>
      </w:r>
      <w:r w:rsidRPr="001E3279">
        <w:rPr>
          <w:u w:val="single"/>
        </w:rPr>
        <w:t xml:space="preserve">, </w:t>
      </w:r>
      <w:r w:rsidRPr="00E81668">
        <w:rPr>
          <w:highlight w:val="cyan"/>
          <w:u w:val="single"/>
        </w:rPr>
        <w:t xml:space="preserve">Russian puts a limited number of </w:t>
      </w:r>
      <w:r w:rsidRPr="00E81668">
        <w:rPr>
          <w:rStyle w:val="Emphasis"/>
          <w:highlight w:val="cyan"/>
        </w:rPr>
        <w:t>bases</w:t>
      </w:r>
      <w:r w:rsidRPr="001E3279">
        <w:rPr>
          <w:sz w:val="16"/>
        </w:rPr>
        <w:t xml:space="preserve">—even civilian and/or military facilities that are just lightly manned and equipped but capable of being quickly </w:t>
      </w:r>
      <w:r w:rsidRPr="00656F5A">
        <w:rPr>
          <w:sz w:val="16"/>
          <w:szCs w:val="16"/>
        </w:rPr>
        <w:t>augmented—in Sudan, Eritrea and Libya.</w:t>
      </w:r>
    </w:p>
    <w:p w14:paraId="0C33D9A5" w14:textId="77777777" w:rsidR="002F354F" w:rsidRPr="001E3279" w:rsidRDefault="002F354F" w:rsidP="002F354F">
      <w:pPr>
        <w:rPr>
          <w:sz w:val="16"/>
        </w:rPr>
      </w:pPr>
      <w:r w:rsidRPr="00E81668">
        <w:rPr>
          <w:highlight w:val="cyan"/>
          <w:u w:val="single"/>
        </w:rPr>
        <w:t>Bases</w:t>
      </w:r>
      <w:r w:rsidRPr="00E81668">
        <w:rPr>
          <w:sz w:val="16"/>
          <w:szCs w:val="16"/>
        </w:rPr>
        <w:t xml:space="preserve"> in Sudan and Eritrea </w:t>
      </w:r>
      <w:r w:rsidRPr="00E81668">
        <w:rPr>
          <w:highlight w:val="cyan"/>
          <w:u w:val="single"/>
        </w:rPr>
        <w:t>would</w:t>
      </w:r>
      <w:r w:rsidRPr="001E3279">
        <w:rPr>
          <w:sz w:val="16"/>
        </w:rPr>
        <w:t xml:space="preserve"> potentially </w:t>
      </w:r>
      <w:r w:rsidRPr="00E81668">
        <w:rPr>
          <w:highlight w:val="cyan"/>
          <w:u w:val="single"/>
        </w:rPr>
        <w:t xml:space="preserve">allow Moscow to </w:t>
      </w:r>
      <w:r w:rsidRPr="00E81668">
        <w:rPr>
          <w:rStyle w:val="Emphasis"/>
          <w:highlight w:val="cyan"/>
        </w:rPr>
        <w:t>collect intelligence on</w:t>
      </w:r>
      <w:r w:rsidRPr="00E81668">
        <w:rPr>
          <w:highlight w:val="cyan"/>
          <w:u w:val="single"/>
        </w:rPr>
        <w:t xml:space="preserve">, and </w:t>
      </w:r>
      <w:r w:rsidRPr="00E81668">
        <w:rPr>
          <w:rStyle w:val="Emphasis"/>
          <w:highlight w:val="cyan"/>
        </w:rPr>
        <w:t>interfere with</w:t>
      </w:r>
      <w:r w:rsidRPr="001E3279">
        <w:rPr>
          <w:u w:val="single"/>
        </w:rPr>
        <w:t xml:space="preserve">, </w:t>
      </w:r>
      <w:r w:rsidRPr="00E81668">
        <w:rPr>
          <w:rStyle w:val="Emphasis"/>
          <w:highlight w:val="cyan"/>
        </w:rPr>
        <w:t>shipping</w:t>
      </w:r>
      <w:r w:rsidRPr="00E81668">
        <w:rPr>
          <w:highlight w:val="cyan"/>
          <w:u w:val="single"/>
        </w:rPr>
        <w:t xml:space="preserve"> through the </w:t>
      </w:r>
      <w:r w:rsidRPr="00E81668">
        <w:rPr>
          <w:rStyle w:val="Emphasis"/>
          <w:highlight w:val="cyan"/>
        </w:rPr>
        <w:t>Red Sea</w:t>
      </w:r>
      <w:r w:rsidRPr="001E3279">
        <w:rPr>
          <w:sz w:val="16"/>
        </w:rPr>
        <w:t xml:space="preserve"> between the Mediterranean and the Arabian Seas. </w:t>
      </w:r>
      <w:r w:rsidRPr="00E81668">
        <w:rPr>
          <w:highlight w:val="cyan"/>
          <w:u w:val="single"/>
        </w:rPr>
        <w:t xml:space="preserve">This would include </w:t>
      </w:r>
      <w:r w:rsidRPr="00E81668">
        <w:rPr>
          <w:rStyle w:val="Emphasis"/>
          <w:highlight w:val="cyan"/>
        </w:rPr>
        <w:t>U.S. warships</w:t>
      </w:r>
      <w:r w:rsidRPr="001E3279">
        <w:rPr>
          <w:sz w:val="16"/>
        </w:rPr>
        <w:t xml:space="preserve"> </w:t>
      </w:r>
      <w:r w:rsidRPr="001E3279">
        <w:rPr>
          <w:u w:val="single"/>
        </w:rPr>
        <w:t xml:space="preserve">sailing </w:t>
      </w:r>
      <w:r w:rsidRPr="00E81668">
        <w:rPr>
          <w:highlight w:val="cyan"/>
          <w:u w:val="single"/>
        </w:rPr>
        <w:t xml:space="preserve">to, or from, the </w:t>
      </w:r>
      <w:r w:rsidRPr="00E81668">
        <w:rPr>
          <w:rStyle w:val="Emphasis"/>
          <w:highlight w:val="cyan"/>
        </w:rPr>
        <w:t>Persian Gulf</w:t>
      </w:r>
      <w:r w:rsidRPr="00E81668">
        <w:rPr>
          <w:highlight w:val="cyan"/>
          <w:u w:val="single"/>
        </w:rPr>
        <w:t xml:space="preserve"> and </w:t>
      </w:r>
      <w:r w:rsidRPr="00E81668">
        <w:rPr>
          <w:rStyle w:val="Emphasis"/>
          <w:highlight w:val="cyan"/>
        </w:rPr>
        <w:t>Indian Ocean</w:t>
      </w:r>
      <w:r w:rsidRPr="001E3279">
        <w:rPr>
          <w:sz w:val="16"/>
        </w:rPr>
        <w:t>.</w:t>
      </w:r>
    </w:p>
    <w:p w14:paraId="3C31529A" w14:textId="77777777" w:rsidR="002F354F" w:rsidRPr="001E3279" w:rsidRDefault="002F354F" w:rsidP="002F354F">
      <w:pPr>
        <w:rPr>
          <w:sz w:val="16"/>
        </w:rPr>
      </w:pPr>
      <w:r w:rsidRPr="001E3279">
        <w:rPr>
          <w:sz w:val="16"/>
        </w:rPr>
        <w:t xml:space="preserve">In Libya, </w:t>
      </w:r>
      <w:r w:rsidRPr="00E81668">
        <w:rPr>
          <w:highlight w:val="cyan"/>
          <w:u w:val="single"/>
        </w:rPr>
        <w:t>this would</w:t>
      </w:r>
      <w:r w:rsidRPr="001E3279">
        <w:rPr>
          <w:sz w:val="16"/>
        </w:rPr>
        <w:t xml:space="preserve"> potentially </w:t>
      </w:r>
      <w:r w:rsidRPr="00E81668">
        <w:rPr>
          <w:highlight w:val="cyan"/>
          <w:u w:val="single"/>
        </w:rPr>
        <w:t xml:space="preserve">allow </w:t>
      </w:r>
      <w:r w:rsidRPr="00E81668">
        <w:rPr>
          <w:rStyle w:val="Emphasis"/>
          <w:highlight w:val="cyan"/>
        </w:rPr>
        <w:t>Russia</w:t>
      </w:r>
      <w:r w:rsidRPr="00E81668">
        <w:rPr>
          <w:highlight w:val="cyan"/>
          <w:u w:val="single"/>
        </w:rPr>
        <w:t xml:space="preserve"> to </w:t>
      </w:r>
      <w:r w:rsidRPr="00E81668">
        <w:rPr>
          <w:rStyle w:val="Emphasis"/>
          <w:highlight w:val="cyan"/>
        </w:rPr>
        <w:t>project air and naval power</w:t>
      </w:r>
      <w:r w:rsidRPr="00E81668">
        <w:rPr>
          <w:highlight w:val="cyan"/>
          <w:u w:val="single"/>
        </w:rPr>
        <w:t xml:space="preserve"> into the </w:t>
      </w:r>
      <w:r w:rsidRPr="00E81668">
        <w:rPr>
          <w:rStyle w:val="Emphasis"/>
          <w:highlight w:val="cyan"/>
        </w:rPr>
        <w:t>Mediterranean</w:t>
      </w:r>
      <w:r w:rsidRPr="001E3279">
        <w:rPr>
          <w:u w:val="single"/>
        </w:rPr>
        <w:t xml:space="preserve"> Sea </w:t>
      </w:r>
      <w:r w:rsidRPr="00E81668">
        <w:rPr>
          <w:rStyle w:val="Emphasis"/>
          <w:highlight w:val="cyan"/>
        </w:rPr>
        <w:t>across NATO’s southern flank</w:t>
      </w:r>
      <w:r w:rsidRPr="00E81668">
        <w:rPr>
          <w:sz w:val="16"/>
          <w:highlight w:val="cyan"/>
        </w:rPr>
        <w:t>,</w:t>
      </w:r>
      <w:r w:rsidRPr="001E3279">
        <w:rPr>
          <w:sz w:val="16"/>
        </w:rPr>
        <w:t xml:space="preserve"> </w:t>
      </w:r>
      <w:r w:rsidRPr="001E3279">
        <w:rPr>
          <w:u w:val="single"/>
        </w:rPr>
        <w:t>adding to its eastern Mediterranean presence at its air and naval bases in Syria</w:t>
      </w:r>
      <w:r w:rsidRPr="001E3279">
        <w:rPr>
          <w:sz w:val="16"/>
        </w:rPr>
        <w:t xml:space="preserve">.   </w:t>
      </w:r>
    </w:p>
    <w:p w14:paraId="4B3AB89C" w14:textId="77777777" w:rsidR="002F354F" w:rsidRPr="001E3279" w:rsidRDefault="002F354F" w:rsidP="002F354F">
      <w:pPr>
        <w:rPr>
          <w:sz w:val="16"/>
        </w:rPr>
      </w:pPr>
      <w:r w:rsidRPr="001E3279">
        <w:rPr>
          <w:sz w:val="16"/>
        </w:rPr>
        <w:t>Of course, not all of the deals that politicians propose are concluded or brought to fruition due to a variety of reasons—from the financial to the cultural; indeed, there may never be a Russian military bases in Sudan and Eritrea—or Libya.</w:t>
      </w:r>
    </w:p>
    <w:p w14:paraId="26C90A45" w14:textId="77777777" w:rsidR="002F354F" w:rsidRPr="006C0652" w:rsidRDefault="002F354F" w:rsidP="002F354F">
      <w:r w:rsidRPr="001E3279">
        <w:rPr>
          <w:sz w:val="16"/>
        </w:rPr>
        <w:t xml:space="preserve">But </w:t>
      </w:r>
      <w:r w:rsidRPr="00E81668">
        <w:rPr>
          <w:rStyle w:val="Emphasis"/>
          <w:highlight w:val="cyan"/>
        </w:rPr>
        <w:t>just the possibility</w:t>
      </w:r>
      <w:r w:rsidRPr="001E3279">
        <w:rPr>
          <w:u w:val="single"/>
        </w:rPr>
        <w:t xml:space="preserve"> of </w:t>
      </w:r>
      <w:r w:rsidRPr="001E3279">
        <w:rPr>
          <w:rStyle w:val="Emphasis"/>
        </w:rPr>
        <w:t>these developments</w:t>
      </w:r>
      <w:r w:rsidRPr="001E3279">
        <w:rPr>
          <w:sz w:val="16"/>
        </w:rPr>
        <w:t>—even if nascent—</w:t>
      </w:r>
      <w:r w:rsidRPr="00E81668">
        <w:rPr>
          <w:highlight w:val="cyan"/>
          <w:u w:val="single"/>
        </w:rPr>
        <w:t>is unnerving, considering</w:t>
      </w:r>
      <w:r w:rsidRPr="001E3279">
        <w:rPr>
          <w:u w:val="single"/>
        </w:rPr>
        <w:t xml:space="preserve"> the </w:t>
      </w:r>
      <w:r w:rsidRPr="00E81668">
        <w:rPr>
          <w:rStyle w:val="Emphasis"/>
          <w:highlight w:val="cyan"/>
        </w:rPr>
        <w:t>strategic importance</w:t>
      </w:r>
      <w:r w:rsidRPr="00E81668">
        <w:rPr>
          <w:highlight w:val="cyan"/>
          <w:u w:val="single"/>
        </w:rPr>
        <w:t xml:space="preserve"> of the </w:t>
      </w:r>
      <w:r w:rsidRPr="00E81668">
        <w:rPr>
          <w:rStyle w:val="Emphasis"/>
          <w:highlight w:val="cyan"/>
        </w:rPr>
        <w:t>Mediterranean</w:t>
      </w:r>
      <w:r w:rsidRPr="00E81668">
        <w:rPr>
          <w:highlight w:val="cyan"/>
          <w:u w:val="single"/>
        </w:rPr>
        <w:t xml:space="preserve"> and</w:t>
      </w:r>
      <w:r w:rsidRPr="001E3279">
        <w:rPr>
          <w:u w:val="single"/>
        </w:rPr>
        <w:t xml:space="preserve"> the </w:t>
      </w:r>
      <w:r w:rsidRPr="00E81668">
        <w:rPr>
          <w:rStyle w:val="Emphasis"/>
          <w:highlight w:val="cyan"/>
        </w:rPr>
        <w:t>Red Seas</w:t>
      </w:r>
      <w:r w:rsidRPr="00E81668">
        <w:rPr>
          <w:highlight w:val="cyan"/>
          <w:u w:val="single"/>
        </w:rPr>
        <w:t xml:space="preserve"> to </w:t>
      </w:r>
      <w:r w:rsidRPr="00E81668">
        <w:rPr>
          <w:rStyle w:val="Emphasis"/>
          <w:highlight w:val="cyan"/>
        </w:rPr>
        <w:t>American national interests</w:t>
      </w:r>
      <w:r w:rsidRPr="00E81668">
        <w:rPr>
          <w:highlight w:val="cyan"/>
          <w:u w:val="single"/>
        </w:rPr>
        <w:t xml:space="preserve"> and</w:t>
      </w:r>
      <w:r w:rsidRPr="001E3279">
        <w:rPr>
          <w:u w:val="single"/>
        </w:rPr>
        <w:t xml:space="preserve"> those of </w:t>
      </w:r>
      <w:r w:rsidRPr="00E81668">
        <w:rPr>
          <w:highlight w:val="cyan"/>
          <w:u w:val="single"/>
        </w:rPr>
        <w:t xml:space="preserve">our </w:t>
      </w:r>
      <w:r w:rsidRPr="00E81668">
        <w:rPr>
          <w:rStyle w:val="Emphasis"/>
          <w:highlight w:val="cyan"/>
        </w:rPr>
        <w:t>allies</w:t>
      </w:r>
      <w:r w:rsidRPr="001E3279">
        <w:rPr>
          <w:rStyle w:val="Emphasis"/>
        </w:rPr>
        <w:t xml:space="preserve"> and partners</w:t>
      </w:r>
      <w:r w:rsidRPr="001E3279">
        <w:rPr>
          <w:sz w:val="16"/>
        </w:rPr>
        <w:t>.</w:t>
      </w:r>
    </w:p>
    <w:p w14:paraId="099BCB7E" w14:textId="77777777" w:rsidR="002F354F" w:rsidRDefault="002F354F" w:rsidP="002F354F">
      <w:pPr>
        <w:pStyle w:val="Heading4"/>
        <w:rPr>
          <w:u w:val="single"/>
        </w:rPr>
      </w:pPr>
      <w:r>
        <w:t xml:space="preserve">That causes </w:t>
      </w:r>
      <w:r>
        <w:rPr>
          <w:u w:val="single"/>
        </w:rPr>
        <w:t>NATO-Russia war</w:t>
      </w:r>
    </w:p>
    <w:p w14:paraId="38DA4CC2" w14:textId="77777777" w:rsidR="002F354F" w:rsidRPr="000B332A" w:rsidRDefault="002F354F" w:rsidP="002F354F">
      <w:r w:rsidRPr="00CC260A">
        <w:rPr>
          <w:rStyle w:val="Style13ptBold"/>
        </w:rPr>
        <w:t>Kasapoğlu 3/15</w:t>
      </w:r>
      <w:r w:rsidRPr="000B332A">
        <w:t>/19 [Dr. Can Kasapoğlu, Defense Analyst, Center for Economics and Foreign Policy Studies and Europe Fellow at the German Institue for International and Security Affairs. Why and How NATO Should Adapt to a New Mediterranean Security Environment. March 15, 2019. https://www.swp-berlin.org/10.18449/2019C15/</w:t>
      </w:r>
      <w:r>
        <w:t>]</w:t>
      </w:r>
    </w:p>
    <w:p w14:paraId="29BF79DB" w14:textId="77777777" w:rsidR="002F354F" w:rsidRPr="000B332A" w:rsidRDefault="002F354F" w:rsidP="002F354F">
      <w:pPr>
        <w:rPr>
          <w:sz w:val="16"/>
        </w:rPr>
      </w:pPr>
      <w:r w:rsidRPr="00E81668">
        <w:rPr>
          <w:rStyle w:val="Emphasis"/>
          <w:highlight w:val="cyan"/>
        </w:rPr>
        <w:t>NATO</w:t>
      </w:r>
      <w:r w:rsidRPr="00E81668">
        <w:rPr>
          <w:highlight w:val="cyan"/>
          <w:u w:val="single"/>
        </w:rPr>
        <w:t xml:space="preserve"> faces a </w:t>
      </w:r>
      <w:r w:rsidRPr="00E81668">
        <w:rPr>
          <w:rStyle w:val="Emphasis"/>
          <w:highlight w:val="cyan"/>
        </w:rPr>
        <w:t>problematic</w:t>
      </w:r>
      <w:r w:rsidRPr="008D25AF">
        <w:rPr>
          <w:rStyle w:val="Emphasis"/>
        </w:rPr>
        <w:t xml:space="preserve"> threat </w:t>
      </w:r>
      <w:r w:rsidRPr="00E81668">
        <w:rPr>
          <w:rStyle w:val="Emphasis"/>
          <w:highlight w:val="cyan"/>
        </w:rPr>
        <w:t>landscape</w:t>
      </w:r>
      <w:r w:rsidRPr="00E81668">
        <w:rPr>
          <w:highlight w:val="cyan"/>
          <w:u w:val="single"/>
        </w:rPr>
        <w:t xml:space="preserve"> in the </w:t>
      </w:r>
      <w:r w:rsidRPr="00E81668">
        <w:rPr>
          <w:rStyle w:val="Emphasis"/>
          <w:highlight w:val="cyan"/>
        </w:rPr>
        <w:t>Mediterranean</w:t>
      </w:r>
      <w:r w:rsidRPr="000B332A">
        <w:rPr>
          <w:sz w:val="16"/>
        </w:rPr>
        <w:t xml:space="preserve">. </w:t>
      </w:r>
      <w:r w:rsidRPr="008D25AF">
        <w:rPr>
          <w:u w:val="single"/>
        </w:rPr>
        <w:t>The Alliance has to deal with</w:t>
      </w:r>
      <w:r w:rsidRPr="000B332A">
        <w:rPr>
          <w:sz w:val="16"/>
        </w:rPr>
        <w:t xml:space="preserve"> hot topics that range from </w:t>
      </w:r>
      <w:r w:rsidRPr="008D25AF">
        <w:rPr>
          <w:rStyle w:val="Emphasis"/>
        </w:rPr>
        <w:t>Russia’s</w:t>
      </w:r>
      <w:r w:rsidRPr="008D25AF">
        <w:rPr>
          <w:u w:val="single"/>
        </w:rPr>
        <w:t xml:space="preserve"> robust </w:t>
      </w:r>
      <w:r w:rsidRPr="008D25AF">
        <w:rPr>
          <w:rStyle w:val="Emphasis"/>
        </w:rPr>
        <w:t>military posture</w:t>
      </w:r>
      <w:r w:rsidRPr="000B332A">
        <w:rPr>
          <w:sz w:val="16"/>
        </w:rPr>
        <w:t xml:space="preserve"> and involvement in the Syrian Civil War to ISIS terrorism and the migrant crisis. To address all of these challenges, NATO should boost its engagement with partner nations, produce a new maritime security approach, and counterbalance Moscow’s strategic foothold in the eastern Mediterranean.</w:t>
      </w:r>
    </w:p>
    <w:p w14:paraId="31B2960F" w14:textId="77777777" w:rsidR="002F354F" w:rsidRPr="000B332A" w:rsidRDefault="002F354F" w:rsidP="002F354F">
      <w:pPr>
        <w:rPr>
          <w:sz w:val="16"/>
        </w:rPr>
      </w:pPr>
      <w:r w:rsidRPr="000B332A">
        <w:rPr>
          <w:sz w:val="16"/>
        </w:rPr>
        <w:t xml:space="preserve">Against the backdrop of Russia’s interventions in Georgia and Ukraine, the Alliance’s eastern flank has been the geopolitical epi­center of contention between NATO and Russia while </w:t>
      </w:r>
      <w:r w:rsidRPr="008D25AF">
        <w:rPr>
          <w:u w:val="single"/>
        </w:rPr>
        <w:t xml:space="preserve">the </w:t>
      </w:r>
      <w:r w:rsidRPr="008D25AF">
        <w:rPr>
          <w:rStyle w:val="Emphasis"/>
        </w:rPr>
        <w:t>southern flank</w:t>
      </w:r>
      <w:r w:rsidRPr="008D25AF">
        <w:rPr>
          <w:u w:val="single"/>
        </w:rPr>
        <w:t xml:space="preserve"> has </w:t>
      </w:r>
      <w:r w:rsidRPr="008D25AF">
        <w:rPr>
          <w:rStyle w:val="Emphasis"/>
        </w:rPr>
        <w:t>taken a back seat</w:t>
      </w:r>
      <w:r w:rsidRPr="000B332A">
        <w:rPr>
          <w:sz w:val="16"/>
        </w:rPr>
        <w:t xml:space="preserve">. The Armed Forces of the Russian Federation enjoy clear superiority in their Western Military District over the Baltic NATO members (Estonia, Latvia, and Lithua­nia) and Poland. Moreover, this correlation of forces is augmented by the strong com­bined-arms and mobilization capabilities of the Russian military. Notably, RAND’s Arroyo Center conducted a series of war games in 2014 and 2015 simulating a Rus­sian incursion into the Baltics. The findings, published in a special report in 2016, high­lighted that Russian forces could reach the outskirts of Tallinn and Riga within 60 hours. These considerations put the eastern flank affairs at the forefront for NATO while </w:t>
      </w:r>
      <w:r w:rsidRPr="00E81668">
        <w:rPr>
          <w:highlight w:val="cyan"/>
          <w:u w:val="single"/>
        </w:rPr>
        <w:t>the southern flank – and</w:t>
      </w:r>
      <w:r w:rsidRPr="008D25AF">
        <w:rPr>
          <w:u w:val="single"/>
        </w:rPr>
        <w:t xml:space="preserve"> the </w:t>
      </w:r>
      <w:r w:rsidRPr="00E81668">
        <w:rPr>
          <w:rStyle w:val="Emphasis"/>
          <w:highlight w:val="cyan"/>
        </w:rPr>
        <w:t>Medi­ter­ranean</w:t>
      </w:r>
      <w:r w:rsidRPr="008D25AF">
        <w:rPr>
          <w:u w:val="single"/>
        </w:rPr>
        <w:t xml:space="preserve"> in particular – </w:t>
      </w:r>
      <w:r w:rsidRPr="00E81668">
        <w:rPr>
          <w:highlight w:val="cyan"/>
          <w:u w:val="single"/>
        </w:rPr>
        <w:t>remains</w:t>
      </w:r>
      <w:r w:rsidRPr="008D25AF">
        <w:rPr>
          <w:u w:val="single"/>
        </w:rPr>
        <w:t xml:space="preserve"> </w:t>
      </w:r>
      <w:r w:rsidRPr="00E81668">
        <w:rPr>
          <w:highlight w:val="cyan"/>
          <w:u w:val="single"/>
        </w:rPr>
        <w:t xml:space="preserve">an </w:t>
      </w:r>
      <w:r w:rsidRPr="00E81668">
        <w:rPr>
          <w:rStyle w:val="Emphasis"/>
          <w:highlight w:val="cyan"/>
        </w:rPr>
        <w:t>over­shadowed flashpoint</w:t>
      </w:r>
      <w:r w:rsidRPr="000B332A">
        <w:rPr>
          <w:sz w:val="16"/>
        </w:rPr>
        <w:t xml:space="preserve">. Indeed, these war game reports concluded nightmare sce­narios for capitals in the eastern flank, but </w:t>
      </w:r>
      <w:r w:rsidRPr="000B332A">
        <w:rPr>
          <w:rStyle w:val="Emphasis"/>
        </w:rPr>
        <w:t>key metropoles</w:t>
      </w:r>
      <w:r w:rsidRPr="000B332A">
        <w:rPr>
          <w:u w:val="single"/>
        </w:rPr>
        <w:t xml:space="preserve"> of </w:t>
      </w:r>
      <w:r w:rsidRPr="00E81668">
        <w:rPr>
          <w:rStyle w:val="Emphasis"/>
          <w:highlight w:val="cyan"/>
        </w:rPr>
        <w:t>NATO</w:t>
      </w:r>
      <w:r w:rsidRPr="00E81668">
        <w:rPr>
          <w:highlight w:val="cyan"/>
          <w:u w:val="single"/>
        </w:rPr>
        <w:t xml:space="preserve"> nations have already witnessed</w:t>
      </w:r>
      <w:r w:rsidRPr="00E81668">
        <w:rPr>
          <w:u w:val="single"/>
        </w:rPr>
        <w:t xml:space="preserve"> </w:t>
      </w:r>
      <w:r w:rsidRPr="00E81668">
        <w:rPr>
          <w:rStyle w:val="Emphasis"/>
        </w:rPr>
        <w:t>devastating</w:t>
      </w:r>
      <w:r w:rsidRPr="000B332A">
        <w:rPr>
          <w:rStyle w:val="Emphasis"/>
        </w:rPr>
        <w:t xml:space="preserve"> terrorist </w:t>
      </w:r>
      <w:r w:rsidRPr="00E81668">
        <w:rPr>
          <w:rStyle w:val="Emphasis"/>
          <w:highlight w:val="cyan"/>
        </w:rPr>
        <w:t>attacks</w:t>
      </w:r>
      <w:r w:rsidRPr="000B332A">
        <w:rPr>
          <w:u w:val="single"/>
        </w:rPr>
        <w:t xml:space="preserve"> stemming </w:t>
      </w:r>
      <w:r w:rsidRPr="00E81668">
        <w:rPr>
          <w:highlight w:val="cyan"/>
          <w:u w:val="single"/>
        </w:rPr>
        <w:t xml:space="preserve">from the </w:t>
      </w:r>
      <w:r w:rsidRPr="00E81668">
        <w:rPr>
          <w:rStyle w:val="Emphasis"/>
          <w:highlight w:val="cyan"/>
        </w:rPr>
        <w:t>south</w:t>
      </w:r>
      <w:r w:rsidRPr="00E81668">
        <w:rPr>
          <w:sz w:val="16"/>
        </w:rPr>
        <w:t>.</w:t>
      </w:r>
      <w:r w:rsidRPr="000B332A">
        <w:rPr>
          <w:sz w:val="16"/>
        </w:rPr>
        <w:t xml:space="preserve"> </w:t>
      </w:r>
      <w:r w:rsidRPr="000B332A">
        <w:rPr>
          <w:u w:val="single"/>
        </w:rPr>
        <w:t xml:space="preserve">The </w:t>
      </w:r>
      <w:r w:rsidRPr="000B332A">
        <w:rPr>
          <w:rStyle w:val="Emphasis"/>
        </w:rPr>
        <w:t>migrant crisis</w:t>
      </w:r>
      <w:r w:rsidRPr="000B332A">
        <w:rPr>
          <w:u w:val="single"/>
        </w:rPr>
        <w:t xml:space="preserve"> has </w:t>
      </w:r>
      <w:r w:rsidRPr="000B332A">
        <w:rPr>
          <w:rStyle w:val="Emphasis"/>
        </w:rPr>
        <w:t>plagued</w:t>
      </w:r>
      <w:r w:rsidRPr="000B332A">
        <w:rPr>
          <w:u w:val="single"/>
        </w:rPr>
        <w:t xml:space="preserve"> the </w:t>
      </w:r>
      <w:r w:rsidRPr="000B332A">
        <w:rPr>
          <w:rStyle w:val="Emphasis"/>
        </w:rPr>
        <w:t>Euro-Medi­terranean area</w:t>
      </w:r>
      <w:r w:rsidRPr="000B332A">
        <w:rPr>
          <w:sz w:val="16"/>
        </w:rPr>
        <w:t>. In addition, as under­lined by the 2018 Brussels Summit Declaration, Turkey has been hit three times in the last four years by missiles launched from Syria. Finally, the Mediterranean witnessed the most dangerous chemical weapons use of the 21st century, which triggered US-led punitive strikes against the Syrian Baath regime. In brief, NATO’s southern flank has gone through fire and water.</w:t>
      </w:r>
    </w:p>
    <w:p w14:paraId="2B338C93" w14:textId="77777777" w:rsidR="002F354F" w:rsidRPr="000B332A" w:rsidRDefault="002F354F" w:rsidP="002F354F">
      <w:pPr>
        <w:rPr>
          <w:sz w:val="16"/>
        </w:rPr>
      </w:pPr>
      <w:r w:rsidRPr="000B332A">
        <w:rPr>
          <w:sz w:val="16"/>
        </w:rPr>
        <w:t xml:space="preserve">The Alliance faces two risk categories in the south. First, there is the rise of violent non-state actors, state failures, and human security issues. Second, </w:t>
      </w:r>
      <w:r w:rsidRPr="00E81668">
        <w:rPr>
          <w:highlight w:val="cyan"/>
          <w:u w:val="single"/>
        </w:rPr>
        <w:t xml:space="preserve">NATO has to deal with </w:t>
      </w:r>
      <w:r w:rsidRPr="00E81668">
        <w:rPr>
          <w:rStyle w:val="Emphasis"/>
          <w:highlight w:val="cyan"/>
        </w:rPr>
        <w:t>state-led challenges</w:t>
      </w:r>
      <w:r w:rsidRPr="00E81668">
        <w:rPr>
          <w:highlight w:val="cyan"/>
          <w:u w:val="single"/>
        </w:rPr>
        <w:t xml:space="preserve"> emanating from </w:t>
      </w:r>
      <w:r w:rsidRPr="00E81668">
        <w:rPr>
          <w:rStyle w:val="Emphasis"/>
          <w:highlight w:val="cyan"/>
        </w:rPr>
        <w:t>Russia’s</w:t>
      </w:r>
      <w:r w:rsidRPr="000B332A">
        <w:rPr>
          <w:rStyle w:val="Emphasis"/>
        </w:rPr>
        <w:t xml:space="preserve"> rising </w:t>
      </w:r>
      <w:r w:rsidRPr="00E81668">
        <w:rPr>
          <w:rStyle w:val="Emphasis"/>
          <w:highlight w:val="cyan"/>
        </w:rPr>
        <w:t>military posture</w:t>
      </w:r>
      <w:r w:rsidRPr="00E81668">
        <w:rPr>
          <w:highlight w:val="cyan"/>
          <w:u w:val="single"/>
        </w:rPr>
        <w:t xml:space="preserve"> in the</w:t>
      </w:r>
      <w:r w:rsidRPr="000B332A">
        <w:rPr>
          <w:u w:val="single"/>
        </w:rPr>
        <w:t xml:space="preserve"> </w:t>
      </w:r>
      <w:r w:rsidRPr="000B332A">
        <w:rPr>
          <w:rStyle w:val="Emphasis"/>
        </w:rPr>
        <w:t xml:space="preserve">eastern </w:t>
      </w:r>
      <w:r w:rsidRPr="00E81668">
        <w:rPr>
          <w:rStyle w:val="Emphasis"/>
          <w:highlight w:val="cyan"/>
        </w:rPr>
        <w:t>Mediterranean</w:t>
      </w:r>
      <w:r w:rsidRPr="000B332A">
        <w:rPr>
          <w:sz w:val="16"/>
        </w:rPr>
        <w:t>. However, unlike the broadly accepted eastern flank narrative, the allies have yet to reach a consensus in the south.</w:t>
      </w:r>
    </w:p>
    <w:p w14:paraId="73A4B60C" w14:textId="77777777" w:rsidR="002F354F" w:rsidRPr="000B332A" w:rsidRDefault="002F354F" w:rsidP="002F354F">
      <w:pPr>
        <w:rPr>
          <w:sz w:val="16"/>
        </w:rPr>
      </w:pPr>
      <w:r w:rsidRPr="000B332A">
        <w:rPr>
          <w:sz w:val="16"/>
        </w:rPr>
        <w:t>Terrorist Threats and Spillovers</w:t>
      </w:r>
    </w:p>
    <w:p w14:paraId="10E8D19D" w14:textId="77777777" w:rsidR="002F354F" w:rsidRPr="000B332A" w:rsidRDefault="002F354F" w:rsidP="002F354F">
      <w:pPr>
        <w:rPr>
          <w:sz w:val="16"/>
        </w:rPr>
      </w:pPr>
      <w:r w:rsidRPr="000B332A">
        <w:rPr>
          <w:sz w:val="16"/>
        </w:rPr>
        <w:t>On November 13, 2015, a series of coordinated terrorist attacks shook Paris. Within five days, France’s flagship Charles de Gaulle aircraft carrier had left its home port in Toulon and sailed to the eastern Medi­ter­ranean to conduct airstrikes on ISIS. The carrier then passed through the Suez Canal to assume the command of the US task force in the Gulf (CTF-50) in counter-terror­ism operations. Around the same time, then-French Prime Minister Manuel Valls told parliament that France could be at risk of a chemical or biological terrorism attack. In fact, only one year earlier, a laptop cap­tured from a Tunisian ISIS operative in Syria revealed the terrorist group’s plans for using weapons of mass destruction, includ­ing efforts to weaponize bubonic plague.</w:t>
      </w:r>
    </w:p>
    <w:p w14:paraId="4EBE3333" w14:textId="77777777" w:rsidR="002F354F" w:rsidRPr="000B332A" w:rsidRDefault="002F354F" w:rsidP="002F354F">
      <w:pPr>
        <w:rPr>
          <w:sz w:val="16"/>
        </w:rPr>
      </w:pPr>
      <w:r w:rsidRPr="000B332A">
        <w:rPr>
          <w:sz w:val="16"/>
        </w:rPr>
        <w:t>Similar patterns – namely ISIS connections or time spent with ISIS fighters in the Middle East and North Africa – were pres­ent in the 2016 Brussels bombings, the 2016 Berlin Christmas market truck attack (the Tunisian perpetrator was linked to an ISIS cell in Libya), the 2016 Ataturk Airport attack in Istanbul, and the 2017 Istanbul nightclub shooting, among many others.</w:t>
      </w:r>
    </w:p>
    <w:p w14:paraId="71BF0A16" w14:textId="77777777" w:rsidR="002F354F" w:rsidRPr="000B332A" w:rsidRDefault="002F354F" w:rsidP="002F354F">
      <w:pPr>
        <w:rPr>
          <w:sz w:val="16"/>
        </w:rPr>
      </w:pPr>
      <w:r w:rsidRPr="000B332A">
        <w:rPr>
          <w:sz w:val="16"/>
        </w:rPr>
        <w:t>The one and only time that the Alliance invoked Article V – the collective defense clause of the North Atlantic Treaty – was in response to the 9/11 terrorist attacks, less than 24 hours after al-Qaeda targeted NATO territory. Thus, NATO had acknowledged that the fight against terrorism was one of its duties. In October 2001, NATO’s Stand­ing Naval Forces kicked off Operation Active Endeavour in the Mediterranean, a counter-terrorism effort conducted in compliance with Article V.</w:t>
      </w:r>
    </w:p>
    <w:p w14:paraId="48F2D0AC" w14:textId="77777777" w:rsidR="002F354F" w:rsidRPr="000B332A" w:rsidRDefault="002F354F" w:rsidP="002F354F">
      <w:pPr>
        <w:rPr>
          <w:sz w:val="16"/>
        </w:rPr>
      </w:pPr>
      <w:r w:rsidRPr="000B332A">
        <w:rPr>
          <w:sz w:val="16"/>
        </w:rPr>
        <w:t>There is little room for optimism regarding the terrorism challenge in the south. Al</w:t>
      </w:r>
      <w:r w:rsidRPr="000B332A">
        <w:rPr>
          <w:rFonts w:ascii="Cambria Math" w:hAnsi="Cambria Math" w:cs="Cambria Math"/>
          <w:sz w:val="16"/>
        </w:rPr>
        <w:t>‑</w:t>
      </w:r>
      <w:r w:rsidRPr="000B332A">
        <w:rPr>
          <w:sz w:val="16"/>
        </w:rPr>
        <w:t>Qaeda was largely the product of the Afghan jihad in the 1980s, which attracted 5,000 to 20,000 foreign fighters according to various estimates. The Syrian jihad, on the other hand, mobilized up to 40,000 foreign fighters, with some 7,000 of those being from NATO countries. In other words, the real fallout from the Syrian jihad re­mains to be seen in the coming decades.</w:t>
      </w:r>
    </w:p>
    <w:p w14:paraId="263C38DE" w14:textId="77777777" w:rsidR="002F354F" w:rsidRPr="000B332A" w:rsidRDefault="002F354F" w:rsidP="002F354F">
      <w:pPr>
        <w:rPr>
          <w:sz w:val="16"/>
        </w:rPr>
      </w:pPr>
      <w:r w:rsidRPr="000B332A">
        <w:rPr>
          <w:sz w:val="16"/>
        </w:rPr>
        <w:t>Failed and fragile states have become vectors for terrorism in the Euro-Mediter­ranean region. Syria and Libya may never function as “states” in a Weberian sense again, as militancy could turn into “insti­tutionalized warlordism” in these countries.</w:t>
      </w:r>
    </w:p>
    <w:p w14:paraId="6F5E6314" w14:textId="77777777" w:rsidR="002F354F" w:rsidRPr="000B332A" w:rsidRDefault="002F354F" w:rsidP="002F354F">
      <w:pPr>
        <w:rPr>
          <w:sz w:val="16"/>
        </w:rPr>
      </w:pPr>
      <w:r w:rsidRPr="000B332A">
        <w:rPr>
          <w:sz w:val="16"/>
        </w:rPr>
        <w:t>NATO should grasp this trend in a geo­politically holistic way. Due to global demo­graphic trends, intrastate conflicts increasingly tend to take place in urbanized areas. Coupled with the growing lethality of mod­ern firepower, overwhelming migrant in­fluxes will accompany each urban warfare case from now on.</w:t>
      </w:r>
    </w:p>
    <w:p w14:paraId="130BEC95" w14:textId="77777777" w:rsidR="002F354F" w:rsidRPr="000B332A" w:rsidRDefault="002F354F" w:rsidP="002F354F">
      <w:pPr>
        <w:rPr>
          <w:sz w:val="16"/>
        </w:rPr>
      </w:pPr>
      <w:r w:rsidRPr="000B332A">
        <w:rPr>
          <w:sz w:val="16"/>
        </w:rPr>
        <w:t>Terrorist activity across the southern Medi­terranean is complex in nature. Tuni­sia has a problematic home-grown mili­tancy issue, and this jihadist potential has found a safe haven in Libya amidst the collapse of the Libyan state. Open-source intelligence suggests that training camps established in Libya were used to dispatch Tunisian foreign fighters to Syria. The mili­tancy issue in Libya also threatens Egypt’s Western Desert area and overstretches Egyp­tian security forces between the Libyan frontier and Sinai. In many cases, one can­not separate smuggling, terrorism, and violent extremism from each other in the southern Mediterranean. The Algerian national Mokhtar Belmokhtar, for example, is a key figure in al-Qaeda in the Islamic Maghreb as well as an infamous champion of organized crime. He is known as “Mr Marl­boro” or “the King of Marlboros” due to his cigarette smuggling activ­ities.</w:t>
      </w:r>
    </w:p>
    <w:p w14:paraId="4B7FBC69" w14:textId="77777777" w:rsidR="002F354F" w:rsidRPr="000B332A" w:rsidRDefault="002F354F" w:rsidP="002F354F">
      <w:pPr>
        <w:rPr>
          <w:sz w:val="16"/>
        </w:rPr>
      </w:pPr>
      <w:r w:rsidRPr="000B332A">
        <w:rPr>
          <w:sz w:val="16"/>
        </w:rPr>
        <w:t>Overall, NATO does not have an easy way out. Much like its close cooperation with eastern flank partners, for example Finland and Sweden, the Alliance needs to boost its engagement in the southern flank with its Mediterranean Dialogue partners. In fact, the Mediterranean Dialogue is a product of NATO’s post-Cold War efforts. Since its establishment in 1994, the regional security environment has gained completely differ­ent characteristics. At present, the Alliance needs to initiate tailor-made assistance pro­grams for border security, security sector reform, intelligence cooperation with NATO structures, humanitarian challenges, and counter-terrorism.</w:t>
      </w:r>
    </w:p>
    <w:p w14:paraId="7E6BEF64" w14:textId="77777777" w:rsidR="002F354F" w:rsidRPr="000B332A" w:rsidRDefault="002F354F" w:rsidP="002F354F">
      <w:pPr>
        <w:rPr>
          <w:sz w:val="16"/>
        </w:rPr>
      </w:pPr>
      <w:r w:rsidRPr="000B332A">
        <w:rPr>
          <w:sz w:val="16"/>
        </w:rPr>
        <w:t>Furthermore, although the establishment of the NATO Strategic Direction South Hub (2017) is a milestone for the Alliance, the hub can only make a meaningful differ­ence if it can ensure the Mediterranean Dia­logue partners’ permanent engagements. Otherwise, this important effort might not be embraced by its target audience.</w:t>
      </w:r>
    </w:p>
    <w:p w14:paraId="0DCBDB13" w14:textId="77777777" w:rsidR="002F354F" w:rsidRPr="000B332A" w:rsidRDefault="002F354F" w:rsidP="002F354F">
      <w:pPr>
        <w:rPr>
          <w:sz w:val="16"/>
        </w:rPr>
      </w:pPr>
      <w:r w:rsidRPr="000B332A">
        <w:rPr>
          <w:sz w:val="16"/>
        </w:rPr>
        <w:t>State-led Challenge: Russia as NATO’s Southern Neighbor</w:t>
      </w:r>
    </w:p>
    <w:p w14:paraId="60A0123C" w14:textId="77777777" w:rsidR="002F354F" w:rsidRPr="000B332A" w:rsidRDefault="002F354F" w:rsidP="002F354F">
      <w:pPr>
        <w:rPr>
          <w:sz w:val="16"/>
        </w:rPr>
      </w:pPr>
      <w:r w:rsidRPr="000B332A">
        <w:rPr>
          <w:sz w:val="16"/>
        </w:rPr>
        <w:t>As these risks from non-state actors persist, NATO has a new and ambitious neighbor in the Mediterranean.</w:t>
      </w:r>
    </w:p>
    <w:p w14:paraId="77E879AF" w14:textId="77777777" w:rsidR="002F354F" w:rsidRPr="008D25AF" w:rsidRDefault="002F354F" w:rsidP="002F354F">
      <w:r w:rsidRPr="000B332A">
        <w:rPr>
          <w:u w:val="single"/>
        </w:rPr>
        <w:t xml:space="preserve">The intervention in </w:t>
      </w:r>
      <w:r w:rsidRPr="00E81668">
        <w:rPr>
          <w:rStyle w:val="Emphasis"/>
          <w:highlight w:val="cyan"/>
        </w:rPr>
        <w:t>Syria</w:t>
      </w:r>
      <w:r w:rsidRPr="000B332A">
        <w:rPr>
          <w:u w:val="single"/>
        </w:rPr>
        <w:t xml:space="preserve"> has </w:t>
      </w:r>
      <w:r w:rsidRPr="00E81668">
        <w:rPr>
          <w:rStyle w:val="Emphasis"/>
          <w:highlight w:val="cyan"/>
        </w:rPr>
        <w:t>fostered</w:t>
      </w:r>
      <w:r w:rsidRPr="000B332A">
        <w:rPr>
          <w:u w:val="single"/>
        </w:rPr>
        <w:t xml:space="preserve"> the </w:t>
      </w:r>
      <w:r w:rsidRPr="00E81668">
        <w:rPr>
          <w:rStyle w:val="Emphasis"/>
          <w:highlight w:val="cyan"/>
        </w:rPr>
        <w:t>Russian</w:t>
      </w:r>
      <w:r w:rsidRPr="000B332A">
        <w:rPr>
          <w:u w:val="single"/>
        </w:rPr>
        <w:t xml:space="preserve"> military’s combat </w:t>
      </w:r>
      <w:r w:rsidRPr="00E81668">
        <w:rPr>
          <w:rStyle w:val="Emphasis"/>
          <w:highlight w:val="cyan"/>
        </w:rPr>
        <w:t>readiness</w:t>
      </w:r>
      <w:r w:rsidRPr="000B332A">
        <w:rPr>
          <w:sz w:val="16"/>
        </w:rPr>
        <w:t xml:space="preserve">. Accord­ing to the Russian Ministry of Defense, more than 63,000 military per­sonnel – including 434 generals and more than 26,000 officers – served in Syria. This includes about 90 percent of the combat pilots who have flown missions over the Syrian skies and 60 percent of the strategic and long-range aviation crews who have taken part in operations. Furthermore, </w:t>
      </w:r>
      <w:r w:rsidRPr="00E81668">
        <w:rPr>
          <w:rStyle w:val="Emphasis"/>
          <w:highlight w:val="cyan"/>
        </w:rPr>
        <w:t>Russia</w:t>
      </w:r>
      <w:r w:rsidRPr="000B332A">
        <w:rPr>
          <w:u w:val="single"/>
        </w:rPr>
        <w:t xml:space="preserve"> has </w:t>
      </w:r>
      <w:r w:rsidRPr="00E81668">
        <w:rPr>
          <w:rStyle w:val="Emphasis"/>
          <w:highlight w:val="cyan"/>
        </w:rPr>
        <w:t>tested</w:t>
      </w:r>
      <w:r w:rsidRPr="000B332A">
        <w:rPr>
          <w:u w:val="single"/>
        </w:rPr>
        <w:t xml:space="preserve"> more than </w:t>
      </w:r>
      <w:r w:rsidRPr="00E81668">
        <w:rPr>
          <w:rStyle w:val="Emphasis"/>
          <w:highlight w:val="cyan"/>
        </w:rPr>
        <w:t>200 weapon systems</w:t>
      </w:r>
      <w:r w:rsidRPr="000B332A">
        <w:rPr>
          <w:u w:val="single"/>
        </w:rPr>
        <w:t xml:space="preserve"> through its campaign</w:t>
      </w:r>
      <w:r w:rsidRPr="000B332A">
        <w:rPr>
          <w:sz w:val="16"/>
        </w:rPr>
        <w:t xml:space="preserve">. The Syrian expedition has led to fundamental im­prove­ments in the concept of operations. Long-range precision-strike capabilities provided by Kalibr land-attack cruise missiles remain the most notable achievement in this respect. In October 2015, the Russian Navy first used these high-end missiles from warships in the Caspian Sea. The missiles reportedly traveled some 1,800 km before hitting their targets in Syria. The strikes marked a significant success for Moscow. In December 2015 and March 2017, </w:t>
      </w:r>
      <w:r w:rsidRPr="00E81668">
        <w:rPr>
          <w:highlight w:val="cyan"/>
          <w:u w:val="single"/>
        </w:rPr>
        <w:t xml:space="preserve">Russian </w:t>
      </w:r>
      <w:r w:rsidRPr="00E81668">
        <w:rPr>
          <w:rStyle w:val="Emphasis"/>
          <w:highlight w:val="cyan"/>
        </w:rPr>
        <w:t>Navy submarines</w:t>
      </w:r>
      <w:r w:rsidRPr="000B332A">
        <w:rPr>
          <w:u w:val="single"/>
        </w:rPr>
        <w:t xml:space="preserve"> also </w:t>
      </w:r>
      <w:r w:rsidRPr="00E81668">
        <w:rPr>
          <w:highlight w:val="cyan"/>
          <w:u w:val="single"/>
        </w:rPr>
        <w:t>launched</w:t>
      </w:r>
      <w:r w:rsidRPr="000B332A">
        <w:rPr>
          <w:u w:val="single"/>
        </w:rPr>
        <w:t xml:space="preserve"> </w:t>
      </w:r>
      <w:r w:rsidRPr="000B332A">
        <w:rPr>
          <w:rStyle w:val="Emphasis"/>
        </w:rPr>
        <w:t xml:space="preserve">Kalibr </w:t>
      </w:r>
      <w:r w:rsidRPr="00E81668">
        <w:rPr>
          <w:rStyle w:val="Emphasis"/>
          <w:highlight w:val="cyan"/>
        </w:rPr>
        <w:t>mis­siles</w:t>
      </w:r>
      <w:r w:rsidRPr="00E81668">
        <w:rPr>
          <w:highlight w:val="cyan"/>
          <w:u w:val="single"/>
        </w:rPr>
        <w:t xml:space="preserve"> from the </w:t>
      </w:r>
      <w:r w:rsidRPr="00E81668">
        <w:rPr>
          <w:rStyle w:val="Emphasis"/>
          <w:highlight w:val="cyan"/>
        </w:rPr>
        <w:t>Mediterranean</w:t>
      </w:r>
      <w:r w:rsidRPr="000B332A">
        <w:rPr>
          <w:sz w:val="16"/>
        </w:rPr>
        <w:t xml:space="preserve">. Thus, </w:t>
      </w:r>
      <w:r w:rsidRPr="00E81668">
        <w:rPr>
          <w:rStyle w:val="Emphasis"/>
          <w:highlight w:val="cyan"/>
        </w:rPr>
        <w:t>NATO</w:t>
      </w:r>
      <w:r w:rsidRPr="00E81668">
        <w:rPr>
          <w:highlight w:val="cyan"/>
          <w:u w:val="single"/>
        </w:rPr>
        <w:t xml:space="preserve"> should be </w:t>
      </w:r>
      <w:r w:rsidRPr="00E81668">
        <w:rPr>
          <w:rStyle w:val="Emphasis"/>
          <w:highlight w:val="cyan"/>
        </w:rPr>
        <w:t>worried</w:t>
      </w:r>
      <w:r w:rsidRPr="00E81668">
        <w:rPr>
          <w:highlight w:val="cyan"/>
          <w:u w:val="single"/>
        </w:rPr>
        <w:t xml:space="preserve"> about</w:t>
      </w:r>
      <w:r w:rsidRPr="000B332A">
        <w:rPr>
          <w:u w:val="single"/>
        </w:rPr>
        <w:t xml:space="preserve"> the </w:t>
      </w:r>
      <w:r w:rsidRPr="00E81668">
        <w:rPr>
          <w:rStyle w:val="Emphasis"/>
          <w:highlight w:val="cyan"/>
        </w:rPr>
        <w:t>strategic ramifications</w:t>
      </w:r>
      <w:r w:rsidRPr="000B332A">
        <w:rPr>
          <w:u w:val="single"/>
        </w:rPr>
        <w:t xml:space="preserve"> of this trend</w:t>
      </w:r>
      <w:r w:rsidRPr="000B332A">
        <w:rPr>
          <w:sz w:val="16"/>
        </w:rPr>
        <w:t xml:space="preserve">. </w:t>
      </w:r>
      <w:r w:rsidRPr="000B332A">
        <w:rPr>
          <w:u w:val="single"/>
        </w:rPr>
        <w:t xml:space="preserve">The </w:t>
      </w:r>
      <w:r w:rsidRPr="00E81668">
        <w:rPr>
          <w:highlight w:val="cyan"/>
          <w:u w:val="single"/>
        </w:rPr>
        <w:t>Russian Navy can</w:t>
      </w:r>
      <w:r w:rsidRPr="000B332A">
        <w:rPr>
          <w:u w:val="single"/>
        </w:rPr>
        <w:t xml:space="preserve"> now </w:t>
      </w:r>
      <w:r w:rsidRPr="00E81668">
        <w:rPr>
          <w:highlight w:val="cyan"/>
          <w:u w:val="single"/>
        </w:rPr>
        <w:t>use its</w:t>
      </w:r>
      <w:r w:rsidRPr="000B332A">
        <w:rPr>
          <w:u w:val="single"/>
        </w:rPr>
        <w:t xml:space="preserve"> relatively </w:t>
      </w:r>
      <w:r w:rsidRPr="00E81668">
        <w:rPr>
          <w:highlight w:val="cyan"/>
          <w:u w:val="single"/>
        </w:rPr>
        <w:t>small vessels for long-range</w:t>
      </w:r>
      <w:r w:rsidRPr="000B332A">
        <w:rPr>
          <w:u w:val="single"/>
        </w:rPr>
        <w:t xml:space="preserve"> conventional </w:t>
      </w:r>
      <w:r w:rsidRPr="00E81668">
        <w:rPr>
          <w:highlight w:val="cyan"/>
          <w:u w:val="single"/>
        </w:rPr>
        <w:t>strikes and commission</w:t>
      </w:r>
      <w:r w:rsidRPr="000B332A">
        <w:rPr>
          <w:u w:val="single"/>
        </w:rPr>
        <w:t xml:space="preserve"> its </w:t>
      </w:r>
      <w:r w:rsidRPr="00E81668">
        <w:rPr>
          <w:highlight w:val="cyan"/>
          <w:u w:val="single"/>
        </w:rPr>
        <w:t>submarines to attack</w:t>
      </w:r>
      <w:r w:rsidRPr="000B332A">
        <w:rPr>
          <w:u w:val="single"/>
        </w:rPr>
        <w:t xml:space="preserve"> strategic </w:t>
      </w:r>
      <w:r w:rsidRPr="00E81668">
        <w:rPr>
          <w:highlight w:val="cyan"/>
          <w:u w:val="single"/>
        </w:rPr>
        <w:t>targets deep in enemy territory</w:t>
      </w:r>
      <w:r w:rsidRPr="000B332A">
        <w:rPr>
          <w:sz w:val="16"/>
        </w:rPr>
        <w:t xml:space="preserve"> without passing the nuclear threshold.</w:t>
      </w:r>
    </w:p>
    <w:p w14:paraId="2C913260" w14:textId="77777777" w:rsidR="002F354F" w:rsidRDefault="002F354F" w:rsidP="002F354F">
      <w:pPr>
        <w:pStyle w:val="Heading4"/>
        <w:rPr>
          <w:u w:val="single"/>
        </w:rPr>
      </w:pPr>
      <w:r>
        <w:t xml:space="preserve">NATO-Russia war causes </w:t>
      </w:r>
      <w:r w:rsidRPr="00AF5982">
        <w:rPr>
          <w:u w:val="single"/>
        </w:rPr>
        <w:t>extinction</w:t>
      </w:r>
      <w:r>
        <w:t xml:space="preserve"> – </w:t>
      </w:r>
      <w:r w:rsidRPr="00AF5982">
        <w:rPr>
          <w:u w:val="single"/>
        </w:rPr>
        <w:t>miscalc</w:t>
      </w:r>
      <w:r>
        <w:t xml:space="preserve"> compounds risk and it outweighs </w:t>
      </w:r>
      <w:r>
        <w:rPr>
          <w:u w:val="single"/>
        </w:rPr>
        <w:t>every other conflict</w:t>
      </w:r>
    </w:p>
    <w:p w14:paraId="594653D5" w14:textId="77777777" w:rsidR="002F354F" w:rsidRPr="00AF5982" w:rsidRDefault="002F354F" w:rsidP="002F354F">
      <w:r w:rsidRPr="005B20C1">
        <w:rPr>
          <w:rStyle w:val="Style13ptBold"/>
        </w:rPr>
        <w:t>Majumdar 4/23</w:t>
      </w:r>
      <w:r w:rsidRPr="00AF5982">
        <w:t>/19 [Dave Majumdar is the defense editor for the National Interest. Hell: How Many Millions Would Die In a NATO-Russia War? April 23, 2019. https://nationalinterest.org/blog/buzz/hell-how-many-millions-would-die-nato-russia-war-53857</w:t>
      </w:r>
      <w:r>
        <w:t>]</w:t>
      </w:r>
    </w:p>
    <w:p w14:paraId="7A0AECBD" w14:textId="77777777" w:rsidR="002F354F" w:rsidRPr="00AF5982" w:rsidRDefault="002F354F" w:rsidP="002F354F">
      <w:pPr>
        <w:rPr>
          <w:sz w:val="16"/>
        </w:rPr>
      </w:pPr>
      <w:r w:rsidRPr="00AF5982">
        <w:rPr>
          <w:sz w:val="16"/>
        </w:rPr>
        <w:t xml:space="preserve">If the Russians do not the intent to invade the Baltics or have the forces in place to start a war, what might start a conflict in Latvia, Lithuania and Estonia? Oliker posits a plausible scenario where a </w:t>
      </w:r>
      <w:r w:rsidRPr="00E81668">
        <w:rPr>
          <w:rStyle w:val="Emphasis"/>
          <w:highlight w:val="cyan"/>
        </w:rPr>
        <w:t>misunderstanding</w:t>
      </w:r>
      <w:r w:rsidRPr="00E81668">
        <w:rPr>
          <w:highlight w:val="cyan"/>
          <w:u w:val="single"/>
        </w:rPr>
        <w:t xml:space="preserve"> could </w:t>
      </w:r>
      <w:r w:rsidRPr="00E81668">
        <w:rPr>
          <w:rStyle w:val="Emphasis"/>
          <w:highlight w:val="cyan"/>
        </w:rPr>
        <w:t>spark</w:t>
      </w:r>
      <w:r w:rsidRPr="00AF5982">
        <w:rPr>
          <w:rStyle w:val="Emphasis"/>
        </w:rPr>
        <w:t xml:space="preserve"> a </w:t>
      </w:r>
      <w:r w:rsidRPr="00E81668">
        <w:rPr>
          <w:rStyle w:val="Emphasis"/>
          <w:highlight w:val="cyan"/>
        </w:rPr>
        <w:t>war</w:t>
      </w:r>
      <w:r w:rsidRPr="00AF5982">
        <w:rPr>
          <w:sz w:val="16"/>
        </w:rPr>
        <w:t>.</w:t>
      </w:r>
    </w:p>
    <w:p w14:paraId="1029111D" w14:textId="77777777" w:rsidR="002F354F" w:rsidRPr="00AF5982" w:rsidRDefault="002F354F" w:rsidP="002F354F">
      <w:pPr>
        <w:rPr>
          <w:sz w:val="16"/>
        </w:rPr>
      </w:pPr>
      <w:r w:rsidRPr="00AF5982">
        <w:rPr>
          <w:sz w:val="16"/>
        </w:rPr>
        <w:t>“</w:t>
      </w:r>
      <w:r w:rsidRPr="00AF5982">
        <w:rPr>
          <w:u w:val="single"/>
        </w:rPr>
        <w:t xml:space="preserve">It is plausible that the </w:t>
      </w:r>
      <w:r w:rsidRPr="00E81668">
        <w:rPr>
          <w:rStyle w:val="Emphasis"/>
          <w:highlight w:val="cyan"/>
        </w:rPr>
        <w:t>saber rattling</w:t>
      </w:r>
      <w:r w:rsidRPr="00AF5982">
        <w:rPr>
          <w:u w:val="single"/>
        </w:rPr>
        <w:t xml:space="preserve">, perhaps </w:t>
      </w:r>
      <w:r w:rsidRPr="00E81668">
        <w:rPr>
          <w:highlight w:val="cyan"/>
          <w:u w:val="single"/>
        </w:rPr>
        <w:t>combined with exercises</w:t>
      </w:r>
      <w:r w:rsidRPr="00AF5982">
        <w:rPr>
          <w:u w:val="single"/>
        </w:rPr>
        <w:t xml:space="preserve">, </w:t>
      </w:r>
      <w:r w:rsidRPr="00E81668">
        <w:rPr>
          <w:highlight w:val="cyan"/>
          <w:u w:val="single"/>
        </w:rPr>
        <w:t xml:space="preserve">could lead </w:t>
      </w:r>
      <w:r w:rsidRPr="00E81668">
        <w:rPr>
          <w:rStyle w:val="Emphasis"/>
          <w:highlight w:val="cyan"/>
        </w:rPr>
        <w:t>NATO countries</w:t>
      </w:r>
      <w:r w:rsidRPr="00E81668">
        <w:rPr>
          <w:highlight w:val="cyan"/>
          <w:u w:val="single"/>
        </w:rPr>
        <w:t xml:space="preserve"> to be </w:t>
      </w:r>
      <w:r w:rsidRPr="00E81668">
        <w:rPr>
          <w:rStyle w:val="Emphasis"/>
          <w:highlight w:val="cyan"/>
        </w:rPr>
        <w:t>concerned</w:t>
      </w:r>
      <w:r w:rsidRPr="00AF5982">
        <w:rPr>
          <w:u w:val="single"/>
        </w:rPr>
        <w:t xml:space="preserve"> that some sort of </w:t>
      </w:r>
      <w:r w:rsidRPr="00E81668">
        <w:rPr>
          <w:rStyle w:val="Emphasis"/>
          <w:highlight w:val="cyan"/>
        </w:rPr>
        <w:t>Russian action</w:t>
      </w:r>
      <w:r w:rsidRPr="00AF5982">
        <w:rPr>
          <w:sz w:val="16"/>
        </w:rPr>
        <w:t xml:space="preserve"> in the Baltics </w:t>
      </w:r>
      <w:r w:rsidRPr="00E81668">
        <w:rPr>
          <w:highlight w:val="cyan"/>
          <w:u w:val="single"/>
        </w:rPr>
        <w:t>is planned</w:t>
      </w:r>
      <w:r w:rsidRPr="00AF5982">
        <w:rPr>
          <w:sz w:val="16"/>
        </w:rPr>
        <w:t xml:space="preserve">,” Oliker said. “If </w:t>
      </w:r>
      <w:r w:rsidRPr="00E81668">
        <w:rPr>
          <w:highlight w:val="cyan"/>
          <w:u w:val="single"/>
        </w:rPr>
        <w:t>that</w:t>
      </w:r>
      <w:r w:rsidRPr="00AF5982">
        <w:rPr>
          <w:u w:val="single"/>
        </w:rPr>
        <w:t xml:space="preserve"> then </w:t>
      </w:r>
      <w:r w:rsidRPr="00E81668">
        <w:rPr>
          <w:highlight w:val="cyan"/>
          <w:u w:val="single"/>
        </w:rPr>
        <w:t>results in NATO</w:t>
      </w:r>
      <w:r w:rsidRPr="00AF5982">
        <w:rPr>
          <w:u w:val="single"/>
        </w:rPr>
        <w:t xml:space="preserve"> military </w:t>
      </w:r>
      <w:r w:rsidRPr="00E81668">
        <w:rPr>
          <w:highlight w:val="cyan"/>
          <w:u w:val="single"/>
        </w:rPr>
        <w:t>actions geared to neutralize</w:t>
      </w:r>
      <w:r w:rsidRPr="00AF5982">
        <w:rPr>
          <w:u w:val="single"/>
        </w:rPr>
        <w:t xml:space="preserve"> Russian capabilities</w:t>
      </w:r>
      <w:r w:rsidRPr="00AF5982">
        <w:rPr>
          <w:sz w:val="16"/>
        </w:rPr>
        <w:t xml:space="preserve"> in Kaliningrad, </w:t>
      </w:r>
      <w:r w:rsidRPr="00E81668">
        <w:rPr>
          <w:highlight w:val="cyan"/>
          <w:u w:val="single"/>
        </w:rPr>
        <w:t>Moscow could</w:t>
      </w:r>
      <w:r w:rsidRPr="00AF5982">
        <w:rPr>
          <w:sz w:val="16"/>
        </w:rPr>
        <w:t xml:space="preserve">, in turn, </w:t>
      </w:r>
      <w:r w:rsidRPr="00E81668">
        <w:rPr>
          <w:highlight w:val="cyan"/>
          <w:u w:val="single"/>
        </w:rPr>
        <w:t>perceive that as a threat</w:t>
      </w:r>
      <w:r w:rsidRPr="00AF5982">
        <w:rPr>
          <w:sz w:val="16"/>
        </w:rPr>
        <w:t xml:space="preserve"> (recall that most of Russia’s scenarios start with some sort of NATO aggression) </w:t>
      </w:r>
      <w:r w:rsidRPr="00AF5982">
        <w:rPr>
          <w:u w:val="single"/>
        </w:rPr>
        <w:t>and take steps to ameliorate that threat</w:t>
      </w:r>
      <w:r w:rsidRPr="00AF5982">
        <w:rPr>
          <w:sz w:val="16"/>
        </w:rPr>
        <w:t xml:space="preserve">. Particularly </w:t>
      </w:r>
      <w:r w:rsidRPr="00E81668">
        <w:rPr>
          <w:highlight w:val="cyan"/>
          <w:u w:val="single"/>
        </w:rPr>
        <w:t xml:space="preserve">in the </w:t>
      </w:r>
      <w:r w:rsidRPr="00E81668">
        <w:rPr>
          <w:rStyle w:val="Emphasis"/>
          <w:highlight w:val="cyan"/>
        </w:rPr>
        <w:t>absence</w:t>
      </w:r>
      <w:r w:rsidRPr="00E81668">
        <w:rPr>
          <w:highlight w:val="cyan"/>
          <w:u w:val="single"/>
        </w:rPr>
        <w:t xml:space="preserve"> of</w:t>
      </w:r>
      <w:r w:rsidRPr="00AF5982">
        <w:rPr>
          <w:u w:val="single"/>
        </w:rPr>
        <w:t xml:space="preserve"> </w:t>
      </w:r>
      <w:r w:rsidRPr="00AF5982">
        <w:rPr>
          <w:rStyle w:val="Emphasis"/>
        </w:rPr>
        <w:t xml:space="preserve">sound </w:t>
      </w:r>
      <w:r w:rsidRPr="00E81668">
        <w:rPr>
          <w:rStyle w:val="Emphasis"/>
          <w:highlight w:val="cyan"/>
        </w:rPr>
        <w:t>communication</w:t>
      </w:r>
      <w:r w:rsidRPr="00AF5982">
        <w:rPr>
          <w:rStyle w:val="Emphasis"/>
        </w:rPr>
        <w:t xml:space="preserve"> channels</w:t>
      </w:r>
      <w:r w:rsidRPr="00AF5982">
        <w:rPr>
          <w:sz w:val="16"/>
        </w:rPr>
        <w:t xml:space="preserve">, </w:t>
      </w:r>
      <w:r w:rsidRPr="00AF5982">
        <w:rPr>
          <w:u w:val="single"/>
        </w:rPr>
        <w:t xml:space="preserve">and if </w:t>
      </w:r>
      <w:r w:rsidRPr="00AF5982">
        <w:rPr>
          <w:rStyle w:val="Emphasis"/>
        </w:rPr>
        <w:t>tensions</w:t>
      </w:r>
      <w:r w:rsidRPr="00AF5982">
        <w:rPr>
          <w:u w:val="single"/>
        </w:rPr>
        <w:t xml:space="preserve"> are otherwise </w:t>
      </w:r>
      <w:r w:rsidRPr="00AF5982">
        <w:rPr>
          <w:rStyle w:val="Emphasis"/>
        </w:rPr>
        <w:t>high</w:t>
      </w:r>
      <w:r w:rsidRPr="00AF5982">
        <w:rPr>
          <w:sz w:val="16"/>
        </w:rPr>
        <w:t xml:space="preserve">, it is possible that </w:t>
      </w:r>
      <w:r w:rsidRPr="00AF5982">
        <w:rPr>
          <w:u w:val="single"/>
        </w:rPr>
        <w:t xml:space="preserve">these </w:t>
      </w:r>
      <w:r w:rsidRPr="00E81668">
        <w:rPr>
          <w:highlight w:val="cyan"/>
          <w:u w:val="single"/>
        </w:rPr>
        <w:t>competing actions could</w:t>
      </w:r>
      <w:r w:rsidRPr="00AF5982">
        <w:rPr>
          <w:u w:val="single"/>
        </w:rPr>
        <w:t xml:space="preserve"> </w:t>
      </w:r>
      <w:r w:rsidRPr="00E81668">
        <w:rPr>
          <w:u w:val="single"/>
        </w:rPr>
        <w:t xml:space="preserve">lead to an </w:t>
      </w:r>
      <w:r w:rsidRPr="00E81668">
        <w:rPr>
          <w:rStyle w:val="Emphasis"/>
        </w:rPr>
        <w:t xml:space="preserve">escalation </w:t>
      </w:r>
      <w:r w:rsidRPr="00E81668">
        <w:rPr>
          <w:rStyle w:val="Emphasis"/>
          <w:highlight w:val="cyan"/>
        </w:rPr>
        <w:t>spiral</w:t>
      </w:r>
      <w:r w:rsidRPr="00AF5982">
        <w:rPr>
          <w:u w:val="single"/>
        </w:rPr>
        <w:t xml:space="preserve"> including</w:t>
      </w:r>
      <w:r w:rsidRPr="00AF5982">
        <w:rPr>
          <w:sz w:val="16"/>
        </w:rPr>
        <w:t xml:space="preserve">, with everyone on edge and predicting aggression from the potential adversary, </w:t>
      </w:r>
      <w:r w:rsidRPr="00E81668">
        <w:rPr>
          <w:highlight w:val="cyan"/>
          <w:u w:val="single"/>
        </w:rPr>
        <w:t xml:space="preserve">to </w:t>
      </w:r>
      <w:r w:rsidRPr="00E81668">
        <w:rPr>
          <w:rStyle w:val="Emphasis"/>
          <w:highlight w:val="cyan"/>
        </w:rPr>
        <w:t>conflict</w:t>
      </w:r>
      <w:r w:rsidRPr="00AF5982">
        <w:rPr>
          <w:sz w:val="16"/>
        </w:rPr>
        <w:t>.”</w:t>
      </w:r>
    </w:p>
    <w:p w14:paraId="12824228" w14:textId="77777777" w:rsidR="002F354F" w:rsidRPr="00AF5982" w:rsidRDefault="002F354F" w:rsidP="002F354F">
      <w:pPr>
        <w:rPr>
          <w:sz w:val="16"/>
        </w:rPr>
      </w:pPr>
      <w:r w:rsidRPr="00AF5982">
        <w:rPr>
          <w:sz w:val="16"/>
        </w:rPr>
        <w:t xml:space="preserve">If a war were to breakout in the Baltics between Russian and NATO, </w:t>
      </w:r>
      <w:r w:rsidRPr="00E81668">
        <w:rPr>
          <w:highlight w:val="cyan"/>
          <w:u w:val="single"/>
        </w:rPr>
        <w:t>it might</w:t>
      </w:r>
      <w:r w:rsidRPr="00AF5982">
        <w:rPr>
          <w:u w:val="single"/>
        </w:rPr>
        <w:t xml:space="preserve"> ultimately </w:t>
      </w:r>
      <w:r w:rsidRPr="00E81668">
        <w:rPr>
          <w:highlight w:val="cyan"/>
          <w:u w:val="single"/>
        </w:rPr>
        <w:t xml:space="preserve">be </w:t>
      </w:r>
      <w:r w:rsidRPr="00E81668">
        <w:rPr>
          <w:rStyle w:val="Emphasis"/>
          <w:highlight w:val="cyan"/>
        </w:rPr>
        <w:t>irrelevant</w:t>
      </w:r>
      <w:r w:rsidRPr="00AF5982">
        <w:rPr>
          <w:u w:val="single"/>
        </w:rPr>
        <w:t xml:space="preserve"> what </w:t>
      </w:r>
      <w:r w:rsidRPr="00E81668">
        <w:rPr>
          <w:highlight w:val="cyan"/>
          <w:u w:val="single"/>
        </w:rPr>
        <w:t xml:space="preserve">the </w:t>
      </w:r>
      <w:r w:rsidRPr="00E81668">
        <w:rPr>
          <w:rStyle w:val="Emphasis"/>
          <w:highlight w:val="cyan"/>
        </w:rPr>
        <w:t>conventional balance</w:t>
      </w:r>
      <w:r w:rsidRPr="00AF5982">
        <w:rPr>
          <w:u w:val="single"/>
        </w:rPr>
        <w:t xml:space="preserve"> is on the ground</w:t>
      </w:r>
      <w:r w:rsidRPr="00AF5982">
        <w:rPr>
          <w:sz w:val="16"/>
        </w:rPr>
        <w:t xml:space="preserve">. “The other problem with the fixation on conventional deterrence in the Baltic fight is that just as in the old standoff between NATO and the Warsaw Pact, </w:t>
      </w:r>
      <w:r w:rsidRPr="00E81668">
        <w:rPr>
          <w:rStyle w:val="Emphasis"/>
          <w:highlight w:val="cyan"/>
        </w:rPr>
        <w:t>this</w:t>
      </w:r>
      <w:r w:rsidRPr="00AF5982">
        <w:rPr>
          <w:rStyle w:val="Emphasis"/>
        </w:rPr>
        <w:t xml:space="preserve"> battle</w:t>
      </w:r>
      <w:r w:rsidRPr="00AF5982">
        <w:rPr>
          <w:u w:val="single"/>
        </w:rPr>
        <w:t xml:space="preserve"> </w:t>
      </w:r>
      <w:r w:rsidRPr="00E81668">
        <w:rPr>
          <w:highlight w:val="cyan"/>
          <w:u w:val="single"/>
        </w:rPr>
        <w:t xml:space="preserve">is </w:t>
      </w:r>
      <w:r w:rsidRPr="00E81668">
        <w:rPr>
          <w:rStyle w:val="Emphasis"/>
          <w:highlight w:val="cyan"/>
        </w:rPr>
        <w:t>fraught with opportunities</w:t>
      </w:r>
      <w:r w:rsidRPr="00E81668">
        <w:rPr>
          <w:highlight w:val="cyan"/>
          <w:u w:val="single"/>
        </w:rPr>
        <w:t xml:space="preserve"> for </w:t>
      </w:r>
      <w:r w:rsidRPr="00E81668">
        <w:rPr>
          <w:rStyle w:val="Emphasis"/>
          <w:highlight w:val="cyan"/>
        </w:rPr>
        <w:t>nuclear escalation</w:t>
      </w:r>
      <w:r w:rsidRPr="00AF5982">
        <w:rPr>
          <w:sz w:val="16"/>
        </w:rPr>
        <w:t>,” Kofman wrote. “</w:t>
      </w:r>
      <w:r w:rsidRPr="00E81668">
        <w:rPr>
          <w:rStyle w:val="Emphasis"/>
          <w:highlight w:val="cyan"/>
        </w:rPr>
        <w:t>Most Russian experts</w:t>
      </w:r>
      <w:r w:rsidRPr="00AF5982">
        <w:rPr>
          <w:sz w:val="16"/>
        </w:rPr>
        <w:t xml:space="preserve"> I know in the military analysis community, </w:t>
      </w:r>
      <w:r w:rsidRPr="00E81668">
        <w:rPr>
          <w:highlight w:val="cyan"/>
          <w:u w:val="single"/>
        </w:rPr>
        <w:t>including those in Russia</w:t>
      </w:r>
      <w:r w:rsidRPr="00E81668">
        <w:rPr>
          <w:sz w:val="16"/>
          <w:highlight w:val="cyan"/>
        </w:rPr>
        <w:t xml:space="preserve">, </w:t>
      </w:r>
      <w:r w:rsidRPr="00E81668">
        <w:rPr>
          <w:rStyle w:val="Emphasis"/>
          <w:highlight w:val="cyan"/>
        </w:rPr>
        <w:t>don’t see</w:t>
      </w:r>
      <w:r w:rsidRPr="00AF5982">
        <w:rPr>
          <w:u w:val="single"/>
        </w:rPr>
        <w:t xml:space="preserve"> much of </w:t>
      </w:r>
      <w:r w:rsidRPr="00E81668">
        <w:rPr>
          <w:rStyle w:val="Emphasis"/>
          <w:highlight w:val="cyan"/>
        </w:rPr>
        <w:t>a chance</w:t>
      </w:r>
      <w:r w:rsidRPr="00AF5982">
        <w:rPr>
          <w:u w:val="single"/>
        </w:rPr>
        <w:t xml:space="preserve"> </w:t>
      </w:r>
      <w:r w:rsidRPr="00E81668">
        <w:rPr>
          <w:highlight w:val="cyan"/>
          <w:u w:val="single"/>
        </w:rPr>
        <w:t xml:space="preserve">for </w:t>
      </w:r>
      <w:r w:rsidRPr="00E81668">
        <w:rPr>
          <w:rStyle w:val="Emphasis"/>
          <w:highlight w:val="cyan"/>
        </w:rPr>
        <w:t>conventional battle with NATO</w:t>
      </w:r>
      <w:r w:rsidRPr="00E81668">
        <w:rPr>
          <w:highlight w:val="cyan"/>
          <w:u w:val="single"/>
        </w:rPr>
        <w:t xml:space="preserve"> to </w:t>
      </w:r>
      <w:r w:rsidRPr="00E81668">
        <w:rPr>
          <w:rStyle w:val="Emphasis"/>
          <w:highlight w:val="cyan"/>
        </w:rPr>
        <w:t>stay conventional</w:t>
      </w:r>
      <w:r w:rsidRPr="00AF5982">
        <w:rPr>
          <w:sz w:val="16"/>
        </w:rPr>
        <w:t>.”</w:t>
      </w:r>
    </w:p>
    <w:p w14:paraId="2A30A9FC" w14:textId="77777777" w:rsidR="002F354F" w:rsidRPr="00AF5982" w:rsidRDefault="002F354F" w:rsidP="002F354F">
      <w:r w:rsidRPr="00AF5982">
        <w:rPr>
          <w:u w:val="single"/>
        </w:rPr>
        <w:t xml:space="preserve">If </w:t>
      </w:r>
      <w:r w:rsidRPr="00E81668">
        <w:rPr>
          <w:highlight w:val="cyan"/>
          <w:u w:val="single"/>
        </w:rPr>
        <w:t>NATO forces</w:t>
      </w:r>
      <w:r w:rsidRPr="00AF5982">
        <w:rPr>
          <w:u w:val="single"/>
        </w:rPr>
        <w:t xml:space="preserve"> cross into Russian territory, that </w:t>
      </w:r>
      <w:r w:rsidRPr="00E81668">
        <w:rPr>
          <w:highlight w:val="cyan"/>
          <w:u w:val="single"/>
        </w:rPr>
        <w:t xml:space="preserve">might </w:t>
      </w:r>
      <w:r w:rsidRPr="00E81668">
        <w:rPr>
          <w:rStyle w:val="Emphasis"/>
          <w:highlight w:val="cyan"/>
        </w:rPr>
        <w:t>provoke</w:t>
      </w:r>
      <w:r w:rsidRPr="00AF5982">
        <w:rPr>
          <w:u w:val="single"/>
        </w:rPr>
        <w:t xml:space="preserve"> a </w:t>
      </w:r>
      <w:r w:rsidRPr="00E81668">
        <w:rPr>
          <w:rStyle w:val="Emphasis"/>
          <w:highlight w:val="cyan"/>
        </w:rPr>
        <w:t>nuclear response</w:t>
      </w:r>
      <w:r w:rsidRPr="00AF5982">
        <w:rPr>
          <w:rStyle w:val="Emphasis"/>
        </w:rPr>
        <w:t xml:space="preserve"> from Moscow</w:t>
      </w:r>
      <w:r w:rsidRPr="00AF5982">
        <w:rPr>
          <w:sz w:val="16"/>
        </w:rPr>
        <w:t xml:space="preserve">. “There is a possibility that if Russian forces are sufficiently degraded or defeated in Kaliningrad that </w:t>
      </w:r>
      <w:r w:rsidRPr="00AF5982">
        <w:rPr>
          <w:u w:val="single"/>
        </w:rPr>
        <w:t xml:space="preserve">Moscow may resort to or threaten </w:t>
      </w:r>
      <w:r w:rsidRPr="00AF5982">
        <w:rPr>
          <w:rStyle w:val="Emphasis"/>
        </w:rPr>
        <w:t>nuclear first use</w:t>
      </w:r>
      <w:r w:rsidRPr="00AF5982">
        <w:rPr>
          <w:sz w:val="16"/>
        </w:rPr>
        <w:t xml:space="preserve">,” Kofman wrote. “Nuclear escalation is not assured, but given the impact of such an outcome, perhaps the best strategy is to make decisions that afford the most opportunities for managing escalation dynamics. That means a force posture oriented toward strategic flexibility, not entrenchment.” </w:t>
      </w:r>
      <w:r w:rsidRPr="00E81668">
        <w:rPr>
          <w:highlight w:val="cyan"/>
          <w:u w:val="single"/>
        </w:rPr>
        <w:t>Such</w:t>
      </w:r>
      <w:r w:rsidRPr="00AF5982">
        <w:rPr>
          <w:u w:val="single"/>
        </w:rPr>
        <w:t xml:space="preserve"> a war </w:t>
      </w:r>
      <w:r w:rsidRPr="00E81668">
        <w:rPr>
          <w:highlight w:val="cyan"/>
          <w:u w:val="single"/>
        </w:rPr>
        <w:t>will</w:t>
      </w:r>
      <w:r w:rsidRPr="00AF5982">
        <w:rPr>
          <w:sz w:val="16"/>
        </w:rPr>
        <w:t xml:space="preserve"> almost certainly </w:t>
      </w:r>
      <w:r w:rsidRPr="00E81668">
        <w:rPr>
          <w:highlight w:val="cyan"/>
          <w:u w:val="single"/>
        </w:rPr>
        <w:t>escalate into</w:t>
      </w:r>
      <w:r w:rsidRPr="00AF5982">
        <w:rPr>
          <w:u w:val="single"/>
        </w:rPr>
        <w:t xml:space="preserve"> a </w:t>
      </w:r>
      <w:r w:rsidRPr="00E81668">
        <w:rPr>
          <w:rStyle w:val="Emphasis"/>
          <w:highlight w:val="cyan"/>
        </w:rPr>
        <w:t>full</w:t>
      </w:r>
      <w:r w:rsidRPr="00E81668">
        <w:rPr>
          <w:rStyle w:val="Emphasis"/>
        </w:rPr>
        <w:t>-</w:t>
      </w:r>
      <w:r w:rsidRPr="00AF5982">
        <w:rPr>
          <w:rStyle w:val="Emphasis"/>
        </w:rPr>
        <w:t xml:space="preserve">up </w:t>
      </w:r>
      <w:r w:rsidRPr="00E81668">
        <w:rPr>
          <w:rStyle w:val="Emphasis"/>
          <w:highlight w:val="cyan"/>
        </w:rPr>
        <w:t>nuclear war</w:t>
      </w:r>
      <w:r w:rsidRPr="00E81668">
        <w:rPr>
          <w:highlight w:val="cyan"/>
          <w:u w:val="single"/>
        </w:rPr>
        <w:t xml:space="preserve"> between the</w:t>
      </w:r>
      <w:r w:rsidRPr="00AF5982">
        <w:rPr>
          <w:u w:val="single"/>
        </w:rPr>
        <w:t xml:space="preserve"> </w:t>
      </w:r>
      <w:r w:rsidRPr="00AF5982">
        <w:rPr>
          <w:rStyle w:val="Emphasis"/>
        </w:rPr>
        <w:t xml:space="preserve">planet’s </w:t>
      </w:r>
      <w:r w:rsidRPr="00E81668">
        <w:rPr>
          <w:rStyle w:val="Emphasis"/>
          <w:highlight w:val="cyan"/>
        </w:rPr>
        <w:t>only two nuclear superpowers</w:t>
      </w:r>
      <w:r w:rsidRPr="00AF5982">
        <w:rPr>
          <w:sz w:val="16"/>
        </w:rPr>
        <w:t xml:space="preserve">—which means </w:t>
      </w:r>
      <w:r w:rsidRPr="00AF5982">
        <w:rPr>
          <w:rStyle w:val="Emphasis"/>
        </w:rPr>
        <w:t>everyone loses</w:t>
      </w:r>
      <w:r w:rsidRPr="00AF5982">
        <w:rPr>
          <w:sz w:val="16"/>
        </w:rPr>
        <w:t>.</w:t>
      </w:r>
    </w:p>
    <w:p w14:paraId="27F5FDE4" w14:textId="77777777" w:rsidR="002F354F" w:rsidRDefault="002F354F" w:rsidP="002F354F">
      <w:pPr>
        <w:pStyle w:val="Heading4"/>
      </w:pPr>
      <w:r>
        <w:rPr>
          <w:u w:val="single"/>
        </w:rPr>
        <w:t>Yemen</w:t>
      </w:r>
      <w:r>
        <w:t xml:space="preserve"> is the </w:t>
      </w:r>
      <w:r>
        <w:rPr>
          <w:u w:val="single"/>
        </w:rPr>
        <w:t>key theater</w:t>
      </w:r>
      <w:r>
        <w:t xml:space="preserve"> for Russia to </w:t>
      </w:r>
      <w:r>
        <w:rPr>
          <w:u w:val="single"/>
        </w:rPr>
        <w:t>prove arbitration skills</w:t>
      </w:r>
      <w:r>
        <w:t xml:space="preserve"> – that </w:t>
      </w:r>
      <w:r>
        <w:rPr>
          <w:u w:val="single"/>
        </w:rPr>
        <w:t>entrenches</w:t>
      </w:r>
      <w:r>
        <w:t xml:space="preserve"> their role as an </w:t>
      </w:r>
      <w:r>
        <w:rPr>
          <w:u w:val="single"/>
        </w:rPr>
        <w:t>indispensable power broker</w:t>
      </w:r>
      <w:r>
        <w:t xml:space="preserve"> in the Middle East</w:t>
      </w:r>
    </w:p>
    <w:p w14:paraId="2319E966" w14:textId="77777777" w:rsidR="002F354F" w:rsidRPr="008A2CE6" w:rsidRDefault="002F354F" w:rsidP="002F354F">
      <w:r w:rsidRPr="00BF1DB0">
        <w:rPr>
          <w:rStyle w:val="Style13ptBold"/>
        </w:rPr>
        <w:t>Ramani 17</w:t>
      </w:r>
      <w:r w:rsidRPr="003A60E9">
        <w:t xml:space="preserve"> [Samuel Ramani is a DPhil candidate in International Relations at St. Antony’s College, University of Oxford. He is also a journalist who contributes regularly to the Washington Post, Huffington Post and The Diplomat. Russia's next Power Play May Occur in Yemen. November 14, 2017. https://nationalinterest.org/feature/russias-next-power-play-may-occur-yemen-23197</w:t>
      </w:r>
      <w:r>
        <w:t>]</w:t>
      </w:r>
    </w:p>
    <w:p w14:paraId="341BB22A" w14:textId="77777777" w:rsidR="002F354F" w:rsidRPr="008A2CE6" w:rsidRDefault="002F354F" w:rsidP="002F354F">
      <w:pPr>
        <w:rPr>
          <w:sz w:val="16"/>
        </w:rPr>
      </w:pPr>
      <w:r w:rsidRPr="007817C7">
        <w:rPr>
          <w:u w:val="single"/>
        </w:rPr>
        <w:t xml:space="preserve">From a long-term strategic perspective, a </w:t>
      </w:r>
      <w:r w:rsidRPr="00E2600A">
        <w:rPr>
          <w:highlight w:val="cyan"/>
          <w:u w:val="single"/>
        </w:rPr>
        <w:t xml:space="preserve">successful Russian diplomatic intervention in Yemen would lend </w:t>
      </w:r>
      <w:r w:rsidRPr="00E2600A">
        <w:rPr>
          <w:rStyle w:val="Emphasis"/>
          <w:highlight w:val="cyan"/>
        </w:rPr>
        <w:t>more credibility</w:t>
      </w:r>
      <w:r w:rsidRPr="00E2600A">
        <w:rPr>
          <w:highlight w:val="cyan"/>
          <w:u w:val="single"/>
        </w:rPr>
        <w:t xml:space="preserve"> to</w:t>
      </w:r>
      <w:r w:rsidRPr="007817C7">
        <w:rPr>
          <w:u w:val="single"/>
        </w:rPr>
        <w:t xml:space="preserve"> future </w:t>
      </w:r>
      <w:r w:rsidRPr="00E2600A">
        <w:rPr>
          <w:rStyle w:val="Emphasis"/>
          <w:highlight w:val="cyan"/>
        </w:rPr>
        <w:t>Russian</w:t>
      </w:r>
      <w:r w:rsidRPr="007817C7">
        <w:rPr>
          <w:rStyle w:val="Emphasis"/>
        </w:rPr>
        <w:t xml:space="preserve"> </w:t>
      </w:r>
      <w:r w:rsidRPr="00E2600A">
        <w:rPr>
          <w:rStyle w:val="Emphasis"/>
          <w:highlight w:val="cyan"/>
        </w:rPr>
        <w:t>arbitration</w:t>
      </w:r>
      <w:r w:rsidRPr="007817C7">
        <w:rPr>
          <w:u w:val="single"/>
        </w:rPr>
        <w:t xml:space="preserve"> proposals</w:t>
      </w:r>
      <w:r w:rsidRPr="008A2CE6">
        <w:rPr>
          <w:sz w:val="16"/>
        </w:rPr>
        <w:t xml:space="preserve">. Even though Russia’s reputation as an arbiter in the Middle East has steadily improved since Moscow’s landmark 2013 deal with the United States to destroy Syria’s chemical weapons stocks, </w:t>
      </w:r>
      <w:r w:rsidRPr="007817C7">
        <w:rPr>
          <w:u w:val="single"/>
        </w:rPr>
        <w:t>Kremlin critics in the Arab world have argued that Moscow cynically uses mediation offers to advance its own</w:t>
      </w:r>
      <w:r w:rsidRPr="008A2CE6">
        <w:rPr>
          <w:sz w:val="16"/>
        </w:rPr>
        <w:t xml:space="preserve"> geopolitical </w:t>
      </w:r>
      <w:r w:rsidRPr="007817C7">
        <w:rPr>
          <w:u w:val="single"/>
        </w:rPr>
        <w:t>interests</w:t>
      </w:r>
      <w:r w:rsidRPr="008A2CE6">
        <w:rPr>
          <w:sz w:val="16"/>
        </w:rPr>
        <w:t>.</w:t>
      </w:r>
    </w:p>
    <w:p w14:paraId="258ED35F" w14:textId="77777777" w:rsidR="002F354F" w:rsidRPr="008A2CE6" w:rsidRDefault="002F354F" w:rsidP="002F354F">
      <w:pPr>
        <w:rPr>
          <w:sz w:val="16"/>
        </w:rPr>
      </w:pPr>
      <w:r w:rsidRPr="008A2CE6">
        <w:rPr>
          <w:sz w:val="16"/>
        </w:rPr>
        <w:t>These criticisms have been strengthened by Russian conduct during the Astana talks. Some Saudi and Qatari officials have viewed the withdrawal of Syrian opposition movements from the Astana talks as proof that Russia is using the Astana peace process as a mere diplomatic front to legitimize Syrian President Bashar al-Assad.</w:t>
      </w:r>
    </w:p>
    <w:p w14:paraId="734F9C61" w14:textId="77777777" w:rsidR="002F354F" w:rsidRPr="008A2CE6" w:rsidRDefault="002F354F" w:rsidP="002F354F">
      <w:pPr>
        <w:rPr>
          <w:sz w:val="16"/>
        </w:rPr>
      </w:pPr>
      <w:r w:rsidRPr="00E2600A">
        <w:rPr>
          <w:highlight w:val="cyan"/>
          <w:u w:val="single"/>
        </w:rPr>
        <w:t xml:space="preserve">If Russia acts as an </w:t>
      </w:r>
      <w:r w:rsidRPr="00E2600A">
        <w:rPr>
          <w:rStyle w:val="Emphasis"/>
          <w:highlight w:val="cyan"/>
        </w:rPr>
        <w:t>impartial</w:t>
      </w:r>
      <w:r w:rsidRPr="007817C7">
        <w:rPr>
          <w:u w:val="single"/>
        </w:rPr>
        <w:t xml:space="preserve"> and </w:t>
      </w:r>
      <w:r w:rsidRPr="00E2600A">
        <w:rPr>
          <w:rStyle w:val="Emphasis"/>
          <w:highlight w:val="cyan"/>
        </w:rPr>
        <w:t>effective mediator</w:t>
      </w:r>
      <w:r w:rsidRPr="00E2600A">
        <w:rPr>
          <w:highlight w:val="cyan"/>
          <w:u w:val="single"/>
        </w:rPr>
        <w:t xml:space="preserve"> in </w:t>
      </w:r>
      <w:r w:rsidRPr="00E2600A">
        <w:rPr>
          <w:rStyle w:val="Emphasis"/>
          <w:highlight w:val="cyan"/>
        </w:rPr>
        <w:t>Yemen</w:t>
      </w:r>
      <w:r w:rsidRPr="008A2CE6">
        <w:rPr>
          <w:sz w:val="16"/>
        </w:rPr>
        <w:t xml:space="preserve">, </w:t>
      </w:r>
      <w:r w:rsidRPr="00E2600A">
        <w:rPr>
          <w:highlight w:val="cyan"/>
          <w:u w:val="single"/>
        </w:rPr>
        <w:t>Putin will</w:t>
      </w:r>
      <w:r w:rsidRPr="007817C7">
        <w:rPr>
          <w:u w:val="single"/>
        </w:rPr>
        <w:t xml:space="preserve"> be able to </w:t>
      </w:r>
      <w:r w:rsidRPr="00E2600A">
        <w:rPr>
          <w:rStyle w:val="Emphasis"/>
          <w:highlight w:val="cyan"/>
        </w:rPr>
        <w:t>counter criticisms</w:t>
      </w:r>
      <w:r w:rsidRPr="00E2600A">
        <w:rPr>
          <w:highlight w:val="cyan"/>
          <w:u w:val="single"/>
        </w:rPr>
        <w:t xml:space="preserve"> of </w:t>
      </w:r>
      <w:r w:rsidRPr="00E2600A">
        <w:rPr>
          <w:rStyle w:val="Emphasis"/>
          <w:highlight w:val="cyan"/>
        </w:rPr>
        <w:t>Moscow’s Syria policy</w:t>
      </w:r>
      <w:r w:rsidRPr="00E2600A">
        <w:rPr>
          <w:highlight w:val="cyan"/>
          <w:u w:val="single"/>
        </w:rPr>
        <w:t xml:space="preserve"> and</w:t>
      </w:r>
      <w:r w:rsidRPr="007817C7">
        <w:rPr>
          <w:u w:val="single"/>
        </w:rPr>
        <w:t xml:space="preserve"> </w:t>
      </w:r>
      <w:r w:rsidRPr="00E2600A">
        <w:rPr>
          <w:rStyle w:val="Emphasis"/>
          <w:highlight w:val="cyan"/>
        </w:rPr>
        <w:t>increase respect</w:t>
      </w:r>
      <w:r w:rsidRPr="00E2600A">
        <w:rPr>
          <w:highlight w:val="cyan"/>
          <w:u w:val="single"/>
        </w:rPr>
        <w:t xml:space="preserve"> for </w:t>
      </w:r>
      <w:r w:rsidRPr="00E2600A">
        <w:rPr>
          <w:rStyle w:val="Emphasis"/>
          <w:highlight w:val="cyan"/>
        </w:rPr>
        <w:t>Russia</w:t>
      </w:r>
      <w:r w:rsidRPr="007817C7">
        <w:rPr>
          <w:u w:val="single"/>
        </w:rPr>
        <w:t xml:space="preserve"> as a conflict arbiter </w:t>
      </w:r>
      <w:r w:rsidRPr="00E2600A">
        <w:rPr>
          <w:highlight w:val="cyan"/>
          <w:u w:val="single"/>
        </w:rPr>
        <w:t>in the Arab world</w:t>
      </w:r>
      <w:r w:rsidRPr="008A2CE6">
        <w:rPr>
          <w:sz w:val="16"/>
        </w:rPr>
        <w:t xml:space="preserve">. As Moscow has expressed interest in mediating the Libyan political crisis, the Saudi Arabia-Qatar conflict, and Saudi Arabia-Iran proxy war, </w:t>
      </w:r>
      <w:r w:rsidRPr="007817C7">
        <w:rPr>
          <w:u w:val="single"/>
        </w:rPr>
        <w:t xml:space="preserve">a successful Russian diplomatic intervention in Yemen would advance Moscow’s goal of becoming an </w:t>
      </w:r>
      <w:r w:rsidRPr="007817C7">
        <w:rPr>
          <w:rStyle w:val="Emphasis"/>
        </w:rPr>
        <w:t>indispensable great power</w:t>
      </w:r>
      <w:r w:rsidRPr="007817C7">
        <w:rPr>
          <w:u w:val="single"/>
        </w:rPr>
        <w:t xml:space="preserve"> in the </w:t>
      </w:r>
      <w:r w:rsidRPr="007817C7">
        <w:rPr>
          <w:rStyle w:val="Emphasis"/>
        </w:rPr>
        <w:t>Middle East</w:t>
      </w:r>
      <w:r w:rsidRPr="008A2CE6">
        <w:rPr>
          <w:sz w:val="16"/>
        </w:rPr>
        <w:t>.</w:t>
      </w:r>
    </w:p>
    <w:p w14:paraId="502F3045" w14:textId="77777777" w:rsidR="002F354F" w:rsidRPr="008A2CE6" w:rsidRDefault="002F354F" w:rsidP="002F354F">
      <w:pPr>
        <w:rPr>
          <w:sz w:val="16"/>
        </w:rPr>
      </w:pPr>
      <w:r w:rsidRPr="008A2CE6">
        <w:rPr>
          <w:sz w:val="16"/>
        </w:rPr>
        <w:t>Russian policymakers also believe that expanding Moscow’s diplomatic involvement in Yemen will help Russia improve its image in the Arab world. As former Russian ambassador to Yemen Veniamin Popov noted during our recent interview, Moscow’s promotion of diplomatic dialogue between warring Yemeni factions and provisions of humanitarian aid to Yemeni civilians will foster pro-Russian sentiments in the Middle East.</w:t>
      </w:r>
    </w:p>
    <w:p w14:paraId="3D5BAACC" w14:textId="77777777" w:rsidR="002F354F" w:rsidRPr="008A2CE6" w:rsidRDefault="002F354F" w:rsidP="002F354F">
      <w:pPr>
        <w:rPr>
          <w:sz w:val="16"/>
        </w:rPr>
      </w:pPr>
      <w:r w:rsidRPr="008A2CE6">
        <w:rPr>
          <w:sz w:val="16"/>
        </w:rPr>
        <w:t>The results of the 2017 Arab Youth Survey underscore how diplomatic arbitration can improve public perceptions of Russia in the Arab world. According to the survey, 21 percent of young Arabs view Russia as their country’s leading ally. This level of support for alignment with Russia represents a dramatic increase from the 9 percent figure held by Russia in 2016 and is notably ahead of the 17 percent figure held by the United States.</w:t>
      </w:r>
    </w:p>
    <w:p w14:paraId="00B424E3" w14:textId="77777777" w:rsidR="002F354F" w:rsidRPr="008A2CE6" w:rsidRDefault="002F354F" w:rsidP="002F354F">
      <w:pPr>
        <w:rPr>
          <w:sz w:val="16"/>
        </w:rPr>
      </w:pPr>
      <w:r w:rsidRPr="008A2CE6">
        <w:rPr>
          <w:sz w:val="16"/>
        </w:rPr>
        <w:t>This survey’s data also demonstrated that Washington’s support for the Saudi-led military intervention in Yemen tarnished the United States’ reputation in many Arab countries. Therefore, it is reasonable to assume that Russia’s attempts to differentiate itself from the United States’ unpopular Yemen strategy will foster favorable perceptions of Moscow amongst Arab policymakers and on the street.</w:t>
      </w:r>
    </w:p>
    <w:p w14:paraId="19F7C49A" w14:textId="77777777" w:rsidR="002F354F" w:rsidRDefault="002F354F" w:rsidP="002F354F">
      <w:pPr>
        <w:rPr>
          <w:sz w:val="16"/>
        </w:rPr>
      </w:pPr>
      <w:r w:rsidRPr="00E2600A">
        <w:rPr>
          <w:highlight w:val="cyan"/>
          <w:u w:val="single"/>
        </w:rPr>
        <w:t>Even though Western policymakers</w:t>
      </w:r>
      <w:r w:rsidRPr="007817C7">
        <w:rPr>
          <w:u w:val="single"/>
        </w:rPr>
        <w:t xml:space="preserve"> have </w:t>
      </w:r>
      <w:r w:rsidRPr="00E2600A">
        <w:rPr>
          <w:rStyle w:val="Emphasis"/>
          <w:highlight w:val="cyan"/>
        </w:rPr>
        <w:t>focused</w:t>
      </w:r>
      <w:r w:rsidRPr="007817C7">
        <w:rPr>
          <w:u w:val="single"/>
        </w:rPr>
        <w:t xml:space="preserve"> primarily </w:t>
      </w:r>
      <w:r w:rsidRPr="00E2600A">
        <w:rPr>
          <w:highlight w:val="cyan"/>
          <w:u w:val="single"/>
        </w:rPr>
        <w:t xml:space="preserve">on </w:t>
      </w:r>
      <w:r w:rsidRPr="00E2600A">
        <w:rPr>
          <w:rStyle w:val="Emphasis"/>
          <w:highlight w:val="cyan"/>
        </w:rPr>
        <w:t>other</w:t>
      </w:r>
      <w:r w:rsidRPr="007817C7">
        <w:rPr>
          <w:u w:val="single"/>
        </w:rPr>
        <w:t xml:space="preserve"> potential </w:t>
      </w:r>
      <w:r w:rsidRPr="00E2600A">
        <w:rPr>
          <w:rStyle w:val="Emphasis"/>
          <w:highlight w:val="cyan"/>
        </w:rPr>
        <w:t>locations</w:t>
      </w:r>
      <w:r w:rsidRPr="00E2600A">
        <w:rPr>
          <w:highlight w:val="cyan"/>
          <w:u w:val="single"/>
        </w:rPr>
        <w:t xml:space="preserve"> for Russian diplomatic arbitration</w:t>
      </w:r>
      <w:r w:rsidRPr="008A2CE6">
        <w:rPr>
          <w:sz w:val="16"/>
        </w:rPr>
        <w:t xml:space="preserve">, a </w:t>
      </w:r>
      <w:r w:rsidRPr="00E2600A">
        <w:rPr>
          <w:rStyle w:val="Emphasis"/>
          <w:highlight w:val="cyan"/>
        </w:rPr>
        <w:t>closer</w:t>
      </w:r>
      <w:r w:rsidRPr="007817C7">
        <w:rPr>
          <w:rStyle w:val="Emphasis"/>
        </w:rPr>
        <w:t xml:space="preserve"> </w:t>
      </w:r>
      <w:r w:rsidRPr="00E2600A">
        <w:rPr>
          <w:rStyle w:val="Emphasis"/>
          <w:highlight w:val="cyan"/>
        </w:rPr>
        <w:t>examination</w:t>
      </w:r>
      <w:r w:rsidRPr="008A2CE6">
        <w:rPr>
          <w:sz w:val="16"/>
        </w:rPr>
        <w:t xml:space="preserve"> of geopolitical factors in the Middle East </w:t>
      </w:r>
      <w:r w:rsidRPr="00E2600A">
        <w:rPr>
          <w:highlight w:val="cyan"/>
          <w:u w:val="single"/>
        </w:rPr>
        <w:t>suggests</w:t>
      </w:r>
      <w:r w:rsidRPr="008A2CE6">
        <w:rPr>
          <w:sz w:val="16"/>
        </w:rPr>
        <w:t xml:space="preserve"> that </w:t>
      </w:r>
      <w:r w:rsidRPr="00E2600A">
        <w:rPr>
          <w:rStyle w:val="Emphasis"/>
          <w:highlight w:val="cyan"/>
        </w:rPr>
        <w:t>Yemen</w:t>
      </w:r>
      <w:r w:rsidRPr="00E2600A">
        <w:rPr>
          <w:highlight w:val="cyan"/>
          <w:u w:val="single"/>
        </w:rPr>
        <w:t xml:space="preserve"> is the </w:t>
      </w:r>
      <w:r w:rsidRPr="00E2600A">
        <w:rPr>
          <w:rStyle w:val="Emphasis"/>
          <w:highlight w:val="cyan"/>
        </w:rPr>
        <w:t>optimal theater</w:t>
      </w:r>
      <w:r w:rsidRPr="00E2600A">
        <w:rPr>
          <w:highlight w:val="cyan"/>
          <w:u w:val="single"/>
        </w:rPr>
        <w:t xml:space="preserve"> for</w:t>
      </w:r>
      <w:r w:rsidRPr="007817C7">
        <w:rPr>
          <w:u w:val="single"/>
        </w:rPr>
        <w:t xml:space="preserve"> a </w:t>
      </w:r>
      <w:r w:rsidRPr="00E2600A">
        <w:rPr>
          <w:rStyle w:val="Emphasis"/>
          <w:highlight w:val="cyan"/>
        </w:rPr>
        <w:t>Russian</w:t>
      </w:r>
      <w:r w:rsidRPr="007817C7">
        <w:rPr>
          <w:u w:val="single"/>
        </w:rPr>
        <w:t xml:space="preserve"> diplomatic </w:t>
      </w:r>
      <w:r w:rsidRPr="00E2600A">
        <w:rPr>
          <w:rStyle w:val="Emphasis"/>
          <w:highlight w:val="cyan"/>
        </w:rPr>
        <w:t>intervention</w:t>
      </w:r>
      <w:r w:rsidRPr="008A2CE6">
        <w:rPr>
          <w:sz w:val="16"/>
        </w:rPr>
        <w:t xml:space="preserve">. </w:t>
      </w:r>
      <w:r w:rsidRPr="00E2600A">
        <w:rPr>
          <w:highlight w:val="cyan"/>
          <w:u w:val="single"/>
        </w:rPr>
        <w:t>If Moscow</w:t>
      </w:r>
      <w:r w:rsidRPr="007817C7">
        <w:rPr>
          <w:u w:val="single"/>
        </w:rPr>
        <w:t xml:space="preserve"> </w:t>
      </w:r>
      <w:r w:rsidRPr="00E2600A">
        <w:rPr>
          <w:highlight w:val="cyan"/>
          <w:u w:val="single"/>
        </w:rPr>
        <w:t>expands</w:t>
      </w:r>
      <w:r w:rsidRPr="007817C7">
        <w:rPr>
          <w:u w:val="single"/>
        </w:rPr>
        <w:t xml:space="preserve"> its </w:t>
      </w:r>
      <w:r w:rsidRPr="00E2600A">
        <w:rPr>
          <w:highlight w:val="cyan"/>
          <w:u w:val="single"/>
        </w:rPr>
        <w:t>diplomatic presence in Yemen and makes progress</w:t>
      </w:r>
      <w:r w:rsidRPr="007817C7">
        <w:rPr>
          <w:u w:val="single"/>
        </w:rPr>
        <w:t xml:space="preserve"> towards </w:t>
      </w:r>
      <w:r w:rsidRPr="00E2600A">
        <w:rPr>
          <w:rStyle w:val="Emphasis"/>
          <w:highlight w:val="cyan"/>
        </w:rPr>
        <w:t>ending</w:t>
      </w:r>
      <w:r w:rsidRPr="00E2600A">
        <w:rPr>
          <w:highlight w:val="cyan"/>
          <w:u w:val="single"/>
        </w:rPr>
        <w:t xml:space="preserve"> a</w:t>
      </w:r>
      <w:r w:rsidRPr="007817C7">
        <w:rPr>
          <w:u w:val="single"/>
        </w:rPr>
        <w:t xml:space="preserve"> seemingly intractable </w:t>
      </w:r>
      <w:r w:rsidRPr="00E2600A">
        <w:rPr>
          <w:rStyle w:val="Emphasis"/>
          <w:highlight w:val="cyan"/>
        </w:rPr>
        <w:t>military stalemate</w:t>
      </w:r>
      <w:r w:rsidRPr="00E2600A">
        <w:rPr>
          <w:sz w:val="16"/>
          <w:highlight w:val="cyan"/>
        </w:rPr>
        <w:t xml:space="preserve">, </w:t>
      </w:r>
      <w:r w:rsidRPr="00E2600A">
        <w:rPr>
          <w:rStyle w:val="Emphasis"/>
          <w:highlight w:val="cyan"/>
        </w:rPr>
        <w:t>Russia’s role</w:t>
      </w:r>
      <w:r w:rsidRPr="00E2600A">
        <w:rPr>
          <w:sz w:val="16"/>
          <w:highlight w:val="cyan"/>
        </w:rPr>
        <w:t xml:space="preserve"> </w:t>
      </w:r>
      <w:r w:rsidRPr="00E2600A">
        <w:rPr>
          <w:highlight w:val="cyan"/>
          <w:u w:val="single"/>
        </w:rPr>
        <w:t xml:space="preserve">as an </w:t>
      </w:r>
      <w:r w:rsidRPr="00E2600A">
        <w:rPr>
          <w:rStyle w:val="Emphasis"/>
          <w:highlight w:val="cyan"/>
        </w:rPr>
        <w:t>indispensable power broker</w:t>
      </w:r>
      <w:r w:rsidRPr="007817C7">
        <w:rPr>
          <w:u w:val="single"/>
        </w:rPr>
        <w:t xml:space="preserve"> in the </w:t>
      </w:r>
      <w:r w:rsidRPr="007817C7">
        <w:rPr>
          <w:rStyle w:val="Emphasis"/>
        </w:rPr>
        <w:t>Middle East</w:t>
      </w:r>
      <w:r w:rsidRPr="007817C7">
        <w:rPr>
          <w:u w:val="single"/>
        </w:rPr>
        <w:t xml:space="preserve"> </w:t>
      </w:r>
      <w:r w:rsidRPr="00E2600A">
        <w:rPr>
          <w:highlight w:val="cyan"/>
          <w:u w:val="single"/>
        </w:rPr>
        <w:t xml:space="preserve">will be </w:t>
      </w:r>
      <w:r w:rsidRPr="00E2600A">
        <w:rPr>
          <w:rStyle w:val="Emphasis"/>
          <w:highlight w:val="cyan"/>
        </w:rPr>
        <w:t>entrenched</w:t>
      </w:r>
      <w:r w:rsidRPr="00E2600A">
        <w:rPr>
          <w:u w:val="single"/>
        </w:rPr>
        <w:t xml:space="preserve"> for</w:t>
      </w:r>
      <w:r w:rsidRPr="007817C7">
        <w:rPr>
          <w:u w:val="single"/>
        </w:rPr>
        <w:t xml:space="preserve"> </w:t>
      </w:r>
      <w:r w:rsidRPr="007817C7">
        <w:rPr>
          <w:rStyle w:val="Emphasis"/>
        </w:rPr>
        <w:t>years to come</w:t>
      </w:r>
      <w:r w:rsidRPr="008A2CE6">
        <w:rPr>
          <w:sz w:val="16"/>
        </w:rPr>
        <w:t>.</w:t>
      </w:r>
    </w:p>
    <w:p w14:paraId="513DFAE6" w14:textId="77777777" w:rsidR="002F354F" w:rsidRPr="00196A9E" w:rsidRDefault="002F354F" w:rsidP="002F354F">
      <w:pPr>
        <w:pStyle w:val="Heading4"/>
        <w:rPr>
          <w:u w:val="single"/>
        </w:rPr>
      </w:pPr>
      <w:r>
        <w:t xml:space="preserve">That </w:t>
      </w:r>
      <w:r>
        <w:rPr>
          <w:u w:val="single"/>
        </w:rPr>
        <w:t>solidifies</w:t>
      </w:r>
      <w:r>
        <w:t xml:space="preserve"> the </w:t>
      </w:r>
      <w:r>
        <w:rPr>
          <w:u w:val="single"/>
        </w:rPr>
        <w:t>Russian multipolarity</w:t>
      </w:r>
      <w:r>
        <w:t xml:space="preserve"> and </w:t>
      </w:r>
      <w:r>
        <w:rPr>
          <w:u w:val="single"/>
        </w:rPr>
        <w:t>undercuts US influence</w:t>
      </w:r>
    </w:p>
    <w:p w14:paraId="51CF1C50" w14:textId="77777777" w:rsidR="002F354F" w:rsidRPr="009C7EFB" w:rsidRDefault="002F354F" w:rsidP="002F354F">
      <w:r w:rsidRPr="009C7EFB">
        <w:rPr>
          <w:rStyle w:val="Style13ptBold"/>
        </w:rPr>
        <w:t>Russell 18</w:t>
      </w:r>
      <w:r w:rsidRPr="009C7EFB">
        <w:t xml:space="preserve"> [Martin Russell, Members' Research Service, European Parliamentary Research Service. Russia in the Middle East. November 2018. https://www.europarl.europa.eu/RegData/etudes/BRIE/2018/630293/EPRS_BRI(2018)630293_EN.pdf</w:t>
      </w:r>
      <w:r>
        <w:t>]</w:t>
      </w:r>
    </w:p>
    <w:p w14:paraId="117E07A0" w14:textId="77777777" w:rsidR="002F354F" w:rsidRPr="009C7EFB" w:rsidRDefault="002F354F" w:rsidP="002F354F">
      <w:pPr>
        <w:rPr>
          <w:sz w:val="16"/>
        </w:rPr>
      </w:pPr>
      <w:r w:rsidRPr="00E2600A">
        <w:rPr>
          <w:rStyle w:val="Emphasis"/>
          <w:highlight w:val="cyan"/>
        </w:rPr>
        <w:t>Russia's actions</w:t>
      </w:r>
      <w:r w:rsidRPr="00E2600A">
        <w:rPr>
          <w:highlight w:val="cyan"/>
          <w:u w:val="single"/>
        </w:rPr>
        <w:t xml:space="preserve"> in the </w:t>
      </w:r>
      <w:r w:rsidRPr="00E2600A">
        <w:rPr>
          <w:rStyle w:val="Emphasis"/>
          <w:highlight w:val="cyan"/>
        </w:rPr>
        <w:t>Middle East</w:t>
      </w:r>
      <w:r w:rsidRPr="00E2600A">
        <w:rPr>
          <w:highlight w:val="cyan"/>
          <w:u w:val="single"/>
        </w:rPr>
        <w:t xml:space="preserve"> should be seen in</w:t>
      </w:r>
      <w:r w:rsidRPr="004B3FB8">
        <w:rPr>
          <w:u w:val="single"/>
        </w:rPr>
        <w:t xml:space="preserve"> the </w:t>
      </w:r>
      <w:r w:rsidRPr="004B3FB8">
        <w:rPr>
          <w:rStyle w:val="Emphasis"/>
        </w:rPr>
        <w:t xml:space="preserve">wider </w:t>
      </w:r>
      <w:r w:rsidRPr="00E2600A">
        <w:rPr>
          <w:rStyle w:val="Emphasis"/>
          <w:highlight w:val="cyan"/>
        </w:rPr>
        <w:t>context</w:t>
      </w:r>
      <w:r w:rsidRPr="00E2600A">
        <w:rPr>
          <w:highlight w:val="cyan"/>
          <w:u w:val="single"/>
        </w:rPr>
        <w:t xml:space="preserve"> of </w:t>
      </w:r>
      <w:r w:rsidRPr="00E2600A">
        <w:rPr>
          <w:rStyle w:val="Emphasis"/>
          <w:highlight w:val="cyan"/>
        </w:rPr>
        <w:t>global</w:t>
      </w:r>
      <w:r w:rsidRPr="004B3FB8">
        <w:rPr>
          <w:u w:val="single"/>
        </w:rPr>
        <w:t xml:space="preserve"> geopolitical </w:t>
      </w:r>
      <w:r w:rsidRPr="00E2600A">
        <w:rPr>
          <w:rStyle w:val="Emphasis"/>
          <w:highlight w:val="cyan"/>
        </w:rPr>
        <w:t>rivalry</w:t>
      </w:r>
      <w:r w:rsidRPr="00E2600A">
        <w:rPr>
          <w:highlight w:val="cyan"/>
          <w:u w:val="single"/>
        </w:rPr>
        <w:t xml:space="preserve"> with the </w:t>
      </w:r>
      <w:r w:rsidRPr="00E2600A">
        <w:rPr>
          <w:rStyle w:val="Emphasis"/>
          <w:highlight w:val="cyan"/>
        </w:rPr>
        <w:t>U</w:t>
      </w:r>
      <w:r w:rsidRPr="004B3FB8">
        <w:rPr>
          <w:u w:val="single"/>
        </w:rPr>
        <w:t xml:space="preserve">nited </w:t>
      </w:r>
      <w:r w:rsidRPr="00E2600A">
        <w:rPr>
          <w:rStyle w:val="Emphasis"/>
          <w:highlight w:val="cyan"/>
        </w:rPr>
        <w:t>S</w:t>
      </w:r>
      <w:r w:rsidRPr="004B3FB8">
        <w:rPr>
          <w:u w:val="single"/>
        </w:rPr>
        <w:t>tates and its Western allies</w:t>
      </w:r>
      <w:r w:rsidRPr="009C7EFB">
        <w:rPr>
          <w:sz w:val="16"/>
        </w:rPr>
        <w:t xml:space="preserve">. </w:t>
      </w:r>
      <w:r w:rsidRPr="009C7EFB">
        <w:rPr>
          <w:u w:val="single"/>
        </w:rPr>
        <w:t xml:space="preserve">The </w:t>
      </w:r>
      <w:r w:rsidRPr="00E2600A">
        <w:rPr>
          <w:rStyle w:val="Emphasis"/>
          <w:highlight w:val="cyan"/>
        </w:rPr>
        <w:t>construction</w:t>
      </w:r>
      <w:r w:rsidRPr="00E2600A">
        <w:rPr>
          <w:highlight w:val="cyan"/>
          <w:u w:val="single"/>
        </w:rPr>
        <w:t xml:space="preserve"> of a </w:t>
      </w:r>
      <w:r w:rsidRPr="00E2600A">
        <w:rPr>
          <w:rStyle w:val="Emphasis"/>
          <w:highlight w:val="cyan"/>
        </w:rPr>
        <w:t>'multipolar world’</w:t>
      </w:r>
      <w:r w:rsidRPr="00E2600A">
        <w:rPr>
          <w:highlight w:val="cyan"/>
          <w:u w:val="single"/>
        </w:rPr>
        <w:t xml:space="preserve"> in place of the US-dominated</w:t>
      </w:r>
      <w:r w:rsidRPr="009C7EFB">
        <w:rPr>
          <w:u w:val="single"/>
        </w:rPr>
        <w:t xml:space="preserve"> unipolar international </w:t>
      </w:r>
      <w:r w:rsidRPr="00E2600A">
        <w:rPr>
          <w:highlight w:val="cyan"/>
          <w:u w:val="single"/>
        </w:rPr>
        <w:t>order</w:t>
      </w:r>
      <w:r w:rsidRPr="009C7EFB">
        <w:rPr>
          <w:u w:val="single"/>
        </w:rPr>
        <w:t xml:space="preserve">, </w:t>
      </w:r>
      <w:r w:rsidRPr="00E2600A">
        <w:rPr>
          <w:highlight w:val="cyan"/>
          <w:u w:val="single"/>
        </w:rPr>
        <w:t>has</w:t>
      </w:r>
      <w:r w:rsidRPr="009C7EFB">
        <w:rPr>
          <w:u w:val="single"/>
        </w:rPr>
        <w:t xml:space="preserve"> long </w:t>
      </w:r>
      <w:r w:rsidRPr="00E2600A">
        <w:rPr>
          <w:highlight w:val="cyan"/>
          <w:u w:val="single"/>
        </w:rPr>
        <w:t>been an</w:t>
      </w:r>
      <w:r w:rsidRPr="009C7EFB">
        <w:rPr>
          <w:u w:val="single"/>
        </w:rPr>
        <w:t xml:space="preserve"> </w:t>
      </w:r>
      <w:r w:rsidRPr="00E2600A">
        <w:rPr>
          <w:highlight w:val="cyan"/>
          <w:u w:val="single"/>
        </w:rPr>
        <w:t xml:space="preserve">overarching </w:t>
      </w:r>
      <w:r w:rsidRPr="00E2600A">
        <w:rPr>
          <w:rStyle w:val="Emphasis"/>
          <w:highlight w:val="cyan"/>
        </w:rPr>
        <w:t>Russian</w:t>
      </w:r>
      <w:r w:rsidRPr="009C7EFB">
        <w:rPr>
          <w:rStyle w:val="Emphasis"/>
        </w:rPr>
        <w:t xml:space="preserve"> foreign policy </w:t>
      </w:r>
      <w:r w:rsidRPr="00E2600A">
        <w:rPr>
          <w:rStyle w:val="Emphasis"/>
          <w:highlight w:val="cyan"/>
        </w:rPr>
        <w:t>goal</w:t>
      </w:r>
      <w:r w:rsidRPr="009C7EFB">
        <w:rPr>
          <w:sz w:val="16"/>
        </w:rPr>
        <w:t xml:space="preserve">. Across the world, in eastern Europe, Africa and even Latin America - the United States' own backyard - </w:t>
      </w:r>
      <w:r w:rsidRPr="004B3FB8">
        <w:rPr>
          <w:u w:val="single"/>
        </w:rPr>
        <w:t>Russia is competing for influence, using a range of tools that include conflict mediation, energy investments and arms sales</w:t>
      </w:r>
      <w:r w:rsidRPr="009C7EFB">
        <w:rPr>
          <w:sz w:val="16"/>
        </w:rPr>
        <w:t>.</w:t>
      </w:r>
    </w:p>
    <w:p w14:paraId="2AF74172" w14:textId="77777777" w:rsidR="002F354F" w:rsidRDefault="002F354F" w:rsidP="002F354F">
      <w:pPr>
        <w:rPr>
          <w:sz w:val="16"/>
        </w:rPr>
      </w:pPr>
      <w:r w:rsidRPr="009C7EFB">
        <w:rPr>
          <w:sz w:val="16"/>
        </w:rPr>
        <w:t xml:space="preserve">Outside the countries of the former Soviet Union, </w:t>
      </w:r>
      <w:r w:rsidRPr="00E2600A">
        <w:rPr>
          <w:highlight w:val="cyan"/>
          <w:u w:val="single"/>
        </w:rPr>
        <w:t>the Middle East is</w:t>
      </w:r>
      <w:r w:rsidRPr="004B3FB8">
        <w:rPr>
          <w:u w:val="single"/>
        </w:rPr>
        <w:t xml:space="preserve"> probably </w:t>
      </w:r>
      <w:r w:rsidRPr="00E2600A">
        <w:rPr>
          <w:u w:val="single"/>
        </w:rPr>
        <w:t xml:space="preserve">the region </w:t>
      </w:r>
      <w:r w:rsidRPr="00E2600A">
        <w:rPr>
          <w:highlight w:val="cyan"/>
          <w:u w:val="single"/>
        </w:rPr>
        <w:t>where Russia has been most successful</w:t>
      </w:r>
      <w:r w:rsidRPr="004B3FB8">
        <w:rPr>
          <w:u w:val="single"/>
        </w:rPr>
        <w:t xml:space="preserve"> in </w:t>
      </w:r>
      <w:r w:rsidRPr="00E2600A">
        <w:rPr>
          <w:rStyle w:val="Emphasis"/>
          <w:highlight w:val="cyan"/>
        </w:rPr>
        <w:t>consolidating</w:t>
      </w:r>
      <w:r w:rsidRPr="004B3FB8">
        <w:rPr>
          <w:u w:val="single"/>
        </w:rPr>
        <w:t xml:space="preserve"> its </w:t>
      </w:r>
      <w:r w:rsidRPr="00E2600A">
        <w:rPr>
          <w:rStyle w:val="Emphasis"/>
          <w:highlight w:val="cyan"/>
        </w:rPr>
        <w:t>influence</w:t>
      </w:r>
      <w:r w:rsidRPr="00E2600A">
        <w:rPr>
          <w:highlight w:val="cyan"/>
          <w:u w:val="single"/>
        </w:rPr>
        <w:t xml:space="preserve"> at </w:t>
      </w:r>
      <w:r w:rsidRPr="00E2600A">
        <w:rPr>
          <w:rStyle w:val="Emphasis"/>
          <w:highlight w:val="cyan"/>
        </w:rPr>
        <w:t>America's</w:t>
      </w:r>
      <w:r w:rsidRPr="004B3FB8">
        <w:rPr>
          <w:u w:val="single"/>
        </w:rPr>
        <w:t xml:space="preserve"> the </w:t>
      </w:r>
      <w:r w:rsidRPr="00E2600A">
        <w:rPr>
          <w:rStyle w:val="Emphasis"/>
          <w:highlight w:val="cyan"/>
        </w:rPr>
        <w:t>expense</w:t>
      </w:r>
      <w:r w:rsidRPr="009C7EFB">
        <w:rPr>
          <w:sz w:val="16"/>
        </w:rPr>
        <w:t xml:space="preserve">. There, Russia does not have the same soft power assets, such as cultural similarities and historical ties that give it an edge in regions such as the Western Balkans and eastern Europe. On the other hand, </w:t>
      </w:r>
      <w:r w:rsidRPr="009C7EFB">
        <w:rPr>
          <w:u w:val="single"/>
        </w:rPr>
        <w:t xml:space="preserve">it has been helped by </w:t>
      </w:r>
      <w:r w:rsidRPr="009C7EFB">
        <w:rPr>
          <w:rStyle w:val="Emphasis"/>
        </w:rPr>
        <w:t>Middle Eastern disappointment</w:t>
      </w:r>
      <w:r w:rsidRPr="009C7EFB">
        <w:rPr>
          <w:u w:val="single"/>
        </w:rPr>
        <w:t xml:space="preserve"> with the </w:t>
      </w:r>
      <w:r w:rsidRPr="009C7EFB">
        <w:rPr>
          <w:rStyle w:val="Emphasis"/>
        </w:rPr>
        <w:t>results</w:t>
      </w:r>
      <w:r w:rsidRPr="009C7EFB">
        <w:rPr>
          <w:u w:val="single"/>
        </w:rPr>
        <w:t xml:space="preserve"> of </w:t>
      </w:r>
      <w:r w:rsidRPr="009C7EFB">
        <w:rPr>
          <w:rStyle w:val="Emphasis"/>
        </w:rPr>
        <w:t>Western intervention</w:t>
      </w:r>
      <w:r w:rsidRPr="009C7EFB">
        <w:rPr>
          <w:sz w:val="16"/>
        </w:rPr>
        <w:t xml:space="preserve">. US credibility in the region is damaged by the toxic legacy of its 2003 Iraq invasion and its failure to intervene decisively in the Syrian civil war. Donald Trump's ban on travellers from five Muslim-majority countries, as well as his decisions to move the US embassy to Jerusalem and slash funding for Palestinians, have angered Arab countries and undermined American mediation efforts. In addition, a perceived US retreat from global leadership creates more room for Russia to expand. </w:t>
      </w:r>
      <w:r w:rsidRPr="00E2600A">
        <w:rPr>
          <w:rStyle w:val="Emphasis"/>
          <w:highlight w:val="cyan"/>
        </w:rPr>
        <w:t>Russia's growing influence</w:t>
      </w:r>
      <w:r w:rsidRPr="009C7EFB">
        <w:rPr>
          <w:u w:val="single"/>
        </w:rPr>
        <w:t xml:space="preserve"> in the region therefore </w:t>
      </w:r>
      <w:r w:rsidRPr="00E2600A">
        <w:rPr>
          <w:highlight w:val="cyan"/>
          <w:u w:val="single"/>
        </w:rPr>
        <w:t xml:space="preserve">reflects </w:t>
      </w:r>
      <w:r w:rsidRPr="00E2600A">
        <w:rPr>
          <w:rStyle w:val="Emphasis"/>
          <w:highlight w:val="cyan"/>
        </w:rPr>
        <w:t>US weakness</w:t>
      </w:r>
      <w:r w:rsidRPr="00E2600A">
        <w:rPr>
          <w:highlight w:val="cyan"/>
          <w:u w:val="single"/>
        </w:rPr>
        <w:t xml:space="preserve"> as much as its</w:t>
      </w:r>
      <w:r w:rsidRPr="009C7EFB">
        <w:rPr>
          <w:u w:val="single"/>
        </w:rPr>
        <w:t xml:space="preserve"> own </w:t>
      </w:r>
      <w:r w:rsidRPr="00E2600A">
        <w:rPr>
          <w:highlight w:val="cyan"/>
          <w:u w:val="single"/>
        </w:rPr>
        <w:t>strength</w:t>
      </w:r>
      <w:r w:rsidRPr="009C7EFB">
        <w:rPr>
          <w:sz w:val="16"/>
        </w:rPr>
        <w:t>.</w:t>
      </w:r>
    </w:p>
    <w:p w14:paraId="6A966E5B" w14:textId="77777777" w:rsidR="002F354F" w:rsidRDefault="002F354F" w:rsidP="002F354F">
      <w:pPr>
        <w:pStyle w:val="Heading4"/>
        <w:rPr>
          <w:u w:val="single"/>
        </w:rPr>
      </w:pPr>
      <w:r>
        <w:t xml:space="preserve">That causes </w:t>
      </w:r>
      <w:r>
        <w:rPr>
          <w:u w:val="single"/>
        </w:rPr>
        <w:t>several nuclear wars</w:t>
      </w:r>
    </w:p>
    <w:p w14:paraId="28147EE3" w14:textId="77777777" w:rsidR="002F354F" w:rsidRPr="000C37CB" w:rsidRDefault="002F354F" w:rsidP="002F354F">
      <w:r w:rsidRPr="00196A9E">
        <w:rPr>
          <w:rStyle w:val="Style13ptBold"/>
        </w:rPr>
        <w:t>Burrows 17</w:t>
      </w:r>
      <w:r w:rsidRPr="000C37CB">
        <w:t xml:space="preserve"> [Mathew J. Burrows, Director, Foresight, Strategy, and Risks Initiative at the Atlantic Council. Western Options in a Multipolar World. November 2017. https://www.atlanticcouncil.org/images/Western_Options_in_a_Multipolar_World_web_1127.pdf</w:t>
      </w:r>
      <w:r>
        <w:t>]</w:t>
      </w:r>
    </w:p>
    <w:p w14:paraId="35549E89" w14:textId="77777777" w:rsidR="002F354F" w:rsidRPr="000C37CB" w:rsidRDefault="002F354F" w:rsidP="002F354F">
      <w:pPr>
        <w:rPr>
          <w:sz w:val="16"/>
        </w:rPr>
      </w:pPr>
      <w:r w:rsidRPr="00E2600A">
        <w:rPr>
          <w:rStyle w:val="Emphasis"/>
          <w:highlight w:val="cyan"/>
        </w:rPr>
        <w:t>Multipolarity</w:t>
      </w:r>
      <w:r w:rsidRPr="00E2600A">
        <w:rPr>
          <w:highlight w:val="cyan"/>
          <w:u w:val="single"/>
        </w:rPr>
        <w:t xml:space="preserve"> has</w:t>
      </w:r>
      <w:r w:rsidRPr="000C37CB">
        <w:rPr>
          <w:u w:val="single"/>
        </w:rPr>
        <w:t xml:space="preserve"> historically </w:t>
      </w:r>
      <w:r w:rsidRPr="00E2600A">
        <w:rPr>
          <w:highlight w:val="cyan"/>
          <w:u w:val="single"/>
        </w:rPr>
        <w:t xml:space="preserve">been </w:t>
      </w:r>
      <w:r w:rsidRPr="00E2600A">
        <w:rPr>
          <w:rStyle w:val="Emphasis"/>
          <w:highlight w:val="cyan"/>
        </w:rPr>
        <w:t>less stable</w:t>
      </w:r>
      <w:r w:rsidRPr="00E2600A">
        <w:rPr>
          <w:highlight w:val="cyan"/>
          <w:u w:val="single"/>
        </w:rPr>
        <w:t xml:space="preserve"> than</w:t>
      </w:r>
      <w:r w:rsidRPr="000C37CB">
        <w:rPr>
          <w:u w:val="single"/>
        </w:rPr>
        <w:t xml:space="preserve"> when there has been </w:t>
      </w:r>
      <w:r w:rsidRPr="00E2600A">
        <w:rPr>
          <w:highlight w:val="cyan"/>
          <w:u w:val="single"/>
        </w:rPr>
        <w:t xml:space="preserve">a </w:t>
      </w:r>
      <w:r w:rsidRPr="00E2600A">
        <w:rPr>
          <w:rStyle w:val="Emphasis"/>
          <w:highlight w:val="cyan"/>
        </w:rPr>
        <w:t>strong hegemon</w:t>
      </w:r>
      <w:r w:rsidRPr="000C37CB">
        <w:rPr>
          <w:sz w:val="16"/>
        </w:rPr>
        <w:t xml:space="preserve"> or even a bipolar distribution of power. Today's world is not just characterized by a growing number of state actors in the world—symbolized by displacement of the Group of Seven (G7) with the Group of Twenty (G20) leading industrialized and emerging economies—but also by a diffusion of power to non-state actors, some of whom have the means for inflicting violence on a level that used to be the monopoly of states. With robotics and biotechnology, the trend of growing non-state lethality will only grow. Terrorists and insurgents have already gained access to precision-strike capabilities and cyber instruments. The Middle East is where the better-armed, non-state actors are concentrated, but terrorism has a long arm and many groups are routinely hitting European and US targets.</w:t>
      </w:r>
    </w:p>
    <w:p w14:paraId="0A52BFF8" w14:textId="77777777" w:rsidR="002F354F" w:rsidRPr="00E2600A" w:rsidRDefault="002F354F" w:rsidP="002F354F">
      <w:pPr>
        <w:rPr>
          <w:sz w:val="16"/>
          <w:highlight w:val="cyan"/>
        </w:rPr>
      </w:pPr>
      <w:r w:rsidRPr="00E2600A">
        <w:rPr>
          <w:rStyle w:val="Emphasis"/>
          <w:highlight w:val="cyan"/>
        </w:rPr>
        <w:t>Major state conflict</w:t>
      </w:r>
      <w:r w:rsidRPr="000C37CB">
        <w:rPr>
          <w:sz w:val="16"/>
        </w:rPr>
        <w:t>—which has not occurred on a large scale since the Korean War—</w:t>
      </w:r>
      <w:r w:rsidRPr="000C37CB">
        <w:rPr>
          <w:u w:val="single"/>
        </w:rPr>
        <w:t xml:space="preserve">has historically </w:t>
      </w:r>
      <w:r w:rsidRPr="00E2600A">
        <w:rPr>
          <w:rStyle w:val="Emphasis"/>
          <w:highlight w:val="cyan"/>
        </w:rPr>
        <w:t>occurred more often</w:t>
      </w:r>
      <w:r w:rsidRPr="00E2600A">
        <w:rPr>
          <w:highlight w:val="cyan"/>
          <w:u w:val="single"/>
        </w:rPr>
        <w:t xml:space="preserve"> in </w:t>
      </w:r>
      <w:r w:rsidRPr="00E2600A">
        <w:rPr>
          <w:rStyle w:val="Emphasis"/>
          <w:highlight w:val="cyan"/>
        </w:rPr>
        <w:t>less-stable multipolar worlds</w:t>
      </w:r>
      <w:r w:rsidRPr="000C37CB">
        <w:rPr>
          <w:sz w:val="16"/>
        </w:rPr>
        <w:t xml:space="preserve">. </w:t>
      </w:r>
      <w:r w:rsidRPr="000C37CB">
        <w:rPr>
          <w:u w:val="single"/>
        </w:rPr>
        <w:t xml:space="preserve">Recent work by </w:t>
      </w:r>
      <w:r w:rsidRPr="00E2600A">
        <w:rPr>
          <w:highlight w:val="cyan"/>
          <w:u w:val="single"/>
        </w:rPr>
        <w:t>Harvard University’s</w:t>
      </w:r>
      <w:r w:rsidRPr="000C37CB">
        <w:rPr>
          <w:sz w:val="16"/>
        </w:rPr>
        <w:t xml:space="preserve"> Graham </w:t>
      </w:r>
      <w:r w:rsidRPr="00E2600A">
        <w:rPr>
          <w:rStyle w:val="Emphasis"/>
          <w:highlight w:val="cyan"/>
        </w:rPr>
        <w:t>Allison</w:t>
      </w:r>
      <w:r w:rsidRPr="00E2600A">
        <w:rPr>
          <w:sz w:val="16"/>
          <w:highlight w:val="cyan"/>
        </w:rPr>
        <w:t xml:space="preserve"> </w:t>
      </w:r>
      <w:r w:rsidRPr="00E2600A">
        <w:rPr>
          <w:highlight w:val="cyan"/>
          <w:u w:val="single"/>
        </w:rPr>
        <w:t>points to</w:t>
      </w:r>
      <w:r w:rsidRPr="000C37CB">
        <w:rPr>
          <w:u w:val="single"/>
        </w:rPr>
        <w:t xml:space="preserve"> the </w:t>
      </w:r>
      <w:r w:rsidRPr="00E2600A">
        <w:rPr>
          <w:rStyle w:val="Emphasis"/>
          <w:highlight w:val="cyan"/>
        </w:rPr>
        <w:t>likelihood of challengers</w:t>
      </w:r>
      <w:r w:rsidRPr="000C37CB">
        <w:rPr>
          <w:u w:val="single"/>
        </w:rPr>
        <w:t xml:space="preserve"> to any global system </w:t>
      </w:r>
      <w:r w:rsidRPr="00E2600A">
        <w:rPr>
          <w:highlight w:val="cyan"/>
          <w:u w:val="single"/>
        </w:rPr>
        <w:t>ending</w:t>
      </w:r>
      <w:r w:rsidRPr="000C37CB">
        <w:rPr>
          <w:u w:val="single"/>
        </w:rPr>
        <w:t xml:space="preserve"> up </w:t>
      </w:r>
      <w:r w:rsidRPr="00E2600A">
        <w:rPr>
          <w:highlight w:val="cyan"/>
          <w:u w:val="single"/>
        </w:rPr>
        <w:t>in a fight with</w:t>
      </w:r>
      <w:r w:rsidRPr="000C37CB">
        <w:rPr>
          <w:u w:val="single"/>
        </w:rPr>
        <w:t xml:space="preserve"> the </w:t>
      </w:r>
      <w:r w:rsidRPr="00E2600A">
        <w:rPr>
          <w:rStyle w:val="Emphasis"/>
          <w:highlight w:val="cyan"/>
        </w:rPr>
        <w:t>declining hegemon</w:t>
      </w:r>
      <w:r w:rsidRPr="000C37CB">
        <w:rPr>
          <w:sz w:val="16"/>
        </w:rPr>
        <w:t xml:space="preserve">.9 There are only a couple instances of a peaceful transition-such as happened after the Second World War—when the declining hegemon—Britain—handed off its global role to the rising star—the United States. In cases where there is not a peaceful arrangement, </w:t>
      </w:r>
      <w:r w:rsidRPr="00E2600A">
        <w:rPr>
          <w:rStyle w:val="Emphasis"/>
          <w:highlight w:val="cyan"/>
        </w:rPr>
        <w:t>mounting tensions</w:t>
      </w:r>
      <w:r w:rsidRPr="000C37CB">
        <w:rPr>
          <w:u w:val="single"/>
        </w:rPr>
        <w:t xml:space="preserve"> between </w:t>
      </w:r>
      <w:r w:rsidRPr="000C37CB">
        <w:rPr>
          <w:rStyle w:val="Emphasis"/>
        </w:rPr>
        <w:t>challenger and hegemon</w:t>
      </w:r>
      <w:r w:rsidRPr="000C37CB">
        <w:rPr>
          <w:u w:val="single"/>
        </w:rPr>
        <w:t xml:space="preserve"> </w:t>
      </w:r>
      <w:r w:rsidRPr="00E2600A">
        <w:rPr>
          <w:rStyle w:val="Emphasis"/>
          <w:highlight w:val="cyan"/>
        </w:rPr>
        <w:t>easily tip</w:t>
      </w:r>
      <w:r w:rsidRPr="000C37CB">
        <w:rPr>
          <w:u w:val="single"/>
        </w:rPr>
        <w:t xml:space="preserve"> over </w:t>
      </w:r>
      <w:r w:rsidRPr="00E2600A">
        <w:rPr>
          <w:highlight w:val="cyan"/>
          <w:u w:val="single"/>
        </w:rPr>
        <w:t>into</w:t>
      </w:r>
      <w:r w:rsidRPr="000C37CB">
        <w:rPr>
          <w:u w:val="single"/>
        </w:rPr>
        <w:t xml:space="preserve"> </w:t>
      </w:r>
      <w:r w:rsidRPr="00E2600A">
        <w:rPr>
          <w:rStyle w:val="Emphasis"/>
          <w:highlight w:val="cyan"/>
        </w:rPr>
        <w:t>open conflict</w:t>
      </w:r>
      <w:r w:rsidRPr="00E2600A">
        <w:rPr>
          <w:sz w:val="16"/>
          <w:highlight w:val="cyan"/>
        </w:rPr>
        <w:t>.</w:t>
      </w:r>
    </w:p>
    <w:p w14:paraId="239B4A89" w14:textId="77777777" w:rsidR="002F354F" w:rsidRPr="000C37CB" w:rsidRDefault="002F354F" w:rsidP="002F354F">
      <w:pPr>
        <w:rPr>
          <w:sz w:val="16"/>
        </w:rPr>
      </w:pPr>
      <w:r w:rsidRPr="00E2600A">
        <w:rPr>
          <w:rStyle w:val="Emphasis"/>
          <w:highlight w:val="cyan"/>
        </w:rPr>
        <w:t>Nuclear weapons</w:t>
      </w:r>
      <w:r w:rsidRPr="00E2600A">
        <w:rPr>
          <w:highlight w:val="cyan"/>
          <w:u w:val="single"/>
        </w:rPr>
        <w:t xml:space="preserve"> acted to limit</w:t>
      </w:r>
      <w:r w:rsidRPr="000C37CB">
        <w:rPr>
          <w:u w:val="single"/>
        </w:rPr>
        <w:t xml:space="preserve"> the scope of </w:t>
      </w:r>
      <w:r w:rsidRPr="00E2600A">
        <w:rPr>
          <w:highlight w:val="cyan"/>
          <w:u w:val="single"/>
        </w:rPr>
        <w:t>US-Soviet</w:t>
      </w:r>
      <w:r w:rsidRPr="000C37CB">
        <w:rPr>
          <w:u w:val="single"/>
        </w:rPr>
        <w:t xml:space="preserve"> Union </w:t>
      </w:r>
      <w:r w:rsidRPr="00E2600A">
        <w:rPr>
          <w:highlight w:val="cyan"/>
          <w:u w:val="single"/>
        </w:rPr>
        <w:t>conflicts</w:t>
      </w:r>
      <w:r w:rsidRPr="000C37CB">
        <w:rPr>
          <w:u w:val="single"/>
        </w:rPr>
        <w:t xml:space="preserve"> </w:t>
      </w:r>
      <w:r w:rsidRPr="00E2600A">
        <w:rPr>
          <w:highlight w:val="cyan"/>
          <w:u w:val="single"/>
        </w:rPr>
        <w:t>but</w:t>
      </w:r>
      <w:r w:rsidRPr="000C37CB">
        <w:rPr>
          <w:u w:val="single"/>
        </w:rPr>
        <w:t xml:space="preserve"> the worry </w:t>
      </w:r>
      <w:r w:rsidRPr="00E2600A">
        <w:rPr>
          <w:highlight w:val="cyan"/>
          <w:u w:val="single"/>
        </w:rPr>
        <w:t>today</w:t>
      </w:r>
      <w:r w:rsidRPr="000C37CB">
        <w:rPr>
          <w:u w:val="single"/>
        </w:rPr>
        <w:t xml:space="preserve"> is that certain </w:t>
      </w:r>
      <w:r w:rsidRPr="00E2600A">
        <w:rPr>
          <w:rStyle w:val="Emphasis"/>
          <w:highlight w:val="cyan"/>
        </w:rPr>
        <w:t>nuclear</w:t>
      </w:r>
      <w:r w:rsidRPr="000C37CB">
        <w:rPr>
          <w:rStyle w:val="Emphasis"/>
        </w:rPr>
        <w:t xml:space="preserve">-capable </w:t>
      </w:r>
      <w:r w:rsidRPr="00E2600A">
        <w:rPr>
          <w:rStyle w:val="Emphasis"/>
          <w:highlight w:val="cyan"/>
        </w:rPr>
        <w:t>states</w:t>
      </w:r>
      <w:r w:rsidRPr="000C37CB">
        <w:rPr>
          <w:sz w:val="16"/>
        </w:rPr>
        <w:t>—</w:t>
      </w:r>
      <w:r w:rsidRPr="00E2600A">
        <w:rPr>
          <w:rStyle w:val="Emphasis"/>
          <w:highlight w:val="cyan"/>
        </w:rPr>
        <w:t>India</w:t>
      </w:r>
      <w:r w:rsidRPr="000C37CB">
        <w:rPr>
          <w:u w:val="single"/>
        </w:rPr>
        <w:t xml:space="preserve">, </w:t>
      </w:r>
      <w:r w:rsidRPr="00E2600A">
        <w:rPr>
          <w:rStyle w:val="Emphasis"/>
          <w:highlight w:val="cyan"/>
        </w:rPr>
        <w:t>Pakistan</w:t>
      </w:r>
      <w:r w:rsidRPr="000C37CB">
        <w:rPr>
          <w:u w:val="single"/>
        </w:rPr>
        <w:t xml:space="preserve">, </w:t>
      </w:r>
      <w:r w:rsidRPr="00E2600A">
        <w:rPr>
          <w:highlight w:val="cyan"/>
          <w:u w:val="single"/>
        </w:rPr>
        <w:t xml:space="preserve">and </w:t>
      </w:r>
      <w:r w:rsidRPr="00E2600A">
        <w:rPr>
          <w:rStyle w:val="Emphasis"/>
          <w:highlight w:val="cyan"/>
        </w:rPr>
        <w:t>No</w:t>
      </w:r>
      <w:r w:rsidRPr="000C37CB">
        <w:rPr>
          <w:u w:val="single"/>
        </w:rPr>
        <w:t xml:space="preserve">rth </w:t>
      </w:r>
      <w:r w:rsidRPr="00E2600A">
        <w:rPr>
          <w:rStyle w:val="Emphasis"/>
          <w:highlight w:val="cyan"/>
        </w:rPr>
        <w:t>Ko</w:t>
      </w:r>
      <w:r w:rsidRPr="000C37CB">
        <w:rPr>
          <w:u w:val="single"/>
        </w:rPr>
        <w:t>rea</w:t>
      </w:r>
      <w:r w:rsidRPr="000C37CB">
        <w:rPr>
          <w:sz w:val="16"/>
        </w:rPr>
        <w:t>—</w:t>
      </w:r>
      <w:r w:rsidRPr="00E2600A">
        <w:rPr>
          <w:highlight w:val="cyan"/>
          <w:u w:val="single"/>
        </w:rPr>
        <w:t xml:space="preserve">do </w:t>
      </w:r>
      <w:r w:rsidRPr="00E2600A">
        <w:rPr>
          <w:rStyle w:val="Emphasis"/>
          <w:highlight w:val="cyan"/>
        </w:rPr>
        <w:t>not</w:t>
      </w:r>
      <w:r w:rsidRPr="00E2600A">
        <w:rPr>
          <w:highlight w:val="cyan"/>
          <w:u w:val="single"/>
        </w:rPr>
        <w:t xml:space="preserve"> have</w:t>
      </w:r>
      <w:r w:rsidRPr="000C37CB">
        <w:rPr>
          <w:u w:val="single"/>
        </w:rPr>
        <w:t xml:space="preserve"> the </w:t>
      </w:r>
      <w:r w:rsidRPr="000C37CB">
        <w:rPr>
          <w:rStyle w:val="Emphasis"/>
        </w:rPr>
        <w:t xml:space="preserve">same built-in </w:t>
      </w:r>
      <w:r w:rsidRPr="00E2600A">
        <w:rPr>
          <w:rStyle w:val="Emphasis"/>
          <w:highlight w:val="cyan"/>
        </w:rPr>
        <w:t>inhibitions</w:t>
      </w:r>
      <w:r w:rsidRPr="000C37CB">
        <w:rPr>
          <w:u w:val="single"/>
        </w:rPr>
        <w:t xml:space="preserve"> that developed during the early phase of the </w:t>
      </w:r>
      <w:r w:rsidRPr="000C37CB">
        <w:rPr>
          <w:rStyle w:val="Emphasis"/>
        </w:rPr>
        <w:t>Cold War</w:t>
      </w:r>
      <w:r w:rsidRPr="000C37CB">
        <w:rPr>
          <w:sz w:val="16"/>
        </w:rPr>
        <w:t xml:space="preserve">. If the </w:t>
      </w:r>
      <w:r w:rsidRPr="000C37CB">
        <w:rPr>
          <w:u w:val="single"/>
        </w:rPr>
        <w:t>North Korea</w:t>
      </w:r>
      <w:r w:rsidRPr="000C37CB">
        <w:rPr>
          <w:sz w:val="16"/>
        </w:rPr>
        <w:t xml:space="preserve">n regime faced a threat to its survival, it </w:t>
      </w:r>
      <w:r w:rsidRPr="000C37CB">
        <w:rPr>
          <w:u w:val="single"/>
        </w:rPr>
        <w:t>would most likely use nuclear weapons</w:t>
      </w:r>
      <w:r w:rsidRPr="000C37CB">
        <w:rPr>
          <w:sz w:val="16"/>
        </w:rPr>
        <w:t xml:space="preserve">. </w:t>
      </w:r>
      <w:r w:rsidRPr="000C37CB">
        <w:rPr>
          <w:u w:val="single"/>
        </w:rPr>
        <w:t xml:space="preserve">While </w:t>
      </w:r>
      <w:r w:rsidRPr="00E2600A">
        <w:rPr>
          <w:highlight w:val="cyan"/>
          <w:u w:val="single"/>
        </w:rPr>
        <w:t>the Soviet Union had</w:t>
      </w:r>
      <w:r w:rsidRPr="000C37CB">
        <w:rPr>
          <w:u w:val="single"/>
        </w:rPr>
        <w:t xml:space="preserve"> a “</w:t>
      </w:r>
      <w:r w:rsidRPr="00E2600A">
        <w:rPr>
          <w:rStyle w:val="Emphasis"/>
          <w:highlight w:val="cyan"/>
        </w:rPr>
        <w:t>n</w:t>
      </w:r>
      <w:r w:rsidRPr="000C37CB">
        <w:rPr>
          <w:u w:val="single"/>
        </w:rPr>
        <w:t xml:space="preserve">o </w:t>
      </w:r>
      <w:r w:rsidRPr="00E2600A">
        <w:rPr>
          <w:rStyle w:val="Emphasis"/>
          <w:highlight w:val="cyan"/>
        </w:rPr>
        <w:t>f</w:t>
      </w:r>
      <w:r w:rsidRPr="000C37CB">
        <w:rPr>
          <w:u w:val="single"/>
        </w:rPr>
        <w:t xml:space="preserve">irst </w:t>
      </w:r>
      <w:r w:rsidRPr="00E2600A">
        <w:rPr>
          <w:rStyle w:val="Emphasis"/>
          <w:highlight w:val="cyan"/>
        </w:rPr>
        <w:t>u</w:t>
      </w:r>
      <w:r w:rsidRPr="000C37CB">
        <w:rPr>
          <w:u w:val="single"/>
        </w:rPr>
        <w:t>se</w:t>
      </w:r>
      <w:r w:rsidRPr="000C37CB">
        <w:rPr>
          <w:sz w:val="16"/>
        </w:rPr>
        <w:t xml:space="preserve">” policy, </w:t>
      </w:r>
      <w:r w:rsidRPr="00E2600A">
        <w:rPr>
          <w:rStyle w:val="Emphasis"/>
          <w:highlight w:val="cyan"/>
        </w:rPr>
        <w:t>Russia</w:t>
      </w:r>
      <w:r w:rsidRPr="000C37CB">
        <w:rPr>
          <w:u w:val="single"/>
        </w:rPr>
        <w:t xml:space="preserve"> has recently </w:t>
      </w:r>
      <w:r w:rsidRPr="00E2600A">
        <w:rPr>
          <w:rStyle w:val="Emphasis"/>
          <w:highlight w:val="cyan"/>
        </w:rPr>
        <w:t>developed</w:t>
      </w:r>
      <w:r w:rsidRPr="000C37CB">
        <w:rPr>
          <w:u w:val="single"/>
        </w:rPr>
        <w:t xml:space="preserve"> a </w:t>
      </w:r>
      <w:r w:rsidRPr="00E2600A">
        <w:rPr>
          <w:highlight w:val="cyan"/>
          <w:u w:val="single"/>
        </w:rPr>
        <w:t>new</w:t>
      </w:r>
      <w:r w:rsidRPr="000C37CB">
        <w:rPr>
          <w:u w:val="single"/>
        </w:rPr>
        <w:t xml:space="preserve"> </w:t>
      </w:r>
      <w:r w:rsidRPr="000C37CB">
        <w:rPr>
          <w:rStyle w:val="Emphasis"/>
        </w:rPr>
        <w:t xml:space="preserve">military </w:t>
      </w:r>
      <w:r w:rsidRPr="00E2600A">
        <w:rPr>
          <w:rStyle w:val="Emphasis"/>
          <w:highlight w:val="cyan"/>
        </w:rPr>
        <w:t>doctrine</w:t>
      </w:r>
      <w:r w:rsidRPr="00E2600A">
        <w:rPr>
          <w:highlight w:val="cyan"/>
          <w:u w:val="single"/>
        </w:rPr>
        <w:t xml:space="preserve"> that </w:t>
      </w:r>
      <w:r w:rsidRPr="00E2600A">
        <w:rPr>
          <w:rStyle w:val="Emphasis"/>
          <w:highlight w:val="cyan"/>
        </w:rPr>
        <w:t>justifies</w:t>
      </w:r>
      <w:r w:rsidRPr="000C37CB">
        <w:rPr>
          <w:u w:val="single"/>
        </w:rPr>
        <w:t xml:space="preserve"> a limited </w:t>
      </w:r>
      <w:r w:rsidRPr="00E2600A">
        <w:rPr>
          <w:rStyle w:val="Emphasis"/>
          <w:highlight w:val="cyan"/>
        </w:rPr>
        <w:t>nuclear strike</w:t>
      </w:r>
      <w:r w:rsidRPr="00E2600A">
        <w:rPr>
          <w:highlight w:val="cyan"/>
          <w:u w:val="single"/>
        </w:rPr>
        <w:t xml:space="preserve"> if faced with</w:t>
      </w:r>
      <w:r w:rsidRPr="000C37CB">
        <w:rPr>
          <w:u w:val="single"/>
        </w:rPr>
        <w:t xml:space="preserve"> a large-scale </w:t>
      </w:r>
      <w:r w:rsidRPr="00E2600A">
        <w:rPr>
          <w:rStyle w:val="Emphasis"/>
          <w:highlight w:val="cyan"/>
        </w:rPr>
        <w:t>conventional attack</w:t>
      </w:r>
      <w:r w:rsidRPr="000C37CB">
        <w:rPr>
          <w:sz w:val="16"/>
        </w:rPr>
        <w:t xml:space="preserve"> that exceeded its ability to reverse. To Russian thinking, the limited nuclear strike would de-escalate a conflict, but it could do the opposite.</w:t>
      </w:r>
    </w:p>
    <w:p w14:paraId="17874183" w14:textId="77777777" w:rsidR="002F354F" w:rsidRPr="000C37CB" w:rsidRDefault="002F354F" w:rsidP="002F354F">
      <w:pPr>
        <w:rPr>
          <w:sz w:val="16"/>
        </w:rPr>
      </w:pPr>
      <w:r w:rsidRPr="00E2600A">
        <w:rPr>
          <w:rStyle w:val="Emphasis"/>
          <w:highlight w:val="cyan"/>
        </w:rPr>
        <w:t>Competing visions</w:t>
      </w:r>
      <w:r w:rsidRPr="00E2600A">
        <w:rPr>
          <w:sz w:val="16"/>
          <w:highlight w:val="cyan"/>
        </w:rPr>
        <w:t xml:space="preserve"> </w:t>
      </w:r>
      <w:r w:rsidRPr="00E2600A">
        <w:rPr>
          <w:highlight w:val="cyan"/>
          <w:u w:val="single"/>
        </w:rPr>
        <w:t>of</w:t>
      </w:r>
      <w:r w:rsidRPr="000C37CB">
        <w:rPr>
          <w:u w:val="single"/>
        </w:rPr>
        <w:t xml:space="preserve"> </w:t>
      </w:r>
      <w:r w:rsidRPr="000C37CB">
        <w:rPr>
          <w:rStyle w:val="Emphasis"/>
        </w:rPr>
        <w:t>how</w:t>
      </w:r>
      <w:r w:rsidRPr="000C37CB">
        <w:rPr>
          <w:u w:val="single"/>
        </w:rPr>
        <w:t xml:space="preserve"> </w:t>
      </w:r>
      <w:r w:rsidRPr="00E2600A">
        <w:rPr>
          <w:highlight w:val="cyan"/>
          <w:u w:val="single"/>
        </w:rPr>
        <w:t xml:space="preserve">the </w:t>
      </w:r>
      <w:r w:rsidRPr="00E2600A">
        <w:rPr>
          <w:rStyle w:val="Emphasis"/>
          <w:highlight w:val="cyan"/>
        </w:rPr>
        <w:t>international orde</w:t>
      </w:r>
      <w:r w:rsidRPr="005A144E">
        <w:rPr>
          <w:rStyle w:val="Emphasis"/>
          <w:highlight w:val="cyan"/>
        </w:rPr>
        <w:t>r</w:t>
      </w:r>
      <w:r w:rsidRPr="000C37CB">
        <w:rPr>
          <w:u w:val="single"/>
        </w:rPr>
        <w:t xml:space="preserve"> should be run </w:t>
      </w:r>
      <w:r w:rsidRPr="00E2600A">
        <w:rPr>
          <w:highlight w:val="cyan"/>
          <w:u w:val="single"/>
        </w:rPr>
        <w:t xml:space="preserve">are a </w:t>
      </w:r>
      <w:r w:rsidRPr="00E2600A">
        <w:rPr>
          <w:rStyle w:val="Emphasis"/>
          <w:highlight w:val="cyan"/>
        </w:rPr>
        <w:t>feature</w:t>
      </w:r>
      <w:r w:rsidRPr="00E2600A">
        <w:rPr>
          <w:highlight w:val="cyan"/>
          <w:u w:val="single"/>
        </w:rPr>
        <w:t xml:space="preserve"> of</w:t>
      </w:r>
      <w:r w:rsidRPr="000C37CB">
        <w:rPr>
          <w:u w:val="single"/>
        </w:rPr>
        <w:t xml:space="preserve"> the current </w:t>
      </w:r>
      <w:r w:rsidRPr="00E2600A">
        <w:rPr>
          <w:rStyle w:val="Emphasis"/>
          <w:highlight w:val="cyan"/>
        </w:rPr>
        <w:t>multipolarity</w:t>
      </w:r>
      <w:r w:rsidRPr="000C37CB">
        <w:rPr>
          <w:sz w:val="16"/>
        </w:rPr>
        <w:t xml:space="preserve">. </w:t>
      </w:r>
      <w:r w:rsidRPr="000C37CB">
        <w:rPr>
          <w:u w:val="single"/>
        </w:rPr>
        <w:t xml:space="preserve">Rising powers, led by </w:t>
      </w:r>
      <w:r w:rsidRPr="000C37CB">
        <w:rPr>
          <w:rStyle w:val="Emphasis"/>
        </w:rPr>
        <w:t>Russia</w:t>
      </w:r>
      <w:r w:rsidRPr="000C37CB">
        <w:rPr>
          <w:sz w:val="16"/>
        </w:rPr>
        <w:t xml:space="preserve"> and China, in particular </w:t>
      </w:r>
      <w:r w:rsidRPr="000C37CB">
        <w:rPr>
          <w:rStyle w:val="Emphasis"/>
        </w:rPr>
        <w:t>dispute Western norms</w:t>
      </w:r>
      <w:r w:rsidRPr="000C37CB">
        <w:rPr>
          <w:u w:val="single"/>
        </w:rPr>
        <w:t xml:space="preserve"> and policies that </w:t>
      </w:r>
      <w:r w:rsidRPr="000C37CB">
        <w:rPr>
          <w:rStyle w:val="Emphasis"/>
        </w:rPr>
        <w:t>undercut national sovereignty</w:t>
      </w:r>
      <w:r w:rsidRPr="000C37CB">
        <w:rPr>
          <w:sz w:val="16"/>
        </w:rPr>
        <w:t xml:space="preserve">. </w:t>
      </w:r>
      <w:r w:rsidRPr="000C37CB">
        <w:rPr>
          <w:u w:val="single"/>
        </w:rPr>
        <w:t>They decry Western democracy-promotion efforts</w:t>
      </w:r>
      <w:r w:rsidRPr="000C37CB">
        <w:rPr>
          <w:sz w:val="16"/>
        </w:rPr>
        <w:t>, citing the instability that has resulted from regime changes in Iraq and Libya and comparing Western unseating of rulers to the colonialism of the nineteenth century. Hence, there has been no agreement by the five permanent members (P5'°) of the United Nations Security Council (UNSC) on ending the Syrian civil war—one of the largest humanitarian disasters in modern history—because of Russian and Chinese worries that it would set another precedent for deposing an authoritarian leader.</w:t>
      </w:r>
    </w:p>
    <w:p w14:paraId="3AE90CF7" w14:textId="77777777" w:rsidR="002F354F" w:rsidRPr="00F9371E" w:rsidRDefault="002F354F" w:rsidP="002F354F">
      <w:pPr>
        <w:pStyle w:val="Heading4"/>
      </w:pPr>
      <w:r>
        <w:t xml:space="preserve">Russia uses </w:t>
      </w:r>
      <w:r>
        <w:rPr>
          <w:u w:val="single"/>
        </w:rPr>
        <w:t>Middle East</w:t>
      </w:r>
      <w:r>
        <w:t xml:space="preserve"> presence to expand broader </w:t>
      </w:r>
      <w:r>
        <w:rPr>
          <w:u w:val="single"/>
        </w:rPr>
        <w:t>African</w:t>
      </w:r>
      <w:r>
        <w:t xml:space="preserve"> influence – that undermines </w:t>
      </w:r>
      <w:r>
        <w:rPr>
          <w:u w:val="single"/>
        </w:rPr>
        <w:t>European leverage</w:t>
      </w:r>
      <w:r>
        <w:t xml:space="preserve"> and helps evade </w:t>
      </w:r>
      <w:r>
        <w:rPr>
          <w:u w:val="single"/>
        </w:rPr>
        <w:t>Western sanctions</w:t>
      </w:r>
      <w:r>
        <w:t xml:space="preserve"> – both cause </w:t>
      </w:r>
      <w:r>
        <w:rPr>
          <w:u w:val="single"/>
        </w:rPr>
        <w:t>heightened aggression</w:t>
      </w:r>
      <w:r>
        <w:t xml:space="preserve"> in </w:t>
      </w:r>
      <w:r w:rsidRPr="00F9371E">
        <w:rPr>
          <w:u w:val="single"/>
        </w:rPr>
        <w:t>Ukraine</w:t>
      </w:r>
    </w:p>
    <w:p w14:paraId="19A3396C" w14:textId="77777777" w:rsidR="002F354F" w:rsidRPr="009C7EFB" w:rsidRDefault="002F354F" w:rsidP="002F354F">
      <w:r w:rsidRPr="00F9371E">
        <w:rPr>
          <w:rStyle w:val="Style13ptBold"/>
        </w:rPr>
        <w:t>Hall 4/15</w:t>
      </w:r>
      <w:r w:rsidRPr="009C7EFB">
        <w:t>/19 [Jonathan Hall is a security and political risk analyst focused on Eurasian geopolitics, military affairs, and emerging technologies. Western Sanctions Are Driving Russia’s Focus on the Middle East. April 15, 2019. https://www.fairobserver.com/region/middle_east_north_africa/western-sanctions-russia-economy-syria-ukraine-middle-east-news-00171/</w:t>
      </w:r>
      <w:r>
        <w:t>]</w:t>
      </w:r>
    </w:p>
    <w:p w14:paraId="25DEA7F9" w14:textId="77777777" w:rsidR="002F354F" w:rsidRPr="00F9371E" w:rsidRDefault="002F354F" w:rsidP="002F354F">
      <w:pPr>
        <w:rPr>
          <w:sz w:val="16"/>
        </w:rPr>
      </w:pPr>
      <w:r w:rsidRPr="00F9371E">
        <w:rPr>
          <w:u w:val="single"/>
        </w:rPr>
        <w:t xml:space="preserve">The </w:t>
      </w:r>
      <w:r w:rsidRPr="005A144E">
        <w:rPr>
          <w:rStyle w:val="Emphasis"/>
        </w:rPr>
        <w:t>geopolitical importance</w:t>
      </w:r>
      <w:r w:rsidRPr="005A144E">
        <w:rPr>
          <w:u w:val="single"/>
        </w:rPr>
        <w:t xml:space="preserve"> of </w:t>
      </w:r>
      <w:r w:rsidRPr="005A144E">
        <w:rPr>
          <w:rStyle w:val="Emphasis"/>
        </w:rPr>
        <w:t>Russia’s</w:t>
      </w:r>
      <w:r w:rsidRPr="00F9371E">
        <w:rPr>
          <w:u w:val="single"/>
        </w:rPr>
        <w:t xml:space="preserve"> permanent military </w:t>
      </w:r>
      <w:r w:rsidRPr="005A144E">
        <w:rPr>
          <w:rStyle w:val="Emphasis"/>
        </w:rPr>
        <w:t>presence</w:t>
      </w:r>
      <w:r w:rsidRPr="005A144E">
        <w:rPr>
          <w:u w:val="single"/>
        </w:rPr>
        <w:t xml:space="preserve"> in the region</w:t>
      </w:r>
      <w:r w:rsidRPr="00F9371E">
        <w:rPr>
          <w:u w:val="single"/>
        </w:rPr>
        <w:t xml:space="preserve">, in concert with growing forms of economic cooperation, may be better realized through discussion of the </w:t>
      </w:r>
      <w:r w:rsidRPr="00F9371E">
        <w:rPr>
          <w:rStyle w:val="Emphasis"/>
        </w:rPr>
        <w:t>north-south corridor</w:t>
      </w:r>
      <w:r w:rsidRPr="00F9371E">
        <w:rPr>
          <w:sz w:val="16"/>
        </w:rPr>
        <w:t xml:space="preserve">. Introduced by President Putin in 2007, </w:t>
      </w:r>
      <w:r w:rsidRPr="00F9371E">
        <w:rPr>
          <w:u w:val="single"/>
        </w:rPr>
        <w:t>this strategic initiative is based upon a mixture of financial planning and political enterprise</w:t>
      </w:r>
      <w:r w:rsidRPr="00F9371E">
        <w:rPr>
          <w:sz w:val="16"/>
        </w:rPr>
        <w:t xml:space="preserve">. </w:t>
      </w:r>
      <w:r w:rsidRPr="005A144E">
        <w:rPr>
          <w:highlight w:val="cyan"/>
          <w:u w:val="single"/>
        </w:rPr>
        <w:t>Moscow’s goal</w:t>
      </w:r>
      <w:r w:rsidRPr="00F9371E">
        <w:rPr>
          <w:u w:val="single"/>
        </w:rPr>
        <w:t xml:space="preserve"> with the so-called north-south corridor </w:t>
      </w:r>
      <w:r w:rsidRPr="005A144E">
        <w:rPr>
          <w:highlight w:val="cyan"/>
          <w:u w:val="single"/>
        </w:rPr>
        <w:t xml:space="preserve">is to </w:t>
      </w:r>
      <w:r w:rsidRPr="005A144E">
        <w:rPr>
          <w:rStyle w:val="Emphasis"/>
          <w:highlight w:val="cyan"/>
        </w:rPr>
        <w:t>utilize</w:t>
      </w:r>
      <w:r w:rsidRPr="00F9371E">
        <w:rPr>
          <w:u w:val="single"/>
        </w:rPr>
        <w:t xml:space="preserve"> its </w:t>
      </w:r>
      <w:r w:rsidRPr="005A144E">
        <w:rPr>
          <w:rStyle w:val="Emphasis"/>
          <w:highlight w:val="cyan"/>
        </w:rPr>
        <w:t>partnerships</w:t>
      </w:r>
      <w:r w:rsidRPr="005A144E">
        <w:rPr>
          <w:highlight w:val="cyan"/>
          <w:u w:val="single"/>
        </w:rPr>
        <w:t xml:space="preserve"> in the </w:t>
      </w:r>
      <w:r w:rsidRPr="005A144E">
        <w:rPr>
          <w:rStyle w:val="Emphasis"/>
          <w:highlight w:val="cyan"/>
        </w:rPr>
        <w:t>Middle East</w:t>
      </w:r>
      <w:r w:rsidRPr="005A144E">
        <w:rPr>
          <w:highlight w:val="cyan"/>
          <w:u w:val="single"/>
        </w:rPr>
        <w:t xml:space="preserve"> and create</w:t>
      </w:r>
      <w:r w:rsidRPr="00F9371E">
        <w:rPr>
          <w:u w:val="single"/>
        </w:rPr>
        <w:t xml:space="preserve"> a </w:t>
      </w:r>
      <w:r w:rsidRPr="00F9371E">
        <w:rPr>
          <w:rStyle w:val="Emphasis"/>
        </w:rPr>
        <w:t xml:space="preserve">staging </w:t>
      </w:r>
      <w:r w:rsidRPr="005A144E">
        <w:rPr>
          <w:rStyle w:val="Emphasis"/>
          <w:highlight w:val="cyan"/>
        </w:rPr>
        <w:t>ground</w:t>
      </w:r>
      <w:r w:rsidRPr="005A144E">
        <w:rPr>
          <w:highlight w:val="cyan"/>
          <w:u w:val="single"/>
        </w:rPr>
        <w:t xml:space="preserve"> for </w:t>
      </w:r>
      <w:r w:rsidRPr="005A144E">
        <w:rPr>
          <w:rStyle w:val="Emphasis"/>
          <w:highlight w:val="cyan"/>
        </w:rPr>
        <w:t>further</w:t>
      </w:r>
      <w:r w:rsidRPr="00F9371E">
        <w:rPr>
          <w:u w:val="single"/>
        </w:rPr>
        <w:t xml:space="preserve"> economic and political </w:t>
      </w:r>
      <w:r w:rsidRPr="005A144E">
        <w:rPr>
          <w:rStyle w:val="Emphasis"/>
          <w:highlight w:val="cyan"/>
        </w:rPr>
        <w:t>coop</w:t>
      </w:r>
      <w:r w:rsidRPr="00F9371E">
        <w:rPr>
          <w:rStyle w:val="Emphasis"/>
        </w:rPr>
        <w:t>eration</w:t>
      </w:r>
      <w:r w:rsidRPr="00F9371E">
        <w:rPr>
          <w:u w:val="single"/>
        </w:rPr>
        <w:t xml:space="preserve"> </w:t>
      </w:r>
      <w:r w:rsidRPr="005A144E">
        <w:rPr>
          <w:highlight w:val="cyan"/>
          <w:u w:val="single"/>
        </w:rPr>
        <w:t>in</w:t>
      </w:r>
      <w:r w:rsidRPr="00F9371E">
        <w:rPr>
          <w:u w:val="single"/>
        </w:rPr>
        <w:t xml:space="preserve"> </w:t>
      </w:r>
      <w:r w:rsidRPr="00F9371E">
        <w:rPr>
          <w:rStyle w:val="Emphasis"/>
        </w:rPr>
        <w:t>Africa</w:t>
      </w:r>
      <w:r w:rsidRPr="00F9371E">
        <w:rPr>
          <w:u w:val="single"/>
        </w:rPr>
        <w:t xml:space="preserve"> and </w:t>
      </w:r>
      <w:r w:rsidRPr="005A144E">
        <w:rPr>
          <w:highlight w:val="cyan"/>
          <w:u w:val="single"/>
        </w:rPr>
        <w:t>the “</w:t>
      </w:r>
      <w:r w:rsidRPr="005A144E">
        <w:rPr>
          <w:rStyle w:val="Emphasis"/>
          <w:highlight w:val="cyan"/>
        </w:rPr>
        <w:t>global south</w:t>
      </w:r>
      <w:r w:rsidRPr="00F9371E">
        <w:rPr>
          <w:u w:val="single"/>
        </w:rPr>
        <w:t>.</w:t>
      </w:r>
      <w:r w:rsidRPr="00F9371E">
        <w:rPr>
          <w:sz w:val="16"/>
        </w:rPr>
        <w:t>”</w:t>
      </w:r>
    </w:p>
    <w:p w14:paraId="69DEB6B9" w14:textId="77777777" w:rsidR="002F354F" w:rsidRPr="00F9371E" w:rsidRDefault="002F354F" w:rsidP="002F354F">
      <w:pPr>
        <w:rPr>
          <w:sz w:val="16"/>
        </w:rPr>
      </w:pPr>
      <w:r w:rsidRPr="00F9371E">
        <w:rPr>
          <w:sz w:val="16"/>
        </w:rPr>
        <w:t>One example of this is a deal likely brokered thanks to SWF investments in Abu Dhabi’s defense sector for Moscow to create an air hub in the UAE. Through this hub, Russia will be able to deliver infrastructure projects and humanitarian aid.</w:t>
      </w:r>
    </w:p>
    <w:p w14:paraId="2014CB0C" w14:textId="77777777" w:rsidR="002F354F" w:rsidRPr="00F9371E" w:rsidRDefault="002F354F" w:rsidP="002F354F">
      <w:pPr>
        <w:rPr>
          <w:sz w:val="16"/>
        </w:rPr>
      </w:pPr>
      <w:r w:rsidRPr="005A144E">
        <w:rPr>
          <w:highlight w:val="cyan"/>
          <w:u w:val="single"/>
        </w:rPr>
        <w:t xml:space="preserve">Should Russia </w:t>
      </w:r>
      <w:r w:rsidRPr="005A144E">
        <w:rPr>
          <w:rStyle w:val="Emphasis"/>
          <w:highlight w:val="cyan"/>
        </w:rPr>
        <w:t>continue</w:t>
      </w:r>
      <w:r w:rsidRPr="005A144E">
        <w:rPr>
          <w:highlight w:val="cyan"/>
          <w:u w:val="single"/>
        </w:rPr>
        <w:t xml:space="preserve"> to </w:t>
      </w:r>
      <w:r w:rsidRPr="005A144E">
        <w:rPr>
          <w:rStyle w:val="Emphasis"/>
          <w:highlight w:val="cyan"/>
        </w:rPr>
        <w:t>gain</w:t>
      </w:r>
      <w:r w:rsidRPr="00F9371E">
        <w:rPr>
          <w:rStyle w:val="Emphasis"/>
        </w:rPr>
        <w:t xml:space="preserve"> political </w:t>
      </w:r>
      <w:r w:rsidRPr="005A144E">
        <w:rPr>
          <w:rStyle w:val="Emphasis"/>
          <w:highlight w:val="cyan"/>
        </w:rPr>
        <w:t>clout</w:t>
      </w:r>
      <w:r w:rsidRPr="005A144E">
        <w:rPr>
          <w:highlight w:val="cyan"/>
          <w:u w:val="single"/>
        </w:rPr>
        <w:t xml:space="preserve"> throughout</w:t>
      </w:r>
      <w:r w:rsidRPr="00F9371E">
        <w:rPr>
          <w:u w:val="single"/>
        </w:rPr>
        <w:t xml:space="preserve"> the </w:t>
      </w:r>
      <w:r w:rsidRPr="005A144E">
        <w:rPr>
          <w:rStyle w:val="Emphasis"/>
          <w:highlight w:val="cyan"/>
        </w:rPr>
        <w:t>MENA</w:t>
      </w:r>
      <w:r w:rsidRPr="00F9371E">
        <w:rPr>
          <w:u w:val="single"/>
        </w:rPr>
        <w:t xml:space="preserve"> region</w:t>
      </w:r>
      <w:r w:rsidRPr="00F9371E">
        <w:rPr>
          <w:sz w:val="16"/>
        </w:rPr>
        <w:t xml:space="preserve">, </w:t>
      </w:r>
      <w:r w:rsidRPr="005A144E">
        <w:rPr>
          <w:highlight w:val="cyan"/>
          <w:u w:val="single"/>
        </w:rPr>
        <w:t xml:space="preserve">the </w:t>
      </w:r>
      <w:r w:rsidRPr="005A144E">
        <w:rPr>
          <w:rStyle w:val="Emphasis"/>
          <w:highlight w:val="cyan"/>
        </w:rPr>
        <w:t>E</w:t>
      </w:r>
      <w:r w:rsidRPr="00F9371E">
        <w:rPr>
          <w:u w:val="single"/>
        </w:rPr>
        <w:t xml:space="preserve">uropean </w:t>
      </w:r>
      <w:r w:rsidRPr="005A144E">
        <w:rPr>
          <w:rStyle w:val="Emphasis"/>
          <w:highlight w:val="cyan"/>
        </w:rPr>
        <w:t>U</w:t>
      </w:r>
      <w:r w:rsidRPr="00F9371E">
        <w:rPr>
          <w:u w:val="single"/>
        </w:rPr>
        <w:t xml:space="preserve">nion </w:t>
      </w:r>
      <w:r w:rsidRPr="005A144E">
        <w:rPr>
          <w:highlight w:val="cyan"/>
          <w:u w:val="single"/>
        </w:rPr>
        <w:t>may find itself dealing with Russia as its main interlocutor for issues such as the</w:t>
      </w:r>
      <w:r w:rsidRPr="00F9371E">
        <w:rPr>
          <w:u w:val="single"/>
        </w:rPr>
        <w:t xml:space="preserve"> ongoing </w:t>
      </w:r>
      <w:r w:rsidRPr="005A144E">
        <w:rPr>
          <w:rStyle w:val="Emphasis"/>
          <w:highlight w:val="cyan"/>
        </w:rPr>
        <w:t>refugee crisis</w:t>
      </w:r>
      <w:r w:rsidRPr="00F9371E">
        <w:rPr>
          <w:sz w:val="16"/>
        </w:rPr>
        <w:t xml:space="preserve">. </w:t>
      </w:r>
      <w:r w:rsidRPr="00F9371E">
        <w:rPr>
          <w:u w:val="single"/>
        </w:rPr>
        <w:t>In</w:t>
      </w:r>
      <w:r w:rsidRPr="00F9371E">
        <w:rPr>
          <w:sz w:val="16"/>
        </w:rPr>
        <w:t xml:space="preserve"> many </w:t>
      </w:r>
      <w:r w:rsidRPr="00F9371E">
        <w:rPr>
          <w:u w:val="single"/>
        </w:rPr>
        <w:t>European countries</w:t>
      </w:r>
      <w:r w:rsidRPr="00F9371E">
        <w:rPr>
          <w:sz w:val="16"/>
        </w:rPr>
        <w:t xml:space="preserve">, issues concerning </w:t>
      </w:r>
      <w:r w:rsidRPr="00F9371E">
        <w:rPr>
          <w:u w:val="single"/>
        </w:rPr>
        <w:t>migration flows are dominating the discourse</w:t>
      </w:r>
      <w:r w:rsidRPr="00F9371E">
        <w:rPr>
          <w:sz w:val="16"/>
        </w:rPr>
        <w:t xml:space="preserve"> in the media and political spheres. </w:t>
      </w:r>
      <w:r w:rsidRPr="005A144E">
        <w:rPr>
          <w:rStyle w:val="Emphasis"/>
          <w:highlight w:val="cyan"/>
        </w:rPr>
        <w:t>Domestic political concerns</w:t>
      </w:r>
      <w:r w:rsidRPr="005A144E">
        <w:rPr>
          <w:highlight w:val="cyan"/>
          <w:u w:val="single"/>
        </w:rPr>
        <w:t xml:space="preserve"> will</w:t>
      </w:r>
      <w:r w:rsidRPr="00F9371E">
        <w:rPr>
          <w:u w:val="single"/>
        </w:rPr>
        <w:t xml:space="preserve"> likely </w:t>
      </w:r>
      <w:r w:rsidRPr="005A144E">
        <w:rPr>
          <w:rStyle w:val="Emphasis"/>
          <w:highlight w:val="cyan"/>
        </w:rPr>
        <w:t>take precedence</w:t>
      </w:r>
      <w:r w:rsidRPr="005A144E">
        <w:rPr>
          <w:highlight w:val="cyan"/>
          <w:u w:val="single"/>
        </w:rPr>
        <w:t xml:space="preserve"> over</w:t>
      </w:r>
      <w:r w:rsidRPr="00F9371E">
        <w:rPr>
          <w:u w:val="single"/>
        </w:rPr>
        <w:t xml:space="preserve"> the war in </w:t>
      </w:r>
      <w:r w:rsidRPr="005A144E">
        <w:rPr>
          <w:rStyle w:val="Emphasis"/>
          <w:highlight w:val="cyan"/>
        </w:rPr>
        <w:t>Ukraine</w:t>
      </w:r>
      <w:r w:rsidRPr="00F9371E">
        <w:rPr>
          <w:sz w:val="16"/>
        </w:rPr>
        <w:t xml:space="preserve">. Therefore, </w:t>
      </w:r>
      <w:r w:rsidRPr="005A144E">
        <w:rPr>
          <w:highlight w:val="cyan"/>
          <w:u w:val="single"/>
        </w:rPr>
        <w:t xml:space="preserve">Russia’s ability to </w:t>
      </w:r>
      <w:r w:rsidRPr="005A144E">
        <w:rPr>
          <w:rStyle w:val="Emphasis"/>
          <w:highlight w:val="cyan"/>
        </w:rPr>
        <w:t>provide concessions</w:t>
      </w:r>
      <w:r w:rsidRPr="00F9371E">
        <w:rPr>
          <w:sz w:val="16"/>
        </w:rPr>
        <w:t xml:space="preserve"> — </w:t>
      </w:r>
      <w:r w:rsidRPr="00F9371E">
        <w:rPr>
          <w:u w:val="single"/>
        </w:rPr>
        <w:t>for example through growing its influence in Libya</w:t>
      </w:r>
      <w:r w:rsidRPr="00F9371E">
        <w:rPr>
          <w:sz w:val="16"/>
        </w:rPr>
        <w:t xml:space="preserve"> — </w:t>
      </w:r>
      <w:r w:rsidRPr="00F9371E">
        <w:rPr>
          <w:u w:val="single"/>
        </w:rPr>
        <w:t xml:space="preserve">to work with the EU in dealing with migration </w:t>
      </w:r>
      <w:r w:rsidRPr="005A144E">
        <w:rPr>
          <w:highlight w:val="cyan"/>
          <w:u w:val="single"/>
        </w:rPr>
        <w:t>may</w:t>
      </w:r>
      <w:r w:rsidRPr="00F9371E">
        <w:rPr>
          <w:u w:val="single"/>
        </w:rPr>
        <w:t xml:space="preserve">, in turn, </w:t>
      </w:r>
      <w:r w:rsidRPr="005A144E">
        <w:rPr>
          <w:highlight w:val="cyan"/>
          <w:u w:val="single"/>
        </w:rPr>
        <w:t xml:space="preserve">lead to </w:t>
      </w:r>
      <w:r w:rsidRPr="005A144E">
        <w:rPr>
          <w:rStyle w:val="Emphasis"/>
          <w:highlight w:val="cyan"/>
        </w:rPr>
        <w:t>unfavorable tradeoffs for Ukraine</w:t>
      </w:r>
      <w:r w:rsidRPr="00F9371E">
        <w:rPr>
          <w:sz w:val="16"/>
        </w:rPr>
        <w:t xml:space="preserve">. </w:t>
      </w:r>
    </w:p>
    <w:p w14:paraId="58BE5E27" w14:textId="77777777" w:rsidR="002F354F" w:rsidRPr="00F9371E" w:rsidRDefault="002F354F" w:rsidP="002F354F">
      <w:pPr>
        <w:rPr>
          <w:sz w:val="16"/>
        </w:rPr>
      </w:pPr>
      <w:r w:rsidRPr="00F9371E">
        <w:rPr>
          <w:sz w:val="16"/>
        </w:rPr>
        <w:t>The trends regarding military and economic cooperation between Russia and its Middle Eastern partners may have begun well before the annexation of Crimea. However, it is apparent that Western sanctions and political pressure have since driven the Kremlin farther east, accelerating its efforts. This divergence does not appear to be coming solely out of desperation after the loss of Western investment, but rather because of the real promise Moscow sees in its increasingly eastward-leaning strategic focus.</w:t>
      </w:r>
    </w:p>
    <w:p w14:paraId="1A2EF35C" w14:textId="77777777" w:rsidR="002F354F" w:rsidRPr="00F9371E" w:rsidRDefault="002F354F" w:rsidP="002F354F">
      <w:pPr>
        <w:rPr>
          <w:sz w:val="16"/>
        </w:rPr>
      </w:pPr>
      <w:r w:rsidRPr="005A144E">
        <w:rPr>
          <w:highlight w:val="cyan"/>
          <w:u w:val="single"/>
        </w:rPr>
        <w:t>Russia’s enlarged presence in the Middle East</w:t>
      </w:r>
      <w:r w:rsidRPr="00F9371E">
        <w:rPr>
          <w:sz w:val="16"/>
        </w:rPr>
        <w:t xml:space="preserve">, particularly as it relates to renewed ties with Iran </w:t>
      </w:r>
      <w:r w:rsidRPr="005A144E">
        <w:rPr>
          <w:highlight w:val="cyan"/>
          <w:u w:val="single"/>
        </w:rPr>
        <w:t>and</w:t>
      </w:r>
      <w:r w:rsidRPr="00F9371E">
        <w:rPr>
          <w:sz w:val="16"/>
        </w:rPr>
        <w:t xml:space="preserve"> the potential </w:t>
      </w:r>
      <w:r w:rsidRPr="005A144E">
        <w:rPr>
          <w:highlight w:val="cyan"/>
          <w:u w:val="single"/>
        </w:rPr>
        <w:t>access this will give the Kremlin</w:t>
      </w:r>
      <w:r w:rsidRPr="00F9371E">
        <w:rPr>
          <w:u w:val="single"/>
        </w:rPr>
        <w:t xml:space="preserve"> to developments in Africa</w:t>
      </w:r>
      <w:r w:rsidRPr="00F9371E">
        <w:rPr>
          <w:sz w:val="16"/>
        </w:rPr>
        <w:t xml:space="preserve">, clearly </w:t>
      </w:r>
      <w:r w:rsidRPr="005A144E">
        <w:rPr>
          <w:highlight w:val="cyan"/>
          <w:u w:val="single"/>
        </w:rPr>
        <w:t>displays</w:t>
      </w:r>
      <w:r w:rsidRPr="00F9371E">
        <w:rPr>
          <w:sz w:val="16"/>
        </w:rPr>
        <w:t xml:space="preserve"> </w:t>
      </w:r>
      <w:r w:rsidRPr="00F9371E">
        <w:rPr>
          <w:u w:val="single"/>
        </w:rPr>
        <w:t xml:space="preserve">the war in </w:t>
      </w:r>
      <w:r w:rsidRPr="005A144E">
        <w:rPr>
          <w:rStyle w:val="Emphasis"/>
          <w:highlight w:val="cyan"/>
        </w:rPr>
        <w:t>Syria</w:t>
      </w:r>
      <w:r w:rsidRPr="005A144E">
        <w:rPr>
          <w:highlight w:val="cyan"/>
          <w:u w:val="single"/>
        </w:rPr>
        <w:t xml:space="preserve"> as </w:t>
      </w:r>
      <w:r w:rsidRPr="005A144E">
        <w:rPr>
          <w:rStyle w:val="Emphasis"/>
          <w:highlight w:val="cyan"/>
        </w:rPr>
        <w:t>just the beginning</w:t>
      </w:r>
      <w:r w:rsidRPr="00F9371E">
        <w:rPr>
          <w:sz w:val="16"/>
        </w:rPr>
        <w:t>.</w:t>
      </w:r>
    </w:p>
    <w:p w14:paraId="163AC733" w14:textId="77777777" w:rsidR="002F354F" w:rsidRPr="009C7EFB" w:rsidRDefault="002F354F" w:rsidP="002F354F">
      <w:r w:rsidRPr="00F9371E">
        <w:rPr>
          <w:u w:val="single"/>
        </w:rPr>
        <w:t xml:space="preserve">Any </w:t>
      </w:r>
      <w:r w:rsidRPr="005A144E">
        <w:rPr>
          <w:rStyle w:val="Emphasis"/>
          <w:highlight w:val="cyan"/>
        </w:rPr>
        <w:t>increased influence</w:t>
      </w:r>
      <w:r w:rsidRPr="00F9371E">
        <w:rPr>
          <w:u w:val="single"/>
        </w:rPr>
        <w:t xml:space="preserve"> in these regions </w:t>
      </w:r>
      <w:r w:rsidRPr="005A144E">
        <w:rPr>
          <w:highlight w:val="cyan"/>
          <w:u w:val="single"/>
        </w:rPr>
        <w:t xml:space="preserve">will </w:t>
      </w:r>
      <w:r w:rsidRPr="005A144E">
        <w:rPr>
          <w:rStyle w:val="Emphasis"/>
          <w:highlight w:val="cyan"/>
        </w:rPr>
        <w:t>come at the expense</w:t>
      </w:r>
      <w:r w:rsidRPr="005A144E">
        <w:rPr>
          <w:highlight w:val="cyan"/>
          <w:u w:val="single"/>
        </w:rPr>
        <w:t xml:space="preserve"> of </w:t>
      </w:r>
      <w:r w:rsidRPr="005A144E">
        <w:rPr>
          <w:rStyle w:val="Emphasis"/>
          <w:highlight w:val="cyan"/>
        </w:rPr>
        <w:t>transatlantic partners</w:t>
      </w:r>
      <w:r w:rsidRPr="005A144E">
        <w:rPr>
          <w:highlight w:val="cyan"/>
          <w:u w:val="single"/>
        </w:rPr>
        <w:t xml:space="preserve"> and</w:t>
      </w:r>
      <w:r w:rsidRPr="00F9371E">
        <w:rPr>
          <w:u w:val="single"/>
        </w:rPr>
        <w:t xml:space="preserve"> will </w:t>
      </w:r>
      <w:r w:rsidRPr="005A144E">
        <w:rPr>
          <w:rStyle w:val="Emphasis"/>
          <w:highlight w:val="cyan"/>
        </w:rPr>
        <w:t>shift bargaining positions</w:t>
      </w:r>
      <w:r w:rsidRPr="005A144E">
        <w:rPr>
          <w:highlight w:val="cyan"/>
          <w:u w:val="single"/>
        </w:rPr>
        <w:t xml:space="preserve"> when it comes to</w:t>
      </w:r>
      <w:r w:rsidRPr="00F9371E">
        <w:rPr>
          <w:u w:val="single"/>
        </w:rPr>
        <w:t xml:space="preserve"> its dealings with Russia, namely as it pertains to </w:t>
      </w:r>
      <w:r w:rsidRPr="005A144E">
        <w:rPr>
          <w:rStyle w:val="Emphasis"/>
          <w:highlight w:val="cyan"/>
        </w:rPr>
        <w:t>Ukraine</w:t>
      </w:r>
      <w:r w:rsidRPr="005A144E">
        <w:rPr>
          <w:sz w:val="16"/>
          <w:highlight w:val="cyan"/>
        </w:rPr>
        <w:t xml:space="preserve">. </w:t>
      </w:r>
      <w:r w:rsidRPr="005A144E">
        <w:rPr>
          <w:rStyle w:val="Emphasis"/>
          <w:highlight w:val="cyan"/>
        </w:rPr>
        <w:t>If these trends persist</w:t>
      </w:r>
      <w:r w:rsidRPr="00F9371E">
        <w:rPr>
          <w:sz w:val="16"/>
        </w:rPr>
        <w:t xml:space="preserve">, in addition to rising oil prices, some rethinking will be required when it comes to countering Russia in Ukraine as </w:t>
      </w:r>
      <w:r w:rsidRPr="005A144E">
        <w:rPr>
          <w:rStyle w:val="Emphasis"/>
          <w:highlight w:val="cyan"/>
        </w:rPr>
        <w:t>sanctions</w:t>
      </w:r>
      <w:r w:rsidRPr="005A144E">
        <w:rPr>
          <w:sz w:val="16"/>
          <w:highlight w:val="cyan"/>
        </w:rPr>
        <w:t xml:space="preserve"> </w:t>
      </w:r>
      <w:r w:rsidRPr="005A144E">
        <w:rPr>
          <w:highlight w:val="cyan"/>
          <w:u w:val="single"/>
        </w:rPr>
        <w:t>may become less</w:t>
      </w:r>
      <w:r w:rsidRPr="00F9371E">
        <w:rPr>
          <w:u w:val="single"/>
        </w:rPr>
        <w:t xml:space="preserve"> and less </w:t>
      </w:r>
      <w:r w:rsidRPr="005A144E">
        <w:rPr>
          <w:highlight w:val="cyan"/>
          <w:u w:val="single"/>
        </w:rPr>
        <w:t>relevant</w:t>
      </w:r>
      <w:r w:rsidRPr="00F9371E">
        <w:rPr>
          <w:sz w:val="16"/>
        </w:rPr>
        <w:t xml:space="preserve">. If this is the case, </w:t>
      </w:r>
      <w:r w:rsidRPr="005A144E">
        <w:rPr>
          <w:highlight w:val="cyan"/>
          <w:u w:val="single"/>
        </w:rPr>
        <w:t>expect</w:t>
      </w:r>
      <w:r w:rsidRPr="00F9371E">
        <w:rPr>
          <w:u w:val="single"/>
        </w:rPr>
        <w:t xml:space="preserve"> the </w:t>
      </w:r>
      <w:r w:rsidRPr="005A144E">
        <w:rPr>
          <w:highlight w:val="cyan"/>
          <w:u w:val="single"/>
        </w:rPr>
        <w:t>Russia</w:t>
      </w:r>
      <w:r w:rsidRPr="00F9371E">
        <w:rPr>
          <w:u w:val="single"/>
        </w:rPr>
        <w:t xml:space="preserve">n Federation </w:t>
      </w:r>
      <w:r w:rsidRPr="005A144E">
        <w:rPr>
          <w:highlight w:val="cyan"/>
          <w:u w:val="single"/>
        </w:rPr>
        <w:t xml:space="preserve">to become </w:t>
      </w:r>
      <w:r w:rsidRPr="005A144E">
        <w:rPr>
          <w:rStyle w:val="Emphasis"/>
          <w:highlight w:val="cyan"/>
        </w:rPr>
        <w:t>economically more viable</w:t>
      </w:r>
      <w:r w:rsidRPr="00F9371E">
        <w:rPr>
          <w:u w:val="single"/>
        </w:rPr>
        <w:t xml:space="preserve">, </w:t>
      </w:r>
      <w:r w:rsidRPr="005A144E">
        <w:rPr>
          <w:rStyle w:val="Emphasis"/>
          <w:highlight w:val="cyan"/>
        </w:rPr>
        <w:t>geographically more influential</w:t>
      </w:r>
      <w:r w:rsidRPr="005A144E">
        <w:rPr>
          <w:highlight w:val="cyan"/>
          <w:u w:val="single"/>
        </w:rPr>
        <w:t xml:space="preserve"> and</w:t>
      </w:r>
      <w:r w:rsidRPr="00F9371E">
        <w:rPr>
          <w:u w:val="single"/>
        </w:rPr>
        <w:t xml:space="preserve">, as a result, perhaps </w:t>
      </w:r>
      <w:r w:rsidRPr="005A144E">
        <w:rPr>
          <w:rStyle w:val="Emphasis"/>
          <w:highlight w:val="cyan"/>
        </w:rPr>
        <w:t>more aggressive</w:t>
      </w:r>
      <w:r w:rsidRPr="005A144E">
        <w:rPr>
          <w:highlight w:val="cyan"/>
          <w:u w:val="single"/>
        </w:rPr>
        <w:t xml:space="preserve"> in</w:t>
      </w:r>
      <w:r w:rsidRPr="00F9371E">
        <w:rPr>
          <w:u w:val="single"/>
        </w:rPr>
        <w:t xml:space="preserve"> eastern </w:t>
      </w:r>
      <w:r w:rsidRPr="005A144E">
        <w:rPr>
          <w:rStyle w:val="Emphasis"/>
          <w:highlight w:val="cyan"/>
        </w:rPr>
        <w:t>Ukraine</w:t>
      </w:r>
      <w:r w:rsidRPr="00F9371E">
        <w:rPr>
          <w:sz w:val="16"/>
        </w:rPr>
        <w:t>.</w:t>
      </w:r>
    </w:p>
    <w:p w14:paraId="67F89A89" w14:textId="77777777" w:rsidR="002F354F" w:rsidRPr="00FE6B36" w:rsidRDefault="002F354F" w:rsidP="002F354F">
      <w:pPr>
        <w:pStyle w:val="Heading4"/>
        <w:rPr>
          <w:u w:val="single"/>
        </w:rPr>
      </w:pPr>
      <w:r>
        <w:t xml:space="preserve">Heightened </w:t>
      </w:r>
      <w:r w:rsidRPr="005B0016">
        <w:rPr>
          <w:u w:val="single"/>
        </w:rPr>
        <w:t>Ukraine tensions</w:t>
      </w:r>
      <w:r>
        <w:t xml:space="preserve"> cause </w:t>
      </w:r>
      <w:r>
        <w:rPr>
          <w:u w:val="single"/>
        </w:rPr>
        <w:t>nuclear war</w:t>
      </w:r>
      <w:r>
        <w:t xml:space="preserve"> and undermine international </w:t>
      </w:r>
      <w:r>
        <w:rPr>
          <w:u w:val="single"/>
        </w:rPr>
        <w:t>coop</w:t>
      </w:r>
      <w:r>
        <w:t xml:space="preserve"> on </w:t>
      </w:r>
      <w:r>
        <w:rPr>
          <w:u w:val="single"/>
        </w:rPr>
        <w:t>climate change</w:t>
      </w:r>
      <w:r>
        <w:t xml:space="preserve">, </w:t>
      </w:r>
      <w:r>
        <w:rPr>
          <w:u w:val="single"/>
        </w:rPr>
        <w:t>terrorism</w:t>
      </w:r>
      <w:r>
        <w:t xml:space="preserve">, </w:t>
      </w:r>
      <w:r>
        <w:rPr>
          <w:u w:val="single"/>
        </w:rPr>
        <w:t>cyber</w:t>
      </w:r>
      <w:r>
        <w:t xml:space="preserve">, and </w:t>
      </w:r>
      <w:r>
        <w:rPr>
          <w:u w:val="single"/>
        </w:rPr>
        <w:t>nuclear prolif</w:t>
      </w:r>
      <w:r>
        <w:t xml:space="preserve">. Independently, increases </w:t>
      </w:r>
      <w:r>
        <w:rPr>
          <w:u w:val="single"/>
        </w:rPr>
        <w:t>Chinese aggression</w:t>
      </w:r>
    </w:p>
    <w:p w14:paraId="474D5DA6" w14:textId="77777777" w:rsidR="002F354F" w:rsidRPr="003D15D3" w:rsidRDefault="002F354F" w:rsidP="002F354F">
      <w:r w:rsidRPr="006D2251">
        <w:rPr>
          <w:rStyle w:val="Style13ptBold"/>
        </w:rPr>
        <w:t>Legvold 14</w:t>
      </w:r>
      <w:r w:rsidRPr="003D15D3">
        <w:t xml:space="preserve"> [Robert Legvold is Marshall D. Shulman Professor Emeritus at Columbia University. Managing the New Cold War. 2014. https://www.foreignaffairs.com/articles/united-states/2014-06-16/managing-new-cold-war</w:t>
      </w:r>
      <w:r>
        <w:t>]</w:t>
      </w:r>
    </w:p>
    <w:p w14:paraId="7E0E8803" w14:textId="77777777" w:rsidR="002F354F" w:rsidRPr="003D15D3" w:rsidRDefault="002F354F" w:rsidP="002F354F">
      <w:pPr>
        <w:rPr>
          <w:sz w:val="16"/>
        </w:rPr>
      </w:pPr>
      <w:r w:rsidRPr="003D15D3">
        <w:rPr>
          <w:sz w:val="16"/>
        </w:rPr>
        <w:t xml:space="preserve">That hope is now gone. </w:t>
      </w:r>
      <w:r w:rsidRPr="005B0016">
        <w:rPr>
          <w:u w:val="single"/>
        </w:rPr>
        <w:t xml:space="preserve">The crisis in </w:t>
      </w:r>
      <w:r w:rsidRPr="005A144E">
        <w:rPr>
          <w:rStyle w:val="Emphasis"/>
          <w:highlight w:val="cyan"/>
        </w:rPr>
        <w:t>Ukraine</w:t>
      </w:r>
      <w:r w:rsidRPr="005B0016">
        <w:rPr>
          <w:u w:val="single"/>
        </w:rPr>
        <w:t xml:space="preserve"> has </w:t>
      </w:r>
      <w:r w:rsidRPr="005A144E">
        <w:rPr>
          <w:rStyle w:val="Emphasis"/>
          <w:highlight w:val="cyan"/>
        </w:rPr>
        <w:t>pushed the two sides over a cliff</w:t>
      </w:r>
      <w:r w:rsidRPr="005B0016">
        <w:rPr>
          <w:u w:val="single"/>
        </w:rPr>
        <w:t xml:space="preserve"> and into a new relationship</w:t>
      </w:r>
      <w:r w:rsidRPr="003D15D3">
        <w:rPr>
          <w:sz w:val="16"/>
        </w:rPr>
        <w:t xml:space="preserve">, one not softened by the ambiguity that defined the last decade of the post–Cold War period, when each party viewed the other as neither friend nor foe. </w:t>
      </w:r>
      <w:r w:rsidRPr="005A144E">
        <w:rPr>
          <w:rStyle w:val="Emphasis"/>
          <w:highlight w:val="cyan"/>
        </w:rPr>
        <w:t>Russia</w:t>
      </w:r>
      <w:r w:rsidRPr="005A144E">
        <w:rPr>
          <w:highlight w:val="cyan"/>
          <w:u w:val="single"/>
        </w:rPr>
        <w:t xml:space="preserve"> and the </w:t>
      </w:r>
      <w:r w:rsidRPr="005A144E">
        <w:rPr>
          <w:rStyle w:val="Emphasis"/>
          <w:highlight w:val="cyan"/>
        </w:rPr>
        <w:t>West</w:t>
      </w:r>
      <w:r w:rsidRPr="005A144E">
        <w:rPr>
          <w:highlight w:val="cyan"/>
          <w:u w:val="single"/>
        </w:rPr>
        <w:t xml:space="preserve"> are now </w:t>
      </w:r>
      <w:r w:rsidRPr="005A144E">
        <w:rPr>
          <w:rStyle w:val="Emphasis"/>
          <w:highlight w:val="cyan"/>
        </w:rPr>
        <w:t>adversaries</w:t>
      </w:r>
      <w:r w:rsidRPr="003D15D3">
        <w:rPr>
          <w:sz w:val="16"/>
        </w:rPr>
        <w:t>.</w:t>
      </w:r>
    </w:p>
    <w:p w14:paraId="0E84CBB6" w14:textId="77777777" w:rsidR="002F354F" w:rsidRPr="003D15D3" w:rsidRDefault="002F354F" w:rsidP="002F354F">
      <w:pPr>
        <w:rPr>
          <w:sz w:val="16"/>
        </w:rPr>
      </w:pPr>
      <w:r w:rsidRPr="003D15D3">
        <w:rPr>
          <w:sz w:val="16"/>
        </w:rPr>
        <w:t xml:space="preserve">Although </w:t>
      </w:r>
      <w:r w:rsidRPr="005A144E">
        <w:rPr>
          <w:highlight w:val="cyan"/>
          <w:u w:val="single"/>
        </w:rPr>
        <w:t xml:space="preserve">this </w:t>
      </w:r>
      <w:r w:rsidRPr="005A144E">
        <w:rPr>
          <w:rStyle w:val="Emphasis"/>
          <w:highlight w:val="cyan"/>
        </w:rPr>
        <w:t>new Cold War</w:t>
      </w:r>
      <w:r w:rsidRPr="003D15D3">
        <w:rPr>
          <w:sz w:val="16"/>
        </w:rPr>
        <w:t xml:space="preserve"> will be fundamentally different from the original, it </w:t>
      </w:r>
      <w:r w:rsidRPr="005A144E">
        <w:rPr>
          <w:highlight w:val="cyan"/>
          <w:u w:val="single"/>
        </w:rPr>
        <w:t xml:space="preserve">will still be </w:t>
      </w:r>
      <w:r w:rsidRPr="005A144E">
        <w:rPr>
          <w:rStyle w:val="Emphasis"/>
          <w:highlight w:val="cyan"/>
        </w:rPr>
        <w:t>immensely damaging</w:t>
      </w:r>
      <w:r w:rsidRPr="003D15D3">
        <w:rPr>
          <w:sz w:val="16"/>
        </w:rPr>
        <w:t xml:space="preserve">. Unlike the original, the new one won’t encompass the entire global system. The world is no longer bipolar, and significant regions and key players, such as China and India, will avoid being drawn in. In addition, the new conflict will not pit one “ism” against another, nor will it likely unfold under the permanent threat of nuclear Armageddon. Yet the new Cold War will affect nearly every important dimension of the international system, and Putin’s emphasis on Russia’s alienation from contemporary Western cultural values will add to the estrangement. Finally, </w:t>
      </w:r>
      <w:r w:rsidRPr="005A144E">
        <w:rPr>
          <w:highlight w:val="cyan"/>
          <w:u w:val="single"/>
        </w:rPr>
        <w:t>were a</w:t>
      </w:r>
      <w:r w:rsidRPr="005A144E">
        <w:rPr>
          <w:sz w:val="16"/>
          <w:highlight w:val="cyan"/>
        </w:rPr>
        <w:t xml:space="preserve"> </w:t>
      </w:r>
      <w:r w:rsidRPr="005A144E">
        <w:rPr>
          <w:rStyle w:val="Emphasis"/>
        </w:rPr>
        <w:t xml:space="preserve">security </w:t>
      </w:r>
      <w:r w:rsidRPr="005A144E">
        <w:rPr>
          <w:rStyle w:val="Emphasis"/>
          <w:highlight w:val="cyan"/>
        </w:rPr>
        <w:t>crisis</w:t>
      </w:r>
      <w:r w:rsidRPr="005B0016">
        <w:rPr>
          <w:u w:val="single"/>
        </w:rPr>
        <w:t xml:space="preserve"> in the center of Europe </w:t>
      </w:r>
      <w:r w:rsidRPr="005A144E">
        <w:rPr>
          <w:highlight w:val="cyan"/>
          <w:u w:val="single"/>
        </w:rPr>
        <w:t>to escalate,</w:t>
      </w:r>
      <w:r w:rsidRPr="005B0016">
        <w:rPr>
          <w:u w:val="single"/>
        </w:rPr>
        <w:t xml:space="preserve"> the </w:t>
      </w:r>
      <w:r w:rsidRPr="005B0016">
        <w:rPr>
          <w:rStyle w:val="Emphasis"/>
        </w:rPr>
        <w:t xml:space="preserve">danger of </w:t>
      </w:r>
      <w:r w:rsidRPr="005A144E">
        <w:rPr>
          <w:rStyle w:val="Emphasis"/>
          <w:highlight w:val="cyan"/>
        </w:rPr>
        <w:t>nuclear war</w:t>
      </w:r>
      <w:r w:rsidRPr="005A144E">
        <w:rPr>
          <w:highlight w:val="cyan"/>
          <w:u w:val="single"/>
        </w:rPr>
        <w:t xml:space="preserve"> could </w:t>
      </w:r>
      <w:r w:rsidRPr="005A144E">
        <w:rPr>
          <w:rStyle w:val="Emphasis"/>
          <w:highlight w:val="cyan"/>
        </w:rPr>
        <w:t>quickly return</w:t>
      </w:r>
      <w:r w:rsidRPr="003D15D3">
        <w:rPr>
          <w:sz w:val="16"/>
        </w:rPr>
        <w:t>.</w:t>
      </w:r>
    </w:p>
    <w:p w14:paraId="1787B8E5" w14:textId="77777777" w:rsidR="002F354F" w:rsidRPr="003D15D3" w:rsidRDefault="002F354F" w:rsidP="002F354F">
      <w:pPr>
        <w:rPr>
          <w:sz w:val="16"/>
        </w:rPr>
      </w:pPr>
      <w:r w:rsidRPr="003D15D3">
        <w:rPr>
          <w:sz w:val="16"/>
        </w:rPr>
        <w:t xml:space="preserve">For both Moscow and Washington, then, </w:t>
      </w:r>
      <w:r w:rsidRPr="005B0016">
        <w:rPr>
          <w:u w:val="single"/>
        </w:rPr>
        <w:t xml:space="preserve">the </w:t>
      </w:r>
      <w:r w:rsidRPr="005A144E">
        <w:rPr>
          <w:rStyle w:val="Emphasis"/>
          <w:highlight w:val="cyan"/>
        </w:rPr>
        <w:t>top priority</w:t>
      </w:r>
      <w:r w:rsidRPr="005A144E">
        <w:rPr>
          <w:highlight w:val="cyan"/>
          <w:u w:val="single"/>
        </w:rPr>
        <w:t xml:space="preserve"> must be to </w:t>
      </w:r>
      <w:r w:rsidRPr="005A144E">
        <w:rPr>
          <w:rStyle w:val="Emphasis"/>
          <w:highlight w:val="cyan"/>
        </w:rPr>
        <w:t>contain the conflict</w:t>
      </w:r>
      <w:r w:rsidRPr="003D15D3">
        <w:rPr>
          <w:sz w:val="16"/>
        </w:rPr>
        <w:t>, ensuring that it ends up being as short and as shallow as possible. To achieve that goal, both sides must carefully study the lessons of the original Cold War. During that conflict, the two sides, despite their bitter rivalry, were eventually able to develop a variety of mechanisms for reducing tensions and containing risks. By the 1970s, U.S. and Russian leaders had come to see managing the contest and focusing on areas of cooperation, especially nuclear arms control, as their principal tasks. Without discounting the fundamental differences that set them at odds, leaders on both sides embraced the wisdom of engaging, rather than isolating, the other. Toward the end of the original Cold War, the earnest, albeit fumbling, efforts of U.S. President Ronald Reagan and Soviet Premier Mikhail Gorbachev to understand what drove each other greatly influenced the final outcome. Today, as leaders in Moscow and Washington move in the other direction, they might pause and reflect on how the wisest among their predecessors approached the original Cold War.</w:t>
      </w:r>
    </w:p>
    <w:p w14:paraId="4CCCF05F" w14:textId="77777777" w:rsidR="002F354F" w:rsidRPr="003D15D3" w:rsidRDefault="002F354F" w:rsidP="002F354F">
      <w:pPr>
        <w:rPr>
          <w:sz w:val="16"/>
        </w:rPr>
      </w:pPr>
      <w:r w:rsidRPr="003D15D3">
        <w:rPr>
          <w:sz w:val="16"/>
        </w:rPr>
        <w:t>THE BIG CHILL</w:t>
      </w:r>
    </w:p>
    <w:p w14:paraId="6D2E5BC7" w14:textId="77777777" w:rsidR="002F354F" w:rsidRPr="003D15D3" w:rsidRDefault="002F354F" w:rsidP="002F354F">
      <w:pPr>
        <w:rPr>
          <w:sz w:val="16"/>
        </w:rPr>
      </w:pPr>
      <w:r w:rsidRPr="003D15D3">
        <w:rPr>
          <w:sz w:val="16"/>
        </w:rPr>
        <w:t xml:space="preserve">For all the differences between the two periods, the new Cold War will share many of its predecessor’s features. First, </w:t>
      </w:r>
      <w:r w:rsidRPr="005B0016">
        <w:rPr>
          <w:u w:val="single"/>
        </w:rPr>
        <w:t xml:space="preserve">Russian and Western leaders have already begun </w:t>
      </w:r>
      <w:r w:rsidRPr="005B0016">
        <w:rPr>
          <w:rStyle w:val="Emphasis"/>
        </w:rPr>
        <w:t>framing</w:t>
      </w:r>
      <w:r w:rsidRPr="005B0016">
        <w:rPr>
          <w:u w:val="single"/>
        </w:rPr>
        <w:t xml:space="preserve"> the </w:t>
      </w:r>
      <w:r w:rsidRPr="005B0016">
        <w:rPr>
          <w:rStyle w:val="Emphasis"/>
        </w:rPr>
        <w:t>standoff</w:t>
      </w:r>
      <w:r w:rsidRPr="005B0016">
        <w:rPr>
          <w:u w:val="single"/>
        </w:rPr>
        <w:t xml:space="preserve"> in </w:t>
      </w:r>
      <w:r w:rsidRPr="005B0016">
        <w:rPr>
          <w:rStyle w:val="Emphasis"/>
        </w:rPr>
        <w:t>unforgiving terms</w:t>
      </w:r>
      <w:r w:rsidRPr="003D15D3">
        <w:rPr>
          <w:sz w:val="16"/>
        </w:rPr>
        <w:t xml:space="preserve"> -- </w:t>
      </w:r>
      <w:r w:rsidRPr="005B0016">
        <w:rPr>
          <w:u w:val="single"/>
        </w:rPr>
        <w:t>much as their predecessors did at the start of the first Cold War</w:t>
      </w:r>
      <w:r w:rsidRPr="003D15D3">
        <w:rPr>
          <w:sz w:val="16"/>
        </w:rPr>
        <w:t>, most famously with Soviet Premier Joseph Stalin’s February 1946 preelection speech and British Prime Minister Winston Churchill’s Iron Curtain speech a month later. This past March, for example, Putin defended Russia’s annexation of Crimea by saying that Washington and its European allies were guided by “the rule of the gun” rather than international law and were convinced that their “exceptionalism” allowed them to unlawfully use force against sovereign states, “building coalitions based on the principle, ‘If you are not with us, you are against us.’” In May, Alexander Vershbow, the deputy secretary-general of NATO, asserted that Russia should now be considered “more of an adversary than a partner.”</w:t>
      </w:r>
    </w:p>
    <w:p w14:paraId="2683D762" w14:textId="77777777" w:rsidR="002F354F" w:rsidRPr="003D15D3" w:rsidRDefault="002F354F" w:rsidP="002F354F">
      <w:pPr>
        <w:rPr>
          <w:sz w:val="16"/>
        </w:rPr>
      </w:pPr>
      <w:r w:rsidRPr="003D15D3">
        <w:rPr>
          <w:sz w:val="16"/>
        </w:rPr>
        <w:t>Second, as in the early phases of the original Cold War, each side sees the conflict as a result solely of the actions -- or even the nature -- of the other. Neither pays attention to the complicated interactions that brought relations to their present low. This preoccupation with pinning fault on the other side recalls attitudes during the late 1950s and early 1960s, when each side viewed the other as inherently alien. Only after surviving the perils of the Berlin crisis of 1958–61 and the Cuban missile crisis in 1962 did the Americans and the Soviets step back and consider where their interests converged. Over the next ten years, they negotiated three major arms control agreements: the Limited Test Ban Treaty, the Nuclear Nonproliferation Treaty, and the first Strategic Arms Limitation Talks (SALT I).</w:t>
      </w:r>
    </w:p>
    <w:p w14:paraId="2AEA8845" w14:textId="77777777" w:rsidR="002F354F" w:rsidRPr="003D15D3" w:rsidRDefault="002F354F" w:rsidP="002F354F">
      <w:pPr>
        <w:rPr>
          <w:sz w:val="16"/>
        </w:rPr>
      </w:pPr>
      <w:r w:rsidRPr="003D15D3">
        <w:rPr>
          <w:sz w:val="16"/>
        </w:rPr>
        <w:t>Third, as during much of the original Cold War, neither side now expects much from the relationship. Isolated moments of cooperation might emerge when the two sides’ interests on specific issues happen to coincide. But neither believes it feasible to pursue cooperation across a broad front with the aim of changing the nature of the relationship overall. Nor does either camp seem willing to take the first step in that direction.</w:t>
      </w:r>
    </w:p>
    <w:p w14:paraId="027A855A" w14:textId="77777777" w:rsidR="002F354F" w:rsidRPr="003D15D3" w:rsidRDefault="002F354F" w:rsidP="002F354F">
      <w:pPr>
        <w:rPr>
          <w:sz w:val="16"/>
        </w:rPr>
      </w:pPr>
      <w:r w:rsidRPr="003D15D3">
        <w:rPr>
          <w:sz w:val="16"/>
        </w:rPr>
        <w:t>Fourth, to punish Moscow and to signal the price it will pay for further aggression, Washington has resorted to a series of Cold War–style reprisals. Beginning in March, it put military-to-military activities with Russia on hold and ended missile defense negotiations. The Obama administration has also banned the export to Russia of civilian technology with potential military applications, suspended cooperation with Russia on civilian nuclear energy projects, cut off NASA’s contacts with its Russian counterpart, and denied Russian specialists access to the laboratories of the U.S. Department of Energy. Many of these measures will likely remain in place after the Ukraine crisis ends. And even those that are lifted will leave a corrosive residue.</w:t>
      </w:r>
    </w:p>
    <w:p w14:paraId="315A8FB5" w14:textId="77777777" w:rsidR="002F354F" w:rsidRPr="003D15D3" w:rsidRDefault="002F354F" w:rsidP="002F354F">
      <w:pPr>
        <w:rPr>
          <w:sz w:val="16"/>
        </w:rPr>
      </w:pPr>
      <w:r w:rsidRPr="003D15D3">
        <w:rPr>
          <w:sz w:val="16"/>
        </w:rPr>
        <w:t>Fifth, and most serious, just as the confrontation over security in the heart of Europe constituted the epicenter of the original Cold War, renewed uncertainty over central and eastern Europe’s stability will drive this one as well. Beginning in the 1990s, NATO’s expansion into much of eastern Europe, including the Baltic states, moved Europe’s political-military border to the edges of the former Soviet Union. NATO enlargement also transformed Belarus, Moldova, and Ukraine into the new “lands in between,” successors to Poland and the parts of the Austro-Hungarian Empire that the great powers fought over, with tragic results, in the nineteenth and twentieth centuries. Today, as Moscow fortifies its Western Military District, a key military command, and NATO refocuses on Russia, the military standoff over continental Europe, which took two decades to dismantle, will swiftly be reconstituted on Europe’s eastern edge.</w:t>
      </w:r>
    </w:p>
    <w:p w14:paraId="7A47ED91" w14:textId="77777777" w:rsidR="002F354F" w:rsidRPr="003D15D3" w:rsidRDefault="002F354F" w:rsidP="002F354F">
      <w:pPr>
        <w:rPr>
          <w:sz w:val="16"/>
        </w:rPr>
      </w:pPr>
      <w:r w:rsidRPr="003D15D3">
        <w:rPr>
          <w:sz w:val="16"/>
        </w:rPr>
        <w:t>RED ZONE</w:t>
      </w:r>
    </w:p>
    <w:p w14:paraId="3471CA37" w14:textId="77777777" w:rsidR="002F354F" w:rsidRPr="003D15D3" w:rsidRDefault="002F354F" w:rsidP="002F354F">
      <w:pPr>
        <w:rPr>
          <w:sz w:val="16"/>
        </w:rPr>
      </w:pPr>
      <w:r w:rsidRPr="003D15D3">
        <w:rPr>
          <w:sz w:val="16"/>
        </w:rPr>
        <w:t>Some might assume that the new Cold War, although undesirable, won’t matter nearly as much as the last one did, especially since modern Russia presents a mere shadow of the threat once posed by the Soviet Union. It is true, of course, that the United States enjoys massive material advantages over its adversary: its economy is around eight times as large as Russia’s, and its military budget is seven times as large. Moreover, the magnitude of the other challenges Washington faces, from turbulence in the Middle East to rising tensions in the Asia-Pacific, might make a collapse of Russia’s relations with the United States and most of Europe seem relatively unimportant.</w:t>
      </w:r>
    </w:p>
    <w:p w14:paraId="0C67613F" w14:textId="77777777" w:rsidR="002F354F" w:rsidRPr="003D15D3" w:rsidRDefault="002F354F" w:rsidP="002F354F">
      <w:pPr>
        <w:rPr>
          <w:sz w:val="16"/>
        </w:rPr>
      </w:pPr>
      <w:r w:rsidRPr="003D15D3">
        <w:rPr>
          <w:sz w:val="16"/>
        </w:rPr>
        <w:t xml:space="preserve">But </w:t>
      </w:r>
      <w:r w:rsidRPr="005A144E">
        <w:rPr>
          <w:rStyle w:val="Emphasis"/>
          <w:highlight w:val="cyan"/>
        </w:rPr>
        <w:t>to doubt</w:t>
      </w:r>
      <w:r w:rsidRPr="005B0016">
        <w:rPr>
          <w:u w:val="single"/>
        </w:rPr>
        <w:t xml:space="preserve"> the </w:t>
      </w:r>
      <w:r w:rsidRPr="005A144E">
        <w:rPr>
          <w:rStyle w:val="Emphasis"/>
          <w:highlight w:val="cyan"/>
        </w:rPr>
        <w:t>likelihood or significance</w:t>
      </w:r>
      <w:r w:rsidRPr="005A144E">
        <w:rPr>
          <w:highlight w:val="cyan"/>
          <w:u w:val="single"/>
        </w:rPr>
        <w:t xml:space="preserve"> of</w:t>
      </w:r>
      <w:r w:rsidRPr="005B0016">
        <w:rPr>
          <w:u w:val="single"/>
        </w:rPr>
        <w:t xml:space="preserve"> a prolonged </w:t>
      </w:r>
      <w:r w:rsidRPr="005A144E">
        <w:rPr>
          <w:rStyle w:val="Emphasis"/>
          <w:highlight w:val="cyan"/>
        </w:rPr>
        <w:t>confrontation</w:t>
      </w:r>
      <w:r w:rsidRPr="005A144E">
        <w:rPr>
          <w:highlight w:val="cyan"/>
          <w:u w:val="single"/>
        </w:rPr>
        <w:t xml:space="preserve"> would be</w:t>
      </w:r>
      <w:r w:rsidRPr="005B0016">
        <w:rPr>
          <w:u w:val="single"/>
        </w:rPr>
        <w:t xml:space="preserve"> </w:t>
      </w:r>
      <w:r w:rsidRPr="005B0016">
        <w:rPr>
          <w:rStyle w:val="Emphasis"/>
        </w:rPr>
        <w:t xml:space="preserve">deeply </w:t>
      </w:r>
      <w:r w:rsidRPr="005A144E">
        <w:rPr>
          <w:rStyle w:val="Emphasis"/>
          <w:highlight w:val="cyan"/>
        </w:rPr>
        <w:t>misguided</w:t>
      </w:r>
      <w:r w:rsidRPr="003D15D3">
        <w:rPr>
          <w:sz w:val="16"/>
        </w:rPr>
        <w:t xml:space="preserve">. In truth, </w:t>
      </w:r>
      <w:r w:rsidRPr="005B0016">
        <w:rPr>
          <w:u w:val="single"/>
        </w:rPr>
        <w:t xml:space="preserve">if </w:t>
      </w:r>
      <w:r w:rsidRPr="005B0016">
        <w:rPr>
          <w:rStyle w:val="Emphasis"/>
        </w:rPr>
        <w:t>Russia</w:t>
      </w:r>
      <w:r w:rsidRPr="005B0016">
        <w:rPr>
          <w:u w:val="single"/>
        </w:rPr>
        <w:t xml:space="preserve"> and the </w:t>
      </w:r>
      <w:r w:rsidRPr="005B0016">
        <w:rPr>
          <w:rStyle w:val="Emphasis"/>
        </w:rPr>
        <w:t>U</w:t>
      </w:r>
      <w:r w:rsidRPr="005B0016">
        <w:rPr>
          <w:u w:val="single"/>
        </w:rPr>
        <w:t xml:space="preserve">nited </w:t>
      </w:r>
      <w:r w:rsidRPr="005B0016">
        <w:rPr>
          <w:rStyle w:val="Emphasis"/>
        </w:rPr>
        <w:t>S</w:t>
      </w:r>
      <w:r w:rsidRPr="005B0016">
        <w:rPr>
          <w:u w:val="single"/>
        </w:rPr>
        <w:t xml:space="preserve">tates </w:t>
      </w:r>
      <w:r w:rsidRPr="005B0016">
        <w:rPr>
          <w:rStyle w:val="Emphasis"/>
        </w:rPr>
        <w:t>approach</w:t>
      </w:r>
      <w:r w:rsidRPr="005B0016">
        <w:rPr>
          <w:u w:val="single"/>
        </w:rPr>
        <w:t xml:space="preserve"> each other in starkly </w:t>
      </w:r>
      <w:r w:rsidRPr="005B0016">
        <w:rPr>
          <w:rStyle w:val="Emphasis"/>
        </w:rPr>
        <w:t>adversarial terms</w:t>
      </w:r>
      <w:r w:rsidRPr="005B0016">
        <w:rPr>
          <w:u w:val="single"/>
        </w:rPr>
        <w:t xml:space="preserve">, </w:t>
      </w:r>
      <w:r w:rsidRPr="005A144E">
        <w:rPr>
          <w:highlight w:val="cyan"/>
          <w:u w:val="single"/>
        </w:rPr>
        <w:t xml:space="preserve">the </w:t>
      </w:r>
      <w:r w:rsidRPr="005A144E">
        <w:rPr>
          <w:rStyle w:val="Emphasis"/>
          <w:highlight w:val="cyan"/>
        </w:rPr>
        <w:t>conflict</w:t>
      </w:r>
      <w:r w:rsidRPr="005A144E">
        <w:rPr>
          <w:highlight w:val="cyan"/>
          <w:u w:val="single"/>
        </w:rPr>
        <w:t xml:space="preserve"> will</w:t>
      </w:r>
      <w:r w:rsidRPr="005B0016">
        <w:rPr>
          <w:u w:val="single"/>
        </w:rPr>
        <w:t xml:space="preserve"> badly </w:t>
      </w:r>
      <w:r w:rsidRPr="005A144E">
        <w:rPr>
          <w:rStyle w:val="Emphasis"/>
          <w:highlight w:val="cyan"/>
        </w:rPr>
        <w:t>warp</w:t>
      </w:r>
      <w:r w:rsidRPr="005B0016">
        <w:rPr>
          <w:u w:val="single"/>
        </w:rPr>
        <w:t xml:space="preserve"> the </w:t>
      </w:r>
      <w:r w:rsidRPr="005A144E">
        <w:rPr>
          <w:rStyle w:val="Emphasis"/>
          <w:highlight w:val="cyan"/>
        </w:rPr>
        <w:t>foreign policies</w:t>
      </w:r>
      <w:r w:rsidRPr="005A144E">
        <w:rPr>
          <w:highlight w:val="cyan"/>
          <w:u w:val="single"/>
        </w:rPr>
        <w:t xml:space="preserve"> of both</w:t>
      </w:r>
      <w:r w:rsidRPr="005B0016">
        <w:rPr>
          <w:u w:val="single"/>
        </w:rPr>
        <w:t xml:space="preserve"> countries, </w:t>
      </w:r>
      <w:r w:rsidRPr="005A144E">
        <w:rPr>
          <w:rStyle w:val="Emphasis"/>
          <w:highlight w:val="cyan"/>
        </w:rPr>
        <w:t>damage</w:t>
      </w:r>
      <w:r w:rsidRPr="005B0016">
        <w:rPr>
          <w:u w:val="single"/>
        </w:rPr>
        <w:t xml:space="preserve"> virtually </w:t>
      </w:r>
      <w:r w:rsidRPr="005A144E">
        <w:rPr>
          <w:rStyle w:val="Emphasis"/>
          <w:highlight w:val="cyan"/>
        </w:rPr>
        <w:t>every</w:t>
      </w:r>
      <w:r w:rsidRPr="005B0016">
        <w:rPr>
          <w:rStyle w:val="Emphasis"/>
        </w:rPr>
        <w:t xml:space="preserve"> important </w:t>
      </w:r>
      <w:r w:rsidRPr="005A144E">
        <w:rPr>
          <w:rStyle w:val="Emphasis"/>
          <w:highlight w:val="cyan"/>
        </w:rPr>
        <w:t>dimension</w:t>
      </w:r>
      <w:r w:rsidRPr="005B0016">
        <w:rPr>
          <w:u w:val="single"/>
        </w:rPr>
        <w:t xml:space="preserve"> </w:t>
      </w:r>
      <w:r w:rsidRPr="005A144E">
        <w:rPr>
          <w:highlight w:val="cyan"/>
          <w:u w:val="single"/>
        </w:rPr>
        <w:t xml:space="preserve">of </w:t>
      </w:r>
      <w:r w:rsidRPr="005A144E">
        <w:rPr>
          <w:rStyle w:val="Emphasis"/>
          <w:highlight w:val="cyan"/>
        </w:rPr>
        <w:t>international politics</w:t>
      </w:r>
      <w:r w:rsidRPr="005A144E">
        <w:rPr>
          <w:highlight w:val="cyan"/>
          <w:u w:val="single"/>
        </w:rPr>
        <w:t xml:space="preserve">, and </w:t>
      </w:r>
      <w:r w:rsidRPr="005A144E">
        <w:rPr>
          <w:rStyle w:val="Emphasis"/>
          <w:highlight w:val="cyan"/>
        </w:rPr>
        <w:t>divert attention</w:t>
      </w:r>
      <w:r w:rsidRPr="003D15D3">
        <w:rPr>
          <w:sz w:val="16"/>
        </w:rPr>
        <w:t xml:space="preserve"> and resources </w:t>
      </w:r>
      <w:r w:rsidRPr="005A144E">
        <w:rPr>
          <w:highlight w:val="cyan"/>
          <w:u w:val="single"/>
        </w:rPr>
        <w:t>from</w:t>
      </w:r>
      <w:r w:rsidRPr="003D15D3">
        <w:rPr>
          <w:sz w:val="16"/>
        </w:rPr>
        <w:t xml:space="preserve"> the </w:t>
      </w:r>
      <w:r w:rsidRPr="005A144E">
        <w:rPr>
          <w:rStyle w:val="Emphasis"/>
          <w:highlight w:val="cyan"/>
        </w:rPr>
        <w:t>major</w:t>
      </w:r>
      <w:r w:rsidRPr="005B0016">
        <w:rPr>
          <w:rStyle w:val="Emphasis"/>
        </w:rPr>
        <w:t xml:space="preserve"> security </w:t>
      </w:r>
      <w:r w:rsidRPr="005A144E">
        <w:rPr>
          <w:rStyle w:val="Emphasis"/>
          <w:highlight w:val="cyan"/>
        </w:rPr>
        <w:t>challenges</w:t>
      </w:r>
      <w:r w:rsidRPr="003D15D3">
        <w:rPr>
          <w:sz w:val="16"/>
        </w:rPr>
        <w:t xml:space="preserve"> of the new century.</w:t>
      </w:r>
    </w:p>
    <w:p w14:paraId="750A6960" w14:textId="77777777" w:rsidR="002F354F" w:rsidRPr="003D15D3" w:rsidRDefault="002F354F" w:rsidP="002F354F">
      <w:pPr>
        <w:rPr>
          <w:sz w:val="16"/>
        </w:rPr>
      </w:pPr>
      <w:r w:rsidRPr="003D15D3">
        <w:rPr>
          <w:sz w:val="16"/>
        </w:rPr>
        <w:t xml:space="preserve">Consider Washington’s position in the Asia-Pacific, toward which it has for several years now intended to rebalance its diplomatic and military resources. </w:t>
      </w:r>
      <w:r w:rsidRPr="005B0016">
        <w:rPr>
          <w:u w:val="single"/>
        </w:rPr>
        <w:t xml:space="preserve">Recent </w:t>
      </w:r>
      <w:r w:rsidRPr="005A144E">
        <w:rPr>
          <w:highlight w:val="cyan"/>
          <w:u w:val="single"/>
        </w:rPr>
        <w:t>events in Ukraine</w:t>
      </w:r>
      <w:r w:rsidRPr="005B0016">
        <w:rPr>
          <w:u w:val="single"/>
        </w:rPr>
        <w:t xml:space="preserve"> have already </w:t>
      </w:r>
      <w:r w:rsidRPr="005A144E">
        <w:rPr>
          <w:highlight w:val="cyan"/>
          <w:u w:val="single"/>
        </w:rPr>
        <w:t>caused</w:t>
      </w:r>
      <w:r w:rsidRPr="005B0016">
        <w:rPr>
          <w:u w:val="single"/>
        </w:rPr>
        <w:t xml:space="preserve"> </w:t>
      </w:r>
      <w:r w:rsidRPr="005A144E">
        <w:rPr>
          <w:highlight w:val="cyan"/>
          <w:u w:val="single"/>
        </w:rPr>
        <w:t>Tokyo to fear</w:t>
      </w:r>
      <w:r w:rsidRPr="005A144E">
        <w:rPr>
          <w:u w:val="single"/>
        </w:rPr>
        <w:t xml:space="preserve"> that</w:t>
      </w:r>
      <w:r w:rsidRPr="005B0016">
        <w:rPr>
          <w:u w:val="single"/>
        </w:rPr>
        <w:t xml:space="preserve"> </w:t>
      </w:r>
      <w:r w:rsidRPr="005A144E">
        <w:rPr>
          <w:highlight w:val="cyan"/>
          <w:u w:val="single"/>
        </w:rPr>
        <w:t>Washington’s</w:t>
      </w:r>
      <w:r w:rsidRPr="005B0016">
        <w:rPr>
          <w:u w:val="single"/>
        </w:rPr>
        <w:t xml:space="preserve"> new </w:t>
      </w:r>
      <w:r w:rsidRPr="005A144E">
        <w:rPr>
          <w:highlight w:val="cyan"/>
          <w:u w:val="single"/>
        </w:rPr>
        <w:t>focus on Europe will diminish</w:t>
      </w:r>
      <w:r w:rsidRPr="005B0016">
        <w:rPr>
          <w:u w:val="single"/>
        </w:rPr>
        <w:t xml:space="preserve"> its </w:t>
      </w:r>
      <w:r w:rsidRPr="005A144E">
        <w:rPr>
          <w:highlight w:val="cyan"/>
          <w:u w:val="single"/>
        </w:rPr>
        <w:t>commitment to Asia</w:t>
      </w:r>
      <w:r w:rsidRPr="003D15D3">
        <w:rPr>
          <w:sz w:val="16"/>
        </w:rPr>
        <w:t xml:space="preserve"> -- </w:t>
      </w:r>
      <w:r w:rsidRPr="000B4113">
        <w:rPr>
          <w:u w:val="single"/>
        </w:rPr>
        <w:t>and</w:t>
      </w:r>
      <w:r w:rsidRPr="003D15D3">
        <w:rPr>
          <w:sz w:val="16"/>
        </w:rPr>
        <w:t xml:space="preserve">, more specifically, </w:t>
      </w:r>
      <w:r w:rsidRPr="000B4113">
        <w:rPr>
          <w:u w:val="single"/>
        </w:rPr>
        <w:t xml:space="preserve">its commitment to helping Japan </w:t>
      </w:r>
      <w:r w:rsidRPr="000B4113">
        <w:rPr>
          <w:rStyle w:val="Emphasis"/>
        </w:rPr>
        <w:t>ward off</w:t>
      </w:r>
      <w:r w:rsidRPr="000B4113">
        <w:rPr>
          <w:u w:val="single"/>
        </w:rPr>
        <w:t xml:space="preserve"> a </w:t>
      </w:r>
      <w:r w:rsidRPr="000B4113">
        <w:rPr>
          <w:rStyle w:val="Emphasis"/>
        </w:rPr>
        <w:t>rising China</w:t>
      </w:r>
      <w:r w:rsidRPr="003D15D3">
        <w:rPr>
          <w:sz w:val="16"/>
        </w:rPr>
        <w:t xml:space="preserve">. </w:t>
      </w:r>
      <w:r w:rsidRPr="005A144E">
        <w:rPr>
          <w:rStyle w:val="Emphasis"/>
          <w:highlight w:val="cyan"/>
        </w:rPr>
        <w:t>Japanese leaders</w:t>
      </w:r>
      <w:r w:rsidRPr="005B0016">
        <w:rPr>
          <w:u w:val="single"/>
        </w:rPr>
        <w:t xml:space="preserve"> even </w:t>
      </w:r>
      <w:r w:rsidRPr="005A144E">
        <w:rPr>
          <w:highlight w:val="cyan"/>
          <w:u w:val="single"/>
        </w:rPr>
        <w:t>worry</w:t>
      </w:r>
      <w:r w:rsidRPr="005B0016">
        <w:rPr>
          <w:u w:val="single"/>
        </w:rPr>
        <w:t xml:space="preserve"> that </w:t>
      </w:r>
      <w:r w:rsidRPr="005A144E">
        <w:rPr>
          <w:highlight w:val="cyan"/>
          <w:u w:val="single"/>
        </w:rPr>
        <w:t>Obama’s</w:t>
      </w:r>
      <w:r w:rsidRPr="003D15D3">
        <w:rPr>
          <w:sz w:val="16"/>
        </w:rPr>
        <w:t xml:space="preserve"> relatively </w:t>
      </w:r>
      <w:r w:rsidRPr="005A144E">
        <w:rPr>
          <w:rStyle w:val="Emphasis"/>
          <w:highlight w:val="cyan"/>
        </w:rPr>
        <w:t>mild response</w:t>
      </w:r>
      <w:r w:rsidRPr="005A144E">
        <w:rPr>
          <w:highlight w:val="cyan"/>
          <w:u w:val="single"/>
        </w:rPr>
        <w:t xml:space="preserve"> to</w:t>
      </w:r>
      <w:r w:rsidRPr="005B0016">
        <w:rPr>
          <w:u w:val="single"/>
        </w:rPr>
        <w:t xml:space="preserve"> Moscow’s </w:t>
      </w:r>
      <w:r w:rsidRPr="005A144E">
        <w:rPr>
          <w:rStyle w:val="Emphasis"/>
          <w:highlight w:val="cyan"/>
        </w:rPr>
        <w:t>annexation of Crimea</w:t>
      </w:r>
      <w:r w:rsidRPr="005A144E">
        <w:rPr>
          <w:highlight w:val="cyan"/>
          <w:u w:val="single"/>
        </w:rPr>
        <w:t xml:space="preserve"> </w:t>
      </w:r>
      <w:r w:rsidRPr="005A144E">
        <w:rPr>
          <w:rStyle w:val="Emphasis"/>
          <w:highlight w:val="cyan"/>
        </w:rPr>
        <w:t>foreshadows</w:t>
      </w:r>
      <w:r w:rsidRPr="005A144E">
        <w:rPr>
          <w:highlight w:val="cyan"/>
          <w:u w:val="single"/>
        </w:rPr>
        <w:t xml:space="preserve"> how Washington would react if Beijing seized</w:t>
      </w:r>
      <w:r w:rsidRPr="005B0016">
        <w:rPr>
          <w:u w:val="single"/>
        </w:rPr>
        <w:t xml:space="preserve"> the disputed </w:t>
      </w:r>
      <w:r w:rsidRPr="005A144E">
        <w:rPr>
          <w:highlight w:val="cyan"/>
          <w:u w:val="single"/>
        </w:rPr>
        <w:t>Senkaku</w:t>
      </w:r>
      <w:r w:rsidRPr="005B0016">
        <w:rPr>
          <w:u w:val="single"/>
        </w:rPr>
        <w:t xml:space="preserve"> Islands</w:t>
      </w:r>
      <w:r w:rsidRPr="003D15D3">
        <w:rPr>
          <w:sz w:val="16"/>
        </w:rPr>
        <w:t xml:space="preserve"> (known in China as the Diaoyu Islands), in the East China Sea. Moreover, a </w:t>
      </w:r>
      <w:r w:rsidRPr="005A144E">
        <w:rPr>
          <w:rStyle w:val="Emphasis"/>
          <w:highlight w:val="cyan"/>
        </w:rPr>
        <w:t>belligerent Russia</w:t>
      </w:r>
      <w:r w:rsidRPr="005A144E">
        <w:rPr>
          <w:highlight w:val="cyan"/>
          <w:u w:val="single"/>
        </w:rPr>
        <w:t xml:space="preserve"> will</w:t>
      </w:r>
      <w:r w:rsidRPr="005B0016">
        <w:rPr>
          <w:u w:val="single"/>
        </w:rPr>
        <w:t xml:space="preserve"> have every incentive to </w:t>
      </w:r>
      <w:r w:rsidRPr="005A144E">
        <w:rPr>
          <w:rStyle w:val="Emphasis"/>
          <w:highlight w:val="cyan"/>
        </w:rPr>
        <w:t>hinder</w:t>
      </w:r>
      <w:r w:rsidRPr="005B0016">
        <w:rPr>
          <w:u w:val="single"/>
        </w:rPr>
        <w:t xml:space="preserve">, rather than help, the </w:t>
      </w:r>
      <w:r w:rsidRPr="005B0016">
        <w:rPr>
          <w:rStyle w:val="Emphasis"/>
        </w:rPr>
        <w:t>U</w:t>
      </w:r>
      <w:r w:rsidRPr="005B0016">
        <w:rPr>
          <w:u w:val="single"/>
        </w:rPr>
        <w:t xml:space="preserve">nited </w:t>
      </w:r>
      <w:r w:rsidRPr="005B0016">
        <w:rPr>
          <w:rStyle w:val="Emphasis"/>
        </w:rPr>
        <w:t>S</w:t>
      </w:r>
      <w:r w:rsidRPr="005B0016">
        <w:rPr>
          <w:u w:val="single"/>
        </w:rPr>
        <w:t xml:space="preserve">tates’ </w:t>
      </w:r>
      <w:r w:rsidRPr="005A144E">
        <w:rPr>
          <w:highlight w:val="cyan"/>
          <w:u w:val="single"/>
        </w:rPr>
        <w:t>efforts to manage</w:t>
      </w:r>
      <w:r w:rsidRPr="005B0016">
        <w:rPr>
          <w:u w:val="single"/>
        </w:rPr>
        <w:t xml:space="preserve"> the delicate task of deterring </w:t>
      </w:r>
      <w:r w:rsidRPr="005A144E">
        <w:rPr>
          <w:rStyle w:val="Emphasis"/>
          <w:highlight w:val="cyan"/>
        </w:rPr>
        <w:t>Chinese aggression</w:t>
      </w:r>
      <w:r w:rsidRPr="003D15D3">
        <w:rPr>
          <w:sz w:val="16"/>
        </w:rPr>
        <w:t xml:space="preserve"> while widening the sphere of U.S.-Chinese cooperation. Similarly, </w:t>
      </w:r>
      <w:r w:rsidRPr="005A144E">
        <w:rPr>
          <w:highlight w:val="cyan"/>
          <w:u w:val="single"/>
        </w:rPr>
        <w:t xml:space="preserve">at a time when </w:t>
      </w:r>
      <w:r w:rsidRPr="005A144E">
        <w:rPr>
          <w:rStyle w:val="Emphasis"/>
          <w:highlight w:val="cyan"/>
        </w:rPr>
        <w:t>Washington needs Russian coop</w:t>
      </w:r>
      <w:r w:rsidRPr="005B0016">
        <w:rPr>
          <w:u w:val="single"/>
        </w:rPr>
        <w:t xml:space="preserve">eration </w:t>
      </w:r>
      <w:r w:rsidRPr="005A144E">
        <w:rPr>
          <w:highlight w:val="cyan"/>
          <w:u w:val="single"/>
        </w:rPr>
        <w:t>to address</w:t>
      </w:r>
      <w:r w:rsidRPr="005B0016">
        <w:rPr>
          <w:u w:val="single"/>
        </w:rPr>
        <w:t xml:space="preserve"> </w:t>
      </w:r>
      <w:r w:rsidRPr="005B0016">
        <w:rPr>
          <w:rStyle w:val="Emphasis"/>
        </w:rPr>
        <w:t>new sources</w:t>
      </w:r>
      <w:r w:rsidRPr="005B0016">
        <w:rPr>
          <w:u w:val="single"/>
        </w:rPr>
        <w:t xml:space="preserve"> of </w:t>
      </w:r>
      <w:r w:rsidRPr="005A144E">
        <w:rPr>
          <w:rStyle w:val="Emphasis"/>
          <w:highlight w:val="cyan"/>
        </w:rPr>
        <w:t>global disorder</w:t>
      </w:r>
      <w:r w:rsidRPr="005A144E">
        <w:rPr>
          <w:sz w:val="16"/>
          <w:highlight w:val="cyan"/>
        </w:rPr>
        <w:t xml:space="preserve">, </w:t>
      </w:r>
      <w:r w:rsidRPr="005A144E">
        <w:rPr>
          <w:rStyle w:val="Emphasis"/>
          <w:highlight w:val="cyan"/>
        </w:rPr>
        <w:t>Moscow</w:t>
      </w:r>
      <w:r w:rsidRPr="005A144E">
        <w:rPr>
          <w:highlight w:val="cyan"/>
          <w:u w:val="single"/>
        </w:rPr>
        <w:t xml:space="preserve"> will</w:t>
      </w:r>
      <w:r w:rsidRPr="005B0016">
        <w:rPr>
          <w:u w:val="single"/>
        </w:rPr>
        <w:t xml:space="preserve"> instead </w:t>
      </w:r>
      <w:r w:rsidRPr="005B0016">
        <w:rPr>
          <w:rStyle w:val="Emphasis"/>
        </w:rPr>
        <w:t>step aside</w:t>
      </w:r>
      <w:r w:rsidRPr="003D15D3">
        <w:rPr>
          <w:sz w:val="16"/>
        </w:rPr>
        <w:t xml:space="preserve">, </w:t>
      </w:r>
      <w:r w:rsidRPr="005A144E">
        <w:rPr>
          <w:rStyle w:val="Emphasis"/>
          <w:highlight w:val="cyan"/>
        </w:rPr>
        <w:t>impair</w:t>
      </w:r>
      <w:r w:rsidRPr="005B0016">
        <w:rPr>
          <w:rStyle w:val="Emphasis"/>
        </w:rPr>
        <w:t xml:space="preserve">ing U.S. </w:t>
      </w:r>
      <w:r w:rsidRPr="005A144E">
        <w:rPr>
          <w:rStyle w:val="Emphasis"/>
          <w:highlight w:val="cyan"/>
        </w:rPr>
        <w:t>efforts</w:t>
      </w:r>
      <w:r w:rsidRPr="005A144E">
        <w:rPr>
          <w:highlight w:val="cyan"/>
          <w:u w:val="single"/>
        </w:rPr>
        <w:t xml:space="preserve"> to deal with </w:t>
      </w:r>
      <w:r w:rsidRPr="005A144E">
        <w:rPr>
          <w:rStyle w:val="Emphasis"/>
          <w:highlight w:val="cyan"/>
        </w:rPr>
        <w:t>terrorism</w:t>
      </w:r>
      <w:r w:rsidRPr="005B0016">
        <w:rPr>
          <w:u w:val="single"/>
        </w:rPr>
        <w:t xml:space="preserve">, </w:t>
      </w:r>
      <w:r w:rsidRPr="005A144E">
        <w:rPr>
          <w:rStyle w:val="Emphasis"/>
          <w:highlight w:val="cyan"/>
        </w:rPr>
        <w:t>climate change</w:t>
      </w:r>
      <w:r w:rsidRPr="005A144E">
        <w:rPr>
          <w:highlight w:val="cyan"/>
          <w:u w:val="single"/>
        </w:rPr>
        <w:t xml:space="preserve">, </w:t>
      </w:r>
      <w:r w:rsidRPr="005A144E">
        <w:rPr>
          <w:rStyle w:val="Emphasis"/>
          <w:highlight w:val="cyan"/>
        </w:rPr>
        <w:t>nuclear prolif</w:t>
      </w:r>
      <w:r w:rsidRPr="005B0016">
        <w:rPr>
          <w:u w:val="single"/>
        </w:rPr>
        <w:t xml:space="preserve">eration, </w:t>
      </w:r>
      <w:r w:rsidRPr="005A144E">
        <w:rPr>
          <w:highlight w:val="cyan"/>
          <w:u w:val="single"/>
        </w:rPr>
        <w:t xml:space="preserve">and </w:t>
      </w:r>
      <w:r w:rsidRPr="005A144E">
        <w:rPr>
          <w:rStyle w:val="Emphasis"/>
          <w:highlight w:val="cyan"/>
        </w:rPr>
        <w:t>cyberwar</w:t>
      </w:r>
      <w:r w:rsidRPr="005B0016">
        <w:rPr>
          <w:rStyle w:val="Emphasis"/>
        </w:rPr>
        <w:t>fare</w:t>
      </w:r>
      <w:r w:rsidRPr="003D15D3">
        <w:rPr>
          <w:sz w:val="16"/>
        </w:rPr>
        <w:t>.</w:t>
      </w:r>
    </w:p>
    <w:p w14:paraId="2B79909F" w14:textId="77777777" w:rsidR="002F354F" w:rsidRPr="003D15D3" w:rsidRDefault="002F354F" w:rsidP="002F354F">
      <w:pPr>
        <w:rPr>
          <w:sz w:val="16"/>
        </w:rPr>
      </w:pPr>
      <w:r w:rsidRPr="003D15D3">
        <w:rPr>
          <w:sz w:val="16"/>
        </w:rPr>
        <w:t>The pressure to reorient U.S. defense planning to meet what many members of the U.S. Congress and many of Washington’s eastern European allies see as a revived Russian military threat will complicate the Pentagon’s effort to save money by modernizing and downsizing. The U.S. military, which is currently focused on counterterrorism and securing access to the seas surrounding China, will now have to beef up its capabilities to fight a ground war in Europe.</w:t>
      </w:r>
    </w:p>
    <w:p w14:paraId="71ADEA44" w14:textId="77777777" w:rsidR="002F354F" w:rsidRPr="003D15D3" w:rsidRDefault="002F354F" w:rsidP="002F354F">
      <w:pPr>
        <w:rPr>
          <w:sz w:val="16"/>
        </w:rPr>
      </w:pPr>
      <w:r w:rsidRPr="003D15D3">
        <w:rPr>
          <w:sz w:val="16"/>
        </w:rPr>
        <w:t>The new Cold War with the United States and Europe will hurt Russia even more, especially because Moscow is much more dependent on the West than vice versa, in at least one critical respect. To diversify its resource-dependent economy and modernize its aging, Soviet-era infrastructure, Russia has counted on an inflow of Western capital and technology. To the degree that this option is lost, Moscow will be forced to become vastly more dependent either on its relationship with Beijing -- in which it is a distinctly junior partner -- or on scattered partnerships with countries that do not offer anything resembling the resources of the United States and Europe.</w:t>
      </w:r>
    </w:p>
    <w:p w14:paraId="38012FFC" w14:textId="77777777" w:rsidR="002F354F" w:rsidRPr="003D15D3" w:rsidRDefault="002F354F" w:rsidP="002F354F">
      <w:pPr>
        <w:rPr>
          <w:sz w:val="16"/>
        </w:rPr>
      </w:pPr>
      <w:r w:rsidRPr="003D15D3">
        <w:rPr>
          <w:sz w:val="16"/>
        </w:rPr>
        <w:t>Only four years ago, after the global financial crisis had laid bare the weakness of the Russian economy, then Russian President Dmitry Medvedev argued that the country sorely needed “special alliances for modernization” with the United States and the countries of the EU. But now, as the crisis in Russia’s relations with those countries deepens, Russia is already feeling the crunch, as capital is fleeing the country, its credit markets are shrinking, and its economy will soon enter a recession.</w:t>
      </w:r>
    </w:p>
    <w:p w14:paraId="209AA500" w14:textId="77777777" w:rsidR="002F354F" w:rsidRPr="003D15D3" w:rsidRDefault="002F354F" w:rsidP="002F354F">
      <w:pPr>
        <w:rPr>
          <w:sz w:val="16"/>
        </w:rPr>
      </w:pPr>
      <w:r w:rsidRPr="003D15D3">
        <w:rPr>
          <w:sz w:val="16"/>
        </w:rPr>
        <w:t>Such economic hardship may prompt Russian leaders to preemptively clamp down on domestic dissent even harder than they already have to avert potential social unrest at home, which would mean a level of repression that could backfire and at some point produce the very kind of widespread opposition the Kremlin fears. Meanwhile, Russia’s poisoned relations with the United States and its European allies might well lead such Russian partners as Armenia, Belarus, and Kazakhstan -- all of which are crucial to Russia’s plans for a Eurasian economic union and a stronger Collective Security Treaty Organization -- to subtly distance themselves from Moscow for fear of tainting their own relationships with the Western powers.</w:t>
      </w:r>
    </w:p>
    <w:p w14:paraId="67B8AB4B" w14:textId="77777777" w:rsidR="002F354F" w:rsidRPr="003D15D3" w:rsidRDefault="002F354F" w:rsidP="002F354F">
      <w:pPr>
        <w:rPr>
          <w:sz w:val="16"/>
        </w:rPr>
      </w:pPr>
      <w:r w:rsidRPr="003D15D3">
        <w:rPr>
          <w:sz w:val="16"/>
        </w:rPr>
        <w:t>The new confrontation with the West will also force Russia to stretch its military resources thin. That will leave Moscow poorly equipped to handle a host of other security challenges, such as violence in the northern Caucasus and instability in Central Asia, the latter of which is compounded by the unpredictable futures facing Afghanistan and Pakistan. Russia must also defend its vast border with China and prepare for a potential conflict between North and South Korea.</w:t>
      </w:r>
    </w:p>
    <w:p w14:paraId="3290423A" w14:textId="77777777" w:rsidR="002F354F" w:rsidRPr="003D15D3" w:rsidRDefault="002F354F" w:rsidP="002F354F">
      <w:pPr>
        <w:rPr>
          <w:sz w:val="16"/>
        </w:rPr>
      </w:pPr>
      <w:r w:rsidRPr="003D15D3">
        <w:rPr>
          <w:sz w:val="16"/>
        </w:rPr>
        <w:t>PRESSURE POINTS</w:t>
      </w:r>
    </w:p>
    <w:p w14:paraId="634966B6" w14:textId="77777777" w:rsidR="002F354F" w:rsidRPr="003D15D3" w:rsidRDefault="002F354F" w:rsidP="002F354F">
      <w:pPr>
        <w:rPr>
          <w:sz w:val="16"/>
        </w:rPr>
      </w:pPr>
      <w:r w:rsidRPr="003D15D3">
        <w:rPr>
          <w:sz w:val="16"/>
        </w:rPr>
        <w:t xml:space="preserve">The collapse of Russia’s relations with the West will not only distort U.S., European, and Russian foreign policy but also inflict serious harm on a broad array of international issues. What still remains of the arms control regime that took Russia and the United States years to build will now largely come undone. The new Cold War has eliminated any chance that Moscow and Washington will resolve their differences over missile defense, a Russian precondition for further strategic arms control agreements. Instead, </w:t>
      </w:r>
      <w:r w:rsidRPr="005A144E">
        <w:rPr>
          <w:highlight w:val="cyan"/>
          <w:u w:val="single"/>
        </w:rPr>
        <w:t>the two</w:t>
      </w:r>
      <w:r w:rsidRPr="003D15D3">
        <w:rPr>
          <w:u w:val="single"/>
        </w:rPr>
        <w:t xml:space="preserve"> sides </w:t>
      </w:r>
      <w:r w:rsidRPr="005A144E">
        <w:rPr>
          <w:highlight w:val="cyan"/>
          <w:u w:val="single"/>
        </w:rPr>
        <w:t>will</w:t>
      </w:r>
      <w:r w:rsidRPr="003D15D3">
        <w:rPr>
          <w:u w:val="single"/>
        </w:rPr>
        <w:t xml:space="preserve"> likely start </w:t>
      </w:r>
      <w:r w:rsidRPr="005A144E">
        <w:rPr>
          <w:highlight w:val="cyan"/>
          <w:u w:val="single"/>
        </w:rPr>
        <w:t>develop</w:t>
      </w:r>
      <w:r w:rsidRPr="003D15D3">
        <w:rPr>
          <w:u w:val="single"/>
        </w:rPr>
        <w:t xml:space="preserve">ing </w:t>
      </w:r>
      <w:r w:rsidRPr="003D15D3">
        <w:rPr>
          <w:rStyle w:val="Emphasis"/>
        </w:rPr>
        <w:t>new</w:t>
      </w:r>
      <w:r w:rsidRPr="003D15D3">
        <w:rPr>
          <w:u w:val="single"/>
        </w:rPr>
        <w:t xml:space="preserve"> and potentially </w:t>
      </w:r>
      <w:r w:rsidRPr="005A144E">
        <w:rPr>
          <w:rStyle w:val="Emphasis"/>
          <w:highlight w:val="cyan"/>
        </w:rPr>
        <w:t>destabilizing</w:t>
      </w:r>
      <w:r w:rsidRPr="005A144E">
        <w:rPr>
          <w:highlight w:val="cyan"/>
          <w:u w:val="single"/>
        </w:rPr>
        <w:t xml:space="preserve"> </w:t>
      </w:r>
      <w:r w:rsidRPr="005A144E">
        <w:rPr>
          <w:rStyle w:val="Emphasis"/>
          <w:highlight w:val="cyan"/>
        </w:rPr>
        <w:t>tech</w:t>
      </w:r>
      <w:r w:rsidRPr="003D15D3">
        <w:rPr>
          <w:u w:val="single"/>
        </w:rPr>
        <w:t xml:space="preserve">nologies, including </w:t>
      </w:r>
      <w:r w:rsidRPr="005A144E">
        <w:rPr>
          <w:rStyle w:val="Emphasis"/>
          <w:highlight w:val="cyan"/>
        </w:rPr>
        <w:t>advanced</w:t>
      </w:r>
      <w:r w:rsidRPr="003D15D3">
        <w:rPr>
          <w:u w:val="single"/>
        </w:rPr>
        <w:t xml:space="preserve"> </w:t>
      </w:r>
      <w:r w:rsidRPr="005A144E">
        <w:rPr>
          <w:highlight w:val="cyan"/>
          <w:u w:val="single"/>
        </w:rPr>
        <w:t>precision</w:t>
      </w:r>
      <w:r w:rsidRPr="003D15D3">
        <w:rPr>
          <w:u w:val="single"/>
        </w:rPr>
        <w:t xml:space="preserve">-guided conventional </w:t>
      </w:r>
      <w:r w:rsidRPr="005A144E">
        <w:rPr>
          <w:rStyle w:val="Emphasis"/>
          <w:highlight w:val="cyan"/>
        </w:rPr>
        <w:t>weapons</w:t>
      </w:r>
      <w:r w:rsidRPr="005A144E">
        <w:rPr>
          <w:highlight w:val="cyan"/>
          <w:u w:val="single"/>
        </w:rPr>
        <w:t xml:space="preserve"> and </w:t>
      </w:r>
      <w:r w:rsidRPr="005A144E">
        <w:rPr>
          <w:rStyle w:val="Emphasis"/>
          <w:highlight w:val="cyan"/>
        </w:rPr>
        <w:t>cyber</w:t>
      </w:r>
      <w:r w:rsidRPr="003D15D3">
        <w:rPr>
          <w:u w:val="single"/>
        </w:rPr>
        <w:t xml:space="preserve">warfare </w:t>
      </w:r>
      <w:r w:rsidRPr="003D15D3">
        <w:rPr>
          <w:rStyle w:val="Emphasis"/>
        </w:rPr>
        <w:t>tools</w:t>
      </w:r>
      <w:r w:rsidRPr="003D15D3">
        <w:rPr>
          <w:sz w:val="16"/>
        </w:rPr>
        <w:t>.</w:t>
      </w:r>
    </w:p>
    <w:p w14:paraId="11F64470" w14:textId="77777777" w:rsidR="002F354F" w:rsidRPr="003D15D3" w:rsidRDefault="002F354F" w:rsidP="002F354F">
      <w:pPr>
        <w:rPr>
          <w:sz w:val="16"/>
        </w:rPr>
      </w:pPr>
      <w:r w:rsidRPr="003D15D3">
        <w:rPr>
          <w:sz w:val="16"/>
        </w:rPr>
        <w:t>Meanwhile, the European component of the U.S. missile defense program will now likely take on a specifically anti-Russian character, particularly because the Obama administration reportedly believes that Russia has violated the 1987 Intermediate-Range Nuclear Forces Treaty. And it is unlikely that Moscow and Washington will be able to agree on how to place limits on the deployment of major weapons systems in Europe. The new Cold War has also dashed any hopes of strengthening other basic agreements, such as the 1992 Treaty on Open Skies, which regulates unarmed aerial surveillance flights.</w:t>
      </w:r>
    </w:p>
    <w:p w14:paraId="2FAC3AE1" w14:textId="77777777" w:rsidR="002F354F" w:rsidRPr="003D15D3" w:rsidRDefault="002F354F" w:rsidP="002F354F">
      <w:pPr>
        <w:rPr>
          <w:sz w:val="16"/>
        </w:rPr>
      </w:pPr>
      <w:r w:rsidRPr="003D15D3">
        <w:rPr>
          <w:sz w:val="16"/>
        </w:rPr>
        <w:t>Geostrategic calculations will now also assume a far more dominant role in U.S.-Russian energy relations. Each side will attempt to use the oil and gas trade to gain leverage over the other and minimize its own vulnerability. In the Arctic, the chances for U.S.-Russian cooperation in developing that region’s vast hydrocarbon reserves will surely shrink. More broadly, the new Cold War will set back international efforts to deal with the impact of climate change on the Arctic -- an issue on which U.S.-Russian relations have been surprisingly cooperative.</w:t>
      </w:r>
    </w:p>
    <w:p w14:paraId="7D5B9A6F" w14:textId="77777777" w:rsidR="002F354F" w:rsidRPr="003D15D3" w:rsidRDefault="002F354F" w:rsidP="002F354F">
      <w:pPr>
        <w:rPr>
          <w:sz w:val="16"/>
        </w:rPr>
      </w:pPr>
      <w:r w:rsidRPr="003D15D3">
        <w:rPr>
          <w:sz w:val="16"/>
        </w:rPr>
        <w:t>One of the most successful but underappreciated aspects of recent U.S.-Russian relations has been the progress made by the 20 working groups of the U.S.-Russia Bilateral Presidential Commission, which was established in 2009 to facilitate high-level cooperation on a range of policies, from prison reform and military education to civilian emergencies and counterterrorism. It seems unlikely that such cooperation will continue, much less improve, during the new Cold War. Moscow and Washington will also struggle to align their positions on key matters of global governance, including the much-needed reforms of the UN, the International Monetary Fund, and the Organization for Security and Cooperation in Europe. Washington is now focused on excluding Russia where possible (from the G-8, for example) and circumscribing Russia’s role elsewhere. Meanwhile, Moscow will work harder than before to supplant U.S. and European influence in these institutions.</w:t>
      </w:r>
    </w:p>
    <w:p w14:paraId="3E408637" w14:textId="77777777" w:rsidR="002F354F" w:rsidRDefault="002F354F" w:rsidP="002F354F">
      <w:r w:rsidRPr="003D15D3">
        <w:rPr>
          <w:sz w:val="16"/>
        </w:rPr>
        <w:t xml:space="preserve">Finally, </w:t>
      </w:r>
      <w:r w:rsidRPr="005A144E">
        <w:rPr>
          <w:highlight w:val="cyan"/>
          <w:u w:val="single"/>
        </w:rPr>
        <w:t>should one</w:t>
      </w:r>
      <w:r w:rsidRPr="003D15D3">
        <w:rPr>
          <w:u w:val="single"/>
        </w:rPr>
        <w:t xml:space="preserve"> or more </w:t>
      </w:r>
      <w:r w:rsidRPr="005A144E">
        <w:rPr>
          <w:highlight w:val="cyan"/>
          <w:u w:val="single"/>
        </w:rPr>
        <w:t xml:space="preserve">of the </w:t>
      </w:r>
      <w:r w:rsidRPr="005A144E">
        <w:rPr>
          <w:rStyle w:val="Emphasis"/>
          <w:highlight w:val="cyan"/>
        </w:rPr>
        <w:t>long-simmering conflicts</w:t>
      </w:r>
      <w:r w:rsidRPr="005A144E">
        <w:rPr>
          <w:highlight w:val="cyan"/>
          <w:u w:val="single"/>
        </w:rPr>
        <w:t xml:space="preserve"> in the </w:t>
      </w:r>
      <w:r w:rsidRPr="005A144E">
        <w:rPr>
          <w:rStyle w:val="Emphasis"/>
          <w:highlight w:val="cyan"/>
        </w:rPr>
        <w:t>post-Soviet region</w:t>
      </w:r>
      <w:r w:rsidRPr="003D15D3">
        <w:rPr>
          <w:u w:val="single"/>
        </w:rPr>
        <w:t xml:space="preserve"> again </w:t>
      </w:r>
      <w:r w:rsidRPr="005A144E">
        <w:rPr>
          <w:rStyle w:val="Emphasis"/>
          <w:highlight w:val="cyan"/>
        </w:rPr>
        <w:t>explode</w:t>
      </w:r>
      <w:r w:rsidRPr="003D15D3">
        <w:rPr>
          <w:u w:val="single"/>
        </w:rPr>
        <w:t xml:space="preserve">, the </w:t>
      </w:r>
      <w:r w:rsidRPr="005A144E">
        <w:rPr>
          <w:rStyle w:val="Emphasis"/>
          <w:highlight w:val="cyan"/>
        </w:rPr>
        <w:t>chances</w:t>
      </w:r>
      <w:r w:rsidRPr="003D15D3">
        <w:rPr>
          <w:u w:val="single"/>
        </w:rPr>
        <w:t xml:space="preserve"> that </w:t>
      </w:r>
      <w:r w:rsidRPr="005A144E">
        <w:rPr>
          <w:rStyle w:val="Emphasis"/>
          <w:highlight w:val="cyan"/>
        </w:rPr>
        <w:t>Russia and the U</w:t>
      </w:r>
      <w:r w:rsidRPr="003D15D3">
        <w:rPr>
          <w:u w:val="single"/>
        </w:rPr>
        <w:t xml:space="preserve">nited </w:t>
      </w:r>
      <w:r w:rsidRPr="005A144E">
        <w:rPr>
          <w:rStyle w:val="Emphasis"/>
          <w:highlight w:val="cyan"/>
        </w:rPr>
        <w:t>S</w:t>
      </w:r>
      <w:r w:rsidRPr="003D15D3">
        <w:rPr>
          <w:u w:val="single"/>
        </w:rPr>
        <w:t xml:space="preserve">tates would </w:t>
      </w:r>
      <w:r w:rsidRPr="005A144E">
        <w:rPr>
          <w:rStyle w:val="Emphasis"/>
          <w:highlight w:val="cyan"/>
        </w:rPr>
        <w:t>act together</w:t>
      </w:r>
      <w:r w:rsidRPr="005A144E">
        <w:rPr>
          <w:highlight w:val="cyan"/>
          <w:u w:val="single"/>
        </w:rPr>
        <w:t xml:space="preserve"> to </w:t>
      </w:r>
      <w:r w:rsidRPr="005A144E">
        <w:rPr>
          <w:rStyle w:val="Emphasis"/>
          <w:highlight w:val="cyan"/>
        </w:rPr>
        <w:t>contain</w:t>
      </w:r>
      <w:r w:rsidRPr="003D15D3">
        <w:rPr>
          <w:rStyle w:val="Emphasis"/>
        </w:rPr>
        <w:t xml:space="preserve"> the </w:t>
      </w:r>
      <w:r w:rsidRPr="005A144E">
        <w:rPr>
          <w:rStyle w:val="Emphasis"/>
          <w:highlight w:val="cyan"/>
        </w:rPr>
        <w:t>violence</w:t>
      </w:r>
      <w:r w:rsidRPr="005A144E">
        <w:rPr>
          <w:highlight w:val="cyan"/>
          <w:u w:val="single"/>
        </w:rPr>
        <w:t xml:space="preserve"> seem </w:t>
      </w:r>
      <w:r w:rsidRPr="005A144E">
        <w:rPr>
          <w:rStyle w:val="Emphasis"/>
          <w:highlight w:val="cyan"/>
        </w:rPr>
        <w:t>close to zero</w:t>
      </w:r>
      <w:r w:rsidRPr="005A144E">
        <w:rPr>
          <w:sz w:val="16"/>
          <w:highlight w:val="cyan"/>
        </w:rPr>
        <w:t xml:space="preserve">. </w:t>
      </w:r>
      <w:r w:rsidRPr="005A144E">
        <w:rPr>
          <w:highlight w:val="cyan"/>
          <w:u w:val="single"/>
        </w:rPr>
        <w:t>Instead</w:t>
      </w:r>
      <w:r w:rsidRPr="003D15D3">
        <w:rPr>
          <w:u w:val="single"/>
        </w:rPr>
        <w:t xml:space="preserve">, were Nagorno-Karabakh, in </w:t>
      </w:r>
      <w:r w:rsidRPr="003D15D3">
        <w:rPr>
          <w:rStyle w:val="Emphasis"/>
        </w:rPr>
        <w:t>Azerbaijan</w:t>
      </w:r>
      <w:r w:rsidRPr="003D15D3">
        <w:rPr>
          <w:u w:val="single"/>
        </w:rPr>
        <w:t xml:space="preserve">, or Transnistria, in </w:t>
      </w:r>
      <w:r w:rsidRPr="003D15D3">
        <w:rPr>
          <w:rStyle w:val="Emphasis"/>
        </w:rPr>
        <w:t>Moldova</w:t>
      </w:r>
      <w:r w:rsidRPr="003D15D3">
        <w:rPr>
          <w:u w:val="single"/>
        </w:rPr>
        <w:t xml:space="preserve">, to blow up, </w:t>
      </w:r>
      <w:r w:rsidRPr="005A144E">
        <w:rPr>
          <w:highlight w:val="cyan"/>
          <w:u w:val="single"/>
        </w:rPr>
        <w:t>Moscow and Washington would</w:t>
      </w:r>
      <w:r w:rsidRPr="003D15D3">
        <w:rPr>
          <w:u w:val="single"/>
        </w:rPr>
        <w:t xml:space="preserve"> both be far more likely to </w:t>
      </w:r>
      <w:r w:rsidRPr="005A144E">
        <w:rPr>
          <w:highlight w:val="cyan"/>
          <w:u w:val="single"/>
        </w:rPr>
        <w:t xml:space="preserve">focus on </w:t>
      </w:r>
      <w:r w:rsidRPr="005A144E">
        <w:rPr>
          <w:rStyle w:val="Emphasis"/>
          <w:highlight w:val="cyan"/>
        </w:rPr>
        <w:t>counteracting</w:t>
      </w:r>
      <w:r w:rsidRPr="003D15D3">
        <w:rPr>
          <w:u w:val="single"/>
        </w:rPr>
        <w:t xml:space="preserve"> what they each saw as the malevolent role of </w:t>
      </w:r>
      <w:r w:rsidRPr="005A144E">
        <w:rPr>
          <w:rStyle w:val="Emphasis"/>
          <w:highlight w:val="cyan"/>
        </w:rPr>
        <w:t>the other</w:t>
      </w:r>
      <w:r w:rsidRPr="003D15D3">
        <w:rPr>
          <w:sz w:val="16"/>
        </w:rPr>
        <w:t>.</w:t>
      </w:r>
    </w:p>
    <w:p w14:paraId="4C69C96A" w14:textId="77777777" w:rsidR="002F354F" w:rsidRPr="000B4113" w:rsidRDefault="002F354F" w:rsidP="002F354F">
      <w:pPr>
        <w:pStyle w:val="Heading4"/>
        <w:rPr>
          <w:u w:val="single"/>
        </w:rPr>
      </w:pPr>
      <w:r>
        <w:t xml:space="preserve">But, any </w:t>
      </w:r>
      <w:r>
        <w:rPr>
          <w:u w:val="single"/>
        </w:rPr>
        <w:t>non-military response</w:t>
      </w:r>
      <w:r>
        <w:t xml:space="preserve"> causes </w:t>
      </w:r>
      <w:r>
        <w:rPr>
          <w:u w:val="single"/>
        </w:rPr>
        <w:t>SCS escalation</w:t>
      </w:r>
    </w:p>
    <w:p w14:paraId="1160D4C2" w14:textId="77777777" w:rsidR="002F354F" w:rsidRPr="00D72AAE" w:rsidRDefault="002F354F" w:rsidP="002F354F">
      <w:r w:rsidRPr="005B0016">
        <w:rPr>
          <w:rStyle w:val="Style13ptBold"/>
        </w:rPr>
        <w:t>Polyakova 18</w:t>
      </w:r>
      <w:r w:rsidRPr="00D72AAE">
        <w:t xml:space="preserve"> [Alina Polyakova is the David M. Rubenstein Fellow for Foreign Policy at the Brookings Institution. If Trump Doesn't Draw a Red Line on Ukraine, Putin Will Only Get Bolder. November 28, 2018. time.com/5465597/putin-ukraine-trump-g20/</w:t>
      </w:r>
      <w:r>
        <w:t>]</w:t>
      </w:r>
    </w:p>
    <w:p w14:paraId="4ACEC382" w14:textId="77777777" w:rsidR="002F354F" w:rsidRPr="00D72AAE" w:rsidRDefault="002F354F" w:rsidP="002F354F">
      <w:pPr>
        <w:rPr>
          <w:sz w:val="16"/>
        </w:rPr>
      </w:pPr>
      <w:r w:rsidRPr="005C140C">
        <w:rPr>
          <w:highlight w:val="cyan"/>
          <w:u w:val="single"/>
        </w:rPr>
        <w:t>Moscow’s strategy is to</w:t>
      </w:r>
      <w:r w:rsidRPr="00D72AAE">
        <w:rPr>
          <w:u w:val="single"/>
        </w:rPr>
        <w:t xml:space="preserve"> continue to </w:t>
      </w:r>
      <w:r w:rsidRPr="005C140C">
        <w:rPr>
          <w:highlight w:val="cyan"/>
          <w:u w:val="single"/>
        </w:rPr>
        <w:t>push</w:t>
      </w:r>
      <w:r w:rsidRPr="00D72AAE">
        <w:rPr>
          <w:u w:val="single"/>
        </w:rPr>
        <w:t xml:space="preserve">, in this slow creep fashion, as a way </w:t>
      </w:r>
      <w:r w:rsidRPr="005C140C">
        <w:rPr>
          <w:highlight w:val="cyan"/>
          <w:u w:val="single"/>
        </w:rPr>
        <w:t>to test the West’s response</w:t>
      </w:r>
      <w:r w:rsidRPr="00D72AAE">
        <w:rPr>
          <w:sz w:val="16"/>
        </w:rPr>
        <w:t xml:space="preserve">. </w:t>
      </w:r>
      <w:r w:rsidRPr="005C140C">
        <w:rPr>
          <w:highlight w:val="cyan"/>
          <w:u w:val="single"/>
        </w:rPr>
        <w:t>If the response is weak</w:t>
      </w:r>
      <w:r w:rsidRPr="00D72AAE">
        <w:rPr>
          <w:u w:val="single"/>
        </w:rPr>
        <w:t xml:space="preserve">—or mostly </w:t>
      </w:r>
      <w:r w:rsidRPr="00D72AAE">
        <w:rPr>
          <w:rStyle w:val="Emphasis"/>
        </w:rPr>
        <w:t>rhetoric</w:t>
      </w:r>
      <w:r w:rsidRPr="00D72AAE">
        <w:rPr>
          <w:sz w:val="16"/>
        </w:rPr>
        <w:t xml:space="preserve"> without any action to back up the strong words of disapproval—</w:t>
      </w:r>
      <w:r w:rsidRPr="005C140C">
        <w:rPr>
          <w:highlight w:val="cyan"/>
          <w:u w:val="single"/>
        </w:rPr>
        <w:t>the Kremlin knows</w:t>
      </w:r>
      <w:r w:rsidRPr="00D72AAE">
        <w:rPr>
          <w:u w:val="single"/>
        </w:rPr>
        <w:t xml:space="preserve"> that </w:t>
      </w:r>
      <w:r w:rsidRPr="005C140C">
        <w:rPr>
          <w:highlight w:val="cyan"/>
          <w:u w:val="single"/>
        </w:rPr>
        <w:t>it can</w:t>
      </w:r>
      <w:r w:rsidRPr="00D72AAE">
        <w:rPr>
          <w:u w:val="single"/>
        </w:rPr>
        <w:t xml:space="preserve"> </w:t>
      </w:r>
      <w:r w:rsidRPr="00D72AAE">
        <w:rPr>
          <w:rStyle w:val="Emphasis"/>
        </w:rPr>
        <w:t>continue to push</w:t>
      </w:r>
      <w:r w:rsidRPr="00D72AAE">
        <w:rPr>
          <w:sz w:val="16"/>
        </w:rPr>
        <w:t xml:space="preserve">, </w:t>
      </w:r>
      <w:r w:rsidRPr="005C140C">
        <w:rPr>
          <w:highlight w:val="cyan"/>
          <w:u w:val="single"/>
        </w:rPr>
        <w:t>act</w:t>
      </w:r>
      <w:r w:rsidRPr="00D72AAE">
        <w:rPr>
          <w:u w:val="single"/>
        </w:rPr>
        <w:t xml:space="preserve">ing </w:t>
      </w:r>
      <w:r w:rsidRPr="005C140C">
        <w:rPr>
          <w:highlight w:val="cyan"/>
          <w:u w:val="single"/>
        </w:rPr>
        <w:t xml:space="preserve">with </w:t>
      </w:r>
      <w:r w:rsidRPr="005C140C">
        <w:rPr>
          <w:rStyle w:val="Emphasis"/>
          <w:highlight w:val="cyan"/>
        </w:rPr>
        <w:t>impunity</w:t>
      </w:r>
      <w:r w:rsidRPr="005C140C">
        <w:rPr>
          <w:highlight w:val="cyan"/>
          <w:u w:val="single"/>
        </w:rPr>
        <w:t xml:space="preserve"> in violation of </w:t>
      </w:r>
      <w:r w:rsidRPr="005C140C">
        <w:rPr>
          <w:rStyle w:val="Emphasis"/>
          <w:highlight w:val="cyan"/>
        </w:rPr>
        <w:t>i</w:t>
      </w:r>
      <w:r w:rsidRPr="00D72AAE">
        <w:rPr>
          <w:u w:val="single"/>
        </w:rPr>
        <w:t xml:space="preserve">nternational </w:t>
      </w:r>
      <w:r w:rsidRPr="005C140C">
        <w:rPr>
          <w:rStyle w:val="Emphasis"/>
          <w:highlight w:val="cyan"/>
        </w:rPr>
        <w:t>law</w:t>
      </w:r>
      <w:r w:rsidRPr="005C140C">
        <w:rPr>
          <w:highlight w:val="cyan"/>
          <w:u w:val="single"/>
        </w:rPr>
        <w:t xml:space="preserve">, </w:t>
      </w:r>
      <w:r w:rsidRPr="005C140C">
        <w:rPr>
          <w:rStyle w:val="Emphasis"/>
          <w:highlight w:val="cyan"/>
        </w:rPr>
        <w:t>without</w:t>
      </w:r>
      <w:r w:rsidRPr="00D72AAE">
        <w:rPr>
          <w:u w:val="single"/>
        </w:rPr>
        <w:t xml:space="preserve"> any serious </w:t>
      </w:r>
      <w:r w:rsidRPr="005C140C">
        <w:rPr>
          <w:rStyle w:val="Emphasis"/>
          <w:highlight w:val="cyan"/>
        </w:rPr>
        <w:t>consequences</w:t>
      </w:r>
      <w:r w:rsidRPr="00D72AAE">
        <w:rPr>
          <w:sz w:val="16"/>
        </w:rPr>
        <w:t xml:space="preserve">. </w:t>
      </w:r>
      <w:r w:rsidRPr="005C140C">
        <w:rPr>
          <w:rStyle w:val="Emphasis"/>
          <w:highlight w:val="cyan"/>
        </w:rPr>
        <w:t>Without a red line</w:t>
      </w:r>
      <w:r w:rsidRPr="00D72AAE">
        <w:rPr>
          <w:u w:val="single"/>
        </w:rPr>
        <w:t xml:space="preserve">, drawn first and foremost by the United States, </w:t>
      </w:r>
      <w:r w:rsidRPr="005C140C">
        <w:rPr>
          <w:highlight w:val="cyan"/>
          <w:u w:val="single"/>
        </w:rPr>
        <w:t xml:space="preserve">Russia will be emboldened to push further into the </w:t>
      </w:r>
      <w:r w:rsidRPr="005C140C">
        <w:rPr>
          <w:rStyle w:val="Emphasis"/>
          <w:highlight w:val="cyan"/>
        </w:rPr>
        <w:t>Sea of Azov</w:t>
      </w:r>
      <w:r w:rsidRPr="00D72AAE">
        <w:rPr>
          <w:sz w:val="16"/>
        </w:rPr>
        <w:t xml:space="preserve"> </w:t>
      </w:r>
      <w:r w:rsidRPr="005C140C">
        <w:rPr>
          <w:highlight w:val="cyan"/>
          <w:u w:val="single"/>
        </w:rPr>
        <w:t>and</w:t>
      </w:r>
      <w:r w:rsidRPr="00D72AAE">
        <w:rPr>
          <w:u w:val="single"/>
        </w:rPr>
        <w:t xml:space="preserve"> the </w:t>
      </w:r>
      <w:r w:rsidRPr="005C140C">
        <w:rPr>
          <w:rStyle w:val="Emphasis"/>
          <w:highlight w:val="cyan"/>
        </w:rPr>
        <w:t>Black Sea</w:t>
      </w:r>
      <w:r w:rsidRPr="005C140C">
        <w:rPr>
          <w:sz w:val="16"/>
          <w:highlight w:val="cyan"/>
        </w:rPr>
        <w:t xml:space="preserve">, </w:t>
      </w:r>
      <w:r w:rsidRPr="005C140C">
        <w:rPr>
          <w:highlight w:val="cyan"/>
          <w:u w:val="single"/>
        </w:rPr>
        <w:t xml:space="preserve">setting a </w:t>
      </w:r>
      <w:r w:rsidRPr="005C140C">
        <w:rPr>
          <w:rStyle w:val="Emphasis"/>
          <w:highlight w:val="cyan"/>
        </w:rPr>
        <w:t>dangerous precedent</w:t>
      </w:r>
      <w:r w:rsidRPr="005C140C">
        <w:rPr>
          <w:highlight w:val="cyan"/>
          <w:u w:val="single"/>
        </w:rPr>
        <w:t xml:space="preserve"> for </w:t>
      </w:r>
      <w:r w:rsidRPr="005C140C">
        <w:rPr>
          <w:rStyle w:val="Emphasis"/>
          <w:highlight w:val="cyan"/>
        </w:rPr>
        <w:t>China’s</w:t>
      </w:r>
      <w:r w:rsidRPr="00D72AAE">
        <w:rPr>
          <w:u w:val="single"/>
        </w:rPr>
        <w:t xml:space="preserve"> continued </w:t>
      </w:r>
      <w:r w:rsidRPr="005C140C">
        <w:rPr>
          <w:rStyle w:val="Emphasis"/>
          <w:highlight w:val="cyan"/>
        </w:rPr>
        <w:t>aggressive behavior</w:t>
      </w:r>
      <w:r w:rsidRPr="005C140C">
        <w:rPr>
          <w:highlight w:val="cyan"/>
          <w:u w:val="single"/>
        </w:rPr>
        <w:t xml:space="preserve"> in the </w:t>
      </w:r>
      <w:r w:rsidRPr="005C140C">
        <w:rPr>
          <w:rStyle w:val="Emphasis"/>
          <w:highlight w:val="cyan"/>
        </w:rPr>
        <w:t>S</w:t>
      </w:r>
      <w:r w:rsidRPr="00D72AAE">
        <w:rPr>
          <w:u w:val="single"/>
        </w:rPr>
        <w:t xml:space="preserve">outh </w:t>
      </w:r>
      <w:r w:rsidRPr="005C140C">
        <w:rPr>
          <w:rStyle w:val="Emphasis"/>
          <w:highlight w:val="cyan"/>
        </w:rPr>
        <w:t>C</w:t>
      </w:r>
      <w:r w:rsidRPr="00D72AAE">
        <w:rPr>
          <w:u w:val="single"/>
        </w:rPr>
        <w:t xml:space="preserve">hina </w:t>
      </w:r>
      <w:r w:rsidRPr="005C140C">
        <w:rPr>
          <w:rStyle w:val="Emphasis"/>
          <w:highlight w:val="cyan"/>
        </w:rPr>
        <w:t>S</w:t>
      </w:r>
      <w:r w:rsidRPr="00D72AAE">
        <w:rPr>
          <w:u w:val="single"/>
        </w:rPr>
        <w:t>ea</w:t>
      </w:r>
      <w:r w:rsidRPr="00D72AAE">
        <w:rPr>
          <w:sz w:val="16"/>
        </w:rPr>
        <w:t>.</w:t>
      </w:r>
    </w:p>
    <w:p w14:paraId="792F326E" w14:textId="77777777" w:rsidR="002F354F" w:rsidRDefault="002F354F" w:rsidP="002F354F">
      <w:pPr>
        <w:pStyle w:val="Heading4"/>
        <w:rPr>
          <w:u w:val="single"/>
        </w:rPr>
      </w:pPr>
      <w:r w:rsidRPr="00656F5A">
        <w:rPr>
          <w:u w:val="single"/>
        </w:rPr>
        <w:t>SCS</w:t>
      </w:r>
      <w:r>
        <w:t xml:space="preserve"> conflict goes </w:t>
      </w:r>
      <w:r w:rsidRPr="00656F5A">
        <w:rPr>
          <w:u w:val="single"/>
        </w:rPr>
        <w:t>nuclear</w:t>
      </w:r>
      <w:r>
        <w:t xml:space="preserve"> – threat’s </w:t>
      </w:r>
      <w:r>
        <w:rPr>
          <w:u w:val="single"/>
        </w:rPr>
        <w:t>underrated</w:t>
      </w:r>
    </w:p>
    <w:p w14:paraId="22AEAEDB" w14:textId="77777777" w:rsidR="002F354F" w:rsidRPr="00AB15FF" w:rsidRDefault="002F354F" w:rsidP="002F354F">
      <w:r w:rsidRPr="001906BD">
        <w:rPr>
          <w:rStyle w:val="Style13ptBold"/>
        </w:rPr>
        <w:t>Talmadge 18</w:t>
      </w:r>
      <w:r w:rsidRPr="00AB15FF">
        <w:t xml:space="preserve"> [Caitlin Talmadge is Associate Professor of Security Studies at the Edmund A. Walsh School of Foreign Service at Georgetown University. This essay is adapted from “Would China Go Nuclear? Assessing the Risk of Chinese Nuclear Escalation in a Conventional War With the United States,” International Security, Spring 2017. </w:t>
      </w:r>
      <w:r w:rsidRPr="001906BD">
        <w:rPr>
          <w:u w:val="single"/>
        </w:rPr>
        <w:t xml:space="preserve">Beijing’s Nuclear Option: Why a </w:t>
      </w:r>
      <w:r w:rsidRPr="005C140C">
        <w:rPr>
          <w:rStyle w:val="Emphasis"/>
        </w:rPr>
        <w:t>U.S.-Chinese War</w:t>
      </w:r>
      <w:r w:rsidRPr="005C140C">
        <w:rPr>
          <w:u w:val="single"/>
        </w:rPr>
        <w:t xml:space="preserve"> Could </w:t>
      </w:r>
      <w:r w:rsidRPr="005C140C">
        <w:rPr>
          <w:rStyle w:val="Emphasis"/>
        </w:rPr>
        <w:t>Spiral Out of Control</w:t>
      </w:r>
      <w:r w:rsidRPr="00AB15FF">
        <w:t>. 2018. https://www.foreignaffairs.com/articles/china/2018-10-15/beijings-nuclear-option</w:t>
      </w:r>
      <w:r>
        <w:t>]</w:t>
      </w:r>
    </w:p>
    <w:p w14:paraId="2276DC01" w14:textId="77777777" w:rsidR="002F354F" w:rsidRPr="00AB15FF" w:rsidRDefault="002F354F" w:rsidP="002F354F">
      <w:pPr>
        <w:rPr>
          <w:sz w:val="16"/>
        </w:rPr>
      </w:pPr>
      <w:r w:rsidRPr="00145183">
        <w:rPr>
          <w:highlight w:val="cyan"/>
          <w:u w:val="single"/>
        </w:rPr>
        <w:t>As China’s power has grown</w:t>
      </w:r>
      <w:r w:rsidRPr="00AB15FF">
        <w:rPr>
          <w:sz w:val="16"/>
        </w:rPr>
        <w:t xml:space="preserve"> in recent years, </w:t>
      </w:r>
      <w:r w:rsidRPr="00145183">
        <w:rPr>
          <w:highlight w:val="cyan"/>
          <w:u w:val="single"/>
        </w:rPr>
        <w:t>so</w:t>
      </w:r>
      <w:r w:rsidRPr="00AB15FF">
        <w:rPr>
          <w:sz w:val="16"/>
        </w:rPr>
        <w:t xml:space="preserve">, too, </w:t>
      </w:r>
      <w:r w:rsidRPr="00145183">
        <w:rPr>
          <w:highlight w:val="cyan"/>
          <w:u w:val="single"/>
        </w:rPr>
        <w:t>has</w:t>
      </w:r>
      <w:r w:rsidRPr="007F0060">
        <w:rPr>
          <w:u w:val="single"/>
        </w:rPr>
        <w:t xml:space="preserve"> the </w:t>
      </w:r>
      <w:r w:rsidRPr="00145183">
        <w:rPr>
          <w:rStyle w:val="Emphasis"/>
          <w:highlight w:val="cyan"/>
        </w:rPr>
        <w:t>risk of war</w:t>
      </w:r>
      <w:r w:rsidRPr="00145183">
        <w:rPr>
          <w:highlight w:val="cyan"/>
          <w:u w:val="single"/>
        </w:rPr>
        <w:t xml:space="preserve"> with the </w:t>
      </w:r>
      <w:r w:rsidRPr="00145183">
        <w:rPr>
          <w:rStyle w:val="Emphasis"/>
          <w:highlight w:val="cyan"/>
        </w:rPr>
        <w:t>U</w:t>
      </w:r>
      <w:r w:rsidRPr="007F0060">
        <w:rPr>
          <w:u w:val="single"/>
        </w:rPr>
        <w:t xml:space="preserve">nited </w:t>
      </w:r>
      <w:r w:rsidRPr="00145183">
        <w:rPr>
          <w:rStyle w:val="Emphasis"/>
          <w:highlight w:val="cyan"/>
        </w:rPr>
        <w:t>S</w:t>
      </w:r>
      <w:r w:rsidRPr="007F0060">
        <w:rPr>
          <w:u w:val="single"/>
        </w:rPr>
        <w:t>tates</w:t>
      </w:r>
      <w:r w:rsidRPr="00AB15FF">
        <w:rPr>
          <w:sz w:val="16"/>
        </w:rPr>
        <w:t xml:space="preserve">. Under President Xi Jinping, </w:t>
      </w:r>
      <w:r w:rsidRPr="00145183">
        <w:rPr>
          <w:highlight w:val="cyan"/>
          <w:u w:val="single"/>
        </w:rPr>
        <w:t>China has</w:t>
      </w:r>
      <w:r w:rsidRPr="00AB15FF">
        <w:rPr>
          <w:sz w:val="16"/>
        </w:rPr>
        <w:t xml:space="preserve"> increased its political and economic pressure on Taiwan and </w:t>
      </w:r>
      <w:r w:rsidRPr="007F0060">
        <w:rPr>
          <w:u w:val="single"/>
        </w:rPr>
        <w:t xml:space="preserve">built </w:t>
      </w:r>
      <w:r w:rsidRPr="007F0060">
        <w:rPr>
          <w:rStyle w:val="Emphasis"/>
        </w:rPr>
        <w:t xml:space="preserve">military </w:t>
      </w:r>
      <w:r w:rsidRPr="00145183">
        <w:rPr>
          <w:rStyle w:val="Emphasis"/>
          <w:highlight w:val="cyan"/>
        </w:rPr>
        <w:t>installations</w:t>
      </w:r>
      <w:r w:rsidRPr="007F0060">
        <w:rPr>
          <w:u w:val="single"/>
        </w:rPr>
        <w:t xml:space="preserve"> on coral reefs </w:t>
      </w:r>
      <w:r w:rsidRPr="00145183">
        <w:rPr>
          <w:highlight w:val="cyan"/>
          <w:u w:val="single"/>
        </w:rPr>
        <w:t xml:space="preserve">in the </w:t>
      </w:r>
      <w:r w:rsidRPr="00145183">
        <w:rPr>
          <w:rStyle w:val="Emphasis"/>
          <w:highlight w:val="cyan"/>
        </w:rPr>
        <w:t>S</w:t>
      </w:r>
      <w:r w:rsidRPr="007F0060">
        <w:rPr>
          <w:u w:val="single"/>
        </w:rPr>
        <w:t xml:space="preserve">outh </w:t>
      </w:r>
      <w:r w:rsidRPr="00145183">
        <w:rPr>
          <w:rStyle w:val="Emphasis"/>
          <w:highlight w:val="cyan"/>
        </w:rPr>
        <w:t>C</w:t>
      </w:r>
      <w:r w:rsidRPr="007F0060">
        <w:rPr>
          <w:u w:val="single"/>
        </w:rPr>
        <w:t xml:space="preserve">hina </w:t>
      </w:r>
      <w:r w:rsidRPr="00145183">
        <w:rPr>
          <w:rStyle w:val="Emphasis"/>
          <w:highlight w:val="cyan"/>
        </w:rPr>
        <w:t>S</w:t>
      </w:r>
      <w:r w:rsidRPr="007F0060">
        <w:rPr>
          <w:u w:val="single"/>
        </w:rPr>
        <w:t>ea</w:t>
      </w:r>
      <w:r w:rsidRPr="00AB15FF">
        <w:rPr>
          <w:sz w:val="16"/>
        </w:rPr>
        <w:t xml:space="preserve">, </w:t>
      </w:r>
      <w:r w:rsidRPr="007F0060">
        <w:rPr>
          <w:u w:val="single"/>
        </w:rPr>
        <w:t xml:space="preserve">fueling </w:t>
      </w:r>
      <w:r w:rsidRPr="007F0060">
        <w:rPr>
          <w:rStyle w:val="Emphasis"/>
        </w:rPr>
        <w:t>Washington’s fears</w:t>
      </w:r>
      <w:r w:rsidRPr="007F0060">
        <w:rPr>
          <w:u w:val="single"/>
        </w:rPr>
        <w:t xml:space="preserve"> that </w:t>
      </w:r>
      <w:r w:rsidRPr="007F0060">
        <w:rPr>
          <w:rStyle w:val="Emphasis"/>
        </w:rPr>
        <w:t>Chinese expansionism</w:t>
      </w:r>
      <w:r w:rsidRPr="007F0060">
        <w:rPr>
          <w:u w:val="single"/>
        </w:rPr>
        <w:t xml:space="preserve"> will </w:t>
      </w:r>
      <w:r w:rsidRPr="007F0060">
        <w:rPr>
          <w:rStyle w:val="Emphasis"/>
        </w:rPr>
        <w:t>threaten</w:t>
      </w:r>
      <w:r w:rsidRPr="007F0060">
        <w:rPr>
          <w:u w:val="single"/>
        </w:rPr>
        <w:t xml:space="preserve"> U.S. </w:t>
      </w:r>
      <w:r w:rsidRPr="007F0060">
        <w:rPr>
          <w:rStyle w:val="Emphasis"/>
        </w:rPr>
        <w:t>allies</w:t>
      </w:r>
      <w:r w:rsidRPr="007F0060">
        <w:rPr>
          <w:u w:val="single"/>
        </w:rPr>
        <w:t xml:space="preserve"> and </w:t>
      </w:r>
      <w:r w:rsidRPr="007F0060">
        <w:rPr>
          <w:rStyle w:val="Emphasis"/>
        </w:rPr>
        <w:t>influence</w:t>
      </w:r>
      <w:r w:rsidRPr="007F0060">
        <w:rPr>
          <w:u w:val="single"/>
        </w:rPr>
        <w:t xml:space="preserve"> in the region</w:t>
      </w:r>
      <w:r w:rsidRPr="00AB15FF">
        <w:rPr>
          <w:sz w:val="16"/>
        </w:rPr>
        <w:t xml:space="preserve">. </w:t>
      </w:r>
      <w:r w:rsidRPr="007F0060">
        <w:rPr>
          <w:u w:val="single"/>
        </w:rPr>
        <w:t>U.S. destroyers have transited the Taiwan Strait</w:t>
      </w:r>
      <w:r w:rsidRPr="00AB15FF">
        <w:rPr>
          <w:sz w:val="16"/>
        </w:rPr>
        <w:t xml:space="preserve">, to loud protests from Beijing. American policymakers have wondered aloud whether they should send an aircraft carrier through the strait as well. </w:t>
      </w:r>
      <w:r w:rsidRPr="00145183">
        <w:rPr>
          <w:rStyle w:val="Emphasis"/>
          <w:highlight w:val="cyan"/>
        </w:rPr>
        <w:t>Chinese</w:t>
      </w:r>
      <w:r w:rsidRPr="007F0060">
        <w:rPr>
          <w:u w:val="single"/>
        </w:rPr>
        <w:t xml:space="preserve"> fighter </w:t>
      </w:r>
      <w:r w:rsidRPr="00145183">
        <w:rPr>
          <w:rStyle w:val="Emphasis"/>
          <w:highlight w:val="cyan"/>
        </w:rPr>
        <w:t>jets</w:t>
      </w:r>
      <w:r w:rsidRPr="007F0060">
        <w:rPr>
          <w:u w:val="single"/>
        </w:rPr>
        <w:t xml:space="preserve"> have </w:t>
      </w:r>
      <w:r w:rsidRPr="00145183">
        <w:rPr>
          <w:rStyle w:val="Emphasis"/>
          <w:highlight w:val="cyan"/>
        </w:rPr>
        <w:t>intercepted U.S. aircraft</w:t>
      </w:r>
      <w:r w:rsidRPr="007F0060">
        <w:rPr>
          <w:u w:val="single"/>
        </w:rPr>
        <w:t xml:space="preserve"> in the skies </w:t>
      </w:r>
      <w:r w:rsidRPr="00145183">
        <w:rPr>
          <w:highlight w:val="cyan"/>
          <w:u w:val="single"/>
        </w:rPr>
        <w:t xml:space="preserve">above the </w:t>
      </w:r>
      <w:r w:rsidRPr="00145183">
        <w:rPr>
          <w:rStyle w:val="Emphasis"/>
          <w:highlight w:val="cyan"/>
        </w:rPr>
        <w:t>S</w:t>
      </w:r>
      <w:r w:rsidRPr="007F0060">
        <w:rPr>
          <w:u w:val="single"/>
        </w:rPr>
        <w:t xml:space="preserve">outh </w:t>
      </w:r>
      <w:r w:rsidRPr="00145183">
        <w:rPr>
          <w:rStyle w:val="Emphasis"/>
          <w:highlight w:val="cyan"/>
        </w:rPr>
        <w:t>C</w:t>
      </w:r>
      <w:r w:rsidRPr="00145183">
        <w:rPr>
          <w:u w:val="single"/>
        </w:rPr>
        <w:t>h</w:t>
      </w:r>
      <w:r w:rsidRPr="007F0060">
        <w:rPr>
          <w:u w:val="single"/>
        </w:rPr>
        <w:t xml:space="preserve">ina </w:t>
      </w:r>
      <w:r w:rsidRPr="00145183">
        <w:rPr>
          <w:rStyle w:val="Emphasis"/>
          <w:highlight w:val="cyan"/>
        </w:rPr>
        <w:t>S</w:t>
      </w:r>
      <w:r w:rsidRPr="007F0060">
        <w:rPr>
          <w:u w:val="single"/>
        </w:rPr>
        <w:t>ea</w:t>
      </w:r>
      <w:r w:rsidRPr="00AB15FF">
        <w:rPr>
          <w:sz w:val="16"/>
        </w:rPr>
        <w:t xml:space="preserve">. Meanwhile, U.S. President Donald </w:t>
      </w:r>
      <w:r w:rsidRPr="00145183">
        <w:rPr>
          <w:rStyle w:val="Emphasis"/>
          <w:highlight w:val="cyan"/>
        </w:rPr>
        <w:t>Trump</w:t>
      </w:r>
      <w:r w:rsidRPr="00AB15FF">
        <w:rPr>
          <w:u w:val="single"/>
        </w:rPr>
        <w:t xml:space="preserve"> has </w:t>
      </w:r>
      <w:r w:rsidRPr="00145183">
        <w:rPr>
          <w:highlight w:val="cyan"/>
          <w:u w:val="single"/>
        </w:rPr>
        <w:t>brought</w:t>
      </w:r>
      <w:r w:rsidRPr="00AB15FF">
        <w:rPr>
          <w:u w:val="single"/>
        </w:rPr>
        <w:t xml:space="preserve"> long-</w:t>
      </w:r>
      <w:r w:rsidRPr="00145183">
        <w:rPr>
          <w:rStyle w:val="Emphasis"/>
          <w:highlight w:val="cyan"/>
        </w:rPr>
        <w:t>simmering</w:t>
      </w:r>
      <w:r w:rsidRPr="00AB15FF">
        <w:rPr>
          <w:rStyle w:val="Emphasis"/>
        </w:rPr>
        <w:t xml:space="preserve"> economic </w:t>
      </w:r>
      <w:r w:rsidRPr="00145183">
        <w:rPr>
          <w:rStyle w:val="Emphasis"/>
          <w:highlight w:val="cyan"/>
        </w:rPr>
        <w:t>disputes</w:t>
      </w:r>
      <w:r w:rsidRPr="00145183">
        <w:rPr>
          <w:highlight w:val="cyan"/>
          <w:u w:val="single"/>
        </w:rPr>
        <w:t xml:space="preserve"> to a </w:t>
      </w:r>
      <w:r w:rsidRPr="00145183">
        <w:rPr>
          <w:rStyle w:val="Emphasis"/>
          <w:highlight w:val="cyan"/>
        </w:rPr>
        <w:t>rolling boil</w:t>
      </w:r>
      <w:r w:rsidRPr="00AB15FF">
        <w:rPr>
          <w:sz w:val="16"/>
        </w:rPr>
        <w:t>.</w:t>
      </w:r>
    </w:p>
    <w:p w14:paraId="44E2E10A" w14:textId="77777777" w:rsidR="002F354F" w:rsidRPr="00AB15FF" w:rsidRDefault="002F354F" w:rsidP="002F354F">
      <w:pPr>
        <w:rPr>
          <w:sz w:val="16"/>
        </w:rPr>
      </w:pPr>
      <w:r w:rsidRPr="00AB15FF">
        <w:rPr>
          <w:sz w:val="16"/>
        </w:rPr>
        <w:t xml:space="preserve">A war between the two countries remains unlikely, but </w:t>
      </w:r>
      <w:r w:rsidRPr="00145183">
        <w:rPr>
          <w:highlight w:val="cyan"/>
          <w:u w:val="single"/>
        </w:rPr>
        <w:t>the prospect of</w:t>
      </w:r>
      <w:r w:rsidRPr="00AB15FF">
        <w:rPr>
          <w:u w:val="single"/>
        </w:rPr>
        <w:t xml:space="preserve"> a </w:t>
      </w:r>
      <w:r w:rsidRPr="00145183">
        <w:rPr>
          <w:rStyle w:val="Emphasis"/>
          <w:highlight w:val="cyan"/>
        </w:rPr>
        <w:t>military confrontation</w:t>
      </w:r>
      <w:r w:rsidRPr="00AB15FF">
        <w:rPr>
          <w:sz w:val="16"/>
        </w:rPr>
        <w:t>—resulting, for example, from a Chinese campaign against Taiwan—</w:t>
      </w:r>
      <w:r w:rsidRPr="00145183">
        <w:rPr>
          <w:highlight w:val="cyan"/>
          <w:u w:val="single"/>
        </w:rPr>
        <w:t>no longer seems</w:t>
      </w:r>
      <w:r w:rsidRPr="00AB15FF">
        <w:rPr>
          <w:sz w:val="16"/>
        </w:rPr>
        <w:t xml:space="preserve"> as </w:t>
      </w:r>
      <w:r w:rsidRPr="00145183">
        <w:rPr>
          <w:highlight w:val="cyan"/>
          <w:u w:val="single"/>
        </w:rPr>
        <w:t>implausible</w:t>
      </w:r>
      <w:r w:rsidRPr="00AB15FF">
        <w:rPr>
          <w:sz w:val="16"/>
        </w:rPr>
        <w:t xml:space="preserve"> as it once did. And </w:t>
      </w:r>
      <w:r w:rsidRPr="00AB15FF">
        <w:rPr>
          <w:u w:val="single"/>
        </w:rPr>
        <w:t xml:space="preserve">the </w:t>
      </w:r>
      <w:r w:rsidRPr="00145183">
        <w:rPr>
          <w:rStyle w:val="Emphasis"/>
          <w:highlight w:val="cyan"/>
        </w:rPr>
        <w:t>odds</w:t>
      </w:r>
      <w:r w:rsidRPr="00145183">
        <w:rPr>
          <w:highlight w:val="cyan"/>
          <w:u w:val="single"/>
        </w:rPr>
        <w:t xml:space="preserve"> of</w:t>
      </w:r>
      <w:r w:rsidRPr="00AB15FF">
        <w:rPr>
          <w:u w:val="single"/>
        </w:rPr>
        <w:t xml:space="preserve"> such a </w:t>
      </w:r>
      <w:r w:rsidRPr="00145183">
        <w:rPr>
          <w:rStyle w:val="Emphasis"/>
          <w:highlight w:val="cyan"/>
        </w:rPr>
        <w:t>confrontation going nuclear</w:t>
      </w:r>
      <w:r w:rsidRPr="00145183">
        <w:rPr>
          <w:highlight w:val="cyan"/>
          <w:u w:val="single"/>
        </w:rPr>
        <w:t xml:space="preserve"> are </w:t>
      </w:r>
      <w:r w:rsidRPr="00145183">
        <w:rPr>
          <w:rStyle w:val="Emphasis"/>
          <w:highlight w:val="cyan"/>
        </w:rPr>
        <w:t>higher</w:t>
      </w:r>
      <w:r w:rsidRPr="00145183">
        <w:rPr>
          <w:highlight w:val="cyan"/>
          <w:u w:val="single"/>
        </w:rPr>
        <w:t xml:space="preserve"> than </w:t>
      </w:r>
      <w:r w:rsidRPr="00145183">
        <w:rPr>
          <w:rStyle w:val="Emphasis"/>
          <w:highlight w:val="cyan"/>
        </w:rPr>
        <w:t>most</w:t>
      </w:r>
      <w:r w:rsidRPr="00AB15FF">
        <w:rPr>
          <w:u w:val="single"/>
        </w:rPr>
        <w:t xml:space="preserve"> policymakers and </w:t>
      </w:r>
      <w:r w:rsidRPr="00AB15FF">
        <w:rPr>
          <w:rStyle w:val="Emphasis"/>
        </w:rPr>
        <w:t xml:space="preserve">analysts </w:t>
      </w:r>
      <w:r w:rsidRPr="00145183">
        <w:rPr>
          <w:rStyle w:val="Emphasis"/>
          <w:highlight w:val="cyan"/>
        </w:rPr>
        <w:t>think</w:t>
      </w:r>
      <w:r w:rsidRPr="00AB15FF">
        <w:rPr>
          <w:sz w:val="16"/>
        </w:rPr>
        <w:t>.</w:t>
      </w:r>
    </w:p>
    <w:p w14:paraId="4EE00BD5" w14:textId="77777777" w:rsidR="002F354F" w:rsidRPr="00AB15FF" w:rsidRDefault="002F354F" w:rsidP="002F354F">
      <w:pPr>
        <w:rPr>
          <w:sz w:val="16"/>
        </w:rPr>
      </w:pPr>
      <w:r w:rsidRPr="00AB15FF">
        <w:rPr>
          <w:sz w:val="16"/>
        </w:rPr>
        <w:t xml:space="preserve">Members of China’s strategic com­munity tend to dismiss such concerns. Likewise, </w:t>
      </w:r>
      <w:r w:rsidRPr="00AB15FF">
        <w:rPr>
          <w:u w:val="single"/>
        </w:rPr>
        <w:t xml:space="preserve">U.S. </w:t>
      </w:r>
      <w:r w:rsidRPr="00145183">
        <w:rPr>
          <w:rStyle w:val="Emphasis"/>
          <w:highlight w:val="cyan"/>
        </w:rPr>
        <w:t>studies</w:t>
      </w:r>
      <w:r w:rsidRPr="00145183">
        <w:rPr>
          <w:highlight w:val="cyan"/>
          <w:u w:val="single"/>
        </w:rPr>
        <w:t xml:space="preserve"> of</w:t>
      </w:r>
      <w:r w:rsidRPr="00AB15FF">
        <w:rPr>
          <w:u w:val="single"/>
        </w:rPr>
        <w:t xml:space="preserve"> a potential </w:t>
      </w:r>
      <w:r w:rsidRPr="00145183">
        <w:rPr>
          <w:rStyle w:val="Emphasis"/>
          <w:highlight w:val="cyan"/>
        </w:rPr>
        <w:t>war with China</w:t>
      </w:r>
      <w:r w:rsidRPr="00AB15FF">
        <w:rPr>
          <w:u w:val="single"/>
        </w:rPr>
        <w:t xml:space="preserve"> </w:t>
      </w:r>
      <w:r w:rsidRPr="00145183">
        <w:rPr>
          <w:highlight w:val="cyan"/>
          <w:u w:val="single"/>
        </w:rPr>
        <w:t xml:space="preserve">often </w:t>
      </w:r>
      <w:r w:rsidRPr="00145183">
        <w:rPr>
          <w:rStyle w:val="Emphasis"/>
          <w:highlight w:val="cyan"/>
        </w:rPr>
        <w:t>exclude nuclear weapons</w:t>
      </w:r>
      <w:r w:rsidRPr="00AB15FF">
        <w:rPr>
          <w:u w:val="single"/>
        </w:rPr>
        <w:t xml:space="preserve"> from the analysis entirely</w:t>
      </w:r>
      <w:r w:rsidRPr="00AB15FF">
        <w:rPr>
          <w:sz w:val="16"/>
        </w:rPr>
        <w:t>, treating them as basically irrelevant to the course of a conflict. Asked about the issue in 2015, Dennis Blair, the former commander of U.S. forces in the Indo-Pacific, estimated the likelihood of a U.S.-Chinese nuclear crisis as “somewhere between nil and zero.”</w:t>
      </w:r>
    </w:p>
    <w:p w14:paraId="0432C3FF" w14:textId="77777777" w:rsidR="002F354F" w:rsidRDefault="002F354F" w:rsidP="002F354F">
      <w:r w:rsidRPr="00145183">
        <w:rPr>
          <w:rStyle w:val="Emphasis"/>
          <w:highlight w:val="cyan"/>
        </w:rPr>
        <w:t>This</w:t>
      </w:r>
      <w:r w:rsidRPr="00AB15FF">
        <w:rPr>
          <w:rStyle w:val="Emphasis"/>
        </w:rPr>
        <w:t xml:space="preserve"> </w:t>
      </w:r>
      <w:r w:rsidRPr="00145183">
        <w:rPr>
          <w:rStyle w:val="Emphasis"/>
        </w:rPr>
        <w:t>assurance</w:t>
      </w:r>
      <w:r w:rsidRPr="00145183">
        <w:rPr>
          <w:u w:val="single"/>
        </w:rPr>
        <w:t xml:space="preserve"> </w:t>
      </w:r>
      <w:r w:rsidRPr="00145183">
        <w:rPr>
          <w:highlight w:val="cyan"/>
          <w:u w:val="single"/>
        </w:rPr>
        <w:t xml:space="preserve">is </w:t>
      </w:r>
      <w:r w:rsidRPr="00145183">
        <w:rPr>
          <w:rStyle w:val="Emphasis"/>
          <w:highlight w:val="cyan"/>
        </w:rPr>
        <w:t>misguided</w:t>
      </w:r>
      <w:r w:rsidRPr="00AB15FF">
        <w:rPr>
          <w:sz w:val="16"/>
        </w:rPr>
        <w:t xml:space="preserve">. If deployed </w:t>
      </w:r>
      <w:r w:rsidRPr="00AB15FF">
        <w:rPr>
          <w:u w:val="single"/>
        </w:rPr>
        <w:t>against China</w:t>
      </w:r>
      <w:r w:rsidRPr="00AB15FF">
        <w:rPr>
          <w:sz w:val="16"/>
        </w:rPr>
        <w:t xml:space="preserve">, </w:t>
      </w:r>
      <w:r w:rsidRPr="00145183">
        <w:rPr>
          <w:highlight w:val="cyan"/>
          <w:u w:val="single"/>
        </w:rPr>
        <w:t>the Pentagon’s</w:t>
      </w:r>
      <w:r w:rsidRPr="00AB15FF">
        <w:rPr>
          <w:u w:val="single"/>
        </w:rPr>
        <w:t xml:space="preserve"> preferred </w:t>
      </w:r>
      <w:r w:rsidRPr="00145183">
        <w:rPr>
          <w:highlight w:val="cyan"/>
          <w:u w:val="single"/>
        </w:rPr>
        <w:t xml:space="preserve">style of </w:t>
      </w:r>
      <w:r w:rsidRPr="00145183">
        <w:rPr>
          <w:rStyle w:val="Emphasis"/>
          <w:highlight w:val="cyan"/>
        </w:rPr>
        <w:t>conventional warfare</w:t>
      </w:r>
      <w:r w:rsidRPr="00145183">
        <w:rPr>
          <w:highlight w:val="cyan"/>
          <w:u w:val="single"/>
        </w:rPr>
        <w:t xml:space="preserve"> would be a</w:t>
      </w:r>
      <w:r w:rsidRPr="00AB15FF">
        <w:rPr>
          <w:u w:val="single"/>
        </w:rPr>
        <w:t xml:space="preserve"> potential </w:t>
      </w:r>
      <w:r w:rsidRPr="00145183">
        <w:rPr>
          <w:rStyle w:val="Emphasis"/>
          <w:highlight w:val="cyan"/>
        </w:rPr>
        <w:t>recipe</w:t>
      </w:r>
      <w:r w:rsidRPr="00145183">
        <w:rPr>
          <w:highlight w:val="cyan"/>
          <w:u w:val="single"/>
        </w:rPr>
        <w:t xml:space="preserve"> for </w:t>
      </w:r>
      <w:r w:rsidRPr="00145183">
        <w:rPr>
          <w:rStyle w:val="Emphasis"/>
          <w:highlight w:val="cyan"/>
        </w:rPr>
        <w:t>nuclear escalation</w:t>
      </w:r>
      <w:r w:rsidRPr="00AB15FF">
        <w:rPr>
          <w:sz w:val="16"/>
        </w:rPr>
        <w:t xml:space="preserve">. Since the end of the Cold War, </w:t>
      </w:r>
      <w:r w:rsidRPr="00AB15FF">
        <w:rPr>
          <w:u w:val="single"/>
        </w:rPr>
        <w:t>the United States’ signature approach to war has been simple: punch deep into enemy territory in order to rapidly knock out the opponent’s key military assets at minimal cost</w:t>
      </w:r>
      <w:r w:rsidRPr="00AB15FF">
        <w:rPr>
          <w:sz w:val="16"/>
        </w:rPr>
        <w:t xml:space="preserve">. But </w:t>
      </w:r>
      <w:r w:rsidRPr="00AB15FF">
        <w:rPr>
          <w:u w:val="single"/>
        </w:rPr>
        <w:t>the Pentagon developed this formula in wars against Afghanistan, Iraq, Libya, and Serbia, none of which was a nuclear power</w:t>
      </w:r>
      <w:r w:rsidRPr="00AB15FF">
        <w:rPr>
          <w:sz w:val="16"/>
        </w:rPr>
        <w:t xml:space="preserve">. </w:t>
      </w:r>
    </w:p>
    <w:p w14:paraId="2A95CA68" w14:textId="77777777" w:rsidR="002F354F" w:rsidRDefault="002F354F" w:rsidP="002F354F">
      <w:pPr>
        <w:pStyle w:val="Heading3"/>
      </w:pPr>
      <w:r>
        <w:t>1AC – Plan</w:t>
      </w:r>
    </w:p>
    <w:p w14:paraId="4F82B72C" w14:textId="77777777" w:rsidR="002F354F" w:rsidRPr="00196A9E" w:rsidRDefault="002F354F" w:rsidP="002F354F">
      <w:pPr>
        <w:pStyle w:val="Heading4"/>
      </w:pPr>
      <w:r>
        <w:t xml:space="preserve">The United States federal government should end Direct Commercial Sales and Foreign Military Sales of arms from the United States to the Kingdom of Saudi Arabia. </w:t>
      </w:r>
    </w:p>
    <w:p w14:paraId="64B9E015" w14:textId="77777777" w:rsidR="002F354F" w:rsidRDefault="002F354F" w:rsidP="002F354F">
      <w:pPr>
        <w:pStyle w:val="Heading3"/>
      </w:pPr>
      <w:r>
        <w:t>1AC – War Powers Advantage</w:t>
      </w:r>
    </w:p>
    <w:p w14:paraId="49D6824F" w14:textId="77777777" w:rsidR="002F354F" w:rsidRPr="00AE448D" w:rsidRDefault="002F354F" w:rsidP="002F354F">
      <w:pPr>
        <w:pStyle w:val="Heading4"/>
      </w:pPr>
      <w:r>
        <w:t>Advantage 2 – War Powers</w:t>
      </w:r>
    </w:p>
    <w:p w14:paraId="4551F421" w14:textId="77777777" w:rsidR="002F354F" w:rsidRDefault="002F354F" w:rsidP="002F354F">
      <w:pPr>
        <w:pStyle w:val="Heading4"/>
        <w:rPr>
          <w:u w:val="single"/>
        </w:rPr>
      </w:pPr>
      <w:r>
        <w:t xml:space="preserve">Ending </w:t>
      </w:r>
      <w:r>
        <w:rPr>
          <w:u w:val="single"/>
        </w:rPr>
        <w:t>arms</w:t>
      </w:r>
      <w:r w:rsidRPr="00B23D80">
        <w:rPr>
          <w:u w:val="single"/>
        </w:rPr>
        <w:t xml:space="preserve"> sales</w:t>
      </w:r>
      <w:r>
        <w:t xml:space="preserve"> reasserts congressional </w:t>
      </w:r>
      <w:r>
        <w:rPr>
          <w:u w:val="single"/>
        </w:rPr>
        <w:t>foreign policy authority</w:t>
      </w:r>
    </w:p>
    <w:p w14:paraId="740F7140" w14:textId="77777777" w:rsidR="002F354F" w:rsidRPr="00B23D74" w:rsidRDefault="002F354F" w:rsidP="002F354F">
      <w:r w:rsidRPr="00B23D74">
        <w:rPr>
          <w:rStyle w:val="Style13ptBold"/>
        </w:rPr>
        <w:t>Bowman 6/10</w:t>
      </w:r>
      <w:r w:rsidRPr="00B23D74">
        <w:t>/19 [Bryan Bowman, reporter for The Globe Post. Congress Sets Sights on Arms Sales in Latest Challenge to Trump’s Saudi Policy. June 10, 2019. https://theglobepost.com/2019/06/10/congress-saudi-arms-sales/</w:t>
      </w:r>
      <w:r>
        <w:t>]</w:t>
      </w:r>
    </w:p>
    <w:p w14:paraId="0F78873C" w14:textId="77777777" w:rsidR="002F354F" w:rsidRPr="00B23D74" w:rsidRDefault="002F354F" w:rsidP="002F354F">
      <w:pPr>
        <w:rPr>
          <w:sz w:val="16"/>
        </w:rPr>
      </w:pPr>
      <w:r w:rsidRPr="000272BE">
        <w:rPr>
          <w:u w:val="single"/>
        </w:rPr>
        <w:t xml:space="preserve">In </w:t>
      </w:r>
      <w:r w:rsidRPr="001470C4">
        <w:rPr>
          <w:highlight w:val="cyan"/>
          <w:u w:val="single"/>
        </w:rPr>
        <w:t>the latest</w:t>
      </w:r>
      <w:r w:rsidRPr="000272BE">
        <w:rPr>
          <w:u w:val="single"/>
        </w:rPr>
        <w:t xml:space="preserve"> </w:t>
      </w:r>
      <w:r w:rsidRPr="000272BE">
        <w:rPr>
          <w:rStyle w:val="Emphasis"/>
        </w:rPr>
        <w:t xml:space="preserve">Congressional </w:t>
      </w:r>
      <w:r w:rsidRPr="001470C4">
        <w:rPr>
          <w:rStyle w:val="Emphasis"/>
          <w:highlight w:val="cyan"/>
        </w:rPr>
        <w:t>attempt</w:t>
      </w:r>
      <w:r w:rsidRPr="001470C4">
        <w:rPr>
          <w:sz w:val="16"/>
          <w:highlight w:val="cyan"/>
        </w:rPr>
        <w:t xml:space="preserve"> </w:t>
      </w:r>
      <w:r w:rsidRPr="001470C4">
        <w:rPr>
          <w:highlight w:val="cyan"/>
          <w:u w:val="single"/>
        </w:rPr>
        <w:t>to check</w:t>
      </w:r>
      <w:r w:rsidRPr="00B23D74">
        <w:rPr>
          <w:sz w:val="16"/>
        </w:rPr>
        <w:t xml:space="preserve"> President Donald </w:t>
      </w:r>
      <w:r w:rsidRPr="001470C4">
        <w:rPr>
          <w:rStyle w:val="Emphasis"/>
          <w:highlight w:val="cyan"/>
        </w:rPr>
        <w:t>Trump’s</w:t>
      </w:r>
      <w:r w:rsidRPr="001470C4">
        <w:rPr>
          <w:highlight w:val="cyan"/>
          <w:u w:val="single"/>
        </w:rPr>
        <w:t xml:space="preserve"> </w:t>
      </w:r>
      <w:r w:rsidRPr="001470C4">
        <w:rPr>
          <w:rStyle w:val="Emphasis"/>
          <w:highlight w:val="cyan"/>
        </w:rPr>
        <w:t>foreign policy powers</w:t>
      </w:r>
      <w:r w:rsidRPr="00B23D74">
        <w:rPr>
          <w:u w:val="single"/>
        </w:rPr>
        <w:t xml:space="preserve">, a bipartisan duo in </w:t>
      </w:r>
      <w:r w:rsidRPr="001470C4">
        <w:rPr>
          <w:highlight w:val="cyan"/>
          <w:u w:val="single"/>
        </w:rPr>
        <w:t>the Senate introduced</w:t>
      </w:r>
      <w:r w:rsidRPr="00B23D74">
        <w:rPr>
          <w:u w:val="single"/>
        </w:rPr>
        <w:t xml:space="preserve"> a </w:t>
      </w:r>
      <w:r w:rsidRPr="001470C4">
        <w:rPr>
          <w:highlight w:val="cyan"/>
          <w:u w:val="single"/>
        </w:rPr>
        <w:t>resolution</w:t>
      </w:r>
      <w:r w:rsidRPr="00B23D74">
        <w:rPr>
          <w:u w:val="single"/>
        </w:rPr>
        <w:t xml:space="preserve"> on Monday </w:t>
      </w:r>
      <w:r w:rsidRPr="001470C4">
        <w:rPr>
          <w:highlight w:val="cyan"/>
          <w:u w:val="single"/>
        </w:rPr>
        <w:t xml:space="preserve">that will </w:t>
      </w:r>
      <w:r w:rsidRPr="001470C4">
        <w:rPr>
          <w:rStyle w:val="Emphasis"/>
          <w:highlight w:val="cyan"/>
        </w:rPr>
        <w:t>force a vote</w:t>
      </w:r>
      <w:r w:rsidRPr="001470C4">
        <w:rPr>
          <w:highlight w:val="cyan"/>
          <w:u w:val="single"/>
        </w:rPr>
        <w:t xml:space="preserve"> on </w:t>
      </w:r>
      <w:r w:rsidRPr="001470C4">
        <w:rPr>
          <w:rStyle w:val="Emphasis"/>
          <w:highlight w:val="cyan"/>
        </w:rPr>
        <w:t>weapons sales</w:t>
      </w:r>
      <w:r w:rsidRPr="001470C4">
        <w:rPr>
          <w:highlight w:val="cyan"/>
          <w:u w:val="single"/>
        </w:rPr>
        <w:t xml:space="preserve"> to </w:t>
      </w:r>
      <w:r w:rsidRPr="001470C4">
        <w:rPr>
          <w:rStyle w:val="Emphasis"/>
          <w:highlight w:val="cyan"/>
        </w:rPr>
        <w:t>Saudi Arabia</w:t>
      </w:r>
      <w:r w:rsidRPr="00B23D74">
        <w:rPr>
          <w:sz w:val="16"/>
        </w:rPr>
        <w:t xml:space="preserve"> and the broader U.S. relationship with the Kingdom.</w:t>
      </w:r>
    </w:p>
    <w:p w14:paraId="1DE8BA54" w14:textId="77777777" w:rsidR="002F354F" w:rsidRPr="00B23D74" w:rsidRDefault="002F354F" w:rsidP="002F354F">
      <w:pPr>
        <w:rPr>
          <w:sz w:val="16"/>
        </w:rPr>
      </w:pPr>
      <w:r w:rsidRPr="00B23D74">
        <w:rPr>
          <w:sz w:val="16"/>
        </w:rPr>
        <w:t>Democrat Chris Murphy and Republican Todd Young introduced a joint resolution that, if passed, would force Secretary of State Mike Pompeo to produce a report on Saudi Arabia’s human rights record before proposed arms sales can be finalized.</w:t>
      </w:r>
    </w:p>
    <w:p w14:paraId="0440DE78" w14:textId="77777777" w:rsidR="002F354F" w:rsidRPr="00B23D74" w:rsidRDefault="002F354F" w:rsidP="002F354F">
      <w:pPr>
        <w:ind w:left="720"/>
        <w:rPr>
          <w:sz w:val="16"/>
        </w:rPr>
      </w:pPr>
      <w:r w:rsidRPr="00B23D74">
        <w:rPr>
          <w:sz w:val="16"/>
        </w:rPr>
        <w:t>Last week, the Trump administration angered lawmakers from both parties by attempting to sidestep Congress and approve $8.1 billion in weapons sales to Saudi Arabia, the United Arab Emirates, and Jordan citing the president’s “emergency” powers.</w:t>
      </w:r>
    </w:p>
    <w:p w14:paraId="47A34CAD" w14:textId="77777777" w:rsidR="002F354F" w:rsidRPr="00B23D74" w:rsidRDefault="002F354F" w:rsidP="002F354F">
      <w:pPr>
        <w:rPr>
          <w:sz w:val="16"/>
        </w:rPr>
      </w:pPr>
      <w:r w:rsidRPr="00B23D74">
        <w:rPr>
          <w:sz w:val="16"/>
        </w:rPr>
        <w:t>In response, a bipartisan group of Senators led by Foreign Relations Committee Chairman Bob Menendez proposed 22 separate Joint Resolutions of Disapproval in an effort to block each unauthorized weapons sale.</w:t>
      </w:r>
    </w:p>
    <w:p w14:paraId="5EC173B2" w14:textId="77777777" w:rsidR="002F354F" w:rsidRPr="00B23D74" w:rsidRDefault="002F354F" w:rsidP="002F354F">
      <w:pPr>
        <w:rPr>
          <w:sz w:val="16"/>
        </w:rPr>
      </w:pPr>
      <w:r w:rsidRPr="00B23D74">
        <w:rPr>
          <w:sz w:val="16"/>
        </w:rPr>
        <w:t>Murphy and Young’s resolution is based on a clause in the Foreign Assistance Act, which grants Congress the right to demand information on the human rights records of countries that will be recipients of Americans weapons.</w:t>
      </w:r>
    </w:p>
    <w:p w14:paraId="3E804E41" w14:textId="77777777" w:rsidR="002F354F" w:rsidRPr="00B23D74" w:rsidRDefault="002F354F" w:rsidP="002F354F">
      <w:pPr>
        <w:ind w:left="720"/>
        <w:rPr>
          <w:sz w:val="16"/>
        </w:rPr>
      </w:pPr>
      <w:r w:rsidRPr="00B23D74">
        <w:rPr>
          <w:sz w:val="16"/>
        </w:rPr>
        <w:t>“</w:t>
      </w:r>
      <w:r w:rsidRPr="001470C4">
        <w:rPr>
          <w:highlight w:val="cyan"/>
          <w:u w:val="single"/>
        </w:rPr>
        <w:t xml:space="preserve">The </w:t>
      </w:r>
      <w:r w:rsidRPr="001470C4">
        <w:rPr>
          <w:rStyle w:val="Emphasis"/>
          <w:highlight w:val="cyan"/>
        </w:rPr>
        <w:t>process</w:t>
      </w:r>
      <w:r w:rsidRPr="00B23D74">
        <w:rPr>
          <w:u w:val="single"/>
        </w:rPr>
        <w:t xml:space="preserve"> we are setting in motion </w:t>
      </w:r>
      <w:r w:rsidRPr="001470C4">
        <w:rPr>
          <w:highlight w:val="cyan"/>
          <w:u w:val="single"/>
        </w:rPr>
        <w:t xml:space="preserve">will </w:t>
      </w:r>
      <w:r w:rsidRPr="001470C4">
        <w:rPr>
          <w:rStyle w:val="Emphasis"/>
          <w:highlight w:val="cyan"/>
        </w:rPr>
        <w:t>allow Congress</w:t>
      </w:r>
      <w:r w:rsidRPr="001470C4">
        <w:rPr>
          <w:highlight w:val="cyan"/>
          <w:u w:val="single"/>
        </w:rPr>
        <w:t xml:space="preserve"> to </w:t>
      </w:r>
      <w:r w:rsidRPr="001470C4">
        <w:rPr>
          <w:rStyle w:val="Emphasis"/>
          <w:highlight w:val="cyan"/>
        </w:rPr>
        <w:t>weigh in on the totality</w:t>
      </w:r>
      <w:r w:rsidRPr="001470C4">
        <w:rPr>
          <w:highlight w:val="cyan"/>
          <w:u w:val="single"/>
        </w:rPr>
        <w:t xml:space="preserve"> of our</w:t>
      </w:r>
      <w:r w:rsidRPr="00B23D74">
        <w:rPr>
          <w:u w:val="single"/>
        </w:rPr>
        <w:t xml:space="preserve"> </w:t>
      </w:r>
      <w:r w:rsidRPr="00B23D74">
        <w:rPr>
          <w:rStyle w:val="Emphasis"/>
        </w:rPr>
        <w:t xml:space="preserve">security </w:t>
      </w:r>
      <w:r w:rsidRPr="001470C4">
        <w:rPr>
          <w:rStyle w:val="Emphasis"/>
          <w:highlight w:val="cyan"/>
        </w:rPr>
        <w:t>relationship</w:t>
      </w:r>
      <w:r w:rsidRPr="001470C4">
        <w:rPr>
          <w:highlight w:val="cyan"/>
          <w:u w:val="single"/>
        </w:rPr>
        <w:t xml:space="preserve"> with </w:t>
      </w:r>
      <w:r w:rsidRPr="001470C4">
        <w:rPr>
          <w:rStyle w:val="Emphasis"/>
          <w:highlight w:val="cyan"/>
        </w:rPr>
        <w:t>Saudi Arabia</w:t>
      </w:r>
      <w:r w:rsidRPr="00B23D74">
        <w:rPr>
          <w:sz w:val="16"/>
        </w:rPr>
        <w:t xml:space="preserve">, not just one arms sale, </w:t>
      </w:r>
      <w:r w:rsidRPr="001470C4">
        <w:rPr>
          <w:highlight w:val="cyan"/>
          <w:u w:val="single"/>
        </w:rPr>
        <w:t xml:space="preserve">and </w:t>
      </w:r>
      <w:r w:rsidRPr="001470C4">
        <w:rPr>
          <w:rStyle w:val="Emphasis"/>
          <w:highlight w:val="cyan"/>
        </w:rPr>
        <w:t>restore Congress’s role</w:t>
      </w:r>
      <w:r w:rsidRPr="001470C4">
        <w:rPr>
          <w:highlight w:val="cyan"/>
          <w:u w:val="single"/>
        </w:rPr>
        <w:t xml:space="preserve"> in </w:t>
      </w:r>
      <w:r w:rsidRPr="001470C4">
        <w:rPr>
          <w:rStyle w:val="Emphasis"/>
          <w:highlight w:val="cyan"/>
        </w:rPr>
        <w:t>foreign policy</w:t>
      </w:r>
      <w:r w:rsidRPr="00B23D74">
        <w:rPr>
          <w:rStyle w:val="Emphasis"/>
        </w:rPr>
        <w:t>-making</w:t>
      </w:r>
      <w:r w:rsidRPr="00B23D74">
        <w:rPr>
          <w:sz w:val="16"/>
        </w:rPr>
        <w:t>,” Murphy said in a statement.</w:t>
      </w:r>
    </w:p>
    <w:p w14:paraId="5B46DE3E" w14:textId="77777777" w:rsidR="002F354F" w:rsidRPr="00B23D74" w:rsidRDefault="002F354F" w:rsidP="002F354F">
      <w:pPr>
        <w:rPr>
          <w:sz w:val="16"/>
        </w:rPr>
      </w:pPr>
      <w:r w:rsidRPr="00B23D74">
        <w:rPr>
          <w:sz w:val="16"/>
        </w:rPr>
        <w:t>The Foreign Assistance Act stipulates that the administration must provide Congress a report within 30 days and that Congress can then vote to terminate or restrict all pending or future assistance to the country.</w:t>
      </w:r>
    </w:p>
    <w:p w14:paraId="48C8C711" w14:textId="77777777" w:rsidR="002F354F" w:rsidRPr="00B23D74" w:rsidRDefault="002F354F" w:rsidP="002F354F">
      <w:pPr>
        <w:rPr>
          <w:sz w:val="16"/>
        </w:rPr>
      </w:pPr>
      <w:r w:rsidRPr="00B23D74">
        <w:rPr>
          <w:sz w:val="16"/>
        </w:rPr>
        <w:t xml:space="preserve">Citing the supposed “malign influence” of Iran in the Middle East, the </w:t>
      </w:r>
      <w:r w:rsidRPr="00B23D74">
        <w:rPr>
          <w:u w:val="single"/>
        </w:rPr>
        <w:t>Trump</w:t>
      </w:r>
      <w:r w:rsidRPr="00B23D74">
        <w:rPr>
          <w:sz w:val="16"/>
        </w:rPr>
        <w:t xml:space="preserve"> administration </w:t>
      </w:r>
      <w:r w:rsidRPr="00B23D74">
        <w:rPr>
          <w:u w:val="single"/>
        </w:rPr>
        <w:t xml:space="preserve">attempted to expedite the arms sales and bypass Congress by invoking an emergency loophole in the </w:t>
      </w:r>
      <w:r w:rsidRPr="00B23D74">
        <w:rPr>
          <w:rStyle w:val="Emphasis"/>
        </w:rPr>
        <w:t>A</w:t>
      </w:r>
      <w:r w:rsidRPr="00B23D74">
        <w:rPr>
          <w:u w:val="single"/>
        </w:rPr>
        <w:t xml:space="preserve">rms </w:t>
      </w:r>
      <w:r w:rsidRPr="00B23D74">
        <w:rPr>
          <w:rStyle w:val="Emphasis"/>
        </w:rPr>
        <w:t>E</w:t>
      </w:r>
      <w:r w:rsidRPr="00B23D74">
        <w:rPr>
          <w:u w:val="single"/>
        </w:rPr>
        <w:t xml:space="preserve">xport </w:t>
      </w:r>
      <w:r w:rsidRPr="00B23D74">
        <w:rPr>
          <w:rStyle w:val="Emphasis"/>
        </w:rPr>
        <w:t>C</w:t>
      </w:r>
      <w:r w:rsidRPr="00B23D74">
        <w:rPr>
          <w:u w:val="single"/>
        </w:rPr>
        <w:t xml:space="preserve">ontrol </w:t>
      </w:r>
      <w:r w:rsidRPr="00B23D74">
        <w:rPr>
          <w:rStyle w:val="Emphasis"/>
        </w:rPr>
        <w:t>A</w:t>
      </w:r>
      <w:r w:rsidRPr="00B23D74">
        <w:rPr>
          <w:u w:val="single"/>
        </w:rPr>
        <w:t>ct</w:t>
      </w:r>
      <w:r w:rsidRPr="00B23D74">
        <w:rPr>
          <w:sz w:val="16"/>
        </w:rPr>
        <w:t>.</w:t>
      </w:r>
    </w:p>
    <w:p w14:paraId="5989A925" w14:textId="77777777" w:rsidR="002F354F" w:rsidRPr="00B23D74" w:rsidRDefault="002F354F" w:rsidP="002F354F">
      <w:pPr>
        <w:rPr>
          <w:sz w:val="16"/>
        </w:rPr>
      </w:pPr>
      <w:r w:rsidRPr="00B23D74">
        <w:rPr>
          <w:sz w:val="16"/>
        </w:rPr>
        <w:t xml:space="preserve">Reasserting War Powers </w:t>
      </w:r>
    </w:p>
    <w:p w14:paraId="112AE5B5" w14:textId="77777777" w:rsidR="002F354F" w:rsidRPr="00B23D74" w:rsidRDefault="002F354F" w:rsidP="002F354F">
      <w:pPr>
        <w:rPr>
          <w:sz w:val="16"/>
        </w:rPr>
      </w:pPr>
      <w:r w:rsidRPr="00B23D74">
        <w:rPr>
          <w:sz w:val="16"/>
        </w:rPr>
        <w:t xml:space="preserve">But </w:t>
      </w:r>
      <w:r w:rsidRPr="00B23D74">
        <w:rPr>
          <w:u w:val="single"/>
        </w:rPr>
        <w:t>particularly following the murder of</w:t>
      </w:r>
      <w:r w:rsidRPr="00B23D74">
        <w:rPr>
          <w:sz w:val="16"/>
        </w:rPr>
        <w:t xml:space="preserve"> Washington Post journalist and U.S. resident Jamal </w:t>
      </w:r>
      <w:r w:rsidRPr="00B23D74">
        <w:rPr>
          <w:rStyle w:val="Emphasis"/>
        </w:rPr>
        <w:t>Khashoggi</w:t>
      </w:r>
      <w:r w:rsidRPr="00B23D74">
        <w:rPr>
          <w:sz w:val="16"/>
        </w:rPr>
        <w:t xml:space="preserve"> inside a Saudi consulate in Turkey in October, </w:t>
      </w:r>
      <w:r w:rsidRPr="001470C4">
        <w:rPr>
          <w:highlight w:val="cyan"/>
          <w:u w:val="single"/>
        </w:rPr>
        <w:t>many representatives</w:t>
      </w:r>
      <w:r w:rsidRPr="00B23D74">
        <w:rPr>
          <w:u w:val="single"/>
        </w:rPr>
        <w:t xml:space="preserve"> from both parties have </w:t>
      </w:r>
      <w:r w:rsidRPr="001470C4">
        <w:rPr>
          <w:rStyle w:val="Emphasis"/>
          <w:highlight w:val="cyan"/>
        </w:rPr>
        <w:t>conveyed</w:t>
      </w:r>
      <w:r w:rsidRPr="00B23D74">
        <w:rPr>
          <w:rStyle w:val="Emphasis"/>
        </w:rPr>
        <w:t xml:space="preserve"> a </w:t>
      </w:r>
      <w:r w:rsidRPr="001470C4">
        <w:rPr>
          <w:rStyle w:val="Emphasis"/>
          <w:highlight w:val="cyan"/>
        </w:rPr>
        <w:t>desire</w:t>
      </w:r>
      <w:r w:rsidRPr="001470C4">
        <w:rPr>
          <w:highlight w:val="cyan"/>
          <w:u w:val="single"/>
        </w:rPr>
        <w:t xml:space="preserve"> to </w:t>
      </w:r>
      <w:r w:rsidRPr="001470C4">
        <w:rPr>
          <w:rStyle w:val="Emphasis"/>
          <w:highlight w:val="cyan"/>
        </w:rPr>
        <w:t>reassert Congress’ role</w:t>
      </w:r>
      <w:r w:rsidRPr="001470C4">
        <w:rPr>
          <w:highlight w:val="cyan"/>
          <w:u w:val="single"/>
        </w:rPr>
        <w:t xml:space="preserve"> in </w:t>
      </w:r>
      <w:r w:rsidRPr="001470C4">
        <w:rPr>
          <w:rStyle w:val="Emphasis"/>
          <w:highlight w:val="cyan"/>
        </w:rPr>
        <w:t>foreign policy</w:t>
      </w:r>
      <w:r w:rsidRPr="00B23D74">
        <w:rPr>
          <w:rStyle w:val="Emphasis"/>
        </w:rPr>
        <w:t xml:space="preserve"> decision making</w:t>
      </w:r>
      <w:r w:rsidRPr="00B23D74">
        <w:rPr>
          <w:u w:val="single"/>
        </w:rPr>
        <w:t>, particularly on</w:t>
      </w:r>
      <w:r w:rsidRPr="00B23D74">
        <w:rPr>
          <w:sz w:val="16"/>
        </w:rPr>
        <w:t xml:space="preserve"> matters related to </w:t>
      </w:r>
      <w:r w:rsidRPr="00B23D74">
        <w:rPr>
          <w:rStyle w:val="Emphasis"/>
        </w:rPr>
        <w:t>Saudi Arabia</w:t>
      </w:r>
      <w:r w:rsidRPr="00B23D74">
        <w:rPr>
          <w:sz w:val="16"/>
        </w:rPr>
        <w:t>.</w:t>
      </w:r>
    </w:p>
    <w:p w14:paraId="35BB0E7F" w14:textId="77777777" w:rsidR="002F354F" w:rsidRPr="00B23D74" w:rsidRDefault="002F354F" w:rsidP="002F354F">
      <w:pPr>
        <w:ind w:left="720"/>
        <w:rPr>
          <w:sz w:val="16"/>
        </w:rPr>
      </w:pPr>
      <w:r w:rsidRPr="00B23D74">
        <w:rPr>
          <w:sz w:val="16"/>
        </w:rPr>
        <w:t>While Trump condemned the killing – reportedly ordered by Saudi Crown Prince Mohammad bin Salman – he specifically cited weapons sales to the Kingdom as a reason his administration declined to take punitive action.</w:t>
      </w:r>
    </w:p>
    <w:p w14:paraId="6427EB63" w14:textId="77777777" w:rsidR="002F354F" w:rsidRPr="00B23D74" w:rsidRDefault="002F354F" w:rsidP="002F354F">
      <w:pPr>
        <w:rPr>
          <w:sz w:val="16"/>
        </w:rPr>
      </w:pPr>
      <w:r w:rsidRPr="00B23D74">
        <w:rPr>
          <w:u w:val="single"/>
        </w:rPr>
        <w:t>Members of Congress</w:t>
      </w:r>
      <w:r w:rsidRPr="00B23D74">
        <w:rPr>
          <w:sz w:val="16"/>
        </w:rPr>
        <w:t xml:space="preserve">, including many from Trump’s own party, </w:t>
      </w:r>
      <w:r w:rsidRPr="00B23D74">
        <w:rPr>
          <w:u w:val="single"/>
        </w:rPr>
        <w:t>directly challenged the administration’s approach</w:t>
      </w:r>
      <w:r w:rsidRPr="00B23D74">
        <w:rPr>
          <w:sz w:val="16"/>
        </w:rPr>
        <w:t>, arguing the assassination was a brazen and unacceptable move that must not go unpunished.</w:t>
      </w:r>
    </w:p>
    <w:p w14:paraId="6A7E1937" w14:textId="77777777" w:rsidR="002F354F" w:rsidRPr="00B23D74" w:rsidRDefault="002F354F" w:rsidP="002F354F">
      <w:pPr>
        <w:rPr>
          <w:sz w:val="16"/>
        </w:rPr>
      </w:pPr>
      <w:r w:rsidRPr="00B23D74">
        <w:rPr>
          <w:sz w:val="16"/>
        </w:rPr>
        <w:t>“If you give this guy a pass after he disrespected you, you will look weak,” Republican Senator Lindsey Graham, who also called the crown prince “nuts,” told Trump in November.</w:t>
      </w:r>
    </w:p>
    <w:p w14:paraId="029A5489" w14:textId="77777777" w:rsidR="002F354F" w:rsidRPr="00B23D74" w:rsidRDefault="002F354F" w:rsidP="002F354F">
      <w:pPr>
        <w:rPr>
          <w:sz w:val="16"/>
        </w:rPr>
      </w:pPr>
      <w:r w:rsidRPr="00B23D74">
        <w:rPr>
          <w:u w:val="single"/>
        </w:rPr>
        <w:t xml:space="preserve">In a historic moment in April, </w:t>
      </w:r>
      <w:r w:rsidRPr="001470C4">
        <w:rPr>
          <w:rStyle w:val="Emphasis"/>
          <w:highlight w:val="cyan"/>
        </w:rPr>
        <w:t>Congress passed</w:t>
      </w:r>
      <w:r w:rsidRPr="001470C4">
        <w:rPr>
          <w:highlight w:val="cyan"/>
          <w:u w:val="single"/>
        </w:rPr>
        <w:t xml:space="preserve"> a </w:t>
      </w:r>
      <w:r w:rsidRPr="001470C4">
        <w:rPr>
          <w:rStyle w:val="Emphasis"/>
          <w:highlight w:val="cyan"/>
        </w:rPr>
        <w:t>W</w:t>
      </w:r>
      <w:r w:rsidRPr="00B23D74">
        <w:rPr>
          <w:u w:val="single"/>
        </w:rPr>
        <w:t xml:space="preserve">ar </w:t>
      </w:r>
      <w:r w:rsidRPr="001470C4">
        <w:rPr>
          <w:rStyle w:val="Emphasis"/>
          <w:highlight w:val="cyan"/>
        </w:rPr>
        <w:t>P</w:t>
      </w:r>
      <w:r w:rsidRPr="00B23D74">
        <w:rPr>
          <w:u w:val="single"/>
        </w:rPr>
        <w:t xml:space="preserve">owers </w:t>
      </w:r>
      <w:r w:rsidRPr="001470C4">
        <w:rPr>
          <w:rStyle w:val="Emphasis"/>
          <w:highlight w:val="cyan"/>
        </w:rPr>
        <w:t>R</w:t>
      </w:r>
      <w:r w:rsidRPr="00B23D74">
        <w:rPr>
          <w:u w:val="single"/>
        </w:rPr>
        <w:t>esolution with bipartisan support directing the administration to end its military support for a Saudi-lead coalition waging a war in Yemen</w:t>
      </w:r>
      <w:r w:rsidRPr="00B23D74">
        <w:rPr>
          <w:sz w:val="16"/>
        </w:rPr>
        <w:t xml:space="preserve">.  </w:t>
      </w:r>
    </w:p>
    <w:p w14:paraId="75A9C16A" w14:textId="77777777" w:rsidR="002F354F" w:rsidRPr="00B23D74" w:rsidRDefault="002F354F" w:rsidP="002F354F">
      <w:pPr>
        <w:rPr>
          <w:sz w:val="16"/>
        </w:rPr>
      </w:pPr>
      <w:r w:rsidRPr="00B23D74">
        <w:rPr>
          <w:u w:val="single"/>
        </w:rPr>
        <w:t xml:space="preserve">The passage of </w:t>
      </w:r>
      <w:r w:rsidRPr="001470C4">
        <w:rPr>
          <w:highlight w:val="cyan"/>
          <w:u w:val="single"/>
        </w:rPr>
        <w:t xml:space="preserve">the </w:t>
      </w:r>
      <w:r w:rsidRPr="001470C4">
        <w:rPr>
          <w:rStyle w:val="Emphasis"/>
          <w:highlight w:val="cyan"/>
        </w:rPr>
        <w:t>resolution</w:t>
      </w:r>
      <w:r w:rsidRPr="001470C4">
        <w:rPr>
          <w:highlight w:val="cyan"/>
          <w:u w:val="single"/>
        </w:rPr>
        <w:t xml:space="preserve"> marked the </w:t>
      </w:r>
      <w:r w:rsidRPr="001470C4">
        <w:rPr>
          <w:rStyle w:val="Emphasis"/>
          <w:highlight w:val="cyan"/>
        </w:rPr>
        <w:t>first time</w:t>
      </w:r>
      <w:r w:rsidRPr="001470C4">
        <w:rPr>
          <w:highlight w:val="cyan"/>
          <w:u w:val="single"/>
        </w:rPr>
        <w:t xml:space="preserve"> </w:t>
      </w:r>
      <w:r w:rsidRPr="001470C4">
        <w:rPr>
          <w:rStyle w:val="Emphasis"/>
          <w:highlight w:val="cyan"/>
        </w:rPr>
        <w:t>Congress</w:t>
      </w:r>
      <w:r w:rsidRPr="00B23D74">
        <w:rPr>
          <w:u w:val="single"/>
        </w:rPr>
        <w:t xml:space="preserve"> had </w:t>
      </w:r>
      <w:r w:rsidRPr="001470C4">
        <w:rPr>
          <w:highlight w:val="cyan"/>
          <w:u w:val="single"/>
        </w:rPr>
        <w:t xml:space="preserve">ever </w:t>
      </w:r>
      <w:r w:rsidRPr="001470C4">
        <w:rPr>
          <w:rStyle w:val="Emphasis"/>
          <w:highlight w:val="cyan"/>
        </w:rPr>
        <w:t>invoked</w:t>
      </w:r>
      <w:r w:rsidRPr="00B23D74">
        <w:rPr>
          <w:u w:val="single"/>
        </w:rPr>
        <w:t xml:space="preserve"> the 1973 </w:t>
      </w:r>
      <w:r w:rsidRPr="001470C4">
        <w:rPr>
          <w:rStyle w:val="Emphasis"/>
          <w:highlight w:val="cyan"/>
        </w:rPr>
        <w:t>W</w:t>
      </w:r>
      <w:r w:rsidRPr="00B23D74">
        <w:rPr>
          <w:u w:val="single"/>
        </w:rPr>
        <w:t xml:space="preserve">ar </w:t>
      </w:r>
      <w:r w:rsidRPr="001470C4">
        <w:rPr>
          <w:rStyle w:val="Emphasis"/>
          <w:highlight w:val="cyan"/>
        </w:rPr>
        <w:t>P</w:t>
      </w:r>
      <w:r w:rsidRPr="00B23D74">
        <w:rPr>
          <w:u w:val="single"/>
        </w:rPr>
        <w:t xml:space="preserve">owers </w:t>
      </w:r>
      <w:r w:rsidRPr="001470C4">
        <w:rPr>
          <w:rStyle w:val="Emphasis"/>
          <w:highlight w:val="cyan"/>
        </w:rPr>
        <w:t>A</w:t>
      </w:r>
      <w:r w:rsidRPr="00B23D74">
        <w:rPr>
          <w:u w:val="single"/>
        </w:rPr>
        <w:t>ct</w:t>
      </w:r>
      <w:r w:rsidRPr="00B23D74">
        <w:rPr>
          <w:sz w:val="16"/>
        </w:rPr>
        <w:t xml:space="preserve"> </w:t>
      </w:r>
      <w:r w:rsidRPr="00B23D74">
        <w:rPr>
          <w:u w:val="single"/>
        </w:rPr>
        <w:t xml:space="preserve">in an effort </w:t>
      </w:r>
      <w:r w:rsidRPr="001470C4">
        <w:rPr>
          <w:highlight w:val="cyan"/>
          <w:u w:val="single"/>
        </w:rPr>
        <w:t>to end</w:t>
      </w:r>
      <w:r w:rsidRPr="00B23D74">
        <w:rPr>
          <w:u w:val="single"/>
        </w:rPr>
        <w:t xml:space="preserve"> U.S. military participation in </w:t>
      </w:r>
      <w:r w:rsidRPr="001470C4">
        <w:rPr>
          <w:highlight w:val="cyan"/>
          <w:u w:val="single"/>
        </w:rPr>
        <w:t xml:space="preserve">an </w:t>
      </w:r>
      <w:r w:rsidRPr="001470C4">
        <w:rPr>
          <w:rStyle w:val="Emphasis"/>
          <w:highlight w:val="cyan"/>
        </w:rPr>
        <w:t>unauthorized war</w:t>
      </w:r>
      <w:r w:rsidRPr="00B23D74">
        <w:rPr>
          <w:sz w:val="16"/>
        </w:rPr>
        <w:t xml:space="preserve">. Though </w:t>
      </w:r>
      <w:r w:rsidRPr="001470C4">
        <w:rPr>
          <w:highlight w:val="cyan"/>
          <w:u w:val="single"/>
        </w:rPr>
        <w:t xml:space="preserve">the resolution was </w:t>
      </w:r>
      <w:r w:rsidRPr="001470C4">
        <w:rPr>
          <w:rStyle w:val="Emphasis"/>
          <w:highlight w:val="cyan"/>
        </w:rPr>
        <w:t>vetoed</w:t>
      </w:r>
      <w:r w:rsidRPr="00B23D74">
        <w:rPr>
          <w:rStyle w:val="Emphasis"/>
        </w:rPr>
        <w:t xml:space="preserve"> by Trump</w:t>
      </w:r>
      <w:r w:rsidRPr="00B23D74">
        <w:rPr>
          <w:sz w:val="16"/>
        </w:rPr>
        <w:t xml:space="preserve">, the bill’s Senate sponsor Bernie Sanders said </w:t>
      </w:r>
      <w:r w:rsidRPr="001470C4">
        <w:rPr>
          <w:highlight w:val="cyan"/>
          <w:u w:val="single"/>
        </w:rPr>
        <w:t xml:space="preserve">the vote was a “historic” </w:t>
      </w:r>
      <w:r w:rsidRPr="001470C4">
        <w:rPr>
          <w:rStyle w:val="Emphasis"/>
          <w:highlight w:val="cyan"/>
        </w:rPr>
        <w:t>step</w:t>
      </w:r>
      <w:r w:rsidRPr="001470C4">
        <w:rPr>
          <w:highlight w:val="cyan"/>
          <w:u w:val="single"/>
        </w:rPr>
        <w:t xml:space="preserve"> in a </w:t>
      </w:r>
      <w:r w:rsidRPr="001470C4">
        <w:rPr>
          <w:rStyle w:val="Emphasis"/>
          <w:highlight w:val="cyan"/>
        </w:rPr>
        <w:t>broader effort</w:t>
      </w:r>
      <w:r w:rsidRPr="001470C4">
        <w:rPr>
          <w:highlight w:val="cyan"/>
          <w:u w:val="single"/>
        </w:rPr>
        <w:t xml:space="preserve"> to “</w:t>
      </w:r>
      <w:r w:rsidRPr="001470C4">
        <w:rPr>
          <w:rStyle w:val="Emphasis"/>
          <w:highlight w:val="cyan"/>
        </w:rPr>
        <w:t>reassert</w:t>
      </w:r>
      <w:r w:rsidRPr="00B23D74">
        <w:rPr>
          <w:u w:val="single"/>
        </w:rPr>
        <w:t xml:space="preserve"> the </w:t>
      </w:r>
      <w:r w:rsidRPr="001470C4">
        <w:rPr>
          <w:rStyle w:val="Emphasis"/>
          <w:highlight w:val="cyan"/>
        </w:rPr>
        <w:t>constitutional authority</w:t>
      </w:r>
      <w:r w:rsidRPr="001470C4">
        <w:rPr>
          <w:highlight w:val="cyan"/>
          <w:u w:val="single"/>
        </w:rPr>
        <w:t xml:space="preserve"> of</w:t>
      </w:r>
      <w:r w:rsidRPr="00B23D74">
        <w:rPr>
          <w:u w:val="single"/>
        </w:rPr>
        <w:t xml:space="preserve"> the United States </w:t>
      </w:r>
      <w:r w:rsidRPr="001470C4">
        <w:rPr>
          <w:rStyle w:val="Emphasis"/>
          <w:highlight w:val="cyan"/>
        </w:rPr>
        <w:t>Congress</w:t>
      </w:r>
      <w:r w:rsidRPr="001470C4">
        <w:rPr>
          <w:highlight w:val="cyan"/>
          <w:u w:val="single"/>
        </w:rPr>
        <w:t xml:space="preserve"> on</w:t>
      </w:r>
      <w:r w:rsidRPr="00B23D74">
        <w:rPr>
          <w:u w:val="single"/>
        </w:rPr>
        <w:t xml:space="preserve"> </w:t>
      </w:r>
      <w:r w:rsidRPr="00B23D74">
        <w:rPr>
          <w:rStyle w:val="Emphasis"/>
        </w:rPr>
        <w:t xml:space="preserve">issues of </w:t>
      </w:r>
      <w:r w:rsidRPr="001470C4">
        <w:rPr>
          <w:rStyle w:val="Emphasis"/>
          <w:highlight w:val="cyan"/>
        </w:rPr>
        <w:t>war</w:t>
      </w:r>
      <w:r w:rsidRPr="00B23D74">
        <w:rPr>
          <w:sz w:val="16"/>
        </w:rPr>
        <w:t>.”</w:t>
      </w:r>
    </w:p>
    <w:p w14:paraId="0C6E01D0" w14:textId="77777777" w:rsidR="002F354F" w:rsidRDefault="002F354F" w:rsidP="002F354F">
      <w:pPr>
        <w:pStyle w:val="Heading4"/>
        <w:rPr>
          <w:u w:val="single"/>
        </w:rPr>
      </w:pPr>
      <w:r w:rsidRPr="00051F30">
        <w:rPr>
          <w:u w:val="single"/>
        </w:rPr>
        <w:t>S.J. Res 7</w:t>
      </w:r>
      <w:r>
        <w:t xml:space="preserve"> created </w:t>
      </w:r>
      <w:r>
        <w:rPr>
          <w:u w:val="single"/>
        </w:rPr>
        <w:t>momentum</w:t>
      </w:r>
      <w:r>
        <w:t xml:space="preserve"> for </w:t>
      </w:r>
      <w:r w:rsidRPr="00051F30">
        <w:rPr>
          <w:u w:val="single"/>
        </w:rPr>
        <w:t>congressional restrictions</w:t>
      </w:r>
      <w:r>
        <w:t xml:space="preserve"> on </w:t>
      </w:r>
      <w:r w:rsidRPr="00051F30">
        <w:rPr>
          <w:u w:val="single"/>
        </w:rPr>
        <w:t>executive war powers</w:t>
      </w:r>
      <w:r>
        <w:t xml:space="preserve"> – that’s </w:t>
      </w:r>
      <w:r>
        <w:rPr>
          <w:u w:val="single"/>
        </w:rPr>
        <w:t>long overdue</w:t>
      </w:r>
    </w:p>
    <w:p w14:paraId="73484E2B" w14:textId="77777777" w:rsidR="002F354F" w:rsidRPr="00B23D80" w:rsidRDefault="002F354F" w:rsidP="002F354F">
      <w:r w:rsidRPr="00051F30">
        <w:rPr>
          <w:rStyle w:val="Style13ptBold"/>
        </w:rPr>
        <w:t>Bridgeman 5/3</w:t>
      </w:r>
      <w:r w:rsidRPr="00B23D80">
        <w:t>/19 [Tess Bridgeman is Senior Editor at Just Security. She is also a Senior Fellow and Visiting Scholar at the Reiss Center on Law and Security, NYU School of Law. She most recently served as Special Assistant to the President, Associate Counsel to the President, and Deputy Legal Adviser to the National Security Council (NSC). She previously served at the Department of State in the Office of the Legal Adviser, in the Office of Political-Military Affairs and as Special Assistant to the Legal Adviser; clerked for Judge Thomas L. Ambro of the Third Circuit Court of Appeals; served at the Senate Judiciary Committee; and worked as a consultant for the World Bank Inspection Panel. Bridgeman has a D.Phil. in International Relations from Oxford University, where she studied as a Rhodes Scholar; a J.D. from NYU Law School, which she attended as a Root-Tilden-Kern and Institute for International Law and Justice Scholar; and a B.A. from Stanford University. Getting Past the Veto on Ending Yemen War: How Congress’ Next Moves Can Succeed. May 3, 2019. https://www.justsecurity.org/63855/getting-past-the-veto-on-ending-yemen-war-how-congress-next-move-can-succeed/</w:t>
      </w:r>
      <w:r>
        <w:t>]</w:t>
      </w:r>
    </w:p>
    <w:p w14:paraId="37EBBE02" w14:textId="77777777" w:rsidR="002F354F" w:rsidRPr="00B23D80" w:rsidRDefault="002F354F" w:rsidP="002F354F">
      <w:pPr>
        <w:rPr>
          <w:sz w:val="16"/>
        </w:rPr>
      </w:pPr>
      <w:r w:rsidRPr="00777838">
        <w:rPr>
          <w:highlight w:val="cyan"/>
          <w:u w:val="single"/>
        </w:rPr>
        <w:t>While Congress couldn’t sustain the measure over Trump’s veto</w:t>
      </w:r>
      <w:r w:rsidRPr="00B23D80">
        <w:rPr>
          <w:sz w:val="16"/>
        </w:rPr>
        <w:t xml:space="preserve"> — the Senate vote was 53 to 45, below the two thirds needed to override a veto — </w:t>
      </w:r>
      <w:r w:rsidRPr="00777838">
        <w:rPr>
          <w:highlight w:val="cyan"/>
          <w:u w:val="single"/>
        </w:rPr>
        <w:t xml:space="preserve">the </w:t>
      </w:r>
      <w:r w:rsidRPr="00777838">
        <w:rPr>
          <w:rStyle w:val="Emphasis"/>
          <w:highlight w:val="cyan"/>
        </w:rPr>
        <w:t>story doesn’t end</w:t>
      </w:r>
      <w:r w:rsidRPr="00B23D80">
        <w:rPr>
          <w:u w:val="single"/>
        </w:rPr>
        <w:t xml:space="preserve"> here</w:t>
      </w:r>
      <w:r w:rsidRPr="00B23D80">
        <w:rPr>
          <w:sz w:val="16"/>
        </w:rPr>
        <w:t xml:space="preserve">. </w:t>
      </w:r>
      <w:r w:rsidRPr="00777838">
        <w:rPr>
          <w:highlight w:val="cyan"/>
          <w:u w:val="single"/>
        </w:rPr>
        <w:t xml:space="preserve">The </w:t>
      </w:r>
      <w:r w:rsidRPr="00777838">
        <w:rPr>
          <w:rStyle w:val="Emphasis"/>
          <w:highlight w:val="cyan"/>
        </w:rPr>
        <w:t>process leading to</w:t>
      </w:r>
      <w:r w:rsidRPr="00B23D80">
        <w:rPr>
          <w:u w:val="single"/>
        </w:rPr>
        <w:t xml:space="preserve"> the </w:t>
      </w:r>
      <w:r w:rsidRPr="00B23D80">
        <w:rPr>
          <w:rStyle w:val="Emphasis"/>
        </w:rPr>
        <w:t>passage</w:t>
      </w:r>
      <w:r w:rsidRPr="00B23D80">
        <w:rPr>
          <w:u w:val="single"/>
        </w:rPr>
        <w:t xml:space="preserve"> of </w:t>
      </w:r>
      <w:r w:rsidRPr="00777838">
        <w:rPr>
          <w:rStyle w:val="Emphasis"/>
          <w:highlight w:val="cyan"/>
        </w:rPr>
        <w:t>S.J. Res 7</w:t>
      </w:r>
      <w:r w:rsidRPr="00777838">
        <w:rPr>
          <w:highlight w:val="cyan"/>
          <w:u w:val="single"/>
        </w:rPr>
        <w:t xml:space="preserve"> and its</w:t>
      </w:r>
      <w:r w:rsidRPr="00B23D80">
        <w:rPr>
          <w:u w:val="single"/>
        </w:rPr>
        <w:t xml:space="preserve"> inevitable </w:t>
      </w:r>
      <w:r w:rsidRPr="00777838">
        <w:rPr>
          <w:rStyle w:val="Emphasis"/>
          <w:highlight w:val="cyan"/>
        </w:rPr>
        <w:t>veto</w:t>
      </w:r>
      <w:r w:rsidRPr="00777838">
        <w:rPr>
          <w:highlight w:val="cyan"/>
          <w:u w:val="single"/>
        </w:rPr>
        <w:t xml:space="preserve"> revealed the need for Congress to</w:t>
      </w:r>
      <w:r w:rsidRPr="00B23D80">
        <w:rPr>
          <w:u w:val="single"/>
        </w:rPr>
        <w:t xml:space="preserve"> start </w:t>
      </w:r>
      <w:r w:rsidRPr="00777838">
        <w:rPr>
          <w:rStyle w:val="Emphasis"/>
          <w:highlight w:val="cyan"/>
        </w:rPr>
        <w:t>lay</w:t>
      </w:r>
      <w:r w:rsidRPr="00777838">
        <w:rPr>
          <w:rStyle w:val="Emphasis"/>
        </w:rPr>
        <w:t>i</w:t>
      </w:r>
      <w:r w:rsidRPr="00B23D80">
        <w:rPr>
          <w:rStyle w:val="Emphasis"/>
        </w:rPr>
        <w:t xml:space="preserve">ng </w:t>
      </w:r>
      <w:r w:rsidRPr="00777838">
        <w:rPr>
          <w:rStyle w:val="Emphasis"/>
          <w:highlight w:val="cyan"/>
        </w:rPr>
        <w:t>the groundwork</w:t>
      </w:r>
      <w:r w:rsidRPr="00777838">
        <w:rPr>
          <w:highlight w:val="cyan"/>
          <w:u w:val="single"/>
        </w:rPr>
        <w:t xml:space="preserve"> for </w:t>
      </w:r>
      <w:r w:rsidRPr="00777838">
        <w:rPr>
          <w:rStyle w:val="Emphasis"/>
          <w:highlight w:val="cyan"/>
        </w:rPr>
        <w:t>reform</w:t>
      </w:r>
      <w:r w:rsidRPr="00777838">
        <w:rPr>
          <w:highlight w:val="cyan"/>
          <w:u w:val="single"/>
        </w:rPr>
        <w:t xml:space="preserve"> of</w:t>
      </w:r>
      <w:r w:rsidRPr="00B23D80">
        <w:rPr>
          <w:u w:val="single"/>
        </w:rPr>
        <w:t xml:space="preserve"> the 1973 </w:t>
      </w:r>
      <w:r w:rsidRPr="00777838">
        <w:rPr>
          <w:rStyle w:val="Emphasis"/>
          <w:highlight w:val="cyan"/>
        </w:rPr>
        <w:t>W</w:t>
      </w:r>
      <w:r w:rsidRPr="00B23D80">
        <w:rPr>
          <w:u w:val="single"/>
        </w:rPr>
        <w:t xml:space="preserve">ar </w:t>
      </w:r>
      <w:r w:rsidRPr="00777838">
        <w:rPr>
          <w:rStyle w:val="Emphasis"/>
          <w:highlight w:val="cyan"/>
        </w:rPr>
        <w:t>P</w:t>
      </w:r>
      <w:r w:rsidRPr="00B23D80">
        <w:rPr>
          <w:u w:val="single"/>
        </w:rPr>
        <w:t xml:space="preserve">owers </w:t>
      </w:r>
      <w:r w:rsidRPr="00777838">
        <w:rPr>
          <w:rStyle w:val="Emphasis"/>
          <w:highlight w:val="cyan"/>
        </w:rPr>
        <w:t>R</w:t>
      </w:r>
      <w:r w:rsidRPr="00B23D80">
        <w:rPr>
          <w:u w:val="single"/>
        </w:rPr>
        <w:t>esolution</w:t>
      </w:r>
      <w:r w:rsidRPr="00B23D80">
        <w:rPr>
          <w:sz w:val="16"/>
        </w:rPr>
        <w:t xml:space="preserve"> – </w:t>
      </w:r>
      <w:r w:rsidRPr="00777838">
        <w:rPr>
          <w:highlight w:val="cyan"/>
          <w:u w:val="single"/>
        </w:rPr>
        <w:t xml:space="preserve">a </w:t>
      </w:r>
      <w:r w:rsidRPr="00777838">
        <w:rPr>
          <w:rStyle w:val="Emphasis"/>
          <w:highlight w:val="cyan"/>
        </w:rPr>
        <w:t>long-term endeavor</w:t>
      </w:r>
      <w:r w:rsidRPr="00B23D80">
        <w:rPr>
          <w:u w:val="single"/>
        </w:rPr>
        <w:t xml:space="preserve"> that is </w:t>
      </w:r>
      <w:r w:rsidRPr="00777838">
        <w:rPr>
          <w:rStyle w:val="Emphasis"/>
          <w:highlight w:val="cyan"/>
        </w:rPr>
        <w:t>long-overdue</w:t>
      </w:r>
      <w:r w:rsidRPr="00B23D80">
        <w:rPr>
          <w:sz w:val="16"/>
        </w:rPr>
        <w:t xml:space="preserve">. </w:t>
      </w:r>
      <w:r w:rsidRPr="00777838">
        <w:rPr>
          <w:highlight w:val="cyan"/>
          <w:u w:val="single"/>
        </w:rPr>
        <w:t xml:space="preserve">This will require </w:t>
      </w:r>
      <w:r w:rsidRPr="00777838">
        <w:rPr>
          <w:rStyle w:val="Emphasis"/>
          <w:highlight w:val="cyan"/>
        </w:rPr>
        <w:t>sustained attention</w:t>
      </w:r>
      <w:r w:rsidRPr="00777838">
        <w:rPr>
          <w:highlight w:val="cyan"/>
          <w:u w:val="single"/>
        </w:rPr>
        <w:t xml:space="preserve"> to </w:t>
      </w:r>
      <w:r w:rsidRPr="00777838">
        <w:rPr>
          <w:rStyle w:val="Emphasis"/>
          <w:highlight w:val="cyan"/>
        </w:rPr>
        <w:t>where</w:t>
      </w:r>
      <w:r w:rsidRPr="00777838">
        <w:rPr>
          <w:highlight w:val="cyan"/>
          <w:u w:val="single"/>
        </w:rPr>
        <w:t xml:space="preserve">, </w:t>
      </w:r>
      <w:r w:rsidRPr="00777838">
        <w:rPr>
          <w:rStyle w:val="Emphasis"/>
          <w:highlight w:val="cyan"/>
        </w:rPr>
        <w:t>how</w:t>
      </w:r>
      <w:r w:rsidRPr="00777838">
        <w:rPr>
          <w:highlight w:val="cyan"/>
          <w:u w:val="single"/>
        </w:rPr>
        <w:t xml:space="preserve">, </w:t>
      </w:r>
      <w:r w:rsidRPr="00777838">
        <w:rPr>
          <w:rStyle w:val="Emphasis"/>
          <w:highlight w:val="cyan"/>
        </w:rPr>
        <w:t>why</w:t>
      </w:r>
      <w:r w:rsidRPr="00777838">
        <w:rPr>
          <w:highlight w:val="cyan"/>
          <w:u w:val="single"/>
        </w:rPr>
        <w:t xml:space="preserve">, and at </w:t>
      </w:r>
      <w:r w:rsidRPr="00777838">
        <w:rPr>
          <w:rStyle w:val="Emphasis"/>
          <w:highlight w:val="cyan"/>
        </w:rPr>
        <w:t>what cost</w:t>
      </w:r>
      <w:r w:rsidRPr="00777838">
        <w:rPr>
          <w:highlight w:val="cyan"/>
          <w:u w:val="single"/>
        </w:rPr>
        <w:t xml:space="preserve"> the </w:t>
      </w:r>
      <w:r w:rsidRPr="00777838">
        <w:rPr>
          <w:rStyle w:val="Emphasis"/>
          <w:highlight w:val="cyan"/>
        </w:rPr>
        <w:t>President</w:t>
      </w:r>
      <w:r w:rsidRPr="00777838">
        <w:rPr>
          <w:highlight w:val="cyan"/>
          <w:u w:val="single"/>
        </w:rPr>
        <w:t xml:space="preserve"> is </w:t>
      </w:r>
      <w:r w:rsidRPr="00777838">
        <w:rPr>
          <w:rStyle w:val="Emphasis"/>
          <w:highlight w:val="cyan"/>
        </w:rPr>
        <w:t>using</w:t>
      </w:r>
      <w:r w:rsidRPr="00B23D80">
        <w:rPr>
          <w:rStyle w:val="Emphasis"/>
        </w:rPr>
        <w:t xml:space="preserve"> U.S. armed </w:t>
      </w:r>
      <w:r w:rsidRPr="00777838">
        <w:rPr>
          <w:rStyle w:val="Emphasis"/>
          <w:highlight w:val="cyan"/>
        </w:rPr>
        <w:t>force</w:t>
      </w:r>
      <w:r w:rsidRPr="00B23D80">
        <w:rPr>
          <w:rStyle w:val="Emphasis"/>
        </w:rPr>
        <w:t>s</w:t>
      </w:r>
      <w:r w:rsidRPr="00B23D80">
        <w:rPr>
          <w:u w:val="single"/>
        </w:rPr>
        <w:t xml:space="preserve"> abroad</w:t>
      </w:r>
      <w:r w:rsidRPr="00B23D80">
        <w:rPr>
          <w:sz w:val="16"/>
        </w:rPr>
        <w:t xml:space="preserve">. </w:t>
      </w:r>
      <w:r w:rsidRPr="00B23D80">
        <w:rPr>
          <w:u w:val="single"/>
        </w:rPr>
        <w:t xml:space="preserve">It will also require </w:t>
      </w:r>
      <w:r w:rsidRPr="00B23D80">
        <w:rPr>
          <w:rStyle w:val="Emphasis"/>
        </w:rPr>
        <w:t>focusing</w:t>
      </w:r>
      <w:r w:rsidRPr="00B23D80">
        <w:rPr>
          <w:u w:val="single"/>
        </w:rPr>
        <w:t xml:space="preserve"> on </w:t>
      </w:r>
      <w:r w:rsidRPr="00B23D80">
        <w:rPr>
          <w:rStyle w:val="Emphasis"/>
        </w:rPr>
        <w:t>what mechanisms</w:t>
      </w:r>
      <w:r w:rsidRPr="00B23D80">
        <w:rPr>
          <w:u w:val="single"/>
        </w:rPr>
        <w:t xml:space="preserve"> </w:t>
      </w:r>
      <w:r w:rsidRPr="00B23D80">
        <w:rPr>
          <w:rStyle w:val="Emphasis"/>
        </w:rPr>
        <w:t>Congress</w:t>
      </w:r>
      <w:r w:rsidRPr="00B23D80">
        <w:rPr>
          <w:u w:val="single"/>
        </w:rPr>
        <w:t xml:space="preserve"> can use most effectively to ensure it finds out about and can </w:t>
      </w:r>
      <w:r w:rsidRPr="00B23D80">
        <w:rPr>
          <w:rStyle w:val="Emphasis"/>
        </w:rPr>
        <w:t>limit</w:t>
      </w:r>
      <w:r w:rsidRPr="00B23D80">
        <w:rPr>
          <w:u w:val="single"/>
        </w:rPr>
        <w:t xml:space="preserve"> (if it chooses) </w:t>
      </w:r>
      <w:r w:rsidRPr="00B23D80">
        <w:rPr>
          <w:rStyle w:val="Emphasis"/>
        </w:rPr>
        <w:t>such activities</w:t>
      </w:r>
      <w:r w:rsidRPr="00B23D80">
        <w:rPr>
          <w:sz w:val="16"/>
        </w:rPr>
        <w:t>.</w:t>
      </w:r>
    </w:p>
    <w:p w14:paraId="69E52C43" w14:textId="77777777" w:rsidR="002F354F" w:rsidRPr="00B23D80" w:rsidRDefault="002F354F" w:rsidP="002F354F">
      <w:pPr>
        <w:rPr>
          <w:sz w:val="16"/>
        </w:rPr>
      </w:pPr>
      <w:r w:rsidRPr="00B23D80">
        <w:rPr>
          <w:sz w:val="16"/>
        </w:rPr>
        <w:t xml:space="preserve">But in the short term, </w:t>
      </w:r>
      <w:r w:rsidRPr="00B23D80">
        <w:rPr>
          <w:u w:val="single"/>
        </w:rPr>
        <w:t xml:space="preserve">the </w:t>
      </w:r>
      <w:r w:rsidRPr="00777838">
        <w:rPr>
          <w:rStyle w:val="Emphasis"/>
          <w:highlight w:val="cyan"/>
        </w:rPr>
        <w:t>experience</w:t>
      </w:r>
      <w:r w:rsidRPr="00777838">
        <w:rPr>
          <w:highlight w:val="cyan"/>
          <w:u w:val="single"/>
        </w:rPr>
        <w:t xml:space="preserve"> with </w:t>
      </w:r>
      <w:r w:rsidRPr="00777838">
        <w:rPr>
          <w:rStyle w:val="Emphasis"/>
          <w:highlight w:val="cyan"/>
        </w:rPr>
        <w:t>S.J. Res 7</w:t>
      </w:r>
      <w:r w:rsidRPr="00B23D80">
        <w:rPr>
          <w:u w:val="single"/>
        </w:rPr>
        <w:t xml:space="preserve"> also </w:t>
      </w:r>
      <w:r w:rsidRPr="00777838">
        <w:rPr>
          <w:highlight w:val="cyan"/>
          <w:u w:val="single"/>
        </w:rPr>
        <w:t xml:space="preserve">provides a </w:t>
      </w:r>
      <w:r w:rsidRPr="00777838">
        <w:rPr>
          <w:rStyle w:val="Emphasis"/>
          <w:highlight w:val="cyan"/>
        </w:rPr>
        <w:t>roadmap</w:t>
      </w:r>
      <w:r w:rsidRPr="00777838">
        <w:rPr>
          <w:highlight w:val="cyan"/>
          <w:u w:val="single"/>
        </w:rPr>
        <w:t xml:space="preserve"> for </w:t>
      </w:r>
      <w:r w:rsidRPr="00777838">
        <w:rPr>
          <w:rStyle w:val="Emphasis"/>
          <w:highlight w:val="cyan"/>
        </w:rPr>
        <w:t>how Congress can fulfil</w:t>
      </w:r>
      <w:r w:rsidRPr="00777838">
        <w:rPr>
          <w:highlight w:val="cyan"/>
          <w:u w:val="single"/>
        </w:rPr>
        <w:t xml:space="preserve"> its</w:t>
      </w:r>
      <w:r w:rsidRPr="00B23D80">
        <w:rPr>
          <w:u w:val="single"/>
        </w:rPr>
        <w:t xml:space="preserve"> </w:t>
      </w:r>
      <w:r w:rsidRPr="00B23D80">
        <w:rPr>
          <w:rStyle w:val="Emphasis"/>
        </w:rPr>
        <w:t xml:space="preserve">vital </w:t>
      </w:r>
      <w:r w:rsidRPr="00777838">
        <w:rPr>
          <w:rStyle w:val="Emphasis"/>
          <w:highlight w:val="cyan"/>
        </w:rPr>
        <w:t>role</w:t>
      </w:r>
      <w:r w:rsidRPr="00B23D80">
        <w:rPr>
          <w:u w:val="single"/>
        </w:rPr>
        <w:t xml:space="preserve"> in </w:t>
      </w:r>
      <w:r w:rsidRPr="00777838">
        <w:rPr>
          <w:rStyle w:val="Emphasis"/>
          <w:highlight w:val="cyan"/>
        </w:rPr>
        <w:t>authorizing</w:t>
      </w:r>
      <w:r w:rsidRPr="00B23D80">
        <w:rPr>
          <w:rStyle w:val="Emphasis"/>
        </w:rPr>
        <w:t xml:space="preserve"> or limiting </w:t>
      </w:r>
      <w:r w:rsidRPr="00777838">
        <w:rPr>
          <w:rStyle w:val="Emphasis"/>
          <w:highlight w:val="cyan"/>
        </w:rPr>
        <w:t>military engagement</w:t>
      </w:r>
      <w:r w:rsidRPr="00B23D80">
        <w:rPr>
          <w:sz w:val="16"/>
        </w:rPr>
        <w:t xml:space="preserve"> that does not rise to the level of “hostilities” as that term is interpreted by the Executive Branch.</w:t>
      </w:r>
    </w:p>
    <w:p w14:paraId="17E008DE" w14:textId="77777777" w:rsidR="002F354F" w:rsidRPr="00B23D80" w:rsidRDefault="002F354F" w:rsidP="002F354F">
      <w:pPr>
        <w:rPr>
          <w:sz w:val="16"/>
        </w:rPr>
      </w:pPr>
      <w:r w:rsidRPr="00B23D80">
        <w:rPr>
          <w:sz w:val="16"/>
        </w:rPr>
        <w:t>What Congress Can Do Next on Yemen</w:t>
      </w:r>
    </w:p>
    <w:p w14:paraId="08C0F02A" w14:textId="77777777" w:rsidR="002F354F" w:rsidRDefault="002F354F" w:rsidP="002F354F">
      <w:pPr>
        <w:rPr>
          <w:sz w:val="16"/>
        </w:rPr>
      </w:pPr>
      <w:r w:rsidRPr="00B23D80">
        <w:rPr>
          <w:sz w:val="16"/>
        </w:rPr>
        <w:t xml:space="preserve">Trump’s veto message revealed that he is committed to maintaining U.S. military involvement in the disastrous war in Yemen in the face of bipartisan opposition. It also showed he remains determined to defend the Saudi government in the wake of its continued stone-walling about the chilling murder of journalist and Virginia resident Jamal Khashoggi. But </w:t>
      </w:r>
      <w:r w:rsidRPr="00777838">
        <w:rPr>
          <w:highlight w:val="cyan"/>
          <w:u w:val="single"/>
        </w:rPr>
        <w:t xml:space="preserve">the </w:t>
      </w:r>
      <w:r w:rsidRPr="00777838">
        <w:rPr>
          <w:rStyle w:val="Emphasis"/>
          <w:highlight w:val="cyan"/>
        </w:rPr>
        <w:t>awareness-raising function</w:t>
      </w:r>
      <w:r w:rsidRPr="00777838">
        <w:rPr>
          <w:highlight w:val="cyan"/>
          <w:u w:val="single"/>
        </w:rPr>
        <w:t xml:space="preserve"> served by </w:t>
      </w:r>
      <w:r w:rsidRPr="00777838">
        <w:rPr>
          <w:rStyle w:val="Emphasis"/>
          <w:highlight w:val="cyan"/>
        </w:rPr>
        <w:t>debating</w:t>
      </w:r>
      <w:r w:rsidRPr="00B23D80">
        <w:rPr>
          <w:rStyle w:val="Emphasis"/>
        </w:rPr>
        <w:t xml:space="preserve"> and passing </w:t>
      </w:r>
      <w:r w:rsidRPr="00777838">
        <w:rPr>
          <w:rStyle w:val="Emphasis"/>
          <w:highlight w:val="cyan"/>
        </w:rPr>
        <w:t>S.J. Res 7</w:t>
      </w:r>
      <w:r w:rsidRPr="00777838">
        <w:rPr>
          <w:highlight w:val="cyan"/>
          <w:u w:val="single"/>
        </w:rPr>
        <w:t xml:space="preserve"> through </w:t>
      </w:r>
      <w:r w:rsidRPr="00777838">
        <w:rPr>
          <w:rStyle w:val="Emphasis"/>
          <w:highlight w:val="cyan"/>
        </w:rPr>
        <w:t>Congress</w:t>
      </w:r>
      <w:r w:rsidRPr="00777838">
        <w:rPr>
          <w:highlight w:val="cyan"/>
          <w:u w:val="single"/>
        </w:rPr>
        <w:t xml:space="preserve"> creates </w:t>
      </w:r>
      <w:r w:rsidRPr="00777838">
        <w:rPr>
          <w:rStyle w:val="Emphasis"/>
          <w:highlight w:val="cyan"/>
        </w:rPr>
        <w:t>momentum</w:t>
      </w:r>
      <w:r w:rsidRPr="00B23D80">
        <w:rPr>
          <w:u w:val="single"/>
        </w:rPr>
        <w:t xml:space="preserve"> in </w:t>
      </w:r>
      <w:r w:rsidRPr="00B23D80">
        <w:rPr>
          <w:rStyle w:val="Emphasis"/>
        </w:rPr>
        <w:t xml:space="preserve">both </w:t>
      </w:r>
      <w:r w:rsidRPr="00777838">
        <w:rPr>
          <w:rStyle w:val="Emphasis"/>
          <w:highlight w:val="cyan"/>
        </w:rPr>
        <w:t>Houses</w:t>
      </w:r>
      <w:r w:rsidRPr="00B23D80">
        <w:rPr>
          <w:u w:val="single"/>
        </w:rPr>
        <w:t xml:space="preserve"> to craft provisions that could </w:t>
      </w:r>
      <w:r w:rsidRPr="00777838">
        <w:rPr>
          <w:rStyle w:val="Emphasis"/>
          <w:highlight w:val="cyan"/>
        </w:rPr>
        <w:t>end U.S. involvement</w:t>
      </w:r>
      <w:r w:rsidRPr="00777838">
        <w:rPr>
          <w:highlight w:val="cyan"/>
          <w:u w:val="single"/>
        </w:rPr>
        <w:t xml:space="preserve"> in the Yemen war</w:t>
      </w:r>
      <w:r w:rsidRPr="00B23D80">
        <w:rPr>
          <w:u w:val="single"/>
        </w:rPr>
        <w:t xml:space="preserve"> and move the bilateral relationship with Saudi Arabia in a new direction</w:t>
      </w:r>
      <w:r w:rsidRPr="00B23D80">
        <w:rPr>
          <w:sz w:val="16"/>
        </w:rPr>
        <w:t>.</w:t>
      </w:r>
    </w:p>
    <w:p w14:paraId="6CCA219E" w14:textId="77777777" w:rsidR="002F354F" w:rsidRDefault="002F354F" w:rsidP="002F354F">
      <w:pPr>
        <w:pStyle w:val="Heading4"/>
      </w:pPr>
      <w:r w:rsidRPr="00E15556">
        <w:rPr>
          <w:u w:val="single"/>
        </w:rPr>
        <w:t>Unchecked executive war powers</w:t>
      </w:r>
      <w:r>
        <w:t xml:space="preserve"> cause </w:t>
      </w:r>
      <w:r>
        <w:rPr>
          <w:u w:val="single"/>
        </w:rPr>
        <w:t>endless</w:t>
      </w:r>
      <w:r>
        <w:t xml:space="preserve">, </w:t>
      </w:r>
      <w:r>
        <w:rPr>
          <w:u w:val="single"/>
        </w:rPr>
        <w:t>dangerous interventions</w:t>
      </w:r>
      <w:r>
        <w:t xml:space="preserve"> that </w:t>
      </w:r>
      <w:r>
        <w:rPr>
          <w:u w:val="single"/>
        </w:rPr>
        <w:t>go nuclear</w:t>
      </w:r>
      <w:r>
        <w:t xml:space="preserve"> – </w:t>
      </w:r>
      <w:r>
        <w:rPr>
          <w:u w:val="single"/>
        </w:rPr>
        <w:t>Trump</w:t>
      </w:r>
      <w:r>
        <w:t xml:space="preserve"> raises the risk</w:t>
      </w:r>
    </w:p>
    <w:p w14:paraId="2178AA9A" w14:textId="77777777" w:rsidR="002F354F" w:rsidRPr="00E15556" w:rsidRDefault="002F354F" w:rsidP="002F354F">
      <w:r w:rsidRPr="00E15556">
        <w:rPr>
          <w:rStyle w:val="Style13ptBold"/>
        </w:rPr>
        <w:t>Fuchs 18</w:t>
      </w:r>
      <w:r w:rsidRPr="00E15556">
        <w:t xml:space="preserve"> [Michael H Fuchs is a senior fellow at the Center for American Progress, and a former deputy assistant secretary of state for east Asian and Pacific affairs. When it comes to foreign policy, Congress must rein Trump in. April 24</w:t>
      </w:r>
      <w:r>
        <w:t>,</w:t>
      </w:r>
      <w:r w:rsidRPr="00E15556">
        <w:t xml:space="preserve"> 2018. https://www.theguardian.com/commentisfree/2018/apr/24/foreign-policy-congress-trump</w:t>
      </w:r>
      <w:r>
        <w:t>]</w:t>
      </w:r>
    </w:p>
    <w:p w14:paraId="2D35A7B2" w14:textId="77777777" w:rsidR="002F354F" w:rsidRPr="00E15556" w:rsidRDefault="002F354F" w:rsidP="002F354F">
      <w:pPr>
        <w:rPr>
          <w:sz w:val="16"/>
        </w:rPr>
      </w:pPr>
      <w:r w:rsidRPr="00E15556">
        <w:rPr>
          <w:sz w:val="16"/>
        </w:rPr>
        <w:t xml:space="preserve">In 2017, the chairman of the senate foreign relations committee, Bob </w:t>
      </w:r>
      <w:r w:rsidRPr="00E15556">
        <w:rPr>
          <w:u w:val="single"/>
        </w:rPr>
        <w:t xml:space="preserve">Corker, called the White House an </w:t>
      </w:r>
      <w:r w:rsidRPr="00E15556">
        <w:rPr>
          <w:rStyle w:val="Emphasis"/>
        </w:rPr>
        <w:t>“adult daycare center”</w:t>
      </w:r>
      <w:r w:rsidRPr="00E15556">
        <w:rPr>
          <w:u w:val="single"/>
        </w:rPr>
        <w:t xml:space="preserve"> because of the immature behavior of</w:t>
      </w:r>
      <w:r w:rsidRPr="00E15556">
        <w:rPr>
          <w:sz w:val="16"/>
        </w:rPr>
        <w:t xml:space="preserve"> President Donald </w:t>
      </w:r>
      <w:r w:rsidRPr="00E15556">
        <w:rPr>
          <w:rStyle w:val="Emphasis"/>
        </w:rPr>
        <w:t>Trump</w:t>
      </w:r>
      <w:r w:rsidRPr="00E15556">
        <w:rPr>
          <w:sz w:val="16"/>
        </w:rPr>
        <w:t xml:space="preserve">. </w:t>
      </w:r>
      <w:r w:rsidRPr="00777838">
        <w:rPr>
          <w:highlight w:val="cyan"/>
          <w:u w:val="single"/>
        </w:rPr>
        <w:t>With</w:t>
      </w:r>
      <w:r w:rsidRPr="00E15556">
        <w:rPr>
          <w:u w:val="single"/>
        </w:rPr>
        <w:t xml:space="preserve"> the </w:t>
      </w:r>
      <w:r w:rsidRPr="00777838">
        <w:rPr>
          <w:rStyle w:val="Emphasis"/>
          <w:highlight w:val="cyan"/>
        </w:rPr>
        <w:t>risks of conflict</w:t>
      </w:r>
      <w:r w:rsidRPr="00E15556">
        <w:rPr>
          <w:u w:val="single"/>
        </w:rPr>
        <w:t xml:space="preserve"> around the world </w:t>
      </w:r>
      <w:r w:rsidRPr="00777838">
        <w:rPr>
          <w:rStyle w:val="Emphasis"/>
          <w:highlight w:val="cyan"/>
        </w:rPr>
        <w:t>rising</w:t>
      </w:r>
      <w:r w:rsidRPr="00E15556">
        <w:rPr>
          <w:sz w:val="16"/>
        </w:rPr>
        <w:t xml:space="preserve">, </w:t>
      </w:r>
      <w:r w:rsidRPr="00777838">
        <w:rPr>
          <w:highlight w:val="cyan"/>
          <w:u w:val="single"/>
        </w:rPr>
        <w:t xml:space="preserve">it’s time for </w:t>
      </w:r>
      <w:r w:rsidRPr="00777838">
        <w:rPr>
          <w:rStyle w:val="Emphasis"/>
          <w:highlight w:val="cyan"/>
        </w:rPr>
        <w:t>Congress</w:t>
      </w:r>
      <w:r w:rsidRPr="00777838">
        <w:rPr>
          <w:highlight w:val="cyan"/>
          <w:u w:val="single"/>
        </w:rPr>
        <w:t xml:space="preserve"> to </w:t>
      </w:r>
      <w:r w:rsidRPr="00777838">
        <w:rPr>
          <w:rStyle w:val="Emphasis"/>
          <w:highlight w:val="cyan"/>
        </w:rPr>
        <w:t>step up</w:t>
      </w:r>
      <w:r w:rsidRPr="00777838">
        <w:rPr>
          <w:highlight w:val="cyan"/>
          <w:u w:val="single"/>
        </w:rPr>
        <w:t xml:space="preserve"> and </w:t>
      </w:r>
      <w:r w:rsidRPr="00777838">
        <w:rPr>
          <w:rStyle w:val="Emphasis"/>
          <w:highlight w:val="cyan"/>
        </w:rPr>
        <w:t>provide</w:t>
      </w:r>
      <w:r w:rsidRPr="00777838">
        <w:rPr>
          <w:u w:val="single"/>
        </w:rPr>
        <w:t xml:space="preserve"> adult </w:t>
      </w:r>
      <w:r w:rsidRPr="00777838">
        <w:rPr>
          <w:rStyle w:val="Emphasis"/>
          <w:highlight w:val="cyan"/>
        </w:rPr>
        <w:t>supervision</w:t>
      </w:r>
      <w:r w:rsidRPr="00E15556">
        <w:rPr>
          <w:u w:val="single"/>
        </w:rPr>
        <w:t xml:space="preserve"> for the White House</w:t>
      </w:r>
      <w:r w:rsidRPr="00E15556">
        <w:rPr>
          <w:sz w:val="16"/>
        </w:rPr>
        <w:t xml:space="preserve"> to keep the US safe.</w:t>
      </w:r>
    </w:p>
    <w:p w14:paraId="7E6F11A8" w14:textId="77777777" w:rsidR="002F354F" w:rsidRPr="00E15556" w:rsidRDefault="002F354F" w:rsidP="002F354F">
      <w:pPr>
        <w:rPr>
          <w:sz w:val="16"/>
        </w:rPr>
      </w:pPr>
      <w:r w:rsidRPr="00777838">
        <w:rPr>
          <w:highlight w:val="cyan"/>
          <w:u w:val="single"/>
        </w:rPr>
        <w:t xml:space="preserve">It is an </w:t>
      </w:r>
      <w:r w:rsidRPr="00777838">
        <w:rPr>
          <w:rStyle w:val="Emphasis"/>
          <w:highlight w:val="cyan"/>
        </w:rPr>
        <w:t>understatement</w:t>
      </w:r>
      <w:r w:rsidRPr="00777838">
        <w:rPr>
          <w:highlight w:val="cyan"/>
          <w:u w:val="single"/>
        </w:rPr>
        <w:t xml:space="preserve"> to say</w:t>
      </w:r>
      <w:r w:rsidRPr="00E15556">
        <w:rPr>
          <w:u w:val="single"/>
        </w:rPr>
        <w:t xml:space="preserve"> that </w:t>
      </w:r>
      <w:r w:rsidRPr="00777838">
        <w:rPr>
          <w:rStyle w:val="Emphasis"/>
          <w:highlight w:val="cyan"/>
        </w:rPr>
        <w:t>Trump’s foreign policy</w:t>
      </w:r>
      <w:r w:rsidRPr="00E15556">
        <w:rPr>
          <w:u w:val="single"/>
        </w:rPr>
        <w:t xml:space="preserve"> so far </w:t>
      </w:r>
      <w:r w:rsidRPr="00777838">
        <w:rPr>
          <w:highlight w:val="cyan"/>
          <w:u w:val="single"/>
        </w:rPr>
        <w:t xml:space="preserve">has been </w:t>
      </w:r>
      <w:r w:rsidRPr="00777838">
        <w:rPr>
          <w:rStyle w:val="Emphasis"/>
          <w:highlight w:val="cyan"/>
        </w:rPr>
        <w:t>erratic</w:t>
      </w:r>
      <w:r w:rsidRPr="00777838">
        <w:rPr>
          <w:highlight w:val="cyan"/>
          <w:u w:val="single"/>
        </w:rPr>
        <w:t xml:space="preserve"> and</w:t>
      </w:r>
      <w:r w:rsidRPr="00E15556">
        <w:rPr>
          <w:u w:val="single"/>
        </w:rPr>
        <w:t xml:space="preserve"> </w:t>
      </w:r>
      <w:r w:rsidRPr="00E15556">
        <w:rPr>
          <w:rStyle w:val="Emphasis"/>
        </w:rPr>
        <w:t xml:space="preserve">deeply </w:t>
      </w:r>
      <w:r w:rsidRPr="00777838">
        <w:rPr>
          <w:rStyle w:val="Emphasis"/>
          <w:highlight w:val="cyan"/>
        </w:rPr>
        <w:t>dangerous</w:t>
      </w:r>
      <w:r w:rsidRPr="00E15556">
        <w:rPr>
          <w:sz w:val="16"/>
        </w:rPr>
        <w:t xml:space="preserve">. </w:t>
      </w:r>
      <w:r w:rsidRPr="00777838">
        <w:rPr>
          <w:highlight w:val="cyan"/>
          <w:u w:val="single"/>
        </w:rPr>
        <w:t xml:space="preserve">Trump appears intent on </w:t>
      </w:r>
      <w:r w:rsidRPr="00777838">
        <w:rPr>
          <w:rStyle w:val="Emphasis"/>
          <w:highlight w:val="cyan"/>
        </w:rPr>
        <w:t>ripping up the</w:t>
      </w:r>
      <w:r w:rsidRPr="00E15556">
        <w:rPr>
          <w:rStyle w:val="Emphasis"/>
        </w:rPr>
        <w:t xml:space="preserve"> diplomatic </w:t>
      </w:r>
      <w:r w:rsidRPr="00777838">
        <w:rPr>
          <w:rStyle w:val="Emphasis"/>
          <w:highlight w:val="cyan"/>
        </w:rPr>
        <w:t>deal</w:t>
      </w:r>
      <w:r w:rsidRPr="00777838">
        <w:rPr>
          <w:highlight w:val="cyan"/>
          <w:u w:val="single"/>
        </w:rPr>
        <w:t xml:space="preserve"> preventing </w:t>
      </w:r>
      <w:r w:rsidRPr="00777838">
        <w:rPr>
          <w:rStyle w:val="Emphasis"/>
          <w:highlight w:val="cyan"/>
        </w:rPr>
        <w:t>Iran</w:t>
      </w:r>
      <w:r w:rsidRPr="00777838">
        <w:rPr>
          <w:highlight w:val="cyan"/>
          <w:u w:val="single"/>
        </w:rPr>
        <w:t xml:space="preserve"> from getting a </w:t>
      </w:r>
      <w:r w:rsidRPr="00777838">
        <w:rPr>
          <w:rStyle w:val="Emphasis"/>
          <w:highlight w:val="cyan"/>
        </w:rPr>
        <w:t>nuclear weapon</w:t>
      </w:r>
      <w:r w:rsidRPr="00E15556">
        <w:rPr>
          <w:sz w:val="16"/>
        </w:rPr>
        <w:t xml:space="preserve">. </w:t>
      </w:r>
      <w:r w:rsidRPr="00777838">
        <w:rPr>
          <w:highlight w:val="cyan"/>
          <w:u w:val="single"/>
        </w:rPr>
        <w:t>He</w:t>
      </w:r>
      <w:r w:rsidRPr="00E15556">
        <w:rPr>
          <w:u w:val="single"/>
        </w:rPr>
        <w:t xml:space="preserve"> has </w:t>
      </w:r>
      <w:r w:rsidRPr="00777838">
        <w:rPr>
          <w:rStyle w:val="Emphasis"/>
          <w:highlight w:val="cyan"/>
        </w:rPr>
        <w:t>threatened war</w:t>
      </w:r>
      <w:r w:rsidRPr="00777838">
        <w:rPr>
          <w:highlight w:val="cyan"/>
          <w:u w:val="single"/>
        </w:rPr>
        <w:t xml:space="preserve"> with </w:t>
      </w:r>
      <w:r w:rsidRPr="00777838">
        <w:rPr>
          <w:rStyle w:val="Emphasis"/>
          <w:highlight w:val="cyan"/>
        </w:rPr>
        <w:t>nuclear No</w:t>
      </w:r>
      <w:r w:rsidRPr="00E15556">
        <w:rPr>
          <w:u w:val="single"/>
        </w:rPr>
        <w:t xml:space="preserve">rth </w:t>
      </w:r>
      <w:r w:rsidRPr="00777838">
        <w:rPr>
          <w:rStyle w:val="Emphasis"/>
          <w:highlight w:val="cyan"/>
        </w:rPr>
        <w:t>Ko</w:t>
      </w:r>
      <w:r w:rsidRPr="00E15556">
        <w:rPr>
          <w:u w:val="single"/>
        </w:rPr>
        <w:t>rea</w:t>
      </w:r>
      <w:r w:rsidRPr="00E15556">
        <w:rPr>
          <w:sz w:val="16"/>
        </w:rPr>
        <w:t xml:space="preserve">. He has attempted to ban refugees and Muslims from coming to the US. </w:t>
      </w:r>
      <w:r w:rsidRPr="00777838">
        <w:rPr>
          <w:highlight w:val="cyan"/>
          <w:u w:val="single"/>
        </w:rPr>
        <w:t>He</w:t>
      </w:r>
      <w:r w:rsidRPr="00E15556">
        <w:rPr>
          <w:u w:val="single"/>
        </w:rPr>
        <w:t xml:space="preserve"> has </w:t>
      </w:r>
      <w:r w:rsidRPr="00777838">
        <w:rPr>
          <w:rStyle w:val="Emphasis"/>
          <w:highlight w:val="cyan"/>
        </w:rPr>
        <w:t>embraced</w:t>
      </w:r>
      <w:r w:rsidRPr="00E15556">
        <w:rPr>
          <w:sz w:val="16"/>
        </w:rPr>
        <w:t xml:space="preserve"> the</w:t>
      </w:r>
      <w:r w:rsidRPr="00E15556">
        <w:rPr>
          <w:u w:val="single"/>
        </w:rPr>
        <w:t xml:space="preserve"> </w:t>
      </w:r>
      <w:r w:rsidRPr="00777838">
        <w:rPr>
          <w:rStyle w:val="Emphasis"/>
          <w:highlight w:val="cyan"/>
        </w:rPr>
        <w:t>authoritarian leaders</w:t>
      </w:r>
      <w:r w:rsidRPr="00E15556">
        <w:rPr>
          <w:sz w:val="16"/>
        </w:rPr>
        <w:t xml:space="preserve"> of Russia and China as friends. The list goes on.</w:t>
      </w:r>
    </w:p>
    <w:p w14:paraId="06054A81" w14:textId="77777777" w:rsidR="002F354F" w:rsidRPr="00E15556" w:rsidRDefault="002F354F" w:rsidP="002F354F">
      <w:pPr>
        <w:rPr>
          <w:sz w:val="16"/>
        </w:rPr>
      </w:pPr>
      <w:r w:rsidRPr="00E15556">
        <w:rPr>
          <w:u w:val="single"/>
        </w:rPr>
        <w:t xml:space="preserve">And yet, </w:t>
      </w:r>
      <w:r w:rsidRPr="00777838">
        <w:rPr>
          <w:highlight w:val="cyan"/>
          <w:u w:val="single"/>
        </w:rPr>
        <w:t>the</w:t>
      </w:r>
      <w:r w:rsidRPr="00E15556">
        <w:rPr>
          <w:u w:val="single"/>
        </w:rPr>
        <w:t xml:space="preserve"> US </w:t>
      </w:r>
      <w:r w:rsidRPr="00777838">
        <w:rPr>
          <w:rStyle w:val="Emphasis"/>
          <w:highlight w:val="cyan"/>
        </w:rPr>
        <w:t>president</w:t>
      </w:r>
      <w:r w:rsidRPr="00777838">
        <w:rPr>
          <w:highlight w:val="cyan"/>
          <w:u w:val="single"/>
        </w:rPr>
        <w:t xml:space="preserve"> has </w:t>
      </w:r>
      <w:r w:rsidRPr="00777838">
        <w:rPr>
          <w:rStyle w:val="Emphasis"/>
          <w:highlight w:val="cyan"/>
        </w:rPr>
        <w:t>extensive power</w:t>
      </w:r>
      <w:r w:rsidRPr="00777838">
        <w:rPr>
          <w:highlight w:val="cyan"/>
          <w:u w:val="single"/>
        </w:rPr>
        <w:t xml:space="preserve"> to </w:t>
      </w:r>
      <w:r w:rsidRPr="00777838">
        <w:rPr>
          <w:rStyle w:val="Emphasis"/>
          <w:highlight w:val="cyan"/>
        </w:rPr>
        <w:t>craft</w:t>
      </w:r>
      <w:r w:rsidRPr="00E15556">
        <w:rPr>
          <w:u w:val="single"/>
        </w:rPr>
        <w:t xml:space="preserve"> and implement </w:t>
      </w:r>
      <w:r w:rsidRPr="00777838">
        <w:rPr>
          <w:rStyle w:val="Emphasis"/>
          <w:highlight w:val="cyan"/>
        </w:rPr>
        <w:t>foreign policy</w:t>
      </w:r>
      <w:r w:rsidRPr="00E15556">
        <w:rPr>
          <w:sz w:val="16"/>
        </w:rPr>
        <w:t xml:space="preserve">. The constitution provides the president with tremendous authority, but </w:t>
      </w:r>
      <w:r w:rsidRPr="00E15556">
        <w:rPr>
          <w:u w:val="single"/>
        </w:rPr>
        <w:t xml:space="preserve">the decades-long </w:t>
      </w:r>
      <w:r w:rsidRPr="00777838">
        <w:rPr>
          <w:rStyle w:val="Emphasis"/>
          <w:highlight w:val="cyan"/>
        </w:rPr>
        <w:t>atrophy</w:t>
      </w:r>
      <w:r w:rsidRPr="00777838">
        <w:rPr>
          <w:highlight w:val="cyan"/>
          <w:u w:val="single"/>
        </w:rPr>
        <w:t xml:space="preserve"> of </w:t>
      </w:r>
      <w:r w:rsidRPr="00777838">
        <w:rPr>
          <w:rStyle w:val="Emphasis"/>
          <w:highlight w:val="cyan"/>
        </w:rPr>
        <w:t>Congress’s role</w:t>
      </w:r>
      <w:r w:rsidRPr="00E15556">
        <w:rPr>
          <w:u w:val="single"/>
        </w:rPr>
        <w:t xml:space="preserve"> as a </w:t>
      </w:r>
      <w:r w:rsidRPr="00E15556">
        <w:rPr>
          <w:rStyle w:val="Emphasis"/>
        </w:rPr>
        <w:t>coequal branch</w:t>
      </w:r>
      <w:r w:rsidRPr="00E15556">
        <w:rPr>
          <w:u w:val="single"/>
        </w:rPr>
        <w:t xml:space="preserve"> in executing US foreign policy has </w:t>
      </w:r>
      <w:r w:rsidRPr="00777838">
        <w:rPr>
          <w:rStyle w:val="Emphasis"/>
          <w:highlight w:val="cyan"/>
        </w:rPr>
        <w:t>ceded</w:t>
      </w:r>
      <w:r w:rsidRPr="00E15556">
        <w:rPr>
          <w:u w:val="single"/>
        </w:rPr>
        <w:t xml:space="preserve"> even </w:t>
      </w:r>
      <w:r w:rsidRPr="00777838">
        <w:rPr>
          <w:rStyle w:val="Emphasis"/>
          <w:highlight w:val="cyan"/>
        </w:rPr>
        <w:t>more power</w:t>
      </w:r>
      <w:r w:rsidRPr="00E15556">
        <w:rPr>
          <w:u w:val="single"/>
        </w:rPr>
        <w:t xml:space="preserve"> to the </w:t>
      </w:r>
      <w:r w:rsidRPr="00E15556">
        <w:rPr>
          <w:rStyle w:val="Emphasis"/>
        </w:rPr>
        <w:t>president</w:t>
      </w:r>
      <w:r w:rsidRPr="00E15556">
        <w:rPr>
          <w:sz w:val="16"/>
        </w:rPr>
        <w:t xml:space="preserve">. </w:t>
      </w:r>
      <w:r w:rsidRPr="00777838">
        <w:rPr>
          <w:highlight w:val="cyan"/>
          <w:u w:val="single"/>
        </w:rPr>
        <w:t>The president</w:t>
      </w:r>
      <w:r w:rsidRPr="00E15556">
        <w:rPr>
          <w:u w:val="single"/>
        </w:rPr>
        <w:t xml:space="preserve"> now </w:t>
      </w:r>
      <w:r w:rsidRPr="00777838">
        <w:rPr>
          <w:highlight w:val="cyan"/>
          <w:u w:val="single"/>
        </w:rPr>
        <w:t>has</w:t>
      </w:r>
      <w:r w:rsidRPr="00E15556">
        <w:rPr>
          <w:u w:val="single"/>
        </w:rPr>
        <w:t xml:space="preserve"> the </w:t>
      </w:r>
      <w:r w:rsidRPr="00777838">
        <w:rPr>
          <w:highlight w:val="cyan"/>
          <w:u w:val="single"/>
        </w:rPr>
        <w:t xml:space="preserve">ability to </w:t>
      </w:r>
      <w:r w:rsidRPr="00777838">
        <w:rPr>
          <w:rStyle w:val="Emphasis"/>
          <w:highlight w:val="cyan"/>
        </w:rPr>
        <w:t>start wars anywhere</w:t>
      </w:r>
      <w:r w:rsidRPr="00E15556">
        <w:rPr>
          <w:u w:val="single"/>
        </w:rPr>
        <w:t xml:space="preserve"> in the world</w:t>
      </w:r>
      <w:r w:rsidRPr="00E15556">
        <w:rPr>
          <w:sz w:val="16"/>
        </w:rPr>
        <w:t xml:space="preserve">, </w:t>
      </w:r>
      <w:r w:rsidRPr="00777838">
        <w:rPr>
          <w:highlight w:val="cyan"/>
          <w:u w:val="single"/>
        </w:rPr>
        <w:t>and</w:t>
      </w:r>
      <w:r w:rsidRPr="00E15556">
        <w:rPr>
          <w:u w:val="single"/>
        </w:rPr>
        <w:t xml:space="preserve"> to </w:t>
      </w:r>
      <w:r w:rsidRPr="00777838">
        <w:rPr>
          <w:rStyle w:val="Emphasis"/>
          <w:highlight w:val="cyan"/>
        </w:rPr>
        <w:t>use nuclear weapons</w:t>
      </w:r>
      <w:r w:rsidRPr="00E15556">
        <w:rPr>
          <w:u w:val="single"/>
        </w:rPr>
        <w:t xml:space="preserve"> on a </w:t>
      </w:r>
      <w:r w:rsidRPr="00E15556">
        <w:rPr>
          <w:rStyle w:val="Emphasis"/>
        </w:rPr>
        <w:t>moment’s notice</w:t>
      </w:r>
      <w:r w:rsidRPr="00E15556">
        <w:rPr>
          <w:sz w:val="16"/>
        </w:rPr>
        <w:t>.</w:t>
      </w:r>
    </w:p>
    <w:p w14:paraId="1407DCB5" w14:textId="77777777" w:rsidR="002F354F" w:rsidRPr="00E15556" w:rsidRDefault="002F354F" w:rsidP="002F354F">
      <w:pPr>
        <w:rPr>
          <w:sz w:val="16"/>
        </w:rPr>
      </w:pPr>
      <w:r w:rsidRPr="00E15556">
        <w:rPr>
          <w:sz w:val="16"/>
        </w:rPr>
        <w:t xml:space="preserve">As historian Arthur </w:t>
      </w:r>
      <w:r w:rsidRPr="00E15556">
        <w:rPr>
          <w:u w:val="single"/>
        </w:rPr>
        <w:t>Schlesinger wrote</w:t>
      </w:r>
      <w:r w:rsidRPr="00E15556">
        <w:rPr>
          <w:sz w:val="16"/>
        </w:rPr>
        <w:t xml:space="preserve"> in his classic, The Imperial Presidency: “</w:t>
      </w:r>
      <w:r w:rsidRPr="00777838">
        <w:rPr>
          <w:highlight w:val="cyan"/>
          <w:u w:val="single"/>
        </w:rPr>
        <w:t xml:space="preserve">What began as </w:t>
      </w:r>
      <w:r w:rsidRPr="00777838">
        <w:rPr>
          <w:rStyle w:val="Emphasis"/>
          <w:highlight w:val="cyan"/>
        </w:rPr>
        <w:t>emergency powers</w:t>
      </w:r>
      <w:r w:rsidRPr="00777838">
        <w:rPr>
          <w:highlight w:val="cyan"/>
          <w:u w:val="single"/>
        </w:rPr>
        <w:t xml:space="preserve"> </w:t>
      </w:r>
      <w:r w:rsidRPr="00777838">
        <w:rPr>
          <w:rStyle w:val="Emphasis"/>
          <w:highlight w:val="cyan"/>
        </w:rPr>
        <w:t>temporarily confided</w:t>
      </w:r>
      <w:r w:rsidRPr="00E15556">
        <w:rPr>
          <w:u w:val="single"/>
        </w:rPr>
        <w:t xml:space="preserve"> to presidents soon </w:t>
      </w:r>
      <w:r w:rsidRPr="00777838">
        <w:rPr>
          <w:rStyle w:val="Emphasis"/>
          <w:highlight w:val="cyan"/>
        </w:rPr>
        <w:t>hardened</w:t>
      </w:r>
      <w:r w:rsidRPr="00777838">
        <w:rPr>
          <w:highlight w:val="cyan"/>
          <w:u w:val="single"/>
        </w:rPr>
        <w:t xml:space="preserve"> into </w:t>
      </w:r>
      <w:r w:rsidRPr="00777838">
        <w:rPr>
          <w:rStyle w:val="Emphasis"/>
          <w:highlight w:val="cyan"/>
        </w:rPr>
        <w:t>authority</w:t>
      </w:r>
      <w:r w:rsidRPr="00E15556">
        <w:rPr>
          <w:u w:val="single"/>
        </w:rPr>
        <w:t xml:space="preserve"> claimed by presidents as </w:t>
      </w:r>
      <w:r w:rsidRPr="00E15556">
        <w:rPr>
          <w:rStyle w:val="Emphasis"/>
        </w:rPr>
        <w:t>constitutionally inherent</w:t>
      </w:r>
      <w:r w:rsidRPr="00E15556">
        <w:rPr>
          <w:u w:val="single"/>
        </w:rPr>
        <w:t xml:space="preserve"> in the </w:t>
      </w:r>
      <w:r w:rsidRPr="00E15556">
        <w:rPr>
          <w:rStyle w:val="Emphasis"/>
        </w:rPr>
        <w:t>presidential office</w:t>
      </w:r>
      <w:r w:rsidRPr="00E15556">
        <w:rPr>
          <w:u w:val="single"/>
        </w:rPr>
        <w:t xml:space="preserve">: thus the </w:t>
      </w:r>
      <w:r w:rsidRPr="00E15556">
        <w:rPr>
          <w:rStyle w:val="Emphasis"/>
        </w:rPr>
        <w:t>imperial presidency</w:t>
      </w:r>
      <w:r w:rsidRPr="00E15556">
        <w:rPr>
          <w:sz w:val="16"/>
        </w:rPr>
        <w:t>.”</w:t>
      </w:r>
    </w:p>
    <w:p w14:paraId="0CAAB4D1" w14:textId="77777777" w:rsidR="002F354F" w:rsidRPr="00E15556" w:rsidRDefault="002F354F" w:rsidP="002F354F">
      <w:pPr>
        <w:rPr>
          <w:sz w:val="16"/>
        </w:rPr>
      </w:pPr>
      <w:r w:rsidRPr="00E15556">
        <w:rPr>
          <w:sz w:val="16"/>
        </w:rPr>
        <w:t>There is a robust, longstanding debate about the balance between legislative and executive branch powers on foreign policy. After Schlesinger first wrote about the imperial presidency, Congress attempted to re-establish its authority through the War Powers Act, imposing a number of requirements on the president’s ability to send troops into battle.</w:t>
      </w:r>
    </w:p>
    <w:p w14:paraId="0BE77E16" w14:textId="77777777" w:rsidR="002F354F" w:rsidRPr="00E15556" w:rsidRDefault="002F354F" w:rsidP="002F354F">
      <w:pPr>
        <w:rPr>
          <w:sz w:val="16"/>
        </w:rPr>
      </w:pPr>
      <w:r w:rsidRPr="00E15556">
        <w:rPr>
          <w:sz w:val="16"/>
        </w:rPr>
        <w:t>And while the extent of Congress’s role on foreign policy has ebbed and flowed ever since, especially since the terrorist attacks of 9/11 the power of the president to wage war and conduct foreign policy with few constraints has continued to grow.</w:t>
      </w:r>
    </w:p>
    <w:p w14:paraId="4ADCC265" w14:textId="77777777" w:rsidR="002F354F" w:rsidRPr="00E15556" w:rsidRDefault="002F354F" w:rsidP="002F354F">
      <w:pPr>
        <w:rPr>
          <w:sz w:val="16"/>
        </w:rPr>
      </w:pPr>
      <w:r w:rsidRPr="00E15556">
        <w:rPr>
          <w:sz w:val="16"/>
        </w:rPr>
        <w:t xml:space="preserve">Which brings us to today. </w:t>
      </w:r>
      <w:r w:rsidRPr="00777838">
        <w:rPr>
          <w:rStyle w:val="Emphasis"/>
          <w:highlight w:val="cyan"/>
        </w:rPr>
        <w:t>Trump</w:t>
      </w:r>
      <w:r w:rsidRPr="00E15556">
        <w:rPr>
          <w:u w:val="single"/>
        </w:rPr>
        <w:t xml:space="preserve"> sitting in the Oval Office, </w:t>
      </w:r>
      <w:r w:rsidRPr="00777838">
        <w:rPr>
          <w:highlight w:val="cyan"/>
          <w:u w:val="single"/>
        </w:rPr>
        <w:t xml:space="preserve">sending out </w:t>
      </w:r>
      <w:r w:rsidRPr="00777838">
        <w:rPr>
          <w:rStyle w:val="Emphasis"/>
          <w:highlight w:val="cyan"/>
        </w:rPr>
        <w:t>early</w:t>
      </w:r>
      <w:r w:rsidRPr="00E15556">
        <w:rPr>
          <w:rStyle w:val="Emphasis"/>
        </w:rPr>
        <w:t xml:space="preserve"> morning </w:t>
      </w:r>
      <w:r w:rsidRPr="00777838">
        <w:rPr>
          <w:rStyle w:val="Emphasis"/>
          <w:highlight w:val="cyan"/>
        </w:rPr>
        <w:t>tweets threatening war</w:t>
      </w:r>
      <w:r w:rsidRPr="00E15556">
        <w:rPr>
          <w:sz w:val="16"/>
        </w:rPr>
        <w:t xml:space="preserve"> – without even the consultation of his cabinet and </w:t>
      </w:r>
      <w:r w:rsidRPr="00777838">
        <w:rPr>
          <w:rStyle w:val="Emphasis"/>
          <w:highlight w:val="cyan"/>
        </w:rPr>
        <w:t>with no strategy</w:t>
      </w:r>
      <w:r w:rsidRPr="00E15556">
        <w:rPr>
          <w:sz w:val="16"/>
        </w:rPr>
        <w:t xml:space="preserve"> in place – </w:t>
      </w:r>
      <w:r w:rsidRPr="00E15556">
        <w:rPr>
          <w:u w:val="single"/>
        </w:rPr>
        <w:t xml:space="preserve">has </w:t>
      </w:r>
      <w:r w:rsidRPr="00777838">
        <w:rPr>
          <w:rStyle w:val="Emphasis"/>
          <w:highlight w:val="cyan"/>
        </w:rPr>
        <w:t>raised the stakes</w:t>
      </w:r>
      <w:r w:rsidRPr="00E15556">
        <w:rPr>
          <w:u w:val="single"/>
        </w:rPr>
        <w:t xml:space="preserve"> on reining in the imperial presidency</w:t>
      </w:r>
      <w:r w:rsidRPr="00E15556">
        <w:rPr>
          <w:sz w:val="16"/>
        </w:rPr>
        <w:t>.</w:t>
      </w:r>
    </w:p>
    <w:p w14:paraId="121A8392" w14:textId="77777777" w:rsidR="002F354F" w:rsidRPr="00E15556" w:rsidRDefault="002F354F" w:rsidP="002F354F">
      <w:pPr>
        <w:rPr>
          <w:sz w:val="16"/>
        </w:rPr>
      </w:pPr>
      <w:r w:rsidRPr="00E15556">
        <w:rPr>
          <w:sz w:val="16"/>
        </w:rPr>
        <w:t>It would seem difficult to expect a Republican-controlled Congress to impose genuine constraints on a Republican president. And yet, on a few important occasions during Trump’s tenure, Congress has rejected actions by Trump that would have undermined national security: Congress forced Trump to approve new sanctions on Russia with veto-proof majorities; so far Congress has rejected Trump’s attempts to gut the budgets of the state department and USAid; and, to date, Congress has not taken Trump’s bait on the Iran deal by passing legislation that would sink it. But these are the exceptions to the norm of this Congress’ continued acquiescence to the executive branch on foreign policy – even bad foreign policy.</w:t>
      </w:r>
    </w:p>
    <w:p w14:paraId="1E363A94" w14:textId="77777777" w:rsidR="002F354F" w:rsidRPr="00E15556" w:rsidRDefault="002F354F" w:rsidP="002F354F">
      <w:pPr>
        <w:rPr>
          <w:sz w:val="16"/>
        </w:rPr>
      </w:pPr>
      <w:r w:rsidRPr="00777838">
        <w:rPr>
          <w:highlight w:val="cyan"/>
          <w:u w:val="single"/>
        </w:rPr>
        <w:t xml:space="preserve">If there were </w:t>
      </w:r>
      <w:r w:rsidRPr="00777838">
        <w:rPr>
          <w:rStyle w:val="Emphasis"/>
          <w:highlight w:val="cyan"/>
        </w:rPr>
        <w:t>ever a time</w:t>
      </w:r>
      <w:r w:rsidRPr="00777838">
        <w:rPr>
          <w:highlight w:val="cyan"/>
          <w:u w:val="single"/>
        </w:rPr>
        <w:t xml:space="preserve"> for </w:t>
      </w:r>
      <w:r w:rsidRPr="00777838">
        <w:rPr>
          <w:rStyle w:val="Emphasis"/>
          <w:highlight w:val="cyan"/>
        </w:rPr>
        <w:t>Congress</w:t>
      </w:r>
      <w:r w:rsidRPr="00777838">
        <w:rPr>
          <w:highlight w:val="cyan"/>
          <w:u w:val="single"/>
        </w:rPr>
        <w:t xml:space="preserve"> to </w:t>
      </w:r>
      <w:r w:rsidRPr="00777838">
        <w:rPr>
          <w:rStyle w:val="Emphasis"/>
          <w:highlight w:val="cyan"/>
        </w:rPr>
        <w:t>reassert itself</w:t>
      </w:r>
      <w:r w:rsidRPr="00E15556">
        <w:rPr>
          <w:u w:val="single"/>
        </w:rPr>
        <w:t xml:space="preserve"> on </w:t>
      </w:r>
      <w:r w:rsidRPr="00E15556">
        <w:rPr>
          <w:rStyle w:val="Emphasis"/>
        </w:rPr>
        <w:t>foreign policy</w:t>
      </w:r>
      <w:r w:rsidRPr="00E15556">
        <w:rPr>
          <w:u w:val="single"/>
        </w:rPr>
        <w:t xml:space="preserve">, </w:t>
      </w:r>
      <w:r w:rsidRPr="00777838">
        <w:rPr>
          <w:highlight w:val="cyan"/>
          <w:u w:val="single"/>
        </w:rPr>
        <w:t>this is it</w:t>
      </w:r>
      <w:r w:rsidRPr="00E15556">
        <w:rPr>
          <w:sz w:val="16"/>
        </w:rPr>
        <w:t>.</w:t>
      </w:r>
    </w:p>
    <w:p w14:paraId="2171FEA2" w14:textId="77777777" w:rsidR="002F354F" w:rsidRPr="00E15556" w:rsidRDefault="002F354F" w:rsidP="002F354F">
      <w:pPr>
        <w:rPr>
          <w:sz w:val="16"/>
        </w:rPr>
      </w:pPr>
      <w:r w:rsidRPr="00E15556">
        <w:rPr>
          <w:sz w:val="16"/>
        </w:rPr>
        <w:t>First, Congress must use its legislative authority and power of the purse to force the administration to adopt reasonable policies. As the world faces the gravest crisis of forcibly displaced people since the second world war, Congress must provide funding and support for refugees and humanitarian assistance. Congress must pass legislation to protect special counsel Robert Mueller and the investigation into collusion between the Trump campaign and Russia. And Congress must continue to provide robust funding to the state department and USAid.</w:t>
      </w:r>
    </w:p>
    <w:p w14:paraId="2D424F8A" w14:textId="77777777" w:rsidR="002F354F" w:rsidRPr="00E15556" w:rsidRDefault="002F354F" w:rsidP="002F354F">
      <w:pPr>
        <w:rPr>
          <w:sz w:val="16"/>
        </w:rPr>
      </w:pPr>
      <w:r w:rsidRPr="00E15556">
        <w:rPr>
          <w:sz w:val="16"/>
        </w:rPr>
        <w:t>Second, Congress must hold regular, high-profile hearings that call senior administration officials to testify on the main threats confronting the US – and call them back regularly to provide updates on policy. From responding to Russian aggression to US policy on Syria to the status of North Korea policy, Congress must now play a leading role in keeping the administration honest.</w:t>
      </w:r>
    </w:p>
    <w:p w14:paraId="63F22DEF" w14:textId="77777777" w:rsidR="002F354F" w:rsidRPr="00E15556" w:rsidRDefault="002F354F" w:rsidP="002F354F">
      <w:pPr>
        <w:rPr>
          <w:sz w:val="16"/>
        </w:rPr>
      </w:pPr>
      <w:r w:rsidRPr="00E15556">
        <w:rPr>
          <w:sz w:val="16"/>
        </w:rPr>
        <w:t xml:space="preserve">And third – and most importantly – </w:t>
      </w:r>
      <w:r w:rsidRPr="00777838">
        <w:rPr>
          <w:highlight w:val="cyan"/>
          <w:u w:val="single"/>
        </w:rPr>
        <w:t xml:space="preserve">Congress must </w:t>
      </w:r>
      <w:r w:rsidRPr="00777838">
        <w:rPr>
          <w:rStyle w:val="Emphasis"/>
          <w:highlight w:val="cyan"/>
        </w:rPr>
        <w:t>reassert</w:t>
      </w:r>
      <w:r w:rsidRPr="00E15556">
        <w:rPr>
          <w:u w:val="single"/>
        </w:rPr>
        <w:t xml:space="preserve"> its </w:t>
      </w:r>
      <w:r w:rsidRPr="00777838">
        <w:rPr>
          <w:rStyle w:val="Emphasis"/>
          <w:highlight w:val="cyan"/>
        </w:rPr>
        <w:t>authority</w:t>
      </w:r>
      <w:r w:rsidRPr="00E15556">
        <w:rPr>
          <w:u w:val="single"/>
        </w:rPr>
        <w:t xml:space="preserve"> as a </w:t>
      </w:r>
      <w:r w:rsidRPr="00E15556">
        <w:rPr>
          <w:rStyle w:val="Emphasis"/>
        </w:rPr>
        <w:t>coequal branch</w:t>
      </w:r>
      <w:r w:rsidRPr="00E15556">
        <w:rPr>
          <w:u w:val="single"/>
        </w:rPr>
        <w:t xml:space="preserve"> of government </w:t>
      </w:r>
      <w:r w:rsidRPr="00777838">
        <w:rPr>
          <w:highlight w:val="cyan"/>
          <w:u w:val="single"/>
        </w:rPr>
        <w:t>in</w:t>
      </w:r>
      <w:r w:rsidRPr="00E15556">
        <w:rPr>
          <w:u w:val="single"/>
        </w:rPr>
        <w:t xml:space="preserve"> matters of </w:t>
      </w:r>
      <w:r w:rsidRPr="00777838">
        <w:rPr>
          <w:rStyle w:val="Emphasis"/>
          <w:highlight w:val="cyan"/>
        </w:rPr>
        <w:t>war</w:t>
      </w:r>
      <w:r w:rsidRPr="00E15556">
        <w:rPr>
          <w:rStyle w:val="Emphasis"/>
        </w:rPr>
        <w:t xml:space="preserve"> and peace</w:t>
      </w:r>
      <w:r w:rsidRPr="00E15556">
        <w:rPr>
          <w:sz w:val="16"/>
        </w:rPr>
        <w:t xml:space="preserve">. </w:t>
      </w:r>
      <w:r w:rsidRPr="00E15556">
        <w:rPr>
          <w:u w:val="single"/>
        </w:rPr>
        <w:t xml:space="preserve">Today, </w:t>
      </w:r>
      <w:r w:rsidRPr="00777838">
        <w:rPr>
          <w:highlight w:val="cyan"/>
          <w:u w:val="single"/>
        </w:rPr>
        <w:t>the US is fighting</w:t>
      </w:r>
      <w:r w:rsidRPr="00E15556">
        <w:rPr>
          <w:u w:val="single"/>
        </w:rPr>
        <w:t xml:space="preserve"> conflicts </w:t>
      </w:r>
      <w:r w:rsidRPr="00777838">
        <w:rPr>
          <w:highlight w:val="cyan"/>
          <w:u w:val="single"/>
        </w:rPr>
        <w:t xml:space="preserve">in </w:t>
      </w:r>
      <w:r w:rsidRPr="00777838">
        <w:rPr>
          <w:rStyle w:val="Emphasis"/>
          <w:highlight w:val="cyan"/>
        </w:rPr>
        <w:t>Afghanistan</w:t>
      </w:r>
      <w:r w:rsidRPr="00E15556">
        <w:rPr>
          <w:u w:val="single"/>
        </w:rPr>
        <w:t xml:space="preserve">, </w:t>
      </w:r>
      <w:r w:rsidRPr="00777838">
        <w:rPr>
          <w:rStyle w:val="Emphasis"/>
          <w:highlight w:val="cyan"/>
        </w:rPr>
        <w:t>Iraq</w:t>
      </w:r>
      <w:r w:rsidRPr="00E15556">
        <w:rPr>
          <w:u w:val="single"/>
        </w:rPr>
        <w:t xml:space="preserve">, </w:t>
      </w:r>
      <w:r w:rsidRPr="00777838">
        <w:rPr>
          <w:rStyle w:val="Emphasis"/>
          <w:highlight w:val="cyan"/>
        </w:rPr>
        <w:t>Syria</w:t>
      </w:r>
      <w:r w:rsidRPr="00E15556">
        <w:rPr>
          <w:u w:val="single"/>
        </w:rPr>
        <w:t xml:space="preserve">, </w:t>
      </w:r>
      <w:r w:rsidRPr="00777838">
        <w:rPr>
          <w:rStyle w:val="Emphasis"/>
          <w:highlight w:val="cyan"/>
        </w:rPr>
        <w:t>Somalia</w:t>
      </w:r>
      <w:r w:rsidRPr="00E15556">
        <w:rPr>
          <w:u w:val="single"/>
        </w:rPr>
        <w:t xml:space="preserve">, </w:t>
      </w:r>
      <w:r w:rsidRPr="00777838">
        <w:rPr>
          <w:rStyle w:val="Emphasis"/>
          <w:highlight w:val="cyan"/>
        </w:rPr>
        <w:t>Yemen</w:t>
      </w:r>
      <w:r w:rsidRPr="00E15556">
        <w:rPr>
          <w:u w:val="single"/>
        </w:rPr>
        <w:t xml:space="preserve">, </w:t>
      </w:r>
      <w:r w:rsidRPr="00777838">
        <w:rPr>
          <w:highlight w:val="cyan"/>
          <w:u w:val="single"/>
        </w:rPr>
        <w:t>and beyond</w:t>
      </w:r>
      <w:r w:rsidRPr="00E15556">
        <w:rPr>
          <w:sz w:val="16"/>
        </w:rPr>
        <w:t xml:space="preserve">. </w:t>
      </w:r>
      <w:r w:rsidRPr="00E15556">
        <w:rPr>
          <w:u w:val="single"/>
        </w:rPr>
        <w:t xml:space="preserve">The recent US military </w:t>
      </w:r>
      <w:r w:rsidRPr="00777838">
        <w:rPr>
          <w:highlight w:val="cyan"/>
          <w:u w:val="single"/>
        </w:rPr>
        <w:t>strikes</w:t>
      </w:r>
      <w:r w:rsidRPr="00E15556">
        <w:rPr>
          <w:u w:val="single"/>
        </w:rPr>
        <w:t xml:space="preserve"> on Syria</w:t>
      </w:r>
      <w:r w:rsidRPr="00E15556">
        <w:rPr>
          <w:sz w:val="16"/>
        </w:rPr>
        <w:t xml:space="preserve"> – </w:t>
      </w:r>
      <w:r w:rsidRPr="00E15556">
        <w:rPr>
          <w:u w:val="single"/>
        </w:rPr>
        <w:t xml:space="preserve">which </w:t>
      </w:r>
      <w:r w:rsidRPr="00777838">
        <w:rPr>
          <w:highlight w:val="cyan"/>
          <w:u w:val="single"/>
        </w:rPr>
        <w:t xml:space="preserve">could have resulted in </w:t>
      </w:r>
      <w:r w:rsidRPr="00777838">
        <w:rPr>
          <w:rStyle w:val="Emphasis"/>
          <w:highlight w:val="cyan"/>
        </w:rPr>
        <w:t>escalation</w:t>
      </w:r>
      <w:r w:rsidRPr="00777838">
        <w:rPr>
          <w:highlight w:val="cyan"/>
          <w:u w:val="single"/>
        </w:rPr>
        <w:t xml:space="preserve"> with </w:t>
      </w:r>
      <w:r w:rsidRPr="00777838">
        <w:rPr>
          <w:rStyle w:val="Emphasis"/>
          <w:highlight w:val="cyan"/>
        </w:rPr>
        <w:t>Russia</w:t>
      </w:r>
      <w:r w:rsidRPr="00777838">
        <w:rPr>
          <w:highlight w:val="cyan"/>
          <w:u w:val="single"/>
        </w:rPr>
        <w:t xml:space="preserve"> and </w:t>
      </w:r>
      <w:r w:rsidRPr="00777838">
        <w:rPr>
          <w:rStyle w:val="Emphasis"/>
          <w:highlight w:val="cyan"/>
        </w:rPr>
        <w:t>Iran</w:t>
      </w:r>
      <w:r w:rsidRPr="00777838">
        <w:rPr>
          <w:sz w:val="16"/>
          <w:highlight w:val="cyan"/>
        </w:rPr>
        <w:t xml:space="preserve"> – </w:t>
      </w:r>
      <w:r w:rsidRPr="00777838">
        <w:rPr>
          <w:highlight w:val="cyan"/>
          <w:u w:val="single"/>
        </w:rPr>
        <w:t>did not have</w:t>
      </w:r>
      <w:r w:rsidRPr="00E15556">
        <w:rPr>
          <w:u w:val="single"/>
        </w:rPr>
        <w:t xml:space="preserve"> congressional </w:t>
      </w:r>
      <w:r w:rsidRPr="00777838">
        <w:rPr>
          <w:highlight w:val="cyan"/>
          <w:u w:val="single"/>
        </w:rPr>
        <w:t>approval</w:t>
      </w:r>
      <w:r w:rsidRPr="00E15556">
        <w:rPr>
          <w:sz w:val="16"/>
        </w:rPr>
        <w:t xml:space="preserve">. </w:t>
      </w:r>
      <w:r w:rsidRPr="00E15556">
        <w:rPr>
          <w:u w:val="single"/>
        </w:rPr>
        <w:t>It is the responsibility of Congress to vote on any new US military intervention</w:t>
      </w:r>
      <w:r w:rsidRPr="00E15556">
        <w:rPr>
          <w:sz w:val="16"/>
        </w:rPr>
        <w:t xml:space="preserve"> to ensure that it has the support of the people’s representatives.</w:t>
      </w:r>
    </w:p>
    <w:p w14:paraId="5CD90AA1" w14:textId="77777777" w:rsidR="002F354F" w:rsidRPr="00E15556" w:rsidRDefault="002F354F" w:rsidP="002F354F">
      <w:pPr>
        <w:rPr>
          <w:sz w:val="16"/>
        </w:rPr>
      </w:pPr>
      <w:r w:rsidRPr="00E15556">
        <w:rPr>
          <w:sz w:val="16"/>
        </w:rPr>
        <w:t>Whether or not one believes Congress would realistically constrain a president of the same party, there is precedent. In 1966 Democratic Senator J William Fulbright held a series of public hearings on the conduct of the Vietnam war being waged by a president – Lyndon Johnson – of his own party, which helped spark a national debate.</w:t>
      </w:r>
    </w:p>
    <w:p w14:paraId="0D79B668" w14:textId="77777777" w:rsidR="002F354F" w:rsidRDefault="002F354F" w:rsidP="002F354F">
      <w:pPr>
        <w:rPr>
          <w:sz w:val="16"/>
        </w:rPr>
      </w:pPr>
      <w:r w:rsidRPr="00E15556">
        <w:rPr>
          <w:sz w:val="16"/>
        </w:rPr>
        <w:t xml:space="preserve">From Vietnam to Iraq, </w:t>
      </w:r>
      <w:r w:rsidRPr="00777838">
        <w:rPr>
          <w:highlight w:val="cyan"/>
          <w:u w:val="single"/>
        </w:rPr>
        <w:t xml:space="preserve">the US has </w:t>
      </w:r>
      <w:r w:rsidRPr="00777838">
        <w:rPr>
          <w:rStyle w:val="Emphasis"/>
          <w:highlight w:val="cyan"/>
        </w:rPr>
        <w:t>rushed into disastrous wars</w:t>
      </w:r>
      <w:r w:rsidRPr="00777838">
        <w:rPr>
          <w:highlight w:val="cyan"/>
          <w:u w:val="single"/>
        </w:rPr>
        <w:t xml:space="preserve"> with </w:t>
      </w:r>
      <w:r w:rsidRPr="00777838">
        <w:rPr>
          <w:rStyle w:val="Emphasis"/>
          <w:highlight w:val="cyan"/>
        </w:rPr>
        <w:t>limited congressional debate</w:t>
      </w:r>
      <w:r w:rsidRPr="00E15556">
        <w:rPr>
          <w:u w:val="single"/>
        </w:rPr>
        <w:t xml:space="preserve"> and </w:t>
      </w:r>
      <w:r w:rsidRPr="00E15556">
        <w:rPr>
          <w:rStyle w:val="Emphasis"/>
        </w:rPr>
        <w:t>quick acquiescence.</w:t>
      </w:r>
      <w:r w:rsidRPr="00E15556">
        <w:rPr>
          <w:sz w:val="16"/>
        </w:rPr>
        <w:t xml:space="preserve"> Today, </w:t>
      </w:r>
      <w:r w:rsidRPr="00777838">
        <w:rPr>
          <w:highlight w:val="cyan"/>
          <w:u w:val="single"/>
        </w:rPr>
        <w:t>America faces</w:t>
      </w:r>
      <w:r w:rsidRPr="00E15556">
        <w:rPr>
          <w:u w:val="single"/>
        </w:rPr>
        <w:t xml:space="preserve"> the </w:t>
      </w:r>
      <w:r w:rsidRPr="00777838">
        <w:rPr>
          <w:highlight w:val="cyan"/>
          <w:u w:val="single"/>
        </w:rPr>
        <w:t xml:space="preserve">prospect of </w:t>
      </w:r>
      <w:r w:rsidRPr="00777838">
        <w:rPr>
          <w:rStyle w:val="Emphasis"/>
          <w:highlight w:val="cyan"/>
        </w:rPr>
        <w:t>major conflict</w:t>
      </w:r>
      <w:r w:rsidRPr="00777838">
        <w:rPr>
          <w:highlight w:val="cyan"/>
          <w:u w:val="single"/>
        </w:rPr>
        <w:t xml:space="preserve"> </w:t>
      </w:r>
      <w:r w:rsidRPr="00777838">
        <w:rPr>
          <w:sz w:val="16"/>
          <w:highlight w:val="cyan"/>
        </w:rPr>
        <w:t xml:space="preserve">– </w:t>
      </w:r>
      <w:r w:rsidRPr="00777838">
        <w:rPr>
          <w:highlight w:val="cyan"/>
          <w:u w:val="single"/>
        </w:rPr>
        <w:t xml:space="preserve">with </w:t>
      </w:r>
      <w:r w:rsidRPr="00777838">
        <w:rPr>
          <w:rStyle w:val="Emphasis"/>
          <w:highlight w:val="cyan"/>
        </w:rPr>
        <w:t>No</w:t>
      </w:r>
      <w:r w:rsidRPr="00E15556">
        <w:rPr>
          <w:u w:val="single"/>
        </w:rPr>
        <w:t xml:space="preserve">rth </w:t>
      </w:r>
      <w:r w:rsidRPr="00777838">
        <w:rPr>
          <w:rStyle w:val="Emphasis"/>
          <w:highlight w:val="cyan"/>
        </w:rPr>
        <w:t>Ko</w:t>
      </w:r>
      <w:r w:rsidRPr="00E15556">
        <w:rPr>
          <w:u w:val="single"/>
        </w:rPr>
        <w:t xml:space="preserve">rea, </w:t>
      </w:r>
      <w:r w:rsidRPr="00777838">
        <w:rPr>
          <w:rStyle w:val="Emphasis"/>
          <w:highlight w:val="cyan"/>
        </w:rPr>
        <w:t>Iran</w:t>
      </w:r>
      <w:r w:rsidRPr="00E15556">
        <w:rPr>
          <w:u w:val="single"/>
        </w:rPr>
        <w:t xml:space="preserve">, </w:t>
      </w:r>
      <w:r w:rsidRPr="00777838">
        <w:rPr>
          <w:rStyle w:val="Emphasis"/>
          <w:highlight w:val="cyan"/>
        </w:rPr>
        <w:t>Syria</w:t>
      </w:r>
      <w:r w:rsidRPr="00777838">
        <w:rPr>
          <w:highlight w:val="cyan"/>
          <w:u w:val="single"/>
        </w:rPr>
        <w:t>,</w:t>
      </w:r>
      <w:r w:rsidRPr="00E15556">
        <w:rPr>
          <w:u w:val="single"/>
        </w:rPr>
        <w:t xml:space="preserve"> </w:t>
      </w:r>
      <w:r w:rsidRPr="00777838">
        <w:rPr>
          <w:rStyle w:val="Emphasis"/>
          <w:highlight w:val="cyan"/>
        </w:rPr>
        <w:t>Russia</w:t>
      </w:r>
      <w:r w:rsidRPr="00E15556">
        <w:rPr>
          <w:u w:val="single"/>
        </w:rPr>
        <w:t xml:space="preserve">, </w:t>
      </w:r>
      <w:r w:rsidRPr="00777838">
        <w:rPr>
          <w:rStyle w:val="Emphasis"/>
          <w:highlight w:val="cyan"/>
        </w:rPr>
        <w:t>China</w:t>
      </w:r>
      <w:r w:rsidRPr="00E15556">
        <w:rPr>
          <w:u w:val="single"/>
        </w:rPr>
        <w:t xml:space="preserve"> </w:t>
      </w:r>
      <w:r w:rsidRPr="00777838">
        <w:rPr>
          <w:highlight w:val="cyan"/>
          <w:u w:val="single"/>
        </w:rPr>
        <w:t>and more</w:t>
      </w:r>
      <w:r w:rsidRPr="00E15556">
        <w:rPr>
          <w:sz w:val="16"/>
        </w:rPr>
        <w:t xml:space="preserve">. </w:t>
      </w:r>
      <w:r w:rsidRPr="00E15556">
        <w:rPr>
          <w:u w:val="single"/>
        </w:rPr>
        <w:t>With</w:t>
      </w:r>
      <w:r w:rsidRPr="00E15556">
        <w:rPr>
          <w:sz w:val="16"/>
        </w:rPr>
        <w:t xml:space="preserve"> Donald </w:t>
      </w:r>
      <w:r w:rsidRPr="00E15556">
        <w:rPr>
          <w:u w:val="single"/>
        </w:rPr>
        <w:t xml:space="preserve">Trump in the White House, there is </w:t>
      </w:r>
      <w:r w:rsidRPr="00E15556">
        <w:rPr>
          <w:rStyle w:val="Emphasis"/>
        </w:rPr>
        <w:t>no room for error</w:t>
      </w:r>
      <w:r w:rsidRPr="00E15556">
        <w:rPr>
          <w:sz w:val="16"/>
        </w:rPr>
        <w:t xml:space="preserve">. </w:t>
      </w:r>
      <w:r w:rsidRPr="00E15556">
        <w:rPr>
          <w:u w:val="single"/>
        </w:rPr>
        <w:t xml:space="preserve">Congress must begin to act </w:t>
      </w:r>
      <w:r w:rsidRPr="00E15556">
        <w:rPr>
          <w:rStyle w:val="Emphasis"/>
        </w:rPr>
        <w:t>before it’s too late</w:t>
      </w:r>
      <w:r w:rsidRPr="00E15556">
        <w:rPr>
          <w:sz w:val="16"/>
        </w:rPr>
        <w:t>.</w:t>
      </w:r>
    </w:p>
    <w:p w14:paraId="1157672F" w14:textId="77777777" w:rsidR="002F354F" w:rsidRPr="00E15556" w:rsidRDefault="002F354F" w:rsidP="002F354F">
      <w:pPr>
        <w:pStyle w:val="Heading4"/>
        <w:rPr>
          <w:rFonts w:cs="Arial"/>
        </w:rPr>
      </w:pPr>
      <w:r>
        <w:rPr>
          <w:rFonts w:cs="Arial"/>
        </w:rPr>
        <w:t xml:space="preserve">Specifically, war with </w:t>
      </w:r>
      <w:r w:rsidRPr="00E15556">
        <w:rPr>
          <w:rFonts w:cs="Arial"/>
          <w:u w:val="single"/>
        </w:rPr>
        <w:t>North Korea</w:t>
      </w:r>
      <w:r>
        <w:rPr>
          <w:rFonts w:cs="Arial"/>
        </w:rPr>
        <w:t xml:space="preserve"> causes </w:t>
      </w:r>
      <w:r>
        <w:rPr>
          <w:rFonts w:cs="Arial"/>
          <w:u w:val="single"/>
        </w:rPr>
        <w:t>extinction</w:t>
      </w:r>
      <w:r>
        <w:rPr>
          <w:rFonts w:cs="Arial"/>
        </w:rPr>
        <w:t xml:space="preserve"> – kills </w:t>
      </w:r>
      <w:r>
        <w:rPr>
          <w:rFonts w:cs="Arial"/>
          <w:u w:val="single"/>
        </w:rPr>
        <w:t>300,000 without nukes</w:t>
      </w:r>
    </w:p>
    <w:p w14:paraId="611E40C7" w14:textId="77777777" w:rsidR="002F354F" w:rsidRPr="00164FE3" w:rsidRDefault="002F354F" w:rsidP="002F354F">
      <w:r w:rsidRPr="00164FE3">
        <w:rPr>
          <w:rStyle w:val="Style13ptBold"/>
          <w:szCs w:val="26"/>
        </w:rPr>
        <w:t>Jacobson 18</w:t>
      </w:r>
      <w:r w:rsidRPr="00164FE3">
        <w:t xml:space="preserve"> [Oren. Masters in IR @ University of Chicago, Masters in Economics @ DePaul. 10/8. "Diplomacy, not military, is key to solution in North Korea." https://www.dailyherald.com/discuss/20181008/diplomacy-not-military-is-key-to-solution-in-north-korea]</w:t>
      </w:r>
    </w:p>
    <w:p w14:paraId="60A7EFCD" w14:textId="77777777" w:rsidR="002F354F" w:rsidRPr="00164FE3" w:rsidRDefault="002F354F" w:rsidP="002F354F">
      <w:pPr>
        <w:rPr>
          <w:rStyle w:val="StyleUnderline"/>
        </w:rPr>
      </w:pPr>
      <w:r w:rsidRPr="00164FE3">
        <w:rPr>
          <w:sz w:val="16"/>
          <w:szCs w:val="16"/>
        </w:rPr>
        <w:t xml:space="preserve">Negotiations between Pyongyang and Washington have struggled for months, including over points such as the exact definition of denuclearization. While Pyongyang wants to see these confidence building measures first, the United States insists that North Korea must surrender all of its nuclear weapons before further steps can be taken; a breakthrough on who goes first has yet to be seen. As these negotiations continue to limp forward -- largely thanks to the hard work of South Korean diplomats -- it is crucial that diplomacy stays the course. After all, </w:t>
      </w:r>
      <w:r w:rsidRPr="001C2374">
        <w:rPr>
          <w:rStyle w:val="StyleUnderline"/>
          <w:highlight w:val="cyan"/>
        </w:rPr>
        <w:t xml:space="preserve">the </w:t>
      </w:r>
      <w:r w:rsidRPr="001C2374">
        <w:rPr>
          <w:rStyle w:val="Emphasis"/>
          <w:highlight w:val="cyan"/>
        </w:rPr>
        <w:t>costs of war</w:t>
      </w:r>
      <w:r w:rsidRPr="00164FE3">
        <w:rPr>
          <w:sz w:val="16"/>
          <w:szCs w:val="16"/>
        </w:rPr>
        <w:t xml:space="preserve"> </w:t>
      </w:r>
      <w:r w:rsidRPr="00164FE3">
        <w:rPr>
          <w:rStyle w:val="StyleUnderline"/>
        </w:rPr>
        <w:t xml:space="preserve">with North Korea will </w:t>
      </w:r>
      <w:r w:rsidRPr="001C2374">
        <w:rPr>
          <w:rStyle w:val="StyleUnderline"/>
          <w:highlight w:val="cyan"/>
        </w:rPr>
        <w:t xml:space="preserve">be </w:t>
      </w:r>
      <w:r w:rsidRPr="001C2374">
        <w:rPr>
          <w:rStyle w:val="Emphasis"/>
          <w:highlight w:val="cyan"/>
        </w:rPr>
        <w:t>staggeringly high</w:t>
      </w:r>
      <w:r w:rsidRPr="00164FE3">
        <w:rPr>
          <w:rStyle w:val="StyleUnderline"/>
        </w:rPr>
        <w:t>.</w:t>
      </w:r>
    </w:p>
    <w:p w14:paraId="25A77FB0" w14:textId="77777777" w:rsidR="002F354F" w:rsidRPr="00164FE3" w:rsidRDefault="002F354F" w:rsidP="002F354F">
      <w:pPr>
        <w:rPr>
          <w:sz w:val="16"/>
          <w:szCs w:val="16"/>
        </w:rPr>
      </w:pPr>
      <w:r w:rsidRPr="00164FE3">
        <w:rPr>
          <w:sz w:val="16"/>
          <w:szCs w:val="16"/>
        </w:rPr>
        <w:t xml:space="preserve">For one, there is the risk of a truly catastrophic number of casualties from any conflict. </w:t>
      </w:r>
      <w:r w:rsidRPr="00164FE3">
        <w:rPr>
          <w:rStyle w:val="StyleUnderline"/>
        </w:rPr>
        <w:t>The</w:t>
      </w:r>
      <w:r w:rsidRPr="00164FE3">
        <w:rPr>
          <w:sz w:val="16"/>
          <w:szCs w:val="16"/>
        </w:rPr>
        <w:t xml:space="preserve"> </w:t>
      </w:r>
      <w:r w:rsidRPr="00164FE3">
        <w:rPr>
          <w:rStyle w:val="Emphasis"/>
        </w:rPr>
        <w:t>C</w:t>
      </w:r>
      <w:r w:rsidRPr="00164FE3">
        <w:rPr>
          <w:sz w:val="16"/>
          <w:szCs w:val="16"/>
        </w:rPr>
        <w:t xml:space="preserve">ongressional </w:t>
      </w:r>
      <w:r w:rsidRPr="00164FE3">
        <w:rPr>
          <w:rStyle w:val="Emphasis"/>
        </w:rPr>
        <w:t>R</w:t>
      </w:r>
      <w:r w:rsidRPr="00164FE3">
        <w:rPr>
          <w:sz w:val="16"/>
          <w:szCs w:val="16"/>
        </w:rPr>
        <w:t xml:space="preserve">esearch </w:t>
      </w:r>
      <w:r w:rsidRPr="00164FE3">
        <w:rPr>
          <w:rStyle w:val="Emphasis"/>
        </w:rPr>
        <w:t>S</w:t>
      </w:r>
      <w:r w:rsidRPr="00164FE3">
        <w:rPr>
          <w:sz w:val="16"/>
          <w:szCs w:val="16"/>
        </w:rPr>
        <w:t xml:space="preserve">ervice, a nonpartisan bureau that provides hard data to members of the House and Senate, </w:t>
      </w:r>
      <w:r w:rsidRPr="00164FE3">
        <w:rPr>
          <w:rStyle w:val="StyleUnderline"/>
        </w:rPr>
        <w:t xml:space="preserve">estimates that within the first few days of a conflict, between 30,000 and </w:t>
      </w:r>
      <w:r w:rsidRPr="001C2374">
        <w:rPr>
          <w:rStyle w:val="Emphasis"/>
          <w:highlight w:val="cyan"/>
        </w:rPr>
        <w:t>300,000 people</w:t>
      </w:r>
      <w:r w:rsidRPr="001C2374">
        <w:rPr>
          <w:rStyle w:val="StyleUnderline"/>
          <w:highlight w:val="cyan"/>
        </w:rPr>
        <w:t xml:space="preserve"> could die</w:t>
      </w:r>
      <w:r w:rsidRPr="00164FE3">
        <w:rPr>
          <w:sz w:val="16"/>
          <w:szCs w:val="16"/>
        </w:rPr>
        <w:t xml:space="preserve"> -- and that is with only conventional weaponry, </w:t>
      </w:r>
      <w:r w:rsidRPr="001C2374">
        <w:rPr>
          <w:rStyle w:val="Emphasis"/>
          <w:highlight w:val="cyan"/>
        </w:rPr>
        <w:t>before nuclear weapons come into play</w:t>
      </w:r>
      <w:r w:rsidRPr="00164FE3">
        <w:rPr>
          <w:rStyle w:val="Emphasis"/>
        </w:rPr>
        <w:t>.</w:t>
      </w:r>
      <w:r w:rsidRPr="00164FE3">
        <w:rPr>
          <w:sz w:val="16"/>
          <w:szCs w:val="16"/>
        </w:rPr>
        <w:t xml:space="preserve"> Plus, some 35,000 U.S. troops are stationed in South Korea alone, with another 40,000 in Japan; in other words, our men and women in uniform would be on the front lines of this war.</w:t>
      </w:r>
    </w:p>
    <w:p w14:paraId="25DA5237" w14:textId="77777777" w:rsidR="002F354F" w:rsidRPr="00164FE3" w:rsidRDefault="002F354F" w:rsidP="002F354F">
      <w:pPr>
        <w:rPr>
          <w:sz w:val="16"/>
          <w:szCs w:val="16"/>
        </w:rPr>
      </w:pPr>
      <w:r w:rsidRPr="00164FE3">
        <w:rPr>
          <w:rStyle w:val="StyleUnderline"/>
        </w:rPr>
        <w:t xml:space="preserve">There is also the possible effect on our </w:t>
      </w:r>
      <w:r w:rsidRPr="00164FE3">
        <w:rPr>
          <w:rStyle w:val="Emphasis"/>
        </w:rPr>
        <w:t>economy</w:t>
      </w:r>
      <w:r w:rsidRPr="00164FE3">
        <w:rPr>
          <w:sz w:val="16"/>
          <w:szCs w:val="16"/>
        </w:rPr>
        <w:t xml:space="preserve">. A new report out from the Economist's Intelligence Unit estimates that </w:t>
      </w:r>
      <w:r w:rsidRPr="00164FE3">
        <w:rPr>
          <w:rStyle w:val="StyleUnderline"/>
        </w:rPr>
        <w:t xml:space="preserve">an outbreak of </w:t>
      </w:r>
      <w:r w:rsidRPr="001C2374">
        <w:rPr>
          <w:rStyle w:val="StyleUnderline"/>
          <w:highlight w:val="cyan"/>
        </w:rPr>
        <w:t>conflict</w:t>
      </w:r>
      <w:r w:rsidRPr="00164FE3">
        <w:rPr>
          <w:rStyle w:val="StyleUnderline"/>
        </w:rPr>
        <w:t xml:space="preserve"> on the Korean Peninsula </w:t>
      </w:r>
      <w:r w:rsidRPr="001C2374">
        <w:rPr>
          <w:rStyle w:val="StyleUnderline"/>
          <w:highlight w:val="cyan"/>
        </w:rPr>
        <w:t>would slash</w:t>
      </w:r>
      <w:r w:rsidRPr="00164FE3">
        <w:rPr>
          <w:rStyle w:val="StyleUnderline"/>
        </w:rPr>
        <w:t xml:space="preserve"> U.S. economic </w:t>
      </w:r>
      <w:r w:rsidRPr="001C2374">
        <w:rPr>
          <w:rStyle w:val="StyleUnderline"/>
          <w:highlight w:val="cyan"/>
        </w:rPr>
        <w:t>growth</w:t>
      </w:r>
      <w:r w:rsidRPr="00164FE3">
        <w:rPr>
          <w:rStyle w:val="StyleUnderline"/>
        </w:rPr>
        <w:t xml:space="preserve"> down </w:t>
      </w:r>
      <w:r w:rsidRPr="001C2374">
        <w:rPr>
          <w:rStyle w:val="StyleUnderline"/>
          <w:highlight w:val="cyan"/>
        </w:rPr>
        <w:t xml:space="preserve">to </w:t>
      </w:r>
      <w:r w:rsidRPr="001C2374">
        <w:rPr>
          <w:rStyle w:val="Emphasis"/>
          <w:highlight w:val="cyan"/>
        </w:rPr>
        <w:t>one percent</w:t>
      </w:r>
      <w:r w:rsidRPr="00164FE3">
        <w:rPr>
          <w:sz w:val="16"/>
          <w:szCs w:val="16"/>
        </w:rPr>
        <w:t xml:space="preserve"> -- </w:t>
      </w:r>
      <w:r w:rsidRPr="00164FE3">
        <w:rPr>
          <w:rStyle w:val="StyleUnderline"/>
        </w:rPr>
        <w:t xml:space="preserve">roughly </w:t>
      </w:r>
      <w:r w:rsidRPr="001C2374">
        <w:rPr>
          <w:rStyle w:val="StyleUnderline"/>
          <w:highlight w:val="cyan"/>
        </w:rPr>
        <w:t>as bad as</w:t>
      </w:r>
      <w:r w:rsidRPr="00164FE3">
        <w:rPr>
          <w:rStyle w:val="StyleUnderline"/>
        </w:rPr>
        <w:t xml:space="preserve"> things were at the onset of the</w:t>
      </w:r>
      <w:r w:rsidRPr="00164FE3">
        <w:rPr>
          <w:sz w:val="16"/>
          <w:szCs w:val="16"/>
        </w:rPr>
        <w:t xml:space="preserve"> </w:t>
      </w:r>
      <w:r w:rsidRPr="001C2374">
        <w:rPr>
          <w:rStyle w:val="Emphasis"/>
          <w:highlight w:val="cyan"/>
        </w:rPr>
        <w:t>2008</w:t>
      </w:r>
      <w:r w:rsidRPr="00164FE3">
        <w:rPr>
          <w:sz w:val="16"/>
          <w:szCs w:val="16"/>
        </w:rPr>
        <w:t xml:space="preserve">-2009 financial </w:t>
      </w:r>
      <w:r w:rsidRPr="00164FE3">
        <w:rPr>
          <w:rStyle w:val="StyleUnderline"/>
        </w:rPr>
        <w:t>crisis</w:t>
      </w:r>
      <w:r w:rsidRPr="00164FE3">
        <w:rPr>
          <w:sz w:val="16"/>
          <w:szCs w:val="16"/>
        </w:rPr>
        <w:t xml:space="preserve">. Specific </w:t>
      </w:r>
      <w:r w:rsidRPr="00164FE3">
        <w:rPr>
          <w:rStyle w:val="StyleUnderline"/>
        </w:rPr>
        <w:t xml:space="preserve">American </w:t>
      </w:r>
      <w:r w:rsidRPr="001C2374">
        <w:rPr>
          <w:rStyle w:val="Emphasis"/>
          <w:highlight w:val="cyan"/>
        </w:rPr>
        <w:t>industries</w:t>
      </w:r>
      <w:r w:rsidRPr="001C2374">
        <w:rPr>
          <w:rStyle w:val="StyleUnderline"/>
          <w:highlight w:val="cyan"/>
        </w:rPr>
        <w:t xml:space="preserve"> would be put at risk</w:t>
      </w:r>
      <w:r w:rsidRPr="00164FE3">
        <w:rPr>
          <w:rStyle w:val="StyleUnderline"/>
        </w:rPr>
        <w:t xml:space="preserve">, including the </w:t>
      </w:r>
      <w:r w:rsidRPr="00164FE3">
        <w:rPr>
          <w:rStyle w:val="Emphasis"/>
        </w:rPr>
        <w:t>automotive</w:t>
      </w:r>
      <w:r w:rsidRPr="00164FE3">
        <w:rPr>
          <w:rStyle w:val="StyleUnderline"/>
        </w:rPr>
        <w:t xml:space="preserve"> and </w:t>
      </w:r>
      <w:r w:rsidRPr="00164FE3">
        <w:rPr>
          <w:rStyle w:val="Emphasis"/>
        </w:rPr>
        <w:t>agricultural sectors</w:t>
      </w:r>
      <w:r w:rsidRPr="00164FE3">
        <w:rPr>
          <w:sz w:val="16"/>
          <w:szCs w:val="16"/>
        </w:rPr>
        <w:t>, which have already suffered as a result of the uncertainty of other economic policy upheavals during this administration.</w:t>
      </w:r>
    </w:p>
    <w:p w14:paraId="4390C233" w14:textId="77777777" w:rsidR="002F354F" w:rsidRPr="00164FE3" w:rsidRDefault="002F354F" w:rsidP="002F354F">
      <w:pPr>
        <w:rPr>
          <w:sz w:val="16"/>
          <w:szCs w:val="16"/>
        </w:rPr>
      </w:pPr>
      <w:r w:rsidRPr="00164FE3">
        <w:rPr>
          <w:sz w:val="16"/>
          <w:szCs w:val="16"/>
        </w:rPr>
        <w:t xml:space="preserve">And </w:t>
      </w:r>
      <w:r w:rsidRPr="00164FE3">
        <w:rPr>
          <w:rStyle w:val="StyleUnderline"/>
        </w:rPr>
        <w:t>finally, the</w:t>
      </w:r>
      <w:r w:rsidRPr="00164FE3">
        <w:rPr>
          <w:sz w:val="16"/>
          <w:szCs w:val="16"/>
        </w:rPr>
        <w:t xml:space="preserve"> </w:t>
      </w:r>
      <w:r w:rsidRPr="00164FE3">
        <w:rPr>
          <w:rStyle w:val="Emphasis"/>
        </w:rPr>
        <w:t>U</w:t>
      </w:r>
      <w:r w:rsidRPr="00164FE3">
        <w:rPr>
          <w:sz w:val="16"/>
          <w:szCs w:val="16"/>
        </w:rPr>
        <w:t xml:space="preserve">nited </w:t>
      </w:r>
      <w:r w:rsidRPr="00164FE3">
        <w:rPr>
          <w:rStyle w:val="Emphasis"/>
        </w:rPr>
        <w:t>S</w:t>
      </w:r>
      <w:r w:rsidRPr="00164FE3">
        <w:rPr>
          <w:sz w:val="16"/>
          <w:szCs w:val="16"/>
        </w:rPr>
        <w:t xml:space="preserve">tates </w:t>
      </w:r>
      <w:r w:rsidRPr="00164FE3">
        <w:rPr>
          <w:rStyle w:val="StyleUnderline"/>
        </w:rPr>
        <w:t>has multiple treaty-obligated</w:t>
      </w:r>
      <w:r w:rsidRPr="00164FE3">
        <w:rPr>
          <w:sz w:val="16"/>
          <w:szCs w:val="16"/>
        </w:rPr>
        <w:t xml:space="preserve"> </w:t>
      </w:r>
      <w:r w:rsidRPr="001C2374">
        <w:rPr>
          <w:rStyle w:val="Emphasis"/>
          <w:highlight w:val="cyan"/>
        </w:rPr>
        <w:t>allies</w:t>
      </w:r>
      <w:r w:rsidRPr="00164FE3">
        <w:rPr>
          <w:sz w:val="16"/>
          <w:szCs w:val="16"/>
        </w:rPr>
        <w:t xml:space="preserve"> in the immediate neighborhood, such as South Korea and Japan, that </w:t>
      </w:r>
      <w:r w:rsidRPr="001C2374">
        <w:rPr>
          <w:rStyle w:val="StyleUnderline"/>
          <w:highlight w:val="cyan"/>
        </w:rPr>
        <w:t>would</w:t>
      </w:r>
      <w:r w:rsidRPr="00164FE3">
        <w:rPr>
          <w:rStyle w:val="StyleUnderline"/>
        </w:rPr>
        <w:t xml:space="preserve"> very likely </w:t>
      </w:r>
      <w:r w:rsidRPr="001C2374">
        <w:rPr>
          <w:rStyle w:val="StyleUnderline"/>
          <w:highlight w:val="cyan"/>
        </w:rPr>
        <w:t>get involved in the conflict and</w:t>
      </w:r>
      <w:r w:rsidRPr="00164FE3">
        <w:rPr>
          <w:rStyle w:val="StyleUnderline"/>
        </w:rPr>
        <w:t xml:space="preserve"> consequently </w:t>
      </w:r>
      <w:r w:rsidRPr="001C2374">
        <w:rPr>
          <w:rStyle w:val="Emphasis"/>
          <w:highlight w:val="cyan"/>
        </w:rPr>
        <w:t>escalate the war very quickly.</w:t>
      </w:r>
      <w:r w:rsidRPr="00164FE3">
        <w:rPr>
          <w:rStyle w:val="Emphasis"/>
        </w:rPr>
        <w:t xml:space="preserve"> </w:t>
      </w:r>
      <w:r w:rsidRPr="00164FE3">
        <w:rPr>
          <w:sz w:val="16"/>
          <w:szCs w:val="16"/>
        </w:rPr>
        <w:t xml:space="preserve">Within North Korea's missile range is also our territory, the island of Guam, where more than 150,000 U.S. troops and citizens live. And lastly, </w:t>
      </w:r>
      <w:r w:rsidRPr="001C2374">
        <w:rPr>
          <w:rStyle w:val="Emphasis"/>
          <w:highlight w:val="cyan"/>
        </w:rPr>
        <w:t>nuclear</w:t>
      </w:r>
      <w:r w:rsidRPr="00164FE3">
        <w:rPr>
          <w:rStyle w:val="Emphasis"/>
        </w:rPr>
        <w:t xml:space="preserve">-armed </w:t>
      </w:r>
      <w:r w:rsidRPr="001C2374">
        <w:rPr>
          <w:rStyle w:val="Emphasis"/>
          <w:highlight w:val="cyan"/>
        </w:rPr>
        <w:t>China</w:t>
      </w:r>
      <w:r w:rsidRPr="001C2374">
        <w:rPr>
          <w:sz w:val="16"/>
          <w:szCs w:val="16"/>
          <w:highlight w:val="cyan"/>
        </w:rPr>
        <w:t xml:space="preserve"> </w:t>
      </w:r>
      <w:r w:rsidRPr="001C2374">
        <w:rPr>
          <w:rStyle w:val="StyleUnderline"/>
          <w:highlight w:val="cyan"/>
        </w:rPr>
        <w:t xml:space="preserve">would obviously step into any </w:t>
      </w:r>
      <w:r w:rsidRPr="001C2374">
        <w:rPr>
          <w:rStyle w:val="Emphasis"/>
          <w:highlight w:val="cyan"/>
        </w:rPr>
        <w:t>fighting</w:t>
      </w:r>
      <w:r w:rsidRPr="00164FE3">
        <w:rPr>
          <w:rStyle w:val="Emphasis"/>
        </w:rPr>
        <w:t xml:space="preserve"> on their border</w:t>
      </w:r>
      <w:r w:rsidRPr="00164FE3">
        <w:rPr>
          <w:sz w:val="16"/>
          <w:szCs w:val="16"/>
        </w:rPr>
        <w:t xml:space="preserve">, </w:t>
      </w:r>
      <w:r w:rsidRPr="00164FE3">
        <w:rPr>
          <w:rStyle w:val="StyleUnderline"/>
        </w:rPr>
        <w:t>and</w:t>
      </w:r>
      <w:r w:rsidRPr="00164FE3">
        <w:rPr>
          <w:sz w:val="16"/>
          <w:szCs w:val="16"/>
        </w:rPr>
        <w:t xml:space="preserve"> </w:t>
      </w:r>
      <w:r w:rsidRPr="001C2374">
        <w:rPr>
          <w:rStyle w:val="Emphasis"/>
          <w:highlight w:val="cyan"/>
        </w:rPr>
        <w:t>Russia might be right behind</w:t>
      </w:r>
      <w:r w:rsidRPr="00164FE3">
        <w:rPr>
          <w:rStyle w:val="Emphasis"/>
        </w:rPr>
        <w:t xml:space="preserve"> them as well</w:t>
      </w:r>
      <w:r w:rsidRPr="00164FE3">
        <w:rPr>
          <w:sz w:val="16"/>
          <w:szCs w:val="16"/>
        </w:rPr>
        <w:t xml:space="preserve">. In short, </w:t>
      </w:r>
      <w:r w:rsidRPr="001C2374">
        <w:rPr>
          <w:rStyle w:val="StyleUnderline"/>
          <w:highlight w:val="cyan"/>
        </w:rPr>
        <w:t>there is no</w:t>
      </w:r>
      <w:r w:rsidRPr="00164FE3">
        <w:rPr>
          <w:rStyle w:val="StyleUnderline"/>
        </w:rPr>
        <w:t xml:space="preserve"> way that any "</w:t>
      </w:r>
      <w:r w:rsidRPr="001C2374">
        <w:rPr>
          <w:rStyle w:val="Emphasis"/>
          <w:highlight w:val="cyan"/>
        </w:rPr>
        <w:t>pre-emptive</w:t>
      </w:r>
      <w:r w:rsidRPr="001C2374">
        <w:rPr>
          <w:rStyle w:val="StyleUnderline"/>
          <w:highlight w:val="cyan"/>
        </w:rPr>
        <w:t>" or "</w:t>
      </w:r>
      <w:r w:rsidRPr="001C2374">
        <w:rPr>
          <w:rStyle w:val="Emphasis"/>
          <w:highlight w:val="cyan"/>
        </w:rPr>
        <w:t>limited" strike</w:t>
      </w:r>
      <w:r w:rsidRPr="00164FE3">
        <w:rPr>
          <w:rStyle w:val="StyleUnderline"/>
        </w:rPr>
        <w:t xml:space="preserve"> on Pyongyang</w:t>
      </w:r>
      <w:r w:rsidRPr="00164FE3">
        <w:rPr>
          <w:sz w:val="16"/>
          <w:szCs w:val="16"/>
        </w:rPr>
        <w:t xml:space="preserve">, as advocated by National Security Advisor John Bolton, </w:t>
      </w:r>
      <w:r w:rsidRPr="00164FE3">
        <w:rPr>
          <w:rStyle w:val="StyleUnderline"/>
        </w:rPr>
        <w:t xml:space="preserve">would not result in a much </w:t>
      </w:r>
      <w:r w:rsidRPr="00164FE3">
        <w:rPr>
          <w:rStyle w:val="Emphasis"/>
        </w:rPr>
        <w:t>larger-scale battle</w:t>
      </w:r>
      <w:r w:rsidRPr="00164FE3">
        <w:rPr>
          <w:sz w:val="16"/>
          <w:szCs w:val="16"/>
        </w:rPr>
        <w:t xml:space="preserve"> in the region.</w:t>
      </w:r>
    </w:p>
    <w:p w14:paraId="2376FD8A" w14:textId="77777777" w:rsidR="002F354F" w:rsidRPr="00164FE3" w:rsidRDefault="002F354F" w:rsidP="002F354F">
      <w:pPr>
        <w:rPr>
          <w:rStyle w:val="StyleUnderline"/>
        </w:rPr>
      </w:pPr>
      <w:r w:rsidRPr="00164FE3">
        <w:rPr>
          <w:sz w:val="16"/>
          <w:szCs w:val="16"/>
        </w:rPr>
        <w:t xml:space="preserve">Overall, these facts establish that </w:t>
      </w:r>
      <w:r w:rsidRPr="001C2374">
        <w:rPr>
          <w:rStyle w:val="StyleUnderline"/>
          <w:highlight w:val="cyan"/>
        </w:rPr>
        <w:t>diplomacy is</w:t>
      </w:r>
      <w:r w:rsidRPr="00164FE3">
        <w:rPr>
          <w:rStyle w:val="StyleUnderline"/>
        </w:rPr>
        <w:t xml:space="preserve"> to be </w:t>
      </w:r>
      <w:r w:rsidRPr="001C2374">
        <w:rPr>
          <w:rStyle w:val="StyleUnderline"/>
          <w:highlight w:val="cyan"/>
        </w:rPr>
        <w:t xml:space="preserve">our </w:t>
      </w:r>
      <w:r w:rsidRPr="001C2374">
        <w:rPr>
          <w:rStyle w:val="Emphasis"/>
          <w:highlight w:val="cyan"/>
        </w:rPr>
        <w:t>first, best option</w:t>
      </w:r>
      <w:r w:rsidRPr="00164FE3">
        <w:rPr>
          <w:sz w:val="16"/>
          <w:szCs w:val="16"/>
        </w:rPr>
        <w:t xml:space="preserve"> for resolving the North Korean nuclear problem. </w:t>
      </w:r>
      <w:r w:rsidRPr="00164FE3">
        <w:rPr>
          <w:rStyle w:val="StyleUnderline"/>
        </w:rPr>
        <w:t xml:space="preserve">We know that tough, principled, and American-led diplomacy is what really gets us </w:t>
      </w:r>
      <w:r w:rsidRPr="00164FE3">
        <w:rPr>
          <w:rStyle w:val="Emphasis"/>
        </w:rPr>
        <w:t>lasting results.</w:t>
      </w:r>
      <w:r w:rsidRPr="00164FE3">
        <w:rPr>
          <w:sz w:val="16"/>
          <w:szCs w:val="16"/>
        </w:rPr>
        <w:t xml:space="preserve"> Though the process will be long, </w:t>
      </w:r>
      <w:r w:rsidRPr="001C2374">
        <w:rPr>
          <w:rStyle w:val="StyleUnderline"/>
          <w:highlight w:val="cyan"/>
        </w:rPr>
        <w:t>negotiations must persist</w:t>
      </w:r>
      <w:r w:rsidRPr="00164FE3">
        <w:rPr>
          <w:rStyle w:val="StyleUnderline"/>
        </w:rPr>
        <w:t xml:space="preserve"> and cannot be </w:t>
      </w:r>
      <w:r w:rsidRPr="00164FE3">
        <w:rPr>
          <w:rStyle w:val="Emphasis"/>
        </w:rPr>
        <w:t>rushed</w:t>
      </w:r>
      <w:r w:rsidRPr="00164FE3">
        <w:rPr>
          <w:rStyle w:val="StyleUnderline"/>
        </w:rPr>
        <w:t xml:space="preserve"> or left </w:t>
      </w:r>
      <w:r w:rsidRPr="00164FE3">
        <w:rPr>
          <w:rStyle w:val="Emphasis"/>
        </w:rPr>
        <w:t xml:space="preserve">half-complete </w:t>
      </w:r>
      <w:r w:rsidRPr="00164FE3">
        <w:rPr>
          <w:rStyle w:val="StyleUnderline"/>
        </w:rPr>
        <w:t>for the sake of a purely cosmetic and political victory.</w:t>
      </w:r>
      <w:r w:rsidRPr="00164FE3">
        <w:rPr>
          <w:sz w:val="16"/>
          <w:szCs w:val="16"/>
        </w:rPr>
        <w:t xml:space="preserve"> Ultimately, </w:t>
      </w:r>
      <w:r w:rsidRPr="00164FE3">
        <w:rPr>
          <w:rStyle w:val="StyleUnderline"/>
        </w:rPr>
        <w:t xml:space="preserve">the agreement with North Korea must include verifiable steps toward </w:t>
      </w:r>
      <w:r w:rsidRPr="00164FE3">
        <w:rPr>
          <w:rStyle w:val="Emphasis"/>
        </w:rPr>
        <w:t>denuclearization</w:t>
      </w:r>
      <w:r w:rsidRPr="00164FE3">
        <w:rPr>
          <w:sz w:val="16"/>
          <w:szCs w:val="16"/>
        </w:rPr>
        <w:t xml:space="preserve">, so we can see that it is working along the way -- </w:t>
      </w:r>
      <w:r w:rsidRPr="00164FE3">
        <w:rPr>
          <w:rStyle w:val="StyleUnderline"/>
        </w:rPr>
        <w:t xml:space="preserve">and this can only be truly accomplished via </w:t>
      </w:r>
      <w:r w:rsidRPr="00164FE3">
        <w:rPr>
          <w:rStyle w:val="Emphasis"/>
        </w:rPr>
        <w:t>diplomatic channels</w:t>
      </w:r>
      <w:r w:rsidRPr="00164FE3">
        <w:rPr>
          <w:rStyle w:val="StyleUnderline"/>
        </w:rPr>
        <w:t>.</w:t>
      </w:r>
    </w:p>
    <w:p w14:paraId="26E956E6" w14:textId="77777777" w:rsidR="002F354F" w:rsidRPr="00164FE3" w:rsidRDefault="002F354F" w:rsidP="002F354F">
      <w:pPr>
        <w:rPr>
          <w:rStyle w:val="StyleUnderline"/>
        </w:rPr>
      </w:pPr>
      <w:r w:rsidRPr="001C2374">
        <w:rPr>
          <w:rStyle w:val="StyleUnderline"/>
          <w:highlight w:val="cyan"/>
        </w:rPr>
        <w:t>The</w:t>
      </w:r>
      <w:r w:rsidRPr="001C2374">
        <w:rPr>
          <w:sz w:val="16"/>
          <w:szCs w:val="16"/>
          <w:highlight w:val="cyan"/>
        </w:rPr>
        <w:t xml:space="preserve"> </w:t>
      </w:r>
      <w:r w:rsidRPr="001C2374">
        <w:rPr>
          <w:rStyle w:val="Emphasis"/>
          <w:highlight w:val="cyan"/>
        </w:rPr>
        <w:t>catastrophic risks of a conflict</w:t>
      </w:r>
      <w:r w:rsidRPr="00164FE3">
        <w:rPr>
          <w:sz w:val="16"/>
          <w:szCs w:val="16"/>
        </w:rPr>
        <w:t xml:space="preserve"> on the Korean Peninsula </w:t>
      </w:r>
      <w:r w:rsidRPr="001C2374">
        <w:rPr>
          <w:rStyle w:val="StyleUnderline"/>
          <w:highlight w:val="cyan"/>
        </w:rPr>
        <w:t>are undeniable</w:t>
      </w:r>
      <w:r w:rsidRPr="00164FE3">
        <w:rPr>
          <w:sz w:val="16"/>
          <w:szCs w:val="16"/>
        </w:rPr>
        <w:t xml:space="preserve"> </w:t>
      </w:r>
      <w:r w:rsidRPr="00164FE3">
        <w:rPr>
          <w:rStyle w:val="StyleUnderline"/>
        </w:rPr>
        <w:t>-- which is more reason than ever to stay engaged on the issue and push the Trump Administration to maintain diplomatic efforts, rather than militaristic ones.</w:t>
      </w:r>
    </w:p>
    <w:p w14:paraId="60B77F22" w14:textId="77777777" w:rsidR="002F354F" w:rsidRPr="00BD2D76" w:rsidRDefault="002F354F" w:rsidP="002F354F">
      <w:pPr>
        <w:pStyle w:val="Heading4"/>
        <w:rPr>
          <w:rFonts w:cs="Arial"/>
        </w:rPr>
      </w:pPr>
      <w:r>
        <w:rPr>
          <w:rFonts w:cs="Arial"/>
        </w:rPr>
        <w:t xml:space="preserve">Congressional oversight forces </w:t>
      </w:r>
      <w:r>
        <w:rPr>
          <w:rFonts w:cs="Arial"/>
          <w:u w:val="single"/>
        </w:rPr>
        <w:t>long-term strategy</w:t>
      </w:r>
      <w:r>
        <w:rPr>
          <w:rFonts w:cs="Arial"/>
        </w:rPr>
        <w:t xml:space="preserve"> – that prevents </w:t>
      </w:r>
      <w:r>
        <w:rPr>
          <w:rFonts w:cs="Arial"/>
          <w:u w:val="single"/>
        </w:rPr>
        <w:t>full blown conflicts</w:t>
      </w:r>
    </w:p>
    <w:p w14:paraId="7A95236C" w14:textId="77777777" w:rsidR="002F354F" w:rsidRPr="00164FE3" w:rsidRDefault="002F354F" w:rsidP="002F354F">
      <w:bookmarkStart w:id="0" w:name="_Hlk3915828"/>
      <w:r w:rsidRPr="00164FE3">
        <w:rPr>
          <w:rStyle w:val="Style13ptBold"/>
        </w:rPr>
        <w:t xml:space="preserve">Sampathkumar </w:t>
      </w:r>
      <w:bookmarkEnd w:id="0"/>
      <w:r w:rsidRPr="00164FE3">
        <w:rPr>
          <w:rStyle w:val="Style13ptBold"/>
        </w:rPr>
        <w:t>18</w:t>
      </w:r>
      <w:r w:rsidRPr="00164FE3">
        <w:t xml:space="preserve"> [Mythili Sampathkumar is a reporter at The Independent's New York bureau, covering US politics, defence, the United Nations, climate change and general news. Congress members call for comprehensive Syria strategy in wake of strikes over chemical attack. April 14, 2018. https://www.independent.co.uk/news/world/americas/us-politics/syria-air-strikes-trump-chemical-weapons-russia-latest-congress-mccain-king-a8304156.html]</w:t>
      </w:r>
    </w:p>
    <w:p w14:paraId="467CF1E7" w14:textId="77777777" w:rsidR="002F354F" w:rsidRPr="00164FE3" w:rsidRDefault="002F354F" w:rsidP="002F354F">
      <w:pPr>
        <w:rPr>
          <w:sz w:val="16"/>
        </w:rPr>
      </w:pPr>
      <w:r w:rsidRPr="00164FE3">
        <w:rPr>
          <w:sz w:val="16"/>
        </w:rPr>
        <w:t xml:space="preserve">Several </w:t>
      </w:r>
      <w:r w:rsidRPr="00164FE3">
        <w:rPr>
          <w:u w:val="single"/>
        </w:rPr>
        <w:t xml:space="preserve">members of </w:t>
      </w:r>
      <w:r w:rsidRPr="001C2374">
        <w:rPr>
          <w:highlight w:val="cyan"/>
          <w:u w:val="single"/>
        </w:rPr>
        <w:t>Congress were quick to react to</w:t>
      </w:r>
      <w:r w:rsidRPr="00164FE3">
        <w:rPr>
          <w:sz w:val="16"/>
        </w:rPr>
        <w:t xml:space="preserve"> President Donald </w:t>
      </w:r>
      <w:r w:rsidRPr="001C2374">
        <w:rPr>
          <w:highlight w:val="cyan"/>
          <w:u w:val="single"/>
        </w:rPr>
        <w:t>Trump's</w:t>
      </w:r>
      <w:r w:rsidRPr="00164FE3">
        <w:rPr>
          <w:sz w:val="16"/>
        </w:rPr>
        <w:t xml:space="preserve"> announcement that the US, in concert with the UK and France, had deployed "</w:t>
      </w:r>
      <w:r w:rsidRPr="00164FE3">
        <w:rPr>
          <w:u w:val="single"/>
        </w:rPr>
        <w:t xml:space="preserve">precision </w:t>
      </w:r>
      <w:r w:rsidRPr="001C2374">
        <w:rPr>
          <w:highlight w:val="cyan"/>
          <w:u w:val="single"/>
        </w:rPr>
        <w:t>strikes</w:t>
      </w:r>
      <w:r w:rsidRPr="00164FE3">
        <w:rPr>
          <w:u w:val="single"/>
        </w:rPr>
        <w:t>" on</w:t>
      </w:r>
      <w:r w:rsidRPr="00164FE3">
        <w:rPr>
          <w:sz w:val="16"/>
        </w:rPr>
        <w:t xml:space="preserve"> chemical weapons targets in </w:t>
      </w:r>
      <w:r w:rsidRPr="00164FE3">
        <w:rPr>
          <w:u w:val="single"/>
        </w:rPr>
        <w:t>Syria</w:t>
      </w:r>
      <w:r w:rsidRPr="00164FE3">
        <w:rPr>
          <w:sz w:val="16"/>
        </w:rPr>
        <w:t xml:space="preserve">. </w:t>
      </w:r>
    </w:p>
    <w:p w14:paraId="4258F493" w14:textId="77777777" w:rsidR="002F354F" w:rsidRPr="00164FE3" w:rsidRDefault="002F354F" w:rsidP="002F354F">
      <w:pPr>
        <w:rPr>
          <w:sz w:val="16"/>
        </w:rPr>
      </w:pPr>
      <w:r w:rsidRPr="001C2374">
        <w:rPr>
          <w:highlight w:val="cyan"/>
          <w:u w:val="single"/>
        </w:rPr>
        <w:t>Many criticised the move because he did not seek</w:t>
      </w:r>
      <w:r w:rsidRPr="00164FE3">
        <w:rPr>
          <w:u w:val="single"/>
        </w:rPr>
        <w:t xml:space="preserve"> Congressional </w:t>
      </w:r>
      <w:r w:rsidRPr="001C2374">
        <w:rPr>
          <w:highlight w:val="cyan"/>
          <w:u w:val="single"/>
        </w:rPr>
        <w:t>approval</w:t>
      </w:r>
      <w:r w:rsidRPr="00164FE3">
        <w:rPr>
          <w:u w:val="single"/>
        </w:rPr>
        <w:t xml:space="preserve">, though the administration </w:t>
      </w:r>
      <w:r w:rsidRPr="00164FE3">
        <w:rPr>
          <w:rStyle w:val="Emphasis"/>
        </w:rPr>
        <w:t>justified it</w:t>
      </w:r>
      <w:r w:rsidRPr="00164FE3">
        <w:rPr>
          <w:u w:val="single"/>
        </w:rPr>
        <w:t xml:space="preserve"> by citing that thwarting chemical weapons use in the "vital national interest" of the US, an exception that does not explicitly need Congressional approval according to some experts</w:t>
      </w:r>
      <w:r w:rsidRPr="00164FE3">
        <w:rPr>
          <w:sz w:val="16"/>
        </w:rPr>
        <w:t xml:space="preserve">. Democrats like House Minority Leader Nancy Pelosi and Senator Tim Kaine were joined by Republican Representative Thomas Massie in hitting out at the president for not consulting the constitution. However, Republican Senate Majority Leader Mitch McConnell said in a statement:  "The planning for this robust operation by the US and our allies was clearly well-considered. It is evident that the President was provided with a number of options, and that our forces executed a challenging mission". </w:t>
      </w:r>
    </w:p>
    <w:p w14:paraId="69AB7415" w14:textId="77777777" w:rsidR="002F354F" w:rsidRPr="00164FE3" w:rsidRDefault="002F354F" w:rsidP="002F354F">
      <w:pPr>
        <w:rPr>
          <w:sz w:val="16"/>
        </w:rPr>
      </w:pPr>
      <w:r w:rsidRPr="00164FE3">
        <w:rPr>
          <w:sz w:val="16"/>
        </w:rPr>
        <w:t xml:space="preserve">The Pentagon confirmed the first wave of strikes is complete as a response to a suspected chemical weapons attack on the city of Douma, where 60 people were reported killed and 1,000 injured. It was a multi-target attack and done in cooperation with allies, as opposed to last year's unilateral American missile strike, carried out in response to chemical weapons use in an attack on the Syrian town of Khan Sheikhoun. </w:t>
      </w:r>
    </w:p>
    <w:p w14:paraId="71912ACF" w14:textId="77777777" w:rsidR="002F354F" w:rsidRPr="00164FE3" w:rsidRDefault="002F354F" w:rsidP="002F354F">
      <w:pPr>
        <w:rPr>
          <w:sz w:val="16"/>
        </w:rPr>
      </w:pPr>
      <w:r w:rsidRPr="00164FE3">
        <w:rPr>
          <w:sz w:val="16"/>
        </w:rPr>
        <w:t xml:space="preserve">Mr Massie said that he has not read the Constitutions of France or the UK but "I’ve read ours and nowhere in it is presidential authority to strike Syria". Senator Bob Casey tweeted: "While [Syrian President] Bashar al-Assad must be held accountable for his unlawful use of chemical weapons against civilians, the strikes that are being carried out are being done without an authorisation from Congress, which is unacceptable". </w:t>
      </w:r>
    </w:p>
    <w:p w14:paraId="69243797" w14:textId="77777777" w:rsidR="002F354F" w:rsidRPr="00164FE3" w:rsidRDefault="002F354F" w:rsidP="002F354F">
      <w:pPr>
        <w:rPr>
          <w:sz w:val="16"/>
        </w:rPr>
      </w:pPr>
      <w:r w:rsidRPr="00164FE3">
        <w:rPr>
          <w:sz w:val="16"/>
        </w:rPr>
        <w:t>Senator Angus King said in a statement that “</w:t>
      </w:r>
      <w:r w:rsidRPr="001C2374">
        <w:rPr>
          <w:rStyle w:val="Emphasis"/>
          <w:highlight w:val="cyan"/>
        </w:rPr>
        <w:t>Congress must take</w:t>
      </w:r>
      <w:r w:rsidRPr="00164FE3">
        <w:rPr>
          <w:rStyle w:val="Emphasis"/>
        </w:rPr>
        <w:t xml:space="preserve"> on </w:t>
      </w:r>
      <w:r w:rsidRPr="001C2374">
        <w:rPr>
          <w:rStyle w:val="Emphasis"/>
          <w:highlight w:val="cyan"/>
        </w:rPr>
        <w:t>a larger role</w:t>
      </w:r>
      <w:r w:rsidRPr="00164FE3">
        <w:rPr>
          <w:u w:val="single"/>
        </w:rPr>
        <w:t xml:space="preserve"> in this decision making, as it is incumbent upon our nation’s legislative body to authorise the use of military force</w:t>
      </w:r>
      <w:r w:rsidRPr="00164FE3">
        <w:rPr>
          <w:sz w:val="16"/>
        </w:rPr>
        <w:t xml:space="preserve">. As we move forward in the days ahead, I will continue to push for a more comprehensive strategy in Syria”. </w:t>
      </w:r>
    </w:p>
    <w:p w14:paraId="2D758761" w14:textId="77777777" w:rsidR="002F354F" w:rsidRPr="00164FE3" w:rsidRDefault="002F354F" w:rsidP="002F354F">
      <w:pPr>
        <w:rPr>
          <w:u w:val="single"/>
        </w:rPr>
      </w:pPr>
      <w:r w:rsidRPr="00164FE3">
        <w:rPr>
          <w:sz w:val="16"/>
        </w:rPr>
        <w:t xml:space="preserve">Some said </w:t>
      </w:r>
      <w:r w:rsidRPr="001C2374">
        <w:rPr>
          <w:highlight w:val="cyan"/>
          <w:u w:val="single"/>
        </w:rPr>
        <w:t>the president needed to consider</w:t>
      </w:r>
      <w:r w:rsidRPr="00164FE3">
        <w:rPr>
          <w:u w:val="single"/>
        </w:rPr>
        <w:t xml:space="preserve"> the </w:t>
      </w:r>
      <w:r w:rsidRPr="001C2374">
        <w:rPr>
          <w:rStyle w:val="Emphasis"/>
          <w:highlight w:val="cyan"/>
        </w:rPr>
        <w:t>larger strategy</w:t>
      </w:r>
      <w:r w:rsidRPr="00164FE3">
        <w:rPr>
          <w:u w:val="single"/>
        </w:rPr>
        <w:t xml:space="preserve"> in Syria before ordering a strike</w:t>
      </w:r>
      <w:r w:rsidRPr="00164FE3">
        <w:rPr>
          <w:sz w:val="16"/>
        </w:rPr>
        <w:t xml:space="preserve">, regardless of it target three specific facilities crucial to the Syrian chemical weapons operations. Senator John McCain said that Mr </w:t>
      </w:r>
      <w:r w:rsidRPr="001C2374">
        <w:rPr>
          <w:highlight w:val="cyan"/>
          <w:u w:val="single"/>
        </w:rPr>
        <w:t>Trump "needs to lay out</w:t>
      </w:r>
      <w:r w:rsidRPr="00164FE3">
        <w:rPr>
          <w:u w:val="single"/>
        </w:rPr>
        <w:t xml:space="preserve"> our </w:t>
      </w:r>
      <w:r w:rsidRPr="001C2374">
        <w:rPr>
          <w:highlight w:val="cyan"/>
          <w:u w:val="single"/>
        </w:rPr>
        <w:t>goals</w:t>
      </w:r>
      <w:r w:rsidRPr="00164FE3">
        <w:rPr>
          <w:u w:val="single"/>
        </w:rPr>
        <w:t xml:space="preserve">, not just </w:t>
      </w:r>
      <w:r w:rsidRPr="001C2374">
        <w:rPr>
          <w:highlight w:val="cyan"/>
          <w:u w:val="single"/>
        </w:rPr>
        <w:t>with</w:t>
      </w:r>
      <w:r w:rsidRPr="00164FE3">
        <w:rPr>
          <w:u w:val="single"/>
        </w:rPr>
        <w:t xml:space="preserve"> regard to Isis, but also the ongoing conflict in </w:t>
      </w:r>
      <w:r w:rsidRPr="001C2374">
        <w:rPr>
          <w:highlight w:val="cyan"/>
          <w:u w:val="single"/>
        </w:rPr>
        <w:t xml:space="preserve">Syria and </w:t>
      </w:r>
      <w:r w:rsidRPr="001C2374">
        <w:rPr>
          <w:rStyle w:val="Emphasis"/>
          <w:highlight w:val="cyan"/>
        </w:rPr>
        <w:t>malign Russian</w:t>
      </w:r>
      <w:r w:rsidRPr="001C2374">
        <w:rPr>
          <w:highlight w:val="cyan"/>
          <w:u w:val="single"/>
        </w:rPr>
        <w:t xml:space="preserve"> </w:t>
      </w:r>
      <w:r w:rsidRPr="00164FE3">
        <w:rPr>
          <w:u w:val="single"/>
        </w:rPr>
        <w:t xml:space="preserve">and </w:t>
      </w:r>
      <w:r w:rsidRPr="00164FE3">
        <w:rPr>
          <w:rStyle w:val="Emphasis"/>
        </w:rPr>
        <w:t xml:space="preserve">Iranian </w:t>
      </w:r>
      <w:r w:rsidRPr="001C2374">
        <w:rPr>
          <w:rStyle w:val="Emphasis"/>
          <w:highlight w:val="cyan"/>
        </w:rPr>
        <w:t>influence</w:t>
      </w:r>
      <w:r w:rsidRPr="00164FE3">
        <w:rPr>
          <w:u w:val="single"/>
        </w:rPr>
        <w:t xml:space="preserve"> in the region</w:t>
      </w:r>
      <w:r w:rsidRPr="00164FE3">
        <w:rPr>
          <w:sz w:val="16"/>
        </w:rPr>
        <w:t xml:space="preserve">”. Ms </w:t>
      </w:r>
      <w:r w:rsidRPr="001C2374">
        <w:rPr>
          <w:highlight w:val="cyan"/>
          <w:u w:val="single"/>
        </w:rPr>
        <w:t>Pelosi noted "</w:t>
      </w:r>
      <w:r w:rsidRPr="001C2374">
        <w:rPr>
          <w:rStyle w:val="Emphasis"/>
          <w:highlight w:val="cyan"/>
        </w:rPr>
        <w:t>one night of airstrikes</w:t>
      </w:r>
      <w:r w:rsidRPr="001C2374">
        <w:rPr>
          <w:highlight w:val="cyan"/>
          <w:u w:val="single"/>
        </w:rPr>
        <w:t xml:space="preserve">" was </w:t>
      </w:r>
      <w:r w:rsidRPr="001C2374">
        <w:rPr>
          <w:rStyle w:val="Emphasis"/>
          <w:highlight w:val="cyan"/>
        </w:rPr>
        <w:t>not going to end</w:t>
      </w:r>
      <w:r w:rsidRPr="001C2374">
        <w:rPr>
          <w:highlight w:val="cyan"/>
          <w:u w:val="single"/>
        </w:rPr>
        <w:t xml:space="preserve"> the</w:t>
      </w:r>
      <w:r w:rsidRPr="00164FE3">
        <w:rPr>
          <w:u w:val="single"/>
        </w:rPr>
        <w:t xml:space="preserve"> </w:t>
      </w:r>
      <w:r w:rsidRPr="001C2374">
        <w:rPr>
          <w:rStyle w:val="Emphasis"/>
          <w:highlight w:val="cyan"/>
        </w:rPr>
        <w:t>years-long conflict</w:t>
      </w:r>
      <w:r w:rsidRPr="00164FE3">
        <w:rPr>
          <w:u w:val="single"/>
        </w:rPr>
        <w:t xml:space="preserve"> in the country </w:t>
      </w:r>
      <w:r w:rsidRPr="001C2374">
        <w:rPr>
          <w:highlight w:val="cyan"/>
          <w:u w:val="single"/>
        </w:rPr>
        <w:t xml:space="preserve">and </w:t>
      </w:r>
      <w:r w:rsidRPr="001C2374">
        <w:rPr>
          <w:rStyle w:val="Emphasis"/>
          <w:highlight w:val="cyan"/>
        </w:rPr>
        <w:t>demanded a plan going forward</w:t>
      </w:r>
      <w:r w:rsidRPr="00164FE3">
        <w:rPr>
          <w:u w:val="single"/>
        </w:rPr>
        <w:t>.</w:t>
      </w:r>
    </w:p>
    <w:p w14:paraId="10D760D1" w14:textId="77777777" w:rsidR="002F354F" w:rsidRPr="00164FE3" w:rsidRDefault="002F354F" w:rsidP="002F354F">
      <w:pPr>
        <w:rPr>
          <w:sz w:val="16"/>
        </w:rPr>
      </w:pPr>
      <w:r w:rsidRPr="00164FE3">
        <w:rPr>
          <w:sz w:val="16"/>
        </w:rPr>
        <w:t>"</w:t>
      </w:r>
      <w:r w:rsidRPr="001C2374">
        <w:rPr>
          <w:highlight w:val="cyan"/>
          <w:u w:val="single"/>
        </w:rPr>
        <w:t>The President must come to Congress</w:t>
      </w:r>
      <w:r w:rsidRPr="00164FE3">
        <w:rPr>
          <w:u w:val="single"/>
        </w:rPr>
        <w:t xml:space="preserve"> and secure</w:t>
      </w:r>
      <w:r w:rsidRPr="00164FE3">
        <w:rPr>
          <w:sz w:val="16"/>
        </w:rPr>
        <w:t xml:space="preserve"> an </w:t>
      </w:r>
      <w:r w:rsidRPr="00164FE3">
        <w:rPr>
          <w:u w:val="single"/>
        </w:rPr>
        <w:t>Authorisation</w:t>
      </w:r>
      <w:r w:rsidRPr="00164FE3">
        <w:rPr>
          <w:sz w:val="16"/>
        </w:rPr>
        <w:t xml:space="preserve"> for Use of Military Force </w:t>
      </w:r>
      <w:r w:rsidRPr="00164FE3">
        <w:rPr>
          <w:u w:val="single"/>
        </w:rPr>
        <w:t xml:space="preserve">by </w:t>
      </w:r>
      <w:r w:rsidRPr="001C2374">
        <w:rPr>
          <w:highlight w:val="cyan"/>
          <w:u w:val="single"/>
        </w:rPr>
        <w:t>proposing</w:t>
      </w:r>
      <w:r w:rsidRPr="00164FE3">
        <w:rPr>
          <w:u w:val="single"/>
        </w:rPr>
        <w:t xml:space="preserve"> a </w:t>
      </w:r>
      <w:r w:rsidRPr="001C2374">
        <w:rPr>
          <w:rStyle w:val="Emphasis"/>
          <w:highlight w:val="cyan"/>
        </w:rPr>
        <w:t>comprehensive strategy</w:t>
      </w:r>
      <w:r w:rsidRPr="001C2374">
        <w:rPr>
          <w:highlight w:val="cyan"/>
          <w:u w:val="single"/>
        </w:rPr>
        <w:t xml:space="preserve"> with </w:t>
      </w:r>
      <w:r w:rsidRPr="001C2374">
        <w:rPr>
          <w:rStyle w:val="Emphasis"/>
          <w:highlight w:val="cyan"/>
        </w:rPr>
        <w:t>clear objectives</w:t>
      </w:r>
      <w:r w:rsidRPr="001C2374">
        <w:rPr>
          <w:highlight w:val="cyan"/>
          <w:u w:val="single"/>
        </w:rPr>
        <w:t xml:space="preserve"> that</w:t>
      </w:r>
      <w:r w:rsidRPr="00164FE3">
        <w:rPr>
          <w:u w:val="single"/>
        </w:rPr>
        <w:t xml:space="preserve"> </w:t>
      </w:r>
      <w:r w:rsidRPr="00164FE3">
        <w:rPr>
          <w:rStyle w:val="Emphasis"/>
        </w:rPr>
        <w:t>keep our military safe</w:t>
      </w:r>
      <w:r w:rsidRPr="00164FE3">
        <w:rPr>
          <w:u w:val="single"/>
        </w:rPr>
        <w:t xml:space="preserve"> and </w:t>
      </w:r>
      <w:r w:rsidRPr="001C2374">
        <w:rPr>
          <w:rStyle w:val="Emphasis"/>
          <w:highlight w:val="cyan"/>
        </w:rPr>
        <w:t>avoid collateral damage</w:t>
      </w:r>
      <w:r w:rsidRPr="00164FE3">
        <w:rPr>
          <w:u w:val="single"/>
        </w:rPr>
        <w:t xml:space="preserve"> to innocent civilians</w:t>
      </w:r>
      <w:r w:rsidRPr="00164FE3">
        <w:rPr>
          <w:sz w:val="16"/>
        </w:rPr>
        <w:t xml:space="preserve">," she said in a statement. The US is currently operating under the same authorisation that was given in 2003 for the Iraq war. </w:t>
      </w:r>
    </w:p>
    <w:p w14:paraId="31A9FDD4" w14:textId="77777777" w:rsidR="002F354F" w:rsidRPr="00164FE3" w:rsidRDefault="002F354F" w:rsidP="002F354F">
      <w:pPr>
        <w:rPr>
          <w:sz w:val="16"/>
        </w:rPr>
      </w:pPr>
      <w:r w:rsidRPr="00164FE3">
        <w:rPr>
          <w:sz w:val="16"/>
        </w:rPr>
        <w:t xml:space="preserve">Mr Kaine called the strikes "reckless" and "illegal". In a statement he said: "Last week, President Trump was adamant that the US was leaving Syria imminently. This week, he is opening a new military front". </w:t>
      </w:r>
    </w:p>
    <w:p w14:paraId="617B87EE" w14:textId="77777777" w:rsidR="002F354F" w:rsidRPr="00164FE3" w:rsidRDefault="002F354F" w:rsidP="002F354F">
      <w:pPr>
        <w:rPr>
          <w:sz w:val="16"/>
        </w:rPr>
      </w:pPr>
      <w:r w:rsidRPr="00164FE3">
        <w:rPr>
          <w:sz w:val="16"/>
        </w:rPr>
        <w:t>In his speech, Mr Trump said: “To Iran and Russia, I ask, what kind of nation wants to be associated with the mass murder of innocent men, women, and children? The nations of the world will be judged by the friends they keep.” Mr Trump publicly confronted the countries that have been on the side of Mr Assad’s regime. Russia has repeatedly blocked measures regarding Syria in the United Nations Security Council as well. Mr Trump said Russia must decide whether it wants to ”continue down this dark path or join with civilised nations” in combating the use of chemical weapons and ending the ongoing conflict.</w:t>
      </w:r>
    </w:p>
    <w:p w14:paraId="5B1A8E1A" w14:textId="77777777" w:rsidR="002F354F" w:rsidRDefault="002F354F" w:rsidP="002F354F">
      <w:pPr>
        <w:rPr>
          <w:sz w:val="16"/>
        </w:rPr>
      </w:pPr>
      <w:r w:rsidRPr="00164FE3">
        <w:rPr>
          <w:sz w:val="16"/>
        </w:rPr>
        <w:t>Mr Trump said that this would not be a single strike on the Assad regime but a “sustained response” until the regime stopped the use of chemical weapons. Democratic Congressman Seth Moulton tweeted that a '“Sustained response” = war. And that requires the authorization of Congress - unless you don’t believe in the Constitution". Another Congressman, Ro Khanna, tweeted that the "</w:t>
      </w:r>
      <w:r w:rsidRPr="001C2374">
        <w:rPr>
          <w:highlight w:val="cyan"/>
          <w:u w:val="single"/>
        </w:rPr>
        <w:t xml:space="preserve">The American people deserve a vote on whether we </w:t>
      </w:r>
      <w:r w:rsidRPr="001C2374">
        <w:rPr>
          <w:rStyle w:val="Emphasis"/>
          <w:highlight w:val="cyan"/>
        </w:rPr>
        <w:t>go to war with Syria</w:t>
      </w:r>
      <w:r w:rsidRPr="00164FE3">
        <w:rPr>
          <w:u w:val="single"/>
        </w:rPr>
        <w:t xml:space="preserve">, </w:t>
      </w:r>
      <w:r w:rsidRPr="00164FE3">
        <w:rPr>
          <w:rStyle w:val="Emphasis"/>
        </w:rPr>
        <w:t>and</w:t>
      </w:r>
      <w:r w:rsidRPr="00164FE3">
        <w:rPr>
          <w:sz w:val="16"/>
        </w:rPr>
        <w:t xml:space="preserve"> potentially </w:t>
      </w:r>
      <w:r w:rsidRPr="001C2374">
        <w:rPr>
          <w:rStyle w:val="Emphasis"/>
          <w:highlight w:val="cyan"/>
        </w:rPr>
        <w:t>Russia and Iran</w:t>
      </w:r>
      <w:r w:rsidRPr="00164FE3">
        <w:rPr>
          <w:sz w:val="16"/>
        </w:rPr>
        <w:t xml:space="preserve">," </w:t>
      </w:r>
      <w:r w:rsidRPr="00164FE3">
        <w:rPr>
          <w:u w:val="single"/>
        </w:rPr>
        <w:t xml:space="preserve">noting the possibility that </w:t>
      </w:r>
      <w:r w:rsidRPr="001C2374">
        <w:rPr>
          <w:highlight w:val="cyan"/>
          <w:u w:val="single"/>
        </w:rPr>
        <w:t xml:space="preserve">this will </w:t>
      </w:r>
      <w:r w:rsidRPr="001C2374">
        <w:rPr>
          <w:rStyle w:val="Emphasis"/>
          <w:highlight w:val="cyan"/>
        </w:rPr>
        <w:t>escalate</w:t>
      </w:r>
      <w:r w:rsidRPr="001C2374">
        <w:rPr>
          <w:highlight w:val="cyan"/>
          <w:u w:val="single"/>
        </w:rPr>
        <w:t xml:space="preserve"> into</w:t>
      </w:r>
      <w:r w:rsidRPr="00164FE3">
        <w:rPr>
          <w:u w:val="single"/>
        </w:rPr>
        <w:t xml:space="preserve"> a </w:t>
      </w:r>
      <w:r w:rsidRPr="001C2374">
        <w:rPr>
          <w:rStyle w:val="Emphasis"/>
          <w:highlight w:val="cyan"/>
        </w:rPr>
        <w:t>full-blown conflict</w:t>
      </w:r>
      <w:r w:rsidRPr="001C2374">
        <w:rPr>
          <w:highlight w:val="cyan"/>
          <w:u w:val="single"/>
        </w:rPr>
        <w:t xml:space="preserve"> </w:t>
      </w:r>
      <w:r w:rsidRPr="00164FE3">
        <w:rPr>
          <w:u w:val="single"/>
        </w:rPr>
        <w:t xml:space="preserve">as the </w:t>
      </w:r>
      <w:r w:rsidRPr="00164FE3">
        <w:rPr>
          <w:rStyle w:val="Emphasis"/>
        </w:rPr>
        <w:t>Russia</w:t>
      </w:r>
      <w:r w:rsidRPr="00164FE3">
        <w:rPr>
          <w:u w:val="single"/>
        </w:rPr>
        <w:t xml:space="preserve">n Ambassador to the US Anatoly Antonov condemned the airstrikes and </w:t>
      </w:r>
      <w:r w:rsidRPr="00164FE3">
        <w:rPr>
          <w:rStyle w:val="Emphasis"/>
        </w:rPr>
        <w:t>warned</w:t>
      </w:r>
      <w:r w:rsidRPr="00164FE3">
        <w:rPr>
          <w:u w:val="single"/>
        </w:rPr>
        <w:t xml:space="preserve"> that "such </w:t>
      </w:r>
      <w:r w:rsidRPr="001C2374">
        <w:rPr>
          <w:highlight w:val="cyan"/>
          <w:u w:val="single"/>
        </w:rPr>
        <w:t xml:space="preserve">actions will not be </w:t>
      </w:r>
      <w:r w:rsidRPr="00164FE3">
        <w:rPr>
          <w:u w:val="single"/>
        </w:rPr>
        <w:t xml:space="preserve">left </w:t>
      </w:r>
      <w:r w:rsidRPr="001C2374">
        <w:rPr>
          <w:highlight w:val="cyan"/>
          <w:u w:val="single"/>
        </w:rPr>
        <w:t>without consequences</w:t>
      </w:r>
      <w:r w:rsidRPr="00164FE3">
        <w:rPr>
          <w:sz w:val="16"/>
        </w:rPr>
        <w:t xml:space="preserve">". </w:t>
      </w:r>
    </w:p>
    <w:p w14:paraId="24CA50B7" w14:textId="77777777" w:rsidR="002F354F" w:rsidRPr="003F08FE" w:rsidRDefault="002F354F" w:rsidP="002F354F">
      <w:pPr>
        <w:pStyle w:val="Heading4"/>
      </w:pPr>
      <w:r>
        <w:rPr>
          <w:rFonts w:cs="Arial"/>
        </w:rPr>
        <w:t xml:space="preserve">That makes power projection </w:t>
      </w:r>
      <w:r>
        <w:rPr>
          <w:rFonts w:cs="Arial"/>
          <w:u w:val="single"/>
        </w:rPr>
        <w:t>effective</w:t>
      </w:r>
      <w:r>
        <w:rPr>
          <w:rFonts w:cs="Arial"/>
        </w:rPr>
        <w:t xml:space="preserve"> because congressional </w:t>
      </w:r>
      <w:r>
        <w:rPr>
          <w:rFonts w:cs="Arial"/>
          <w:u w:val="single"/>
        </w:rPr>
        <w:t>approval</w:t>
      </w:r>
      <w:r>
        <w:rPr>
          <w:rFonts w:cs="Arial"/>
        </w:rPr>
        <w:t xml:space="preserve"> boosts </w:t>
      </w:r>
      <w:r>
        <w:rPr>
          <w:rFonts w:cs="Arial"/>
          <w:u w:val="single"/>
        </w:rPr>
        <w:t>confidence</w:t>
      </w:r>
      <w:r>
        <w:rPr>
          <w:rFonts w:cs="Arial"/>
        </w:rPr>
        <w:t xml:space="preserve"> in American military strategy</w:t>
      </w:r>
    </w:p>
    <w:p w14:paraId="00874B16" w14:textId="77777777" w:rsidR="002F354F" w:rsidRPr="00164FE3" w:rsidRDefault="002F354F" w:rsidP="002F354F">
      <w:r w:rsidRPr="00164FE3">
        <w:rPr>
          <w:rStyle w:val="Style13ptBold"/>
        </w:rPr>
        <w:t>Gallagher 11</w:t>
      </w:r>
      <w:r w:rsidRPr="00164FE3">
        <w:t xml:space="preserve"> [Lieutenant Colonel Joseph V. Gallagher III, United States Marine Corps, “Unconstitutional War: Strategic Risk in the Age of Congressional Abdication”, Parameters, Summer, http://strategicstudiesinstitute.army.mil/pubs/parameters/articles/2011summer/gallagher.pdf]</w:t>
      </w:r>
    </w:p>
    <w:p w14:paraId="61582CDC" w14:textId="77777777" w:rsidR="002F354F" w:rsidRPr="00164FE3" w:rsidRDefault="002F354F" w:rsidP="002F354F">
      <w:pPr>
        <w:rPr>
          <w:sz w:val="14"/>
        </w:rPr>
      </w:pPr>
      <w:r w:rsidRPr="00164FE3">
        <w:rPr>
          <w:sz w:val="14"/>
        </w:rPr>
        <w:t xml:space="preserve">In other words, </w:t>
      </w:r>
      <w:r w:rsidRPr="001C2374">
        <w:rPr>
          <w:rStyle w:val="IntenseEmphasis"/>
          <w:highlight w:val="cyan"/>
        </w:rPr>
        <w:t xml:space="preserve">success </w:t>
      </w:r>
      <w:r w:rsidRPr="00164FE3">
        <w:rPr>
          <w:rStyle w:val="IntenseEmphasis"/>
        </w:rPr>
        <w:t>at the tactical level of war</w:t>
      </w:r>
      <w:r w:rsidRPr="00164FE3">
        <w:rPr>
          <w:sz w:val="14"/>
        </w:rPr>
        <w:t xml:space="preserve"> first </w:t>
      </w:r>
      <w:r w:rsidRPr="001C2374">
        <w:rPr>
          <w:rStyle w:val="IntenseEmphasis"/>
          <w:highlight w:val="cyan"/>
        </w:rPr>
        <w:t>requires</w:t>
      </w:r>
      <w:r w:rsidRPr="00164FE3">
        <w:rPr>
          <w:rStyle w:val="IntenseEmphasis"/>
        </w:rPr>
        <w:t xml:space="preserve"> careful preparations at the political and strategic levels. The enabling institutions</w:t>
      </w:r>
      <w:r w:rsidRPr="00164FE3">
        <w:rPr>
          <w:sz w:val="14"/>
        </w:rPr>
        <w:t xml:space="preserve"> for success in war—</w:t>
      </w:r>
      <w:r w:rsidRPr="001C2374">
        <w:rPr>
          <w:rStyle w:val="Emphasis"/>
          <w:highlight w:val="cyan"/>
        </w:rPr>
        <w:t>Congress</w:t>
      </w:r>
      <w:r w:rsidRPr="00164FE3">
        <w:rPr>
          <w:sz w:val="14"/>
        </w:rPr>
        <w:t xml:space="preserve">, the </w:t>
      </w:r>
      <w:r w:rsidRPr="00164FE3">
        <w:rPr>
          <w:rStyle w:val="IntenseEmphasis"/>
        </w:rPr>
        <w:t>president</w:t>
      </w:r>
      <w:r w:rsidRPr="00164FE3">
        <w:rPr>
          <w:sz w:val="14"/>
        </w:rPr>
        <w:t xml:space="preserve">, the </w:t>
      </w:r>
      <w:r w:rsidRPr="00164FE3">
        <w:rPr>
          <w:rStyle w:val="IntenseEmphasis"/>
        </w:rPr>
        <w:t>cabinet, and</w:t>
      </w:r>
      <w:r w:rsidRPr="00164FE3">
        <w:rPr>
          <w:sz w:val="14"/>
        </w:rPr>
        <w:t xml:space="preserve"> other </w:t>
      </w:r>
      <w:r w:rsidRPr="00164FE3">
        <w:rPr>
          <w:rStyle w:val="IntenseEmphasis"/>
        </w:rPr>
        <w:t xml:space="preserve">advisors—all need to be </w:t>
      </w:r>
      <w:r w:rsidRPr="001C2374">
        <w:rPr>
          <w:rStyle w:val="IntenseEmphasis"/>
          <w:highlight w:val="cyan"/>
        </w:rPr>
        <w:t xml:space="preserve">fully </w:t>
      </w:r>
      <w:r w:rsidRPr="001C2374">
        <w:rPr>
          <w:rStyle w:val="Emphasis"/>
          <w:highlight w:val="cyan"/>
        </w:rPr>
        <w:t>engaged</w:t>
      </w:r>
      <w:r w:rsidRPr="00164FE3">
        <w:rPr>
          <w:sz w:val="14"/>
        </w:rPr>
        <w:t xml:space="preserve"> in the development of feasible, suitable, and acceptable strategy.57 And this carefully crafted strategy needs to include legitimate justification for violence, rigorous calculation and valuation of political objectives, and commitment of resources sufficient to achieve strategic objectives.58</w:t>
      </w:r>
    </w:p>
    <w:p w14:paraId="0EBDD1A9" w14:textId="77777777" w:rsidR="002F354F" w:rsidRPr="00164FE3" w:rsidRDefault="002F354F" w:rsidP="002F354F">
      <w:pPr>
        <w:rPr>
          <w:sz w:val="14"/>
        </w:rPr>
      </w:pPr>
      <w:r w:rsidRPr="00164FE3">
        <w:rPr>
          <w:sz w:val="14"/>
        </w:rPr>
        <w:t xml:space="preserve">Since 1945, </w:t>
      </w:r>
      <w:r w:rsidRPr="00164FE3">
        <w:rPr>
          <w:rStyle w:val="IntenseEmphasis"/>
        </w:rPr>
        <w:t xml:space="preserve">the </w:t>
      </w:r>
      <w:r w:rsidRPr="001C2374">
        <w:rPr>
          <w:rStyle w:val="Emphasis"/>
          <w:highlight w:val="cyan"/>
        </w:rPr>
        <w:t>U</w:t>
      </w:r>
      <w:r w:rsidRPr="00164FE3">
        <w:rPr>
          <w:sz w:val="14"/>
        </w:rPr>
        <w:t xml:space="preserve">nited </w:t>
      </w:r>
      <w:r w:rsidRPr="001C2374">
        <w:rPr>
          <w:rStyle w:val="Emphasis"/>
          <w:highlight w:val="cyan"/>
        </w:rPr>
        <w:t>S</w:t>
      </w:r>
      <w:r w:rsidRPr="00164FE3">
        <w:rPr>
          <w:sz w:val="14"/>
        </w:rPr>
        <w:t xml:space="preserve">tates </w:t>
      </w:r>
      <w:r w:rsidRPr="001C2374">
        <w:rPr>
          <w:rStyle w:val="IntenseEmphasis"/>
          <w:highlight w:val="cyan"/>
        </w:rPr>
        <w:t>has</w:t>
      </w:r>
      <w:r w:rsidRPr="00164FE3">
        <w:rPr>
          <w:rStyle w:val="IntenseEmphasis"/>
        </w:rPr>
        <w:t xml:space="preserve"> built the world’s most </w:t>
      </w:r>
      <w:r w:rsidRPr="001C2374">
        <w:rPr>
          <w:rStyle w:val="IntenseEmphasis"/>
          <w:highlight w:val="cyan"/>
        </w:rPr>
        <w:t xml:space="preserve">capable </w:t>
      </w:r>
      <w:r w:rsidRPr="001C2374">
        <w:rPr>
          <w:rStyle w:val="Emphasis"/>
          <w:highlight w:val="cyan"/>
        </w:rPr>
        <w:t>war-fighting</w:t>
      </w:r>
      <w:r w:rsidRPr="00164FE3">
        <w:rPr>
          <w:rStyle w:val="IntenseEmphasis"/>
        </w:rPr>
        <w:t xml:space="preserve"> machine. </w:t>
      </w:r>
      <w:r w:rsidRPr="00164FE3">
        <w:rPr>
          <w:rStyle w:val="StyleUnderline"/>
        </w:rPr>
        <w:t>So</w:t>
      </w:r>
      <w:r w:rsidRPr="00164FE3">
        <w:rPr>
          <w:rStyle w:val="IntenseEmphasis"/>
        </w:rPr>
        <w:t xml:space="preserve"> </w:t>
      </w:r>
      <w:r w:rsidRPr="001C2374">
        <w:rPr>
          <w:rStyle w:val="IntenseEmphasis"/>
          <w:highlight w:val="cyan"/>
        </w:rPr>
        <w:t>why</w:t>
      </w:r>
      <w:r w:rsidRPr="00164FE3">
        <w:rPr>
          <w:sz w:val="14"/>
        </w:rPr>
        <w:t xml:space="preserve">, then, </w:t>
      </w:r>
      <w:r w:rsidRPr="001C2374">
        <w:rPr>
          <w:rStyle w:val="IntenseEmphasis"/>
          <w:highlight w:val="cyan"/>
        </w:rPr>
        <w:t>have most</w:t>
      </w:r>
      <w:r w:rsidRPr="00164FE3">
        <w:rPr>
          <w:rStyle w:val="IntenseEmphasis"/>
        </w:rPr>
        <w:t xml:space="preserve"> of the</w:t>
      </w:r>
      <w:r w:rsidRPr="00164FE3">
        <w:rPr>
          <w:sz w:val="14"/>
        </w:rPr>
        <w:t xml:space="preserve"> nation’s </w:t>
      </w:r>
      <w:r w:rsidRPr="00164FE3">
        <w:rPr>
          <w:rStyle w:val="IntenseEmphasis"/>
        </w:rPr>
        <w:t xml:space="preserve">large military </w:t>
      </w:r>
      <w:r w:rsidRPr="001C2374">
        <w:rPr>
          <w:rStyle w:val="Emphasis"/>
          <w:highlight w:val="cyan"/>
        </w:rPr>
        <w:t>interventions</w:t>
      </w:r>
      <w:r w:rsidRPr="00164FE3">
        <w:rPr>
          <w:rStyle w:val="IntenseEmphasis"/>
        </w:rPr>
        <w:t xml:space="preserve"> since World War II </w:t>
      </w:r>
      <w:r w:rsidRPr="001C2374">
        <w:rPr>
          <w:rStyle w:val="IntenseEmphasis"/>
          <w:highlight w:val="cyan"/>
        </w:rPr>
        <w:t xml:space="preserve">ended in </w:t>
      </w:r>
      <w:r w:rsidRPr="00164FE3">
        <w:rPr>
          <w:rStyle w:val="Emphasis"/>
        </w:rPr>
        <w:t>defeat</w:t>
      </w:r>
      <w:r w:rsidRPr="00164FE3">
        <w:rPr>
          <w:rStyle w:val="IntenseEmphasis"/>
        </w:rPr>
        <w:t xml:space="preserve"> or, at best, </w:t>
      </w:r>
      <w:r w:rsidRPr="00164FE3">
        <w:rPr>
          <w:rStyle w:val="Emphasis"/>
        </w:rPr>
        <w:t>stalemate</w:t>
      </w:r>
      <w:r w:rsidRPr="00164FE3">
        <w:rPr>
          <w:rStyle w:val="IntenseEmphasis"/>
        </w:rPr>
        <w:t>? Political leaders should attend more to</w:t>
      </w:r>
      <w:r w:rsidRPr="00164FE3">
        <w:rPr>
          <w:sz w:val="14"/>
        </w:rPr>
        <w:t xml:space="preserve"> what Clausewitz calls </w:t>
      </w:r>
      <w:r w:rsidRPr="00164FE3">
        <w:rPr>
          <w:rStyle w:val="IntenseEmphasis"/>
        </w:rPr>
        <w:t xml:space="preserve">the </w:t>
      </w:r>
      <w:r w:rsidRPr="00164FE3">
        <w:rPr>
          <w:rStyle w:val="Emphasis"/>
        </w:rPr>
        <w:t>political dimensions</w:t>
      </w:r>
      <w:r w:rsidRPr="00164FE3">
        <w:rPr>
          <w:rStyle w:val="IntenseEmphasis"/>
        </w:rPr>
        <w:t xml:space="preserve"> of war—</w:t>
      </w:r>
      <w:r w:rsidRPr="001C2374">
        <w:rPr>
          <w:rStyle w:val="Emphasis"/>
          <w:highlight w:val="cyan"/>
        </w:rPr>
        <w:t>national unity</w:t>
      </w:r>
      <w:r w:rsidRPr="001C2374">
        <w:rPr>
          <w:rStyle w:val="IntenseEmphasis"/>
          <w:highlight w:val="cyan"/>
        </w:rPr>
        <w:t xml:space="preserve"> and</w:t>
      </w:r>
      <w:r w:rsidRPr="00164FE3">
        <w:rPr>
          <w:rStyle w:val="IntenseEmphasis"/>
        </w:rPr>
        <w:t xml:space="preserve"> the </w:t>
      </w:r>
      <w:r w:rsidRPr="001C2374">
        <w:rPr>
          <w:rStyle w:val="Emphasis"/>
          <w:highlight w:val="cyan"/>
        </w:rPr>
        <w:t>political value</w:t>
      </w:r>
      <w:r w:rsidRPr="00164FE3">
        <w:rPr>
          <w:rStyle w:val="IntenseEmphasis"/>
        </w:rPr>
        <w:t xml:space="preserve"> of the objective—as </w:t>
      </w:r>
      <w:r w:rsidRPr="001C2374">
        <w:rPr>
          <w:rStyle w:val="Emphasis"/>
          <w:highlight w:val="cyan"/>
        </w:rPr>
        <w:t>inseparable from</w:t>
      </w:r>
      <w:r w:rsidRPr="00164FE3">
        <w:rPr>
          <w:sz w:val="14"/>
        </w:rPr>
        <w:t xml:space="preserve"> national and </w:t>
      </w:r>
      <w:r w:rsidRPr="001C2374">
        <w:rPr>
          <w:rStyle w:val="Emphasis"/>
          <w:highlight w:val="cyan"/>
        </w:rPr>
        <w:t>military strategy</w:t>
      </w:r>
      <w:r w:rsidRPr="00164FE3">
        <w:rPr>
          <w:sz w:val="14"/>
        </w:rPr>
        <w:t>.</w:t>
      </w:r>
    </w:p>
    <w:p w14:paraId="23210841" w14:textId="77777777" w:rsidR="002F354F" w:rsidRPr="00164FE3" w:rsidRDefault="002F354F" w:rsidP="002F354F">
      <w:pPr>
        <w:rPr>
          <w:sz w:val="16"/>
          <w:szCs w:val="16"/>
        </w:rPr>
      </w:pPr>
      <w:r w:rsidRPr="00164FE3">
        <w:rPr>
          <w:sz w:val="16"/>
          <w:szCs w:val="16"/>
        </w:rPr>
        <w:t>War theorists have long emphasized the importance of national unity and the political value of the war objective. Thousands of years ago, Sun Tzu identified the necessary pre-condition of national unity for successful war strategy.59 National unity enables political leaders to muster resources needed to win wars and to amass the human capital that makes an army. Clausewitz advised, “to discover how much of our resources must be mobilized for war, we must first examine our own political aim.”60 National unity underwrites the commitment the nation needs to successfully prosecute war, provided the war has political value commensurate to the effort expended.61 The founders directed this nation to use a collaborative process to assess the political value of a war. So the Constitution requires Congress to deliberate on the decision to go to war and, when it so decides, to declare war. Therefore, the Constitution serves as the guarantor of ensuring national unity and a legitimate valuation of the war’s political objective—provided through the mechanism of the war declaration. Consider the language of the 1941 war declaration against Japan. It captures the national unity, the political value of the objective, and the will and support of Congress to support the war.62 A Risk to Strategy</w:t>
      </w:r>
    </w:p>
    <w:p w14:paraId="45466082" w14:textId="77777777" w:rsidR="002F354F" w:rsidRPr="00164FE3" w:rsidRDefault="002F354F" w:rsidP="002F354F">
      <w:pPr>
        <w:rPr>
          <w:sz w:val="14"/>
        </w:rPr>
      </w:pPr>
      <w:r w:rsidRPr="00164FE3">
        <w:rPr>
          <w:sz w:val="16"/>
          <w:szCs w:val="16"/>
        </w:rPr>
        <w:t>As the practice of declaring war has become passé, American strategy has likewise become disjointed and disconnected from national security objectives</w:t>
      </w:r>
      <w:r w:rsidRPr="00164FE3">
        <w:rPr>
          <w:sz w:val="14"/>
        </w:rPr>
        <w:t xml:space="preserve">. Following World War II, </w:t>
      </w:r>
      <w:r w:rsidRPr="00164FE3">
        <w:rPr>
          <w:rStyle w:val="IntenseEmphasis"/>
        </w:rPr>
        <w:t xml:space="preserve">an </w:t>
      </w:r>
      <w:r w:rsidRPr="001C2374">
        <w:rPr>
          <w:rStyle w:val="IntenseEmphasis"/>
          <w:highlight w:val="cyan"/>
        </w:rPr>
        <w:t>acquiescent Congress</w:t>
      </w:r>
      <w:r w:rsidRPr="00164FE3">
        <w:rPr>
          <w:sz w:val="14"/>
        </w:rPr>
        <w:t xml:space="preserve"> and an aggressive presidency </w:t>
      </w:r>
      <w:r w:rsidRPr="00164FE3">
        <w:rPr>
          <w:rStyle w:val="IntenseEmphasis"/>
        </w:rPr>
        <w:t>have</w:t>
      </w:r>
      <w:r w:rsidRPr="00164FE3">
        <w:rPr>
          <w:sz w:val="14"/>
        </w:rPr>
        <w:t xml:space="preserve">, for decades, </w:t>
      </w:r>
      <w:r w:rsidRPr="001C2374">
        <w:rPr>
          <w:rStyle w:val="IntenseEmphasis"/>
          <w:highlight w:val="cyan"/>
        </w:rPr>
        <w:t xml:space="preserve">fostered a </w:t>
      </w:r>
      <w:r w:rsidRPr="00164FE3">
        <w:rPr>
          <w:rStyle w:val="Emphasis"/>
        </w:rPr>
        <w:t xml:space="preserve">strategic </w:t>
      </w:r>
      <w:r w:rsidRPr="001C2374">
        <w:rPr>
          <w:rStyle w:val="Emphasis"/>
          <w:highlight w:val="cyan"/>
        </w:rPr>
        <w:t>climate</w:t>
      </w:r>
      <w:r w:rsidRPr="001C2374">
        <w:rPr>
          <w:rStyle w:val="IntenseEmphasis"/>
          <w:highlight w:val="cyan"/>
        </w:rPr>
        <w:t xml:space="preserve"> that </w:t>
      </w:r>
      <w:r w:rsidRPr="001C2374">
        <w:rPr>
          <w:rStyle w:val="Emphasis"/>
          <w:highlight w:val="cyan"/>
        </w:rPr>
        <w:t>failed to maintain</w:t>
      </w:r>
      <w:r w:rsidRPr="00164FE3">
        <w:rPr>
          <w:rStyle w:val="Emphasis"/>
        </w:rPr>
        <w:t xml:space="preserve"> the links</w:t>
      </w:r>
      <w:r w:rsidRPr="00164FE3">
        <w:rPr>
          <w:rStyle w:val="IntenseEmphasis"/>
        </w:rPr>
        <w:t xml:space="preserve"> between the political dimensions of the state and its strategy. The predominant</w:t>
      </w:r>
      <w:r w:rsidRPr="00164FE3">
        <w:rPr>
          <w:sz w:val="14"/>
        </w:rPr>
        <w:t xml:space="preserve"> “NSC-68 </w:t>
      </w:r>
      <w:r w:rsidRPr="00164FE3">
        <w:rPr>
          <w:rStyle w:val="IntenseEmphasis"/>
        </w:rPr>
        <w:t>thinking</w:t>
      </w:r>
      <w:r w:rsidRPr="00164FE3">
        <w:rPr>
          <w:sz w:val="14"/>
        </w:rPr>
        <w:t xml:space="preserve">,” largely a product of executive national security panels that administrations have embraced </w:t>
      </w:r>
      <w:r w:rsidRPr="00164FE3">
        <w:rPr>
          <w:rStyle w:val="IntenseEmphasis"/>
        </w:rPr>
        <w:t>and</w:t>
      </w:r>
      <w:r w:rsidRPr="00164FE3">
        <w:rPr>
          <w:sz w:val="14"/>
        </w:rPr>
        <w:t xml:space="preserve"> Congress has blithely followed, </w:t>
      </w:r>
      <w:r w:rsidRPr="00164FE3">
        <w:rPr>
          <w:rStyle w:val="IntenseEmphasis"/>
        </w:rPr>
        <w:t xml:space="preserve">provided inadequate guidance on how objectives and capabilities should be joined to produce </w:t>
      </w:r>
      <w:r w:rsidRPr="001C2374">
        <w:rPr>
          <w:rStyle w:val="Emphasis"/>
          <w:highlight w:val="cyan"/>
        </w:rPr>
        <w:t xml:space="preserve">coherent </w:t>
      </w:r>
      <w:r w:rsidRPr="00164FE3">
        <w:rPr>
          <w:rStyle w:val="Emphasis"/>
        </w:rPr>
        <w:t xml:space="preserve">overall </w:t>
      </w:r>
      <w:r w:rsidRPr="001C2374">
        <w:rPr>
          <w:rStyle w:val="Emphasis"/>
          <w:highlight w:val="cyan"/>
        </w:rPr>
        <w:t>strategy</w:t>
      </w:r>
      <w:r w:rsidRPr="00164FE3">
        <w:rPr>
          <w:sz w:val="14"/>
        </w:rPr>
        <w:t xml:space="preserve">.63 </w:t>
      </w:r>
      <w:r w:rsidRPr="00164FE3">
        <w:rPr>
          <w:rStyle w:val="IntenseEmphasis"/>
        </w:rPr>
        <w:t>This connection</w:t>
      </w:r>
      <w:r w:rsidRPr="00164FE3">
        <w:rPr>
          <w:sz w:val="14"/>
        </w:rPr>
        <w:t xml:space="preserve">, Clausewitz observed, </w:t>
      </w:r>
      <w:r w:rsidRPr="00164FE3">
        <w:rPr>
          <w:rStyle w:val="IntenseEmphasis"/>
        </w:rPr>
        <w:t xml:space="preserve">is </w:t>
      </w:r>
      <w:r w:rsidRPr="001C2374">
        <w:rPr>
          <w:rStyle w:val="Emphasis"/>
          <w:highlight w:val="cyan"/>
        </w:rPr>
        <w:t>necessary for success</w:t>
      </w:r>
      <w:r w:rsidRPr="00164FE3">
        <w:rPr>
          <w:rStyle w:val="IntenseEmphasis"/>
        </w:rPr>
        <w:t xml:space="preserve"> in war</w:t>
      </w:r>
      <w:r w:rsidRPr="00164FE3">
        <w:rPr>
          <w:sz w:val="14"/>
        </w:rPr>
        <w:t>.</w:t>
      </w:r>
    </w:p>
    <w:p w14:paraId="37F12C3A" w14:textId="77777777" w:rsidR="002F354F" w:rsidRPr="00164FE3" w:rsidRDefault="002F354F" w:rsidP="002F354F">
      <w:pPr>
        <w:rPr>
          <w:sz w:val="14"/>
        </w:rPr>
      </w:pPr>
      <w:r w:rsidRPr="00164FE3">
        <w:rPr>
          <w:sz w:val="14"/>
        </w:rPr>
        <w:t xml:space="preserve">For example, US strategy following World War II ironically came to resemble the German strategy of the early 20th century, relying heavily on military ways and means that failed to address the political and economic components of warfare.64 Historians are quick to extol the superiority of the German military machine, but Germany lost two world wars. Similarly, the United States has pursued a strategy built on loosely linked operational and tactical successes. Unfortunately, without concretely defined end states specified in a coherent all-encompassing strategy, these successes have not achieved national strategic ends. </w:t>
      </w:r>
      <w:r w:rsidRPr="001C2374">
        <w:rPr>
          <w:rStyle w:val="IntenseEmphasis"/>
          <w:highlight w:val="cyan"/>
        </w:rPr>
        <w:t>In Vietnam, Afghanistan, and Iraq</w:t>
      </w:r>
      <w:r w:rsidRPr="00164FE3">
        <w:rPr>
          <w:sz w:val="14"/>
        </w:rPr>
        <w:t xml:space="preserve">, our </w:t>
      </w:r>
      <w:r w:rsidRPr="00164FE3">
        <w:rPr>
          <w:rStyle w:val="IntenseEmphasis"/>
        </w:rPr>
        <w:t>leaders failed to properly define</w:t>
      </w:r>
      <w:r w:rsidRPr="00164FE3">
        <w:rPr>
          <w:sz w:val="14"/>
        </w:rPr>
        <w:t xml:space="preserve"> the </w:t>
      </w:r>
      <w:r w:rsidRPr="00164FE3">
        <w:rPr>
          <w:rStyle w:val="IntenseEmphasis"/>
        </w:rPr>
        <w:t>national strategic ends, so</w:t>
      </w:r>
      <w:r w:rsidRPr="00164FE3">
        <w:rPr>
          <w:sz w:val="14"/>
        </w:rPr>
        <w:t xml:space="preserve"> the attendant </w:t>
      </w:r>
      <w:r w:rsidRPr="001C2374">
        <w:rPr>
          <w:rStyle w:val="IntenseEmphasis"/>
          <w:highlight w:val="cyan"/>
        </w:rPr>
        <w:t xml:space="preserve">strategies have been </w:t>
      </w:r>
      <w:r w:rsidRPr="001C2374">
        <w:rPr>
          <w:rStyle w:val="Emphasis"/>
          <w:highlight w:val="cyan"/>
        </w:rPr>
        <w:t>inchoate</w:t>
      </w:r>
      <w:r w:rsidRPr="00164FE3">
        <w:rPr>
          <w:sz w:val="14"/>
        </w:rPr>
        <w:t>. Leaders’ attempts to match ways and means to fluctuating or poorly defined ends resulted in unacceptable levels of uncertainty and risk. These protracted and strategically uncertain conflicts are alien to America’s strategic culture, which has little tolerance for long, risky, or uncertain conflicts.65</w:t>
      </w:r>
    </w:p>
    <w:p w14:paraId="3A3A6E1C" w14:textId="77777777" w:rsidR="002F354F" w:rsidRPr="00164FE3" w:rsidRDefault="002F354F" w:rsidP="002F354F">
      <w:pPr>
        <w:rPr>
          <w:sz w:val="14"/>
        </w:rPr>
      </w:pPr>
      <w:r w:rsidRPr="00164FE3">
        <w:rPr>
          <w:sz w:val="14"/>
        </w:rPr>
        <w:t xml:space="preserve">More recently, as the executive branch exercises greater authority in directing military interventions, </w:t>
      </w:r>
      <w:r w:rsidRPr="00164FE3">
        <w:rPr>
          <w:rStyle w:val="IntenseEmphasis"/>
        </w:rPr>
        <w:t xml:space="preserve">the gap between risk and strategy becomes wider. </w:t>
      </w:r>
      <w:r w:rsidRPr="001C2374">
        <w:rPr>
          <w:rStyle w:val="Emphasis"/>
          <w:highlight w:val="cyan"/>
        </w:rPr>
        <w:t>Theater commanders</w:t>
      </w:r>
      <w:r w:rsidRPr="00164FE3">
        <w:rPr>
          <w:rStyle w:val="IntenseEmphasis"/>
        </w:rPr>
        <w:t xml:space="preserve"> charged with developing</w:t>
      </w:r>
      <w:r w:rsidRPr="00164FE3">
        <w:rPr>
          <w:sz w:val="14"/>
        </w:rPr>
        <w:t xml:space="preserve"> adequate or complete </w:t>
      </w:r>
      <w:r w:rsidRPr="00164FE3">
        <w:rPr>
          <w:rStyle w:val="IntenseEmphasis"/>
        </w:rPr>
        <w:t>strategies</w:t>
      </w:r>
      <w:r w:rsidRPr="00164FE3">
        <w:rPr>
          <w:sz w:val="14"/>
        </w:rPr>
        <w:t xml:space="preserve"> with sound ends and feasible ways to achieve them </w:t>
      </w:r>
      <w:r w:rsidRPr="001C2374">
        <w:rPr>
          <w:rStyle w:val="Emphasis"/>
          <w:highlight w:val="cyan"/>
        </w:rPr>
        <w:t xml:space="preserve">lack confidence in </w:t>
      </w:r>
      <w:r w:rsidRPr="00164FE3">
        <w:rPr>
          <w:rStyle w:val="Emphasis"/>
        </w:rPr>
        <w:t xml:space="preserve">congressional </w:t>
      </w:r>
      <w:r w:rsidRPr="001C2374">
        <w:rPr>
          <w:rStyle w:val="Emphasis"/>
          <w:highlight w:val="cyan"/>
        </w:rPr>
        <w:t>support</w:t>
      </w:r>
      <w:r w:rsidRPr="00164FE3">
        <w:rPr>
          <w:rStyle w:val="IntenseEmphasis"/>
        </w:rPr>
        <w:t xml:space="preserve"> to provide</w:t>
      </w:r>
      <w:r w:rsidRPr="00164FE3">
        <w:rPr>
          <w:sz w:val="14"/>
        </w:rPr>
        <w:t xml:space="preserve"> the </w:t>
      </w:r>
      <w:r w:rsidRPr="00164FE3">
        <w:rPr>
          <w:rStyle w:val="IntenseEmphasis"/>
        </w:rPr>
        <w:t>means necessary to achieve</w:t>
      </w:r>
      <w:r w:rsidRPr="00164FE3">
        <w:rPr>
          <w:sz w:val="14"/>
        </w:rPr>
        <w:t xml:space="preserve"> these </w:t>
      </w:r>
      <w:r w:rsidRPr="00164FE3">
        <w:rPr>
          <w:rStyle w:val="IntenseEmphasis"/>
        </w:rPr>
        <w:t>strategic objectives</w:t>
      </w:r>
      <w:r w:rsidRPr="00164FE3">
        <w:rPr>
          <w:sz w:val="14"/>
        </w:rPr>
        <w:t xml:space="preserve">.66 </w:t>
      </w:r>
      <w:r w:rsidRPr="00164FE3">
        <w:rPr>
          <w:rStyle w:val="IntenseEmphasis"/>
        </w:rPr>
        <w:t xml:space="preserve">As the world’s only superpower, the </w:t>
      </w:r>
      <w:r w:rsidRPr="00164FE3">
        <w:rPr>
          <w:rStyle w:val="Emphasis"/>
        </w:rPr>
        <w:t>U</w:t>
      </w:r>
      <w:r w:rsidRPr="00164FE3">
        <w:rPr>
          <w:sz w:val="14"/>
        </w:rPr>
        <w:t xml:space="preserve">nited </w:t>
      </w:r>
      <w:r w:rsidRPr="00164FE3">
        <w:rPr>
          <w:rStyle w:val="Emphasis"/>
        </w:rPr>
        <w:t>S</w:t>
      </w:r>
      <w:r w:rsidRPr="00164FE3">
        <w:rPr>
          <w:sz w:val="14"/>
        </w:rPr>
        <w:t xml:space="preserve">tates </w:t>
      </w:r>
      <w:r w:rsidRPr="00164FE3">
        <w:rPr>
          <w:rStyle w:val="IntenseEmphasis"/>
        </w:rPr>
        <w:t xml:space="preserve">can expect asymmetrical conflict as the norm. Future </w:t>
      </w:r>
      <w:r w:rsidRPr="001C2374">
        <w:rPr>
          <w:rStyle w:val="IntenseEmphasis"/>
          <w:highlight w:val="cyan"/>
        </w:rPr>
        <w:t>adversaries will</w:t>
      </w:r>
      <w:r w:rsidRPr="00164FE3">
        <w:rPr>
          <w:rStyle w:val="IntenseEmphasis"/>
        </w:rPr>
        <w:t xml:space="preserve"> increasingly </w:t>
      </w:r>
      <w:r w:rsidRPr="001C2374">
        <w:rPr>
          <w:rStyle w:val="IntenseEmphasis"/>
          <w:highlight w:val="cyan"/>
        </w:rPr>
        <w:t xml:space="preserve">focus on the </w:t>
      </w:r>
      <w:r w:rsidRPr="001C2374">
        <w:rPr>
          <w:rStyle w:val="Emphasis"/>
          <w:highlight w:val="cyan"/>
        </w:rPr>
        <w:t>strategic target of</w:t>
      </w:r>
      <w:r w:rsidRPr="00164FE3">
        <w:rPr>
          <w:rStyle w:val="Emphasis"/>
        </w:rPr>
        <w:t xml:space="preserve"> the</w:t>
      </w:r>
      <w:r w:rsidRPr="00164FE3">
        <w:rPr>
          <w:sz w:val="14"/>
        </w:rPr>
        <w:t xml:space="preserve"> American </w:t>
      </w:r>
      <w:r w:rsidRPr="00164FE3">
        <w:rPr>
          <w:rStyle w:val="Emphasis"/>
        </w:rPr>
        <w:t xml:space="preserve">people’s </w:t>
      </w:r>
      <w:r w:rsidRPr="001C2374">
        <w:rPr>
          <w:rStyle w:val="Emphasis"/>
          <w:highlight w:val="cyan"/>
        </w:rPr>
        <w:t>collective will</w:t>
      </w:r>
      <w:r w:rsidRPr="00164FE3">
        <w:rPr>
          <w:rStyle w:val="IntenseEmphasis"/>
        </w:rPr>
        <w:t xml:space="preserve"> in</w:t>
      </w:r>
      <w:r w:rsidRPr="00164FE3">
        <w:rPr>
          <w:sz w:val="14"/>
        </w:rPr>
        <w:t xml:space="preserve"> their </w:t>
      </w:r>
      <w:r w:rsidRPr="00164FE3">
        <w:rPr>
          <w:rStyle w:val="IntenseEmphasis"/>
        </w:rPr>
        <w:t xml:space="preserve">efforts </w:t>
      </w:r>
      <w:r w:rsidRPr="001C2374">
        <w:rPr>
          <w:rStyle w:val="IntenseEmphasis"/>
          <w:highlight w:val="cyan"/>
        </w:rPr>
        <w:t>to subvert</w:t>
      </w:r>
      <w:r w:rsidRPr="00164FE3">
        <w:rPr>
          <w:sz w:val="14"/>
        </w:rPr>
        <w:t xml:space="preserve"> our </w:t>
      </w:r>
      <w:r w:rsidRPr="00164FE3">
        <w:rPr>
          <w:rStyle w:val="IntenseEmphasis"/>
        </w:rPr>
        <w:t xml:space="preserve">national </w:t>
      </w:r>
      <w:r w:rsidRPr="001C2374">
        <w:rPr>
          <w:rStyle w:val="IntenseEmphasis"/>
          <w:highlight w:val="cyan"/>
        </w:rPr>
        <w:t>strategy</w:t>
      </w:r>
      <w:r w:rsidRPr="00164FE3">
        <w:rPr>
          <w:sz w:val="14"/>
        </w:rPr>
        <w:t>.67</w:t>
      </w:r>
    </w:p>
    <w:p w14:paraId="6E9EF51F" w14:textId="77777777" w:rsidR="002F354F" w:rsidRPr="00FC0A55" w:rsidRDefault="002F354F" w:rsidP="002F354F">
      <w:pPr>
        <w:pStyle w:val="Heading4"/>
        <w:rPr>
          <w:rFonts w:cs="Arial"/>
          <w:i/>
          <w:iCs w:val="0"/>
          <w:u w:val="single"/>
        </w:rPr>
      </w:pPr>
      <w:r w:rsidRPr="00164FE3">
        <w:rPr>
          <w:rFonts w:cs="Arial"/>
        </w:rPr>
        <w:t xml:space="preserve">Trump causes </w:t>
      </w:r>
      <w:r w:rsidRPr="00164FE3">
        <w:rPr>
          <w:rFonts w:cs="Arial"/>
          <w:u w:val="single"/>
        </w:rPr>
        <w:t>miscalc</w:t>
      </w:r>
      <w:r w:rsidRPr="00164FE3">
        <w:rPr>
          <w:rFonts w:cs="Arial"/>
        </w:rPr>
        <w:t xml:space="preserve">, </w:t>
      </w:r>
      <w:r w:rsidRPr="00164FE3">
        <w:rPr>
          <w:rFonts w:cs="Arial"/>
          <w:u w:val="single"/>
        </w:rPr>
        <w:t>leadership collapse</w:t>
      </w:r>
      <w:r w:rsidRPr="00164FE3">
        <w:rPr>
          <w:rFonts w:cs="Arial"/>
        </w:rPr>
        <w:t xml:space="preserve">, </w:t>
      </w:r>
      <w:r w:rsidRPr="00164FE3">
        <w:rPr>
          <w:rFonts w:cs="Arial"/>
          <w:u w:val="single"/>
        </w:rPr>
        <w:t>alliance breakdown</w:t>
      </w:r>
      <w:r w:rsidRPr="00164FE3">
        <w:rPr>
          <w:rFonts w:cs="Arial"/>
        </w:rPr>
        <w:t>, an</w:t>
      </w:r>
      <w:r>
        <w:rPr>
          <w:rFonts w:cs="Arial"/>
        </w:rPr>
        <w:t xml:space="preserve">d </w:t>
      </w:r>
      <w:r>
        <w:rPr>
          <w:rFonts w:cs="Arial"/>
          <w:u w:val="single"/>
        </w:rPr>
        <w:t>democratic backsliding</w:t>
      </w:r>
    </w:p>
    <w:p w14:paraId="632E9501" w14:textId="341E76BB" w:rsidR="002F354F" w:rsidRPr="00164FE3" w:rsidRDefault="002F354F" w:rsidP="002F354F">
      <w:r w:rsidRPr="00164FE3">
        <w:rPr>
          <w:rStyle w:val="Style13ptBold"/>
        </w:rPr>
        <w:t xml:space="preserve">Brands </w:t>
      </w:r>
      <w:r w:rsidR="00466B4B">
        <w:rPr>
          <w:rStyle w:val="Style13ptBold"/>
        </w:rPr>
        <w:t>18</w:t>
      </w:r>
      <w:bookmarkStart w:id="1" w:name="_GoBack"/>
      <w:bookmarkEnd w:id="1"/>
      <w:r w:rsidRPr="00AC5FB8">
        <w:t xml:space="preserve"> [</w:t>
      </w:r>
      <w:r w:rsidRPr="00164FE3">
        <w:t xml:space="preserve">Hal Brands is the Henry Kissinger Distinguished Professor at Johns Hopkins University’s School of Advanced International Studies, and senior fellow at the Center for Strategic and Budgetary Assessments, America’s Secret Weapon Against China: Democracy, 2018, </w:t>
      </w:r>
      <w:hyperlink r:id="rId6" w:history="1">
        <w:r w:rsidRPr="00164FE3">
          <w:rPr>
            <w:rStyle w:val="Hyperlink"/>
          </w:rPr>
          <w:t>https://www.bloomberg.com/opinion/articles/2018-11-20/america-s-secret-weapon-against-china-democracy</w:t>
        </w:r>
      </w:hyperlink>
      <w:r w:rsidRPr="00164FE3">
        <w:t>]</w:t>
      </w:r>
    </w:p>
    <w:p w14:paraId="0D173330" w14:textId="77777777" w:rsidR="002F354F" w:rsidRPr="00164FE3" w:rsidRDefault="002F354F" w:rsidP="002F354F">
      <w:pPr>
        <w:rPr>
          <w:u w:val="single"/>
        </w:rPr>
      </w:pPr>
      <w:r w:rsidRPr="00164FE3">
        <w:rPr>
          <w:sz w:val="16"/>
        </w:rPr>
        <w:t xml:space="preserve">Tocqueville got a lot of things right, he probably got this one wrong. It is easy to be wowed by the apparent near-term efficiency and purpose of authoritarian regimes, but </w:t>
      </w:r>
      <w:r w:rsidRPr="001C2374">
        <w:rPr>
          <w:rStyle w:val="StyleUnderline"/>
          <w:highlight w:val="cyan"/>
        </w:rPr>
        <w:t>democracy brings</w:t>
      </w:r>
      <w:r w:rsidRPr="00164FE3">
        <w:rPr>
          <w:sz w:val="16"/>
        </w:rPr>
        <w:t xml:space="preserve"> its own </w:t>
      </w:r>
      <w:r w:rsidRPr="001C2374">
        <w:rPr>
          <w:rStyle w:val="Emphasis"/>
          <w:highlight w:val="cyan"/>
        </w:rPr>
        <w:t>powerful</w:t>
      </w:r>
      <w:r w:rsidRPr="00164FE3">
        <w:rPr>
          <w:sz w:val="16"/>
        </w:rPr>
        <w:t xml:space="preserve"> — and </w:t>
      </w:r>
      <w:r w:rsidRPr="00164FE3">
        <w:rPr>
          <w:rStyle w:val="StyleUnderline"/>
        </w:rPr>
        <w:t>longer-term —</w:t>
      </w:r>
      <w:r w:rsidRPr="001C2374">
        <w:rPr>
          <w:rStyle w:val="Emphasis"/>
          <w:highlight w:val="cyan"/>
        </w:rPr>
        <w:t>advantages</w:t>
      </w:r>
      <w:r w:rsidRPr="001C2374">
        <w:rPr>
          <w:rStyle w:val="StyleUnderline"/>
          <w:highlight w:val="cyan"/>
        </w:rPr>
        <w:t xml:space="preserve"> to</w:t>
      </w:r>
      <w:r w:rsidRPr="00164FE3">
        <w:rPr>
          <w:sz w:val="16"/>
        </w:rPr>
        <w:t xml:space="preserve"> the </w:t>
      </w:r>
      <w:r w:rsidRPr="00164FE3">
        <w:rPr>
          <w:rStyle w:val="StyleUnderline"/>
        </w:rPr>
        <w:t xml:space="preserve">conduct of </w:t>
      </w:r>
      <w:r w:rsidRPr="001C2374">
        <w:rPr>
          <w:rStyle w:val="Emphasis"/>
          <w:highlight w:val="cyan"/>
        </w:rPr>
        <w:t>foreign affairs</w:t>
      </w:r>
      <w:r w:rsidRPr="00164FE3">
        <w:rPr>
          <w:rStyle w:val="StyleUnderline"/>
        </w:rPr>
        <w:t>.</w:t>
      </w:r>
    </w:p>
    <w:p w14:paraId="4E137A86" w14:textId="77777777" w:rsidR="002F354F" w:rsidRPr="00164FE3" w:rsidRDefault="002F354F" w:rsidP="002F354F">
      <w:pPr>
        <w:rPr>
          <w:u w:val="single"/>
        </w:rPr>
      </w:pPr>
      <w:r w:rsidRPr="00164FE3">
        <w:rPr>
          <w:rStyle w:val="StyleUnderline"/>
        </w:rPr>
        <w:t>One</w:t>
      </w:r>
      <w:r w:rsidRPr="00164FE3">
        <w:rPr>
          <w:sz w:val="16"/>
        </w:rPr>
        <w:t xml:space="preserve"> of these advantages, counterintuitively enough, </w:t>
      </w:r>
      <w:r w:rsidRPr="00164FE3">
        <w:rPr>
          <w:rStyle w:val="StyleUnderline"/>
        </w:rPr>
        <w:t xml:space="preserve">is better decision-making. </w:t>
      </w:r>
      <w:r w:rsidRPr="001C2374">
        <w:rPr>
          <w:rStyle w:val="Emphasis"/>
          <w:highlight w:val="cyan"/>
        </w:rPr>
        <w:t>Checks and balances</w:t>
      </w:r>
      <w:r w:rsidRPr="00164FE3">
        <w:rPr>
          <w:rStyle w:val="StyleUnderline"/>
        </w:rPr>
        <w:t xml:space="preserve"> and raucous</w:t>
      </w:r>
      <w:r w:rsidRPr="00164FE3">
        <w:rPr>
          <w:sz w:val="16"/>
        </w:rPr>
        <w:t xml:space="preserve"> public </w:t>
      </w:r>
      <w:r w:rsidRPr="00164FE3">
        <w:rPr>
          <w:rStyle w:val="StyleUnderline"/>
        </w:rPr>
        <w:t>debate make democratic decision-making slow and messy. But they</w:t>
      </w:r>
      <w:r w:rsidRPr="00164FE3">
        <w:rPr>
          <w:sz w:val="16"/>
        </w:rPr>
        <w:t xml:space="preserve"> also </w:t>
      </w:r>
      <w:r w:rsidRPr="001C2374">
        <w:rPr>
          <w:rStyle w:val="Emphasis"/>
          <w:highlight w:val="cyan"/>
        </w:rPr>
        <w:t>promote</w:t>
      </w:r>
      <w:r w:rsidRPr="001C2374">
        <w:rPr>
          <w:rStyle w:val="StyleUnderline"/>
          <w:highlight w:val="cyan"/>
        </w:rPr>
        <w:t xml:space="preserve"> </w:t>
      </w:r>
      <w:r w:rsidRPr="00164FE3">
        <w:rPr>
          <w:rStyle w:val="StyleUnderline"/>
        </w:rPr>
        <w:t xml:space="preserve">reasoned </w:t>
      </w:r>
      <w:r w:rsidRPr="001C2374">
        <w:rPr>
          <w:rStyle w:val="Emphasis"/>
          <w:highlight w:val="cyan"/>
        </w:rPr>
        <w:t>deliberation</w:t>
      </w:r>
      <w:r w:rsidRPr="001C2374">
        <w:rPr>
          <w:rStyle w:val="StyleUnderline"/>
          <w:highlight w:val="cyan"/>
        </w:rPr>
        <w:t xml:space="preserve"> and</w:t>
      </w:r>
      <w:r w:rsidRPr="00164FE3">
        <w:rPr>
          <w:sz w:val="16"/>
        </w:rPr>
        <w:t xml:space="preserve"> the </w:t>
      </w:r>
      <w:r w:rsidRPr="00164FE3">
        <w:rPr>
          <w:rStyle w:val="StyleUnderline"/>
        </w:rPr>
        <w:t xml:space="preserve">ability to </w:t>
      </w:r>
      <w:r w:rsidRPr="001C2374">
        <w:rPr>
          <w:rStyle w:val="Emphasis"/>
          <w:highlight w:val="cyan"/>
        </w:rPr>
        <w:t>correct course</w:t>
      </w:r>
      <w:r w:rsidRPr="00164FE3">
        <w:rPr>
          <w:rStyle w:val="StyleUnderline"/>
        </w:rPr>
        <w:t xml:space="preserve"> when necessary. </w:t>
      </w:r>
      <w:r w:rsidRPr="001C2374">
        <w:rPr>
          <w:rStyle w:val="Emphasis"/>
          <w:highlight w:val="cyan"/>
        </w:rPr>
        <w:t>Centralization</w:t>
      </w:r>
      <w:r w:rsidRPr="001C2374">
        <w:rPr>
          <w:rStyle w:val="StyleUnderline"/>
          <w:highlight w:val="cyan"/>
        </w:rPr>
        <w:t xml:space="preserve"> of power</w:t>
      </w:r>
      <w:r w:rsidRPr="00164FE3">
        <w:rPr>
          <w:rStyle w:val="StyleUnderline"/>
        </w:rPr>
        <w:t xml:space="preserve"> and the dominance of a small elite allow authoritarian regimes to move faster, but</w:t>
      </w:r>
      <w:r w:rsidRPr="00164FE3">
        <w:rPr>
          <w:sz w:val="16"/>
        </w:rPr>
        <w:t xml:space="preserve"> they can </w:t>
      </w:r>
      <w:r w:rsidRPr="001C2374">
        <w:rPr>
          <w:rStyle w:val="StyleUnderline"/>
          <w:highlight w:val="cyan"/>
        </w:rPr>
        <w:t>lend</w:t>
      </w:r>
      <w:r w:rsidRPr="00164FE3">
        <w:rPr>
          <w:rStyle w:val="StyleUnderline"/>
        </w:rPr>
        <w:t xml:space="preserve"> themselves </w:t>
      </w:r>
      <w:r w:rsidRPr="001C2374">
        <w:rPr>
          <w:rStyle w:val="StyleUnderline"/>
          <w:highlight w:val="cyan"/>
        </w:rPr>
        <w:t xml:space="preserve">to </w:t>
      </w:r>
      <w:r w:rsidRPr="001C2374">
        <w:rPr>
          <w:rStyle w:val="Emphasis"/>
          <w:highlight w:val="cyan"/>
        </w:rPr>
        <w:t>big mistakes.</w:t>
      </w:r>
    </w:p>
    <w:p w14:paraId="5C504876" w14:textId="77777777" w:rsidR="002F354F" w:rsidRPr="00164FE3" w:rsidRDefault="002F354F" w:rsidP="002F354F">
      <w:pPr>
        <w:rPr>
          <w:sz w:val="16"/>
        </w:rPr>
      </w:pPr>
      <w:r w:rsidRPr="00164FE3">
        <w:rPr>
          <w:sz w:val="16"/>
        </w:rPr>
        <w:t>In 2014, for instance, Vladimir Putin reportedly made the decision to invade Ukraine by himself, with virtually no advance diplomatic planning. Doing so ensured maximum operational surprise, but it seems clear that Putin underestimated the economic, diplomatic and military blowback Russia would face from the West as a result of his decision. China, too, has fallen prey to this pathology: One doubts the leadership in Beijing understood precisely how much international ill will the ongoing brutal repression of its Uighur population would bring.</w:t>
      </w:r>
    </w:p>
    <w:p w14:paraId="0EF8B248" w14:textId="77777777" w:rsidR="002F354F" w:rsidRPr="00164FE3" w:rsidRDefault="002F354F" w:rsidP="002F354F">
      <w:pPr>
        <w:rPr>
          <w:u w:val="single"/>
        </w:rPr>
      </w:pPr>
      <w:r w:rsidRPr="00164FE3">
        <w:rPr>
          <w:rStyle w:val="StyleUnderline"/>
        </w:rPr>
        <w:t xml:space="preserve">Second, </w:t>
      </w:r>
      <w:r w:rsidRPr="001C2374">
        <w:rPr>
          <w:rStyle w:val="StyleUnderline"/>
          <w:highlight w:val="cyan"/>
        </w:rPr>
        <w:t xml:space="preserve">democracies </w:t>
      </w:r>
      <w:r w:rsidRPr="00164FE3">
        <w:rPr>
          <w:rStyle w:val="StyleUnderline"/>
        </w:rPr>
        <w:t xml:space="preserve">have traditionally been </w:t>
      </w:r>
      <w:r w:rsidRPr="00164FE3">
        <w:rPr>
          <w:rStyle w:val="Emphasis"/>
        </w:rPr>
        <w:t>better</w:t>
      </w:r>
      <w:r w:rsidRPr="00164FE3">
        <w:rPr>
          <w:rStyle w:val="StyleUnderline"/>
        </w:rPr>
        <w:t xml:space="preserve"> at </w:t>
      </w:r>
      <w:r w:rsidRPr="001C2374">
        <w:rPr>
          <w:rStyle w:val="StyleUnderline"/>
          <w:highlight w:val="cyan"/>
        </w:rPr>
        <w:t xml:space="preserve">generating </w:t>
      </w:r>
      <w:r w:rsidRPr="001C2374">
        <w:rPr>
          <w:rStyle w:val="Emphasis"/>
          <w:highlight w:val="cyan"/>
        </w:rPr>
        <w:t xml:space="preserve">long-term </w:t>
      </w:r>
      <w:r w:rsidRPr="00164FE3">
        <w:rPr>
          <w:rStyle w:val="Emphasis"/>
        </w:rPr>
        <w:t xml:space="preserve">economic </w:t>
      </w:r>
      <w:r w:rsidRPr="001C2374">
        <w:rPr>
          <w:rStyle w:val="Emphasis"/>
          <w:highlight w:val="cyan"/>
        </w:rPr>
        <w:t>power</w:t>
      </w:r>
      <w:r w:rsidRPr="00164FE3">
        <w:rPr>
          <w:rStyle w:val="StyleUnderline"/>
        </w:rPr>
        <w:t xml:space="preserve">, because </w:t>
      </w:r>
      <w:r w:rsidRPr="001C2374">
        <w:rPr>
          <w:rStyle w:val="StyleUnderline"/>
          <w:highlight w:val="cyan"/>
        </w:rPr>
        <w:t>democratic rule fosters</w:t>
      </w:r>
      <w:r w:rsidRPr="00164FE3">
        <w:rPr>
          <w:rStyle w:val="StyleUnderline"/>
        </w:rPr>
        <w:t xml:space="preserve"> the </w:t>
      </w:r>
      <w:r w:rsidRPr="00164FE3">
        <w:rPr>
          <w:rStyle w:val="Emphasis"/>
        </w:rPr>
        <w:t>free exchange</w:t>
      </w:r>
      <w:r w:rsidRPr="00164FE3">
        <w:rPr>
          <w:rStyle w:val="StyleUnderline"/>
        </w:rPr>
        <w:t xml:space="preserve"> of information, stable legal frameworks and individual rights that unleash </w:t>
      </w:r>
      <w:r w:rsidRPr="001C2374">
        <w:rPr>
          <w:rStyle w:val="Emphasis"/>
          <w:highlight w:val="cyan"/>
        </w:rPr>
        <w:t>innovation</w:t>
      </w:r>
      <w:r w:rsidRPr="001C2374">
        <w:rPr>
          <w:rStyle w:val="StyleUnderline"/>
          <w:highlight w:val="cyan"/>
        </w:rPr>
        <w:t xml:space="preserve"> and </w:t>
      </w:r>
      <w:r w:rsidRPr="001C2374">
        <w:rPr>
          <w:rStyle w:val="Emphasis"/>
          <w:highlight w:val="cyan"/>
        </w:rPr>
        <w:t>growth</w:t>
      </w:r>
      <w:r w:rsidRPr="00164FE3">
        <w:rPr>
          <w:rStyle w:val="StyleUnderline"/>
        </w:rPr>
        <w:t>. “It is no accident,”</w:t>
      </w:r>
      <w:r w:rsidRPr="00164FE3">
        <w:rPr>
          <w:sz w:val="16"/>
        </w:rPr>
        <w:t xml:space="preserve"> the great economist Mancur Olson wrote, “that the </w:t>
      </w:r>
      <w:r w:rsidRPr="00164FE3">
        <w:rPr>
          <w:rStyle w:val="StyleUnderline"/>
        </w:rPr>
        <w:t>countries that</w:t>
      </w:r>
      <w:r w:rsidRPr="00164FE3">
        <w:rPr>
          <w:sz w:val="16"/>
        </w:rPr>
        <w:t xml:space="preserve"> have </w:t>
      </w:r>
      <w:r w:rsidRPr="00164FE3">
        <w:rPr>
          <w:rStyle w:val="StyleUnderline"/>
        </w:rPr>
        <w:t>reached the highest level of economic performance across generations are all stable democracies.”</w:t>
      </w:r>
    </w:p>
    <w:p w14:paraId="75DC3EB5" w14:textId="77777777" w:rsidR="002F354F" w:rsidRPr="00164FE3" w:rsidRDefault="002F354F" w:rsidP="002F354F">
      <w:pPr>
        <w:rPr>
          <w:sz w:val="16"/>
        </w:rPr>
      </w:pPr>
      <w:r w:rsidRPr="00164FE3">
        <w:rPr>
          <w:sz w:val="16"/>
        </w:rPr>
        <w:t>To be sure, China’s rapid growth has been testing this historical law in recent decades. Yet corruption, patronage and the power of entrenched interests are all impeding the liberalizing reforms needed to sustain that growth over time. More recently, the turn toward greater authoritarianism and ideological conformity under Xi Jinping seems likely to inhibit innovation in the long run.</w:t>
      </w:r>
    </w:p>
    <w:p w14:paraId="1D5E9BB2" w14:textId="77777777" w:rsidR="002F354F" w:rsidRPr="00164FE3" w:rsidRDefault="002F354F" w:rsidP="002F354F">
      <w:pPr>
        <w:rPr>
          <w:sz w:val="16"/>
        </w:rPr>
      </w:pPr>
      <w:r w:rsidRPr="00164FE3">
        <w:rPr>
          <w:sz w:val="16"/>
        </w:rPr>
        <w:t xml:space="preserve">Third, </w:t>
      </w:r>
      <w:r w:rsidRPr="001C2374">
        <w:rPr>
          <w:rStyle w:val="StyleUnderline"/>
          <w:highlight w:val="cyan"/>
        </w:rPr>
        <w:t>democracies</w:t>
      </w:r>
      <w:r w:rsidRPr="00164FE3">
        <w:rPr>
          <w:rStyle w:val="StyleUnderline"/>
        </w:rPr>
        <w:t xml:space="preserve"> are</w:t>
      </w:r>
      <w:r w:rsidRPr="00164FE3">
        <w:rPr>
          <w:sz w:val="16"/>
        </w:rPr>
        <w:t xml:space="preserve"> usually </w:t>
      </w:r>
      <w:r w:rsidRPr="001C2374">
        <w:rPr>
          <w:rStyle w:val="Emphasis"/>
          <w:highlight w:val="cyan"/>
        </w:rPr>
        <w:t>better</w:t>
      </w:r>
      <w:r w:rsidRPr="00164FE3">
        <w:rPr>
          <w:rStyle w:val="StyleUnderline"/>
        </w:rPr>
        <w:t xml:space="preserve"> at </w:t>
      </w:r>
      <w:r w:rsidRPr="001C2374">
        <w:rPr>
          <w:rStyle w:val="Emphasis"/>
          <w:highlight w:val="cyan"/>
        </w:rPr>
        <w:t>winning friends</w:t>
      </w:r>
      <w:r w:rsidRPr="001C2374">
        <w:rPr>
          <w:rStyle w:val="StyleUnderline"/>
          <w:highlight w:val="cyan"/>
        </w:rPr>
        <w:t xml:space="preserve"> and </w:t>
      </w:r>
      <w:r w:rsidRPr="001C2374">
        <w:rPr>
          <w:rStyle w:val="Emphasis"/>
          <w:highlight w:val="cyan"/>
        </w:rPr>
        <w:t>influencing</w:t>
      </w:r>
      <w:r w:rsidRPr="00164FE3">
        <w:rPr>
          <w:rStyle w:val="Emphasis"/>
        </w:rPr>
        <w:t xml:space="preserve"> people</w:t>
      </w:r>
      <w:r w:rsidRPr="00164FE3">
        <w:rPr>
          <w:rStyle w:val="StyleUnderline"/>
        </w:rPr>
        <w:t xml:space="preserve"> on the global stage</w:t>
      </w:r>
      <w:r w:rsidRPr="00164FE3">
        <w:rPr>
          <w:sz w:val="16"/>
        </w:rPr>
        <w:t>. During the Cold War, a democratic U.S. proved far more effective than a totalitarian Soviet Union at establishing and maintaining alliances, precisely because the characteristics of totalitarian rule — coercion, intolerance of dissent, lack of respect for minority rights—tended to repulse other countries rather than attract them. America’s traditions of compromise, tolerance, and respect for minority rights, by contrast, conduced to genuine partnerships characterized by deep cooperation and mutual respect.</w:t>
      </w:r>
    </w:p>
    <w:p w14:paraId="5187AB8B" w14:textId="77777777" w:rsidR="002F354F" w:rsidRPr="00164FE3" w:rsidRDefault="002F354F" w:rsidP="002F354F">
      <w:pPr>
        <w:rPr>
          <w:sz w:val="16"/>
        </w:rPr>
      </w:pPr>
      <w:r w:rsidRPr="00164FE3">
        <w:rPr>
          <w:sz w:val="16"/>
        </w:rPr>
        <w:t xml:space="preserve">The parallels are clearly evident today. According to an estimate from the Economist, 100 of the world’s 150 largest states lean toward America, with only 21 leaning against it. Russia and China have few allies or genuine partners, and those that they have tend to be relatively weak and isolated authoritarian regimes.  </w:t>
      </w:r>
    </w:p>
    <w:p w14:paraId="5CCCCFF5" w14:textId="77777777" w:rsidR="002F354F" w:rsidRPr="00164FE3" w:rsidRDefault="002F354F" w:rsidP="002F354F">
      <w:pPr>
        <w:rPr>
          <w:sz w:val="16"/>
        </w:rPr>
      </w:pPr>
      <w:r w:rsidRPr="00164FE3">
        <w:rPr>
          <w:sz w:val="16"/>
        </w:rPr>
        <w:t xml:space="preserve">Finally, there is the imbalance of soft power. Much has been made — with good reason — of the way the Trump administration has been debasing U.S. soft power, through abrasive policies and offensive rhetoric. But American soft power has traditionally proved resilient, because it derives more from what the country is — an inclusive democracy dedicated to the dignity of the individual — than from the actions of any single leader. And although </w:t>
      </w:r>
      <w:r w:rsidRPr="00164FE3">
        <w:rPr>
          <w:rStyle w:val="StyleUnderline"/>
        </w:rPr>
        <w:t>China’s</w:t>
      </w:r>
      <w:r w:rsidRPr="00164FE3">
        <w:rPr>
          <w:sz w:val="16"/>
        </w:rPr>
        <w:t xml:space="preserve"> rapid growth has won it respect in many developing countries, the resulting </w:t>
      </w:r>
      <w:r w:rsidRPr="00164FE3">
        <w:rPr>
          <w:rStyle w:val="StyleUnderline"/>
        </w:rPr>
        <w:t>soft power is tenuous and inherently limited by the fact</w:t>
      </w:r>
      <w:r w:rsidRPr="00164FE3">
        <w:rPr>
          <w:sz w:val="16"/>
        </w:rPr>
        <w:t xml:space="preserve"> that relatively </w:t>
      </w:r>
      <w:r w:rsidRPr="00164FE3">
        <w:rPr>
          <w:rStyle w:val="StyleUnderline"/>
        </w:rPr>
        <w:t>few</w:t>
      </w:r>
      <w:r w:rsidRPr="00164FE3">
        <w:rPr>
          <w:sz w:val="16"/>
        </w:rPr>
        <w:t xml:space="preserve"> people around the world </w:t>
      </w:r>
      <w:r w:rsidRPr="00164FE3">
        <w:rPr>
          <w:rStyle w:val="StyleUnderline"/>
        </w:rPr>
        <w:t>wish to emulate a Chinese police state</w:t>
      </w:r>
      <w:r w:rsidRPr="00164FE3">
        <w:rPr>
          <w:sz w:val="16"/>
        </w:rPr>
        <w:t xml:space="preserve"> that assiduously restricts individual freedoms.</w:t>
      </w:r>
    </w:p>
    <w:p w14:paraId="3852C963" w14:textId="77777777" w:rsidR="002F354F" w:rsidRPr="00164FE3" w:rsidRDefault="002F354F" w:rsidP="002F354F">
      <w:pPr>
        <w:rPr>
          <w:sz w:val="16"/>
        </w:rPr>
      </w:pPr>
      <w:r w:rsidRPr="00164FE3">
        <w:rPr>
          <w:sz w:val="16"/>
        </w:rPr>
        <w:t>Global opinion polling bears this out. A survey conducted in 2016 revealed overwhelming majorities in nearly every country surveyed had a negative view of Beijing’s approach to individual freedoms. And last month, the populations of all but two nations surveyed (Argentina and Tunisia) preferred the U.S. over China as a global leader.</w:t>
      </w:r>
    </w:p>
    <w:p w14:paraId="5B04BD92" w14:textId="77777777" w:rsidR="002F354F" w:rsidRPr="00164FE3" w:rsidRDefault="002F354F" w:rsidP="002F354F">
      <w:pPr>
        <w:rPr>
          <w:sz w:val="16"/>
        </w:rPr>
      </w:pPr>
      <w:r w:rsidRPr="00164FE3">
        <w:rPr>
          <w:rStyle w:val="Emphasis"/>
        </w:rPr>
        <w:t>Democracy is not destiny,</w:t>
      </w:r>
      <w:r w:rsidRPr="00164FE3">
        <w:rPr>
          <w:sz w:val="16"/>
        </w:rPr>
        <w:t xml:space="preserve"> of course: </w:t>
      </w:r>
      <w:r w:rsidRPr="00164FE3">
        <w:rPr>
          <w:rStyle w:val="StyleUnderline"/>
        </w:rPr>
        <w:t>Nowhere is it written</w:t>
      </w:r>
      <w:r w:rsidRPr="00164FE3">
        <w:rPr>
          <w:sz w:val="16"/>
        </w:rPr>
        <w:t xml:space="preserve"> that </w:t>
      </w:r>
      <w:r w:rsidRPr="00164FE3">
        <w:rPr>
          <w:rStyle w:val="StyleUnderline"/>
        </w:rPr>
        <w:t>the U.S. will always outperform its authoritarian rivals</w:t>
      </w:r>
      <w:r w:rsidRPr="00164FE3">
        <w:rPr>
          <w:sz w:val="16"/>
        </w:rPr>
        <w:t xml:space="preserve"> in the end. Today, the </w:t>
      </w:r>
      <w:r w:rsidRPr="001C2374">
        <w:rPr>
          <w:rStyle w:val="Emphasis"/>
          <w:highlight w:val="cyan"/>
        </w:rPr>
        <w:t>Trump</w:t>
      </w:r>
      <w:r w:rsidRPr="001C2374">
        <w:rPr>
          <w:rStyle w:val="StyleUnderline"/>
          <w:highlight w:val="cyan"/>
        </w:rPr>
        <w:t xml:space="preserve"> administration is</w:t>
      </w:r>
      <w:r w:rsidRPr="00164FE3">
        <w:rPr>
          <w:rStyle w:val="StyleUnderline"/>
        </w:rPr>
        <w:t xml:space="preserve"> </w:t>
      </w:r>
      <w:r w:rsidRPr="00164FE3">
        <w:rPr>
          <w:rStyle w:val="Emphasis"/>
        </w:rPr>
        <w:t xml:space="preserve">often </w:t>
      </w:r>
      <w:r w:rsidRPr="001C2374">
        <w:rPr>
          <w:rStyle w:val="Emphasis"/>
          <w:highlight w:val="cyan"/>
        </w:rPr>
        <w:t>acting</w:t>
      </w:r>
      <w:r w:rsidRPr="001C2374">
        <w:rPr>
          <w:rStyle w:val="StyleUnderline"/>
          <w:highlight w:val="cyan"/>
        </w:rPr>
        <w:t xml:space="preserve"> in ways that</w:t>
      </w:r>
      <w:r w:rsidRPr="00164FE3">
        <w:rPr>
          <w:rStyle w:val="StyleUnderline"/>
        </w:rPr>
        <w:t xml:space="preserve"> seem almost </w:t>
      </w:r>
      <w:r w:rsidRPr="00164FE3">
        <w:rPr>
          <w:rStyle w:val="Emphasis"/>
        </w:rPr>
        <w:t>calculated</w:t>
      </w:r>
      <w:r w:rsidRPr="00164FE3">
        <w:rPr>
          <w:rStyle w:val="StyleUnderline"/>
        </w:rPr>
        <w:t xml:space="preserve"> to </w:t>
      </w:r>
      <w:r w:rsidRPr="001C2374">
        <w:rPr>
          <w:rStyle w:val="Emphasis"/>
          <w:highlight w:val="cyan"/>
        </w:rPr>
        <w:t>dissipate</w:t>
      </w:r>
      <w:r w:rsidRPr="00164FE3">
        <w:rPr>
          <w:rStyle w:val="StyleUnderline"/>
        </w:rPr>
        <w:t xml:space="preserve"> America’s </w:t>
      </w:r>
      <w:r w:rsidRPr="001C2374">
        <w:rPr>
          <w:rStyle w:val="Emphasis"/>
          <w:highlight w:val="cyan"/>
        </w:rPr>
        <w:t>democratic advantages</w:t>
      </w:r>
      <w:r w:rsidRPr="001C2374">
        <w:rPr>
          <w:rStyle w:val="StyleUnderline"/>
          <w:highlight w:val="cyan"/>
        </w:rPr>
        <w:t xml:space="preserve"> — by </w:t>
      </w:r>
      <w:r w:rsidRPr="001C2374">
        <w:rPr>
          <w:rStyle w:val="Emphasis"/>
          <w:highlight w:val="cyan"/>
        </w:rPr>
        <w:t>alienating</w:t>
      </w:r>
      <w:r w:rsidRPr="00164FE3">
        <w:rPr>
          <w:rStyle w:val="StyleUnderline"/>
        </w:rPr>
        <w:t xml:space="preserve"> and </w:t>
      </w:r>
      <w:r w:rsidRPr="00164FE3">
        <w:rPr>
          <w:rStyle w:val="Emphasis"/>
        </w:rPr>
        <w:t xml:space="preserve">coercing </w:t>
      </w:r>
      <w:r w:rsidRPr="001C2374">
        <w:rPr>
          <w:rStyle w:val="Emphasis"/>
          <w:highlight w:val="cyan"/>
        </w:rPr>
        <w:t>allies</w:t>
      </w:r>
      <w:r w:rsidRPr="00164FE3">
        <w:rPr>
          <w:rStyle w:val="StyleUnderline"/>
        </w:rPr>
        <w:t xml:space="preserve">, </w:t>
      </w:r>
      <w:r w:rsidRPr="001C2374">
        <w:rPr>
          <w:rStyle w:val="Emphasis"/>
          <w:highlight w:val="cyan"/>
        </w:rPr>
        <w:t>depleting</w:t>
      </w:r>
      <w:r w:rsidRPr="00164FE3">
        <w:rPr>
          <w:sz w:val="16"/>
        </w:rPr>
        <w:t xml:space="preserve"> U.S. </w:t>
      </w:r>
      <w:r w:rsidRPr="001C2374">
        <w:rPr>
          <w:rStyle w:val="Emphasis"/>
          <w:highlight w:val="cyan"/>
        </w:rPr>
        <w:t>prestige</w:t>
      </w:r>
      <w:r w:rsidRPr="001C2374">
        <w:rPr>
          <w:rStyle w:val="StyleUnderline"/>
          <w:highlight w:val="cyan"/>
        </w:rPr>
        <w:t>, and causing many</w:t>
      </w:r>
      <w:r w:rsidRPr="00164FE3">
        <w:rPr>
          <w:rStyle w:val="StyleUnderline"/>
        </w:rPr>
        <w:t xml:space="preserve"> international observers </w:t>
      </w:r>
      <w:r w:rsidRPr="001C2374">
        <w:rPr>
          <w:rStyle w:val="StyleUnderline"/>
          <w:highlight w:val="cyan"/>
        </w:rPr>
        <w:t>to worry about</w:t>
      </w:r>
      <w:r w:rsidRPr="00164FE3">
        <w:rPr>
          <w:rStyle w:val="StyleUnderline"/>
        </w:rPr>
        <w:t xml:space="preserve"> whether </w:t>
      </w:r>
      <w:r w:rsidRPr="001C2374">
        <w:rPr>
          <w:rStyle w:val="Emphasis"/>
          <w:highlight w:val="cyan"/>
        </w:rPr>
        <w:t>Washington’s leadership</w:t>
      </w:r>
      <w:r w:rsidRPr="00164FE3">
        <w:rPr>
          <w:rStyle w:val="StyleUnderline"/>
        </w:rPr>
        <w:t xml:space="preserve"> is</w:t>
      </w:r>
      <w:r w:rsidRPr="00164FE3">
        <w:rPr>
          <w:sz w:val="16"/>
        </w:rPr>
        <w:t xml:space="preserve"> becoming </w:t>
      </w:r>
      <w:r w:rsidRPr="00164FE3">
        <w:rPr>
          <w:rStyle w:val="Emphasis"/>
        </w:rPr>
        <w:t>less benign</w:t>
      </w:r>
      <w:r w:rsidRPr="00164FE3">
        <w:rPr>
          <w:sz w:val="16"/>
        </w:rPr>
        <w:t>. It is a sad commentary on the state of American policy that while the country’s soft power appears resilient, Trump is viewed less positively around the globe than Vladimir Putin or Xi Jinping.</w:t>
      </w:r>
    </w:p>
    <w:p w14:paraId="5FE96560" w14:textId="77777777" w:rsidR="002F354F" w:rsidRDefault="002F354F" w:rsidP="002F354F">
      <w:pPr>
        <w:rPr>
          <w:rStyle w:val="Emphasis"/>
        </w:rPr>
      </w:pPr>
      <w:r w:rsidRPr="00164FE3">
        <w:rPr>
          <w:sz w:val="16"/>
        </w:rPr>
        <w:t xml:space="preserve">As Pence argued in New Guinea, democracy may well prove to be a competitive asset for the U.S. in its competitions against Russia and China. But </w:t>
      </w:r>
      <w:r w:rsidRPr="001C2374">
        <w:rPr>
          <w:rStyle w:val="StyleUnderline"/>
          <w:highlight w:val="cyan"/>
        </w:rPr>
        <w:t xml:space="preserve">America will </w:t>
      </w:r>
      <w:r w:rsidRPr="001C2374">
        <w:rPr>
          <w:rStyle w:val="Emphasis"/>
          <w:highlight w:val="cyan"/>
        </w:rPr>
        <w:t>only</w:t>
      </w:r>
      <w:r w:rsidRPr="001C2374">
        <w:rPr>
          <w:rStyle w:val="StyleUnderline"/>
          <w:highlight w:val="cyan"/>
        </w:rPr>
        <w:t xml:space="preserve"> get the </w:t>
      </w:r>
      <w:r w:rsidRPr="001C2374">
        <w:rPr>
          <w:rStyle w:val="Emphasis"/>
          <w:highlight w:val="cyan"/>
        </w:rPr>
        <w:t>most out of that asset</w:t>
      </w:r>
      <w:r w:rsidRPr="001C2374">
        <w:rPr>
          <w:rStyle w:val="StyleUnderline"/>
          <w:highlight w:val="cyan"/>
        </w:rPr>
        <w:t xml:space="preserve"> if it </w:t>
      </w:r>
      <w:r w:rsidRPr="001C2374">
        <w:rPr>
          <w:rStyle w:val="Emphasis"/>
          <w:highlight w:val="cyan"/>
        </w:rPr>
        <w:t>remains true</w:t>
      </w:r>
      <w:r w:rsidRPr="001C2374">
        <w:rPr>
          <w:rStyle w:val="StyleUnderline"/>
          <w:highlight w:val="cyan"/>
        </w:rPr>
        <w:t xml:space="preserve"> to its</w:t>
      </w:r>
      <w:r w:rsidRPr="00164FE3">
        <w:rPr>
          <w:rStyle w:val="StyleUnderline"/>
        </w:rPr>
        <w:t xml:space="preserve"> own </w:t>
      </w:r>
      <w:r w:rsidRPr="001C2374">
        <w:rPr>
          <w:rStyle w:val="Emphasis"/>
          <w:highlight w:val="cyan"/>
        </w:rPr>
        <w:t>best traditions.</w:t>
      </w:r>
    </w:p>
    <w:p w14:paraId="17E2FDD4" w14:textId="77777777" w:rsidR="002F354F" w:rsidRPr="00C942AF" w:rsidRDefault="002F354F" w:rsidP="002F354F">
      <w:pPr>
        <w:pStyle w:val="Heading4"/>
        <w:rPr>
          <w:rFonts w:cs="Arial"/>
        </w:rPr>
      </w:pPr>
      <w:r w:rsidRPr="00164FE3">
        <w:rPr>
          <w:rFonts w:cs="Arial"/>
        </w:rPr>
        <w:t xml:space="preserve">Democratic governance prevents </w:t>
      </w:r>
      <w:r w:rsidRPr="00164FE3">
        <w:rPr>
          <w:rFonts w:cs="Arial"/>
          <w:u w:val="single"/>
        </w:rPr>
        <w:t>extinction</w:t>
      </w:r>
      <w:r w:rsidRPr="00164FE3">
        <w:rPr>
          <w:rFonts w:cs="Arial"/>
        </w:rPr>
        <w:t xml:space="preserve"> </w:t>
      </w:r>
      <w:r>
        <w:rPr>
          <w:rFonts w:cs="Arial"/>
        </w:rPr>
        <w:t xml:space="preserve">– shoring up </w:t>
      </w:r>
      <w:r>
        <w:rPr>
          <w:rFonts w:cs="Arial"/>
          <w:u w:val="single"/>
        </w:rPr>
        <w:t>government legitimacy</w:t>
      </w:r>
      <w:r>
        <w:rPr>
          <w:rFonts w:cs="Arial"/>
        </w:rPr>
        <w:t xml:space="preserve"> is key</w:t>
      </w:r>
    </w:p>
    <w:p w14:paraId="7A305B58" w14:textId="77777777" w:rsidR="002F354F" w:rsidRPr="00164FE3" w:rsidRDefault="002F354F" w:rsidP="002F354F">
      <w:r w:rsidRPr="00164FE3">
        <w:rPr>
          <w:rStyle w:val="Style13ptBold"/>
        </w:rPr>
        <w:t>Kolodziej 17</w:t>
      </w:r>
      <w:r w:rsidRPr="00164FE3">
        <w:t xml:space="preserve"> [Emeritus Research Professor of Political Science @ University of Illinois, Urbana-Champaign, Challenges to the Democratic Project for Governing Globalization, https://www.ideals.illinois.edu/bitstream/handle/2142/96620/Kolodziej%20Introduction%205.19.17.pdf?sequence=2&amp;isAllowed=y]</w:t>
      </w:r>
    </w:p>
    <w:p w14:paraId="2C2D3B0D" w14:textId="77777777" w:rsidR="002F354F" w:rsidRPr="00164FE3" w:rsidRDefault="002F354F" w:rsidP="002F354F">
      <w:pPr>
        <w:rPr>
          <w:sz w:val="16"/>
        </w:rPr>
      </w:pPr>
      <w:r w:rsidRPr="00164FE3">
        <w:rPr>
          <w:sz w:val="16"/>
        </w:rPr>
        <w:t>The Rise of a Global Society</w:t>
      </w:r>
    </w:p>
    <w:p w14:paraId="5E3F33C5" w14:textId="77777777" w:rsidR="002F354F" w:rsidRPr="00164FE3" w:rsidRDefault="002F354F" w:rsidP="002F354F">
      <w:pPr>
        <w:rPr>
          <w:sz w:val="16"/>
        </w:rPr>
      </w:pPr>
      <w:r w:rsidRPr="00164FE3">
        <w:rPr>
          <w:sz w:val="16"/>
        </w:rPr>
        <w:t xml:space="preserve">Let me first sketch the global democratic project for global governance as a point of reference. We must first recognize that globalization has given rise to a global society </w:t>
      </w:r>
      <w:r w:rsidRPr="00164FE3">
        <w:rPr>
          <w:rStyle w:val="IntenseEmphasis"/>
        </w:rPr>
        <w:t xml:space="preserve">for the </w:t>
      </w:r>
      <w:r w:rsidRPr="00164FE3">
        <w:rPr>
          <w:rStyle w:val="Emphasis"/>
        </w:rPr>
        <w:t>first time</w:t>
      </w:r>
      <w:r w:rsidRPr="00164FE3">
        <w:rPr>
          <w:rStyle w:val="IntenseEmphasis"/>
        </w:rPr>
        <w:t xml:space="preserve"> in</w:t>
      </w:r>
      <w:r w:rsidRPr="00164FE3">
        <w:rPr>
          <w:sz w:val="16"/>
        </w:rPr>
        <w:t xml:space="preserve"> the </w:t>
      </w:r>
      <w:r w:rsidRPr="00164FE3">
        <w:rPr>
          <w:rStyle w:val="IntenseEmphasis"/>
        </w:rPr>
        <w:t>evolution of the</w:t>
      </w:r>
      <w:r w:rsidRPr="00164FE3">
        <w:rPr>
          <w:sz w:val="16"/>
        </w:rPr>
        <w:t xml:space="preserve"> human </w:t>
      </w:r>
      <w:r w:rsidRPr="00164FE3">
        <w:rPr>
          <w:rStyle w:val="Emphasis"/>
        </w:rPr>
        <w:t>species</w:t>
      </w:r>
      <w:r w:rsidRPr="00164FE3">
        <w:rPr>
          <w:rStyle w:val="IntenseEmphasis"/>
        </w:rPr>
        <w:t>. We are</w:t>
      </w:r>
      <w:r w:rsidRPr="00164FE3">
        <w:rPr>
          <w:sz w:val="16"/>
        </w:rPr>
        <w:t xml:space="preserve"> now </w:t>
      </w:r>
      <w:r w:rsidRPr="00164FE3">
        <w:rPr>
          <w:rStyle w:val="Emphasis"/>
        </w:rPr>
        <w:t>stuck with each other</w:t>
      </w:r>
      <w:r w:rsidRPr="00164FE3">
        <w:rPr>
          <w:rStyle w:val="IntenseEmphasis"/>
        </w:rPr>
        <w:t xml:space="preserve">; </w:t>
      </w:r>
      <w:r w:rsidRPr="001C2374">
        <w:rPr>
          <w:rStyle w:val="Emphasis"/>
          <w:highlight w:val="cyan"/>
        </w:rPr>
        <w:t>seven and half billion</w:t>
      </w:r>
      <w:r w:rsidRPr="00164FE3">
        <w:rPr>
          <w:rStyle w:val="IntenseEmphasis"/>
        </w:rPr>
        <w:t xml:space="preserve"> people today —</w:t>
      </w:r>
      <w:r w:rsidRPr="00164FE3">
        <w:rPr>
          <w:sz w:val="16"/>
        </w:rPr>
        <w:t xml:space="preserve"> nine to </w:t>
      </w:r>
      <w:r w:rsidRPr="00164FE3">
        <w:rPr>
          <w:rStyle w:val="Emphasis"/>
        </w:rPr>
        <w:t>ten</w:t>
      </w:r>
      <w:r w:rsidRPr="00164FE3">
        <w:rPr>
          <w:rStyle w:val="IntenseEmphasis"/>
        </w:rPr>
        <w:t xml:space="preserve"> by </w:t>
      </w:r>
      <w:r w:rsidRPr="00164FE3">
        <w:rPr>
          <w:rStyle w:val="Emphasis"/>
        </w:rPr>
        <w:t>2050</w:t>
      </w:r>
      <w:r w:rsidRPr="00164FE3">
        <w:rPr>
          <w:rStyle w:val="IntenseEmphasis"/>
        </w:rPr>
        <w:t>:</w:t>
      </w:r>
      <w:r w:rsidRPr="00164FE3">
        <w:rPr>
          <w:sz w:val="16"/>
        </w:rPr>
        <w:t xml:space="preserve"> all </w:t>
      </w:r>
      <w:r w:rsidRPr="00164FE3">
        <w:rPr>
          <w:rStyle w:val="Emphasis"/>
        </w:rPr>
        <w:t>super connected</w:t>
      </w:r>
      <w:r w:rsidRPr="00164FE3">
        <w:rPr>
          <w:rStyle w:val="IntenseEmphasis"/>
        </w:rPr>
        <w:t xml:space="preserve"> and </w:t>
      </w:r>
      <w:r w:rsidRPr="00164FE3">
        <w:rPr>
          <w:rStyle w:val="Emphasis"/>
        </w:rPr>
        <w:t>interdependent</w:t>
      </w:r>
      <w:r w:rsidRPr="00164FE3">
        <w:rPr>
          <w:rStyle w:val="IntenseEmphasis"/>
        </w:rPr>
        <w:t xml:space="preserve">. In greater or lesser measure, humans </w:t>
      </w:r>
      <w:r w:rsidRPr="001C2374">
        <w:rPr>
          <w:rStyle w:val="IntenseEmphasis"/>
          <w:highlight w:val="cyan"/>
        </w:rPr>
        <w:t xml:space="preserve">are </w:t>
      </w:r>
      <w:r w:rsidRPr="00164FE3">
        <w:rPr>
          <w:rStyle w:val="IntenseEmphasis"/>
        </w:rPr>
        <w:t xml:space="preserve">mutually </w:t>
      </w:r>
      <w:r w:rsidRPr="001C2374">
        <w:rPr>
          <w:rStyle w:val="Emphasis"/>
          <w:highlight w:val="cyan"/>
        </w:rPr>
        <w:t>dependent</w:t>
      </w:r>
      <w:r w:rsidRPr="00164FE3">
        <w:rPr>
          <w:sz w:val="16"/>
        </w:rPr>
        <w:t xml:space="preserve"> on each other in the pursuit of their most salient values, interests, needs, and preferences — </w:t>
      </w:r>
      <w:r w:rsidRPr="001C2374">
        <w:rPr>
          <w:rStyle w:val="IntenseEmphasis"/>
          <w:highlight w:val="cyan"/>
        </w:rPr>
        <w:t>concerns</w:t>
      </w:r>
      <w:r w:rsidRPr="001C2374">
        <w:rPr>
          <w:sz w:val="16"/>
          <w:highlight w:val="cyan"/>
        </w:rPr>
        <w:t xml:space="preserve"> </w:t>
      </w:r>
      <w:r w:rsidRPr="001C2374">
        <w:rPr>
          <w:rStyle w:val="IntenseEmphasis"/>
          <w:highlight w:val="cyan"/>
        </w:rPr>
        <w:t>about</w:t>
      </w:r>
      <w:r w:rsidRPr="00164FE3">
        <w:rPr>
          <w:sz w:val="16"/>
        </w:rPr>
        <w:t xml:space="preserve"> personal, community, and national </w:t>
      </w:r>
      <w:r w:rsidRPr="001C2374">
        <w:rPr>
          <w:rStyle w:val="Emphasis"/>
          <w:highlight w:val="cyan"/>
        </w:rPr>
        <w:t>security</w:t>
      </w:r>
      <w:r w:rsidRPr="00164FE3">
        <w:rPr>
          <w:sz w:val="16"/>
        </w:rPr>
        <w:t xml:space="preserve">, </w:t>
      </w:r>
      <w:r w:rsidRPr="00164FE3">
        <w:rPr>
          <w:rStyle w:val="IntenseEmphasis"/>
        </w:rPr>
        <w:t>sustainable</w:t>
      </w:r>
      <w:r w:rsidRPr="00164FE3">
        <w:rPr>
          <w:sz w:val="16"/>
        </w:rPr>
        <w:t xml:space="preserve"> economic </w:t>
      </w:r>
      <w:r w:rsidRPr="001C2374">
        <w:rPr>
          <w:rStyle w:val="Emphasis"/>
          <w:highlight w:val="cyan"/>
        </w:rPr>
        <w:t>growth</w:t>
      </w:r>
      <w:r w:rsidRPr="00164FE3">
        <w:rPr>
          <w:sz w:val="16"/>
        </w:rPr>
        <w:t xml:space="preserve">, protection of </w:t>
      </w:r>
      <w:r w:rsidRPr="00164FE3">
        <w:rPr>
          <w:rStyle w:val="IntenseEmphasis"/>
        </w:rPr>
        <w:t xml:space="preserve">the </w:t>
      </w:r>
      <w:r w:rsidRPr="001C2374">
        <w:rPr>
          <w:rStyle w:val="Emphasis"/>
          <w:highlight w:val="cyan"/>
        </w:rPr>
        <w:t>environment</w:t>
      </w:r>
      <w:r w:rsidRPr="00164FE3">
        <w:rPr>
          <w:sz w:val="16"/>
        </w:rPr>
        <w:t xml:space="preserve">, the </w:t>
      </w:r>
      <w:r w:rsidRPr="00164FE3">
        <w:rPr>
          <w:rStyle w:val="IntenseEmphasis"/>
        </w:rPr>
        <w:t xml:space="preserve">equitable </w:t>
      </w:r>
      <w:r w:rsidRPr="001C2374">
        <w:rPr>
          <w:rStyle w:val="Emphasis"/>
          <w:highlight w:val="cyan"/>
        </w:rPr>
        <w:t>distribution</w:t>
      </w:r>
      <w:r w:rsidRPr="00164FE3">
        <w:rPr>
          <w:rStyle w:val="IntenseEmphasis"/>
        </w:rPr>
        <w:t xml:space="preserve"> of</w:t>
      </w:r>
      <w:r w:rsidRPr="00164FE3">
        <w:rPr>
          <w:sz w:val="16"/>
        </w:rPr>
        <w:t xml:space="preserve"> the globe’s material </w:t>
      </w:r>
      <w:r w:rsidRPr="00164FE3">
        <w:rPr>
          <w:rStyle w:val="IntenseEmphasis"/>
        </w:rPr>
        <w:t xml:space="preserve">wealth, human </w:t>
      </w:r>
      <w:r w:rsidRPr="001C2374">
        <w:rPr>
          <w:rStyle w:val="Emphasis"/>
          <w:highlight w:val="cyan"/>
        </w:rPr>
        <w:t>rights</w:t>
      </w:r>
      <w:r w:rsidRPr="00164FE3">
        <w:rPr>
          <w:rStyle w:val="IntenseEmphasis"/>
        </w:rPr>
        <w:t>, and</w:t>
      </w:r>
      <w:r w:rsidRPr="00164FE3">
        <w:rPr>
          <w:sz w:val="16"/>
        </w:rPr>
        <w:t xml:space="preserve"> even the </w:t>
      </w:r>
      <w:r w:rsidRPr="00164FE3">
        <w:rPr>
          <w:rStyle w:val="IntenseEmphasis"/>
        </w:rPr>
        <w:t>validation of</w:t>
      </w:r>
      <w:r w:rsidRPr="00164FE3">
        <w:rPr>
          <w:sz w:val="16"/>
        </w:rPr>
        <w:t xml:space="preserve"> their personal and social </w:t>
      </w:r>
      <w:r w:rsidRPr="00164FE3">
        <w:rPr>
          <w:rStyle w:val="IntenseEmphasis"/>
        </w:rPr>
        <w:t>identities</w:t>
      </w:r>
      <w:r w:rsidRPr="00164FE3">
        <w:rPr>
          <w:sz w:val="16"/>
        </w:rPr>
        <w:t xml:space="preserve"> by others. Global </w:t>
      </w:r>
      <w:r w:rsidRPr="001C2374">
        <w:rPr>
          <w:rStyle w:val="Emphasis"/>
          <w:highlight w:val="cyan"/>
        </w:rPr>
        <w:t>warming</w:t>
      </w:r>
      <w:r w:rsidRPr="001C2374">
        <w:rPr>
          <w:rStyle w:val="IntenseEmphasis"/>
          <w:highlight w:val="cyan"/>
        </w:rPr>
        <w:t xml:space="preserve"> is a metaphor</w:t>
      </w:r>
      <w:r w:rsidRPr="00164FE3">
        <w:rPr>
          <w:rStyle w:val="IntenseEmphasis"/>
        </w:rPr>
        <w:t xml:space="preserve"> of this morphological social change</w:t>
      </w:r>
      <w:r w:rsidRPr="00164FE3">
        <w:rPr>
          <w:sz w:val="16"/>
        </w:rPr>
        <w:t xml:space="preserve"> in the human condition. </w:t>
      </w:r>
      <w:r w:rsidRPr="001C2374">
        <w:rPr>
          <w:rStyle w:val="Emphasis"/>
          <w:highlight w:val="cyan"/>
        </w:rPr>
        <w:t>All</w:t>
      </w:r>
      <w:r w:rsidRPr="00164FE3">
        <w:rPr>
          <w:rStyle w:val="IntenseEmphasis"/>
        </w:rPr>
        <w:t xml:space="preserve"> humans </w:t>
      </w:r>
      <w:r w:rsidRPr="001C2374">
        <w:rPr>
          <w:rStyle w:val="IntenseEmphasis"/>
          <w:highlight w:val="cyan"/>
        </w:rPr>
        <w:t xml:space="preserve">are </w:t>
      </w:r>
      <w:r w:rsidRPr="001C2374">
        <w:rPr>
          <w:rStyle w:val="Emphasis"/>
          <w:highlight w:val="cyan"/>
        </w:rPr>
        <w:t>implicated</w:t>
      </w:r>
      <w:r w:rsidRPr="001C2374">
        <w:rPr>
          <w:rStyle w:val="IntenseEmphasis"/>
          <w:highlight w:val="cyan"/>
        </w:rPr>
        <w:t xml:space="preserve"> in</w:t>
      </w:r>
      <w:r w:rsidRPr="00164FE3">
        <w:rPr>
          <w:rStyle w:val="IntenseEmphasis"/>
        </w:rPr>
        <w:t xml:space="preserve"> this looming</w:t>
      </w:r>
      <w:r w:rsidRPr="00164FE3">
        <w:rPr>
          <w:sz w:val="16"/>
        </w:rPr>
        <w:t xml:space="preserve"> Anthropogenic-induced </w:t>
      </w:r>
      <w:r w:rsidRPr="001C2374">
        <w:rPr>
          <w:rStyle w:val="Emphasis"/>
          <w:highlight w:val="cyan"/>
        </w:rPr>
        <w:t>disaster</w:t>
      </w:r>
      <w:r w:rsidRPr="00164FE3">
        <w:rPr>
          <w:sz w:val="16"/>
        </w:rPr>
        <w:t xml:space="preserve"> — the exhausts of billions of automobiles, the methane released in fracking for natural gas, outdated U.S. coal-fired power plants and newly constructed ones in China. Even the poor farmer burning charcoal to warm his dinner is complicit.</w:t>
      </w:r>
    </w:p>
    <w:p w14:paraId="39B1E26F" w14:textId="77777777" w:rsidR="002F354F" w:rsidRPr="00164FE3" w:rsidRDefault="002F354F" w:rsidP="002F354F">
      <w:pPr>
        <w:rPr>
          <w:sz w:val="16"/>
        </w:rPr>
      </w:pPr>
      <w:r w:rsidRPr="00164FE3">
        <w:rPr>
          <w:sz w:val="16"/>
        </w:rPr>
        <w:t xml:space="preserve">Since </w:t>
      </w:r>
      <w:r w:rsidRPr="00164FE3">
        <w:rPr>
          <w:rStyle w:val="IntenseEmphasis"/>
        </w:rPr>
        <w:t>interdependence surrounds, ensnares, and binds us as a human society</w:t>
      </w:r>
      <w:r w:rsidRPr="00164FE3">
        <w:rPr>
          <w:sz w:val="16"/>
        </w:rPr>
        <w:t xml:space="preserve">, the dilemma confronting the world’s diverse and divided populations is evident: the </w:t>
      </w:r>
      <w:r w:rsidRPr="00164FE3">
        <w:rPr>
          <w:rStyle w:val="Emphasis"/>
        </w:rPr>
        <w:t>expanding scope</w:t>
      </w:r>
      <w:r w:rsidRPr="00164FE3">
        <w:rPr>
          <w:rStyle w:val="IntenseEmphasis"/>
        </w:rPr>
        <w:t xml:space="preserve"> as well as</w:t>
      </w:r>
      <w:r w:rsidRPr="00164FE3">
        <w:rPr>
          <w:sz w:val="16"/>
        </w:rPr>
        <w:t xml:space="preserve"> the </w:t>
      </w:r>
      <w:r w:rsidRPr="001C2374">
        <w:rPr>
          <w:rStyle w:val="Emphasis"/>
          <w:highlight w:val="cyan"/>
        </w:rPr>
        <w:t>deepening</w:t>
      </w:r>
      <w:r w:rsidRPr="00164FE3">
        <w:rPr>
          <w:rStyle w:val="IntenseEmphasis"/>
        </w:rPr>
        <w:t xml:space="preserve">, </w:t>
      </w:r>
      <w:r w:rsidRPr="00164FE3">
        <w:rPr>
          <w:rStyle w:val="Emphasis"/>
        </w:rPr>
        <w:t>accumulating</w:t>
      </w:r>
      <w:r w:rsidRPr="00164FE3">
        <w:rPr>
          <w:rStyle w:val="IntenseEmphasis"/>
        </w:rPr>
        <w:t xml:space="preserve">, and </w:t>
      </w:r>
      <w:r w:rsidRPr="00164FE3">
        <w:rPr>
          <w:rStyle w:val="Emphasis"/>
        </w:rPr>
        <w:t>thickening</w:t>
      </w:r>
      <w:r w:rsidRPr="00164FE3">
        <w:rPr>
          <w:rStyle w:val="IntenseEmphasis"/>
        </w:rPr>
        <w:t xml:space="preserve"> </w:t>
      </w:r>
      <w:r w:rsidRPr="001C2374">
        <w:rPr>
          <w:rStyle w:val="IntenseEmphasis"/>
          <w:highlight w:val="cyan"/>
        </w:rPr>
        <w:t>interdependencies</w:t>
      </w:r>
      <w:r w:rsidRPr="00164FE3">
        <w:rPr>
          <w:rStyle w:val="IntenseEmphasis"/>
        </w:rPr>
        <w:t xml:space="preserve"> of globalization </w:t>
      </w:r>
      <w:r w:rsidRPr="001C2374">
        <w:rPr>
          <w:rStyle w:val="IntenseEmphasis"/>
          <w:highlight w:val="cyan"/>
        </w:rPr>
        <w:t>urge global government.</w:t>
      </w:r>
      <w:r w:rsidRPr="00164FE3">
        <w:rPr>
          <w:sz w:val="16"/>
        </w:rPr>
        <w:t xml:space="preserve"> </w:t>
      </w:r>
      <w:r w:rsidRPr="00164FE3">
        <w:rPr>
          <w:rStyle w:val="IntenseEmphasis"/>
        </w:rPr>
        <w:t>But</w:t>
      </w:r>
      <w:r w:rsidRPr="00164FE3">
        <w:rPr>
          <w:sz w:val="16"/>
        </w:rPr>
        <w:t xml:space="preserve"> the Kantian ideal of universal governance is beyond the reach of the world’s disparate peoples. </w:t>
      </w:r>
      <w:r w:rsidRPr="00164FE3">
        <w:rPr>
          <w:rStyle w:val="IntenseEmphasis"/>
        </w:rPr>
        <w:t xml:space="preserve">They are </w:t>
      </w:r>
      <w:r w:rsidRPr="00164FE3">
        <w:rPr>
          <w:rStyle w:val="Emphasis"/>
        </w:rPr>
        <w:t>profoundly divided</w:t>
      </w:r>
      <w:r w:rsidRPr="00164FE3">
        <w:rPr>
          <w:rStyle w:val="IntenseEmphasis"/>
        </w:rPr>
        <w:t xml:space="preserve"> by religion, culture, language, tribal, ethnic and national loyalties as well as</w:t>
      </w:r>
      <w:r w:rsidRPr="00164FE3">
        <w:rPr>
          <w:sz w:val="16"/>
        </w:rPr>
        <w:t xml:space="preserve"> by </w:t>
      </w:r>
      <w:r w:rsidRPr="00164FE3">
        <w:rPr>
          <w:rStyle w:val="IntenseEmphasis"/>
        </w:rPr>
        <w:t>class, social status, race, gender, and sexual orientation. How have the</w:t>
      </w:r>
      <w:r w:rsidRPr="00164FE3">
        <w:rPr>
          <w:sz w:val="16"/>
        </w:rPr>
        <w:t xml:space="preserve"> </w:t>
      </w:r>
      <w:r w:rsidRPr="00164FE3">
        <w:rPr>
          <w:rStyle w:val="IntenseEmphasis"/>
        </w:rPr>
        <w:t>democracies responded</w:t>
      </w:r>
      <w:r w:rsidRPr="00164FE3">
        <w:rPr>
          <w:sz w:val="16"/>
        </w:rPr>
        <w:t xml:space="preserve"> to this dilemma? How have they attempted to reconcile the growing interdependence of the world’s disputing peoples and need for global governance?</w:t>
      </w:r>
    </w:p>
    <w:p w14:paraId="78489C4E" w14:textId="77777777" w:rsidR="002F354F" w:rsidRPr="00164FE3" w:rsidRDefault="002F354F" w:rsidP="002F354F">
      <w:pPr>
        <w:rPr>
          <w:sz w:val="16"/>
        </w:rPr>
      </w:pPr>
      <w:r w:rsidRPr="00164FE3">
        <w:rPr>
          <w:sz w:val="16"/>
        </w:rPr>
        <w:t>What do we mean by the governance of a human society?</w:t>
      </w:r>
    </w:p>
    <w:p w14:paraId="14A15054" w14:textId="77777777" w:rsidR="002F354F" w:rsidRPr="00164FE3" w:rsidRDefault="002F354F" w:rsidP="002F354F">
      <w:pPr>
        <w:rPr>
          <w:sz w:val="16"/>
        </w:rPr>
      </w:pPr>
      <w:r w:rsidRPr="00164FE3">
        <w:rPr>
          <w:rStyle w:val="IntenseEmphasis"/>
        </w:rPr>
        <w:t xml:space="preserve">A working, </w:t>
      </w:r>
      <w:r w:rsidRPr="001C2374">
        <w:rPr>
          <w:rStyle w:val="Emphasis"/>
          <w:highlight w:val="cyan"/>
        </w:rPr>
        <w:t>legitimate government</w:t>
      </w:r>
      <w:r w:rsidRPr="00164FE3">
        <w:rPr>
          <w:rStyle w:val="IntenseEmphasis"/>
        </w:rPr>
        <w:t xml:space="preserve"> </w:t>
      </w:r>
      <w:r w:rsidRPr="00164FE3">
        <w:rPr>
          <w:sz w:val="16"/>
        </w:rPr>
        <w:t xml:space="preserve">of a human society </w:t>
      </w:r>
      <w:r w:rsidRPr="001C2374">
        <w:rPr>
          <w:rStyle w:val="IntenseEmphasis"/>
          <w:highlight w:val="cyan"/>
        </w:rPr>
        <w:t>requires</w:t>
      </w:r>
      <w:r w:rsidRPr="00164FE3">
        <w:rPr>
          <w:rStyle w:val="IntenseEmphasis"/>
        </w:rPr>
        <w:t xml:space="preserve"> simultaneous responses to three </w:t>
      </w:r>
      <w:r w:rsidRPr="00164FE3">
        <w:rPr>
          <w:sz w:val="16"/>
        </w:rPr>
        <w:t xml:space="preserve">competing </w:t>
      </w:r>
      <w:r w:rsidRPr="00164FE3">
        <w:rPr>
          <w:rStyle w:val="IntenseEmphasis"/>
        </w:rPr>
        <w:t xml:space="preserve">imperatives: </w:t>
      </w:r>
      <w:r w:rsidRPr="001C2374">
        <w:rPr>
          <w:rStyle w:val="IntenseEmphasis"/>
          <w:highlight w:val="cyan"/>
        </w:rPr>
        <w:t>Order, Welfare</w:t>
      </w:r>
      <w:r w:rsidRPr="00164FE3">
        <w:rPr>
          <w:rStyle w:val="IntenseEmphasis"/>
        </w:rPr>
        <w:t xml:space="preserve">, and </w:t>
      </w:r>
      <w:r w:rsidRPr="001C2374">
        <w:rPr>
          <w:rStyle w:val="IntenseEmphasis"/>
          <w:highlight w:val="cyan"/>
        </w:rPr>
        <w:t>Legitimacy</w:t>
      </w:r>
      <w:r w:rsidRPr="00164FE3">
        <w:rPr>
          <w:rStyle w:val="IntenseEmphasis"/>
        </w:rPr>
        <w:t xml:space="preserve">. </w:t>
      </w:r>
      <w:r w:rsidRPr="00164FE3">
        <w:rPr>
          <w:sz w:val="16"/>
        </w:rPr>
        <w:t xml:space="preserve">While the forms of these OWL imperatives have differed radically over the course of human societal evolution, </w:t>
      </w:r>
      <w:r w:rsidRPr="00164FE3">
        <w:rPr>
          <w:rStyle w:val="IntenseEmphasis"/>
        </w:rPr>
        <w:t xml:space="preserve">these </w:t>
      </w:r>
      <w:r w:rsidRPr="00164FE3">
        <w:rPr>
          <w:sz w:val="16"/>
        </w:rPr>
        <w:t xml:space="preserve">constraints </w:t>
      </w:r>
      <w:r w:rsidRPr="00164FE3">
        <w:rPr>
          <w:rStyle w:val="IntenseEmphasis"/>
        </w:rPr>
        <w:t xml:space="preserve">remain predicable of all human societies if they are to replicate </w:t>
      </w:r>
      <w:r w:rsidRPr="00164FE3">
        <w:rPr>
          <w:sz w:val="16"/>
        </w:rPr>
        <w:t xml:space="preserve">themselves </w:t>
      </w:r>
      <w:r w:rsidRPr="00164FE3">
        <w:rPr>
          <w:rStyle w:val="IntenseEmphasis"/>
        </w:rPr>
        <w:t xml:space="preserve">and flourish over time. </w:t>
      </w:r>
      <w:r w:rsidRPr="00164FE3">
        <w:rPr>
          <w:sz w:val="16"/>
        </w:rPr>
        <w:t>The OWL imperatives are no less applicable to a global society.</w:t>
      </w:r>
    </w:p>
    <w:p w14:paraId="0B9360E3" w14:textId="77777777" w:rsidR="002F354F" w:rsidRPr="00164FE3" w:rsidRDefault="002F354F" w:rsidP="002F354F">
      <w:pPr>
        <w:rPr>
          <w:sz w:val="16"/>
          <w:szCs w:val="16"/>
        </w:rPr>
      </w:pPr>
      <w:r w:rsidRPr="00164FE3">
        <w:rPr>
          <w:sz w:val="16"/>
          <w:szCs w:val="16"/>
        </w:rPr>
        <w:t>1. Order refers to a society’s investment of awesome material power in an individual or body to arbitrate and resolve value, interest, and preference conflicts, which cannot be otherwise resolved by non-violent means — the Hobbesian problematic. 2. The Welfare imperative refers to the necessity of humans to eat, drink, clothe, and shelter themselves and to pursue the full-range of their seemingly limitless acquisitive appetites. Responses to the Welfare imperative, like that of Order, constitute a distinct form of governing power and authority with its own decisional processes and actors principally associated either with the Welfare or the Order imperative. Hence we have the Marxian-Adam Smith problematic. 3. Legitimacy is no less a form of governing power and authority, independent of the Order and Welfare imperatives. Either by choice, socialization, or coerced acquiescence, populations acknowledge a regime’s governing authority and their obligation to submit to its rule. Here arises the Rousseaunian problematic. The government of a human society emerges then as an evolving, precarious balance and compromise of the ceaseless struggle of these competing OWL power domains for ascendancy of one of these imperatives over the others. It is against the backdrop of these OWL imperatives — Order, Welfare, and Legitimacy — that we are brought to the democratic project for global governance. The Democratic Project For Order, open societies constructed the global democratic state and, in alliance, the democratic global-state system. Collectively these initiatives led to the creation of the United Nations, the World Bank, the International Monetary Fund, the World Trade Organization, and the European Union to implement the democratic project’s system of global governance.</w:t>
      </w:r>
    </w:p>
    <w:p w14:paraId="2FF8AB0C" w14:textId="77777777" w:rsidR="002F354F" w:rsidRPr="00164FE3" w:rsidRDefault="002F354F" w:rsidP="002F354F">
      <w:pPr>
        <w:rPr>
          <w:sz w:val="16"/>
        </w:rPr>
      </w:pPr>
      <w:r w:rsidRPr="00164FE3">
        <w:rPr>
          <w:sz w:val="16"/>
        </w:rPr>
        <w:t xml:space="preserve">The democratic global state assumed all of the functions of the Hobbesian Westphalian security state — but a lot more. The global state became a Trading, Banking, Market, and Entrepreneurial state. To these functions were added those of the Science, Technology and the Economic Growth state. How else would we be able to enjoy </w:t>
      </w:r>
      <w:r w:rsidRPr="00164FE3">
        <w:rPr>
          <w:rStyle w:val="IntenseEmphasis"/>
        </w:rPr>
        <w:t xml:space="preserve">the </w:t>
      </w:r>
      <w:r w:rsidRPr="00164FE3">
        <w:rPr>
          <w:rStyle w:val="Emphasis"/>
        </w:rPr>
        <w:t>Internet</w:t>
      </w:r>
      <w:r w:rsidRPr="00164FE3">
        <w:rPr>
          <w:rStyle w:val="IntenseEmphasis"/>
        </w:rPr>
        <w:t xml:space="preserve">, </w:t>
      </w:r>
      <w:r w:rsidRPr="00164FE3">
        <w:rPr>
          <w:rStyle w:val="Emphasis"/>
        </w:rPr>
        <w:t>cell phones</w:t>
      </w:r>
      <w:r w:rsidRPr="00164FE3">
        <w:rPr>
          <w:rStyle w:val="IntenseEmphasis"/>
        </w:rPr>
        <w:t xml:space="preserve"> and iPhones, or </w:t>
      </w:r>
      <w:r w:rsidRPr="00164FE3">
        <w:rPr>
          <w:rStyle w:val="Emphasis"/>
        </w:rPr>
        <w:t>miracle cures</w:t>
      </w:r>
      <w:r w:rsidRPr="00164FE3">
        <w:rPr>
          <w:sz w:val="16"/>
        </w:rPr>
        <w:t xml:space="preserve">? These </w:t>
      </w:r>
      <w:r w:rsidRPr="00164FE3">
        <w:rPr>
          <w:rStyle w:val="IntenseEmphasis"/>
        </w:rPr>
        <w:t xml:space="preserve">are </w:t>
      </w:r>
      <w:r w:rsidRPr="00164FE3">
        <w:rPr>
          <w:sz w:val="16"/>
        </w:rPr>
        <w:t xml:space="preserve">the </w:t>
      </w:r>
      <w:r w:rsidRPr="00164FE3">
        <w:rPr>
          <w:rStyle w:val="IntenseEmphasis"/>
        </w:rPr>
        <w:t xml:space="preserve">products of the </w:t>
      </w:r>
      <w:r w:rsidRPr="00164FE3">
        <w:rPr>
          <w:rStyle w:val="Emphasis"/>
        </w:rPr>
        <w:t>iron triangle</w:t>
      </w:r>
      <w:r w:rsidRPr="00164FE3">
        <w:rPr>
          <w:rStyle w:val="IntenseEmphasis"/>
        </w:rPr>
        <w:t xml:space="preserve"> of the global democratic state</w:t>
      </w:r>
      <w:r w:rsidRPr="00164FE3">
        <w:rPr>
          <w:sz w:val="16"/>
        </w:rPr>
        <w:t xml:space="preserve">, academic and non-profit </w:t>
      </w:r>
      <w:r w:rsidRPr="00164FE3">
        <w:rPr>
          <w:rStyle w:val="IntenseEmphasis"/>
        </w:rPr>
        <w:t xml:space="preserve">research </w:t>
      </w:r>
      <w:r w:rsidRPr="00164FE3">
        <w:rPr>
          <w:sz w:val="16"/>
        </w:rPr>
        <w:t xml:space="preserve">centers, </w:t>
      </w:r>
      <w:r w:rsidRPr="00164FE3">
        <w:rPr>
          <w:rStyle w:val="IntenseEmphasis"/>
        </w:rPr>
        <w:t xml:space="preserve">and corporations. It is a </w:t>
      </w:r>
      <w:r w:rsidRPr="00164FE3">
        <w:rPr>
          <w:rStyle w:val="Emphasis"/>
        </w:rPr>
        <w:t>myth</w:t>
      </w:r>
      <w:r w:rsidRPr="00164FE3">
        <w:rPr>
          <w:rStyle w:val="IntenseEmphasis"/>
        </w:rPr>
        <w:t xml:space="preserve"> </w:t>
      </w:r>
      <w:r w:rsidRPr="00164FE3">
        <w:rPr>
          <w:sz w:val="16"/>
        </w:rPr>
        <w:t xml:space="preserve">that </w:t>
      </w:r>
      <w:r w:rsidRPr="00164FE3">
        <w:rPr>
          <w:rStyle w:val="IntenseEmphasis"/>
        </w:rPr>
        <w:t xml:space="preserve">the Market </w:t>
      </w:r>
      <w:r w:rsidRPr="00164FE3">
        <w:rPr>
          <w:sz w:val="16"/>
        </w:rPr>
        <w:t xml:space="preserve">System </w:t>
      </w:r>
      <w:r w:rsidRPr="00164FE3">
        <w:rPr>
          <w:rStyle w:val="IntenseEmphasis"/>
        </w:rPr>
        <w:t xml:space="preserve">did </w:t>
      </w:r>
      <w:r w:rsidRPr="00164FE3">
        <w:rPr>
          <w:sz w:val="16"/>
        </w:rPr>
        <w:t xml:space="preserve">all </w:t>
      </w:r>
      <w:r w:rsidRPr="00164FE3">
        <w:rPr>
          <w:rStyle w:val="IntenseEmphasis"/>
        </w:rPr>
        <w:t xml:space="preserve">this </w:t>
      </w:r>
      <w:r w:rsidRPr="00164FE3">
        <w:rPr>
          <w:rStyle w:val="Emphasis"/>
        </w:rPr>
        <w:t>alone</w:t>
      </w:r>
      <w:r w:rsidRPr="00164FE3">
        <w:rPr>
          <w:rStyle w:val="IntenseEmphasis"/>
        </w:rPr>
        <w:t xml:space="preserve">. Fueled by increasing material wealth, </w:t>
      </w:r>
      <w:r w:rsidRPr="001C2374">
        <w:rPr>
          <w:rStyle w:val="IntenseEmphasis"/>
          <w:highlight w:val="cyan"/>
        </w:rPr>
        <w:t>the democratic</w:t>
      </w:r>
      <w:r w:rsidRPr="00164FE3">
        <w:rPr>
          <w:rStyle w:val="IntenseEmphasis"/>
        </w:rPr>
        <w:t xml:space="preserve"> global </w:t>
      </w:r>
      <w:r w:rsidRPr="001C2374">
        <w:rPr>
          <w:rStyle w:val="IntenseEmphasis"/>
          <w:highlight w:val="cyan"/>
        </w:rPr>
        <w:t>state was afforded</w:t>
      </w:r>
      <w:r w:rsidRPr="00164FE3">
        <w:rPr>
          <w:rStyle w:val="IntenseEmphasis"/>
        </w:rPr>
        <w:t xml:space="preserve"> the means to become </w:t>
      </w:r>
      <w:r w:rsidRPr="001C2374">
        <w:rPr>
          <w:rStyle w:val="IntenseEmphasis"/>
          <w:highlight w:val="cyan"/>
        </w:rPr>
        <w:t xml:space="preserve">the </w:t>
      </w:r>
      <w:r w:rsidRPr="001C2374">
        <w:rPr>
          <w:rStyle w:val="Emphasis"/>
          <w:highlight w:val="cyan"/>
        </w:rPr>
        <w:t>Safety Net</w:t>
      </w:r>
      <w:r w:rsidRPr="001C2374">
        <w:rPr>
          <w:rStyle w:val="IntenseEmphasis"/>
          <w:highlight w:val="cyan"/>
        </w:rPr>
        <w:t xml:space="preserve"> </w:t>
      </w:r>
      <w:r w:rsidRPr="00164FE3">
        <w:rPr>
          <w:rStyle w:val="IntenseEmphasis"/>
        </w:rPr>
        <w:t xml:space="preserve">state, </w:t>
      </w:r>
      <w:r w:rsidRPr="001C2374">
        <w:rPr>
          <w:rStyle w:val="IntenseEmphasis"/>
          <w:highlight w:val="cyan"/>
        </w:rPr>
        <w:t xml:space="preserve">providing </w:t>
      </w:r>
      <w:r w:rsidRPr="001C2374">
        <w:rPr>
          <w:rStyle w:val="Emphasis"/>
          <w:highlight w:val="cyan"/>
        </w:rPr>
        <w:t>ed</w:t>
      </w:r>
      <w:r w:rsidRPr="00164FE3">
        <w:rPr>
          <w:rStyle w:val="IntenseEmphasis"/>
        </w:rPr>
        <w:t xml:space="preserve">ucation, </w:t>
      </w:r>
      <w:r w:rsidRPr="001C2374">
        <w:rPr>
          <w:rStyle w:val="Emphasis"/>
          <w:highlight w:val="cyan"/>
        </w:rPr>
        <w:t>health</w:t>
      </w:r>
      <w:r w:rsidRPr="00164FE3">
        <w:rPr>
          <w:rStyle w:val="IntenseEmphasis"/>
        </w:rPr>
        <w:t xml:space="preserve">, </w:t>
      </w:r>
      <w:r w:rsidRPr="001C2374">
        <w:rPr>
          <w:rStyle w:val="Emphasis"/>
          <w:highlight w:val="cyan"/>
        </w:rPr>
        <w:t>social security</w:t>
      </w:r>
      <w:r w:rsidRPr="00164FE3">
        <w:rPr>
          <w:rStyle w:val="IntenseEmphasis"/>
        </w:rPr>
        <w:t xml:space="preserve">, leisure and recreation </w:t>
      </w:r>
      <w:r w:rsidRPr="00164FE3">
        <w:rPr>
          <w:sz w:val="16"/>
        </w:rPr>
        <w:t>for its population. And as the global state’s power expanded across this broad and enlarging spectrum of functions and roles, the global state was also constrained by the social compacts of the democracies to be bound by popular rule. The ironic result of the expansion of the global state’s power and social functions and its obligation to accede to popular will was a Security state and global state-system that vastly outperformed its principal authoritarian rivals in the Cold War. So much briefly is the democratic project’s response to the Order imperative.</w:t>
      </w:r>
    </w:p>
    <w:p w14:paraId="71C6C93E" w14:textId="77777777" w:rsidR="002F354F" w:rsidRPr="00164FE3" w:rsidRDefault="002F354F" w:rsidP="002F354F">
      <w:pPr>
        <w:rPr>
          <w:sz w:val="16"/>
        </w:rPr>
      </w:pPr>
      <w:r w:rsidRPr="00164FE3">
        <w:rPr>
          <w:sz w:val="16"/>
        </w:rPr>
        <w:t>Now let’s look at the democratic project’s response to the Welfare imperative. The democracies institutionalized Adam Smith’s vision of a global Market System. The Market System trucks and barters, Smith’s understanding of what it means to be human. But it does a lot more. The Market System facilitates and fosters the free movement of people, goods and services, capital, ideas, values, scientific discoveries, and best technological practices. Created is a vibrant global civil society oblivious to state boundaries. What we now experience is De Tocqueville’s Democracy in America on global steroids.</w:t>
      </w:r>
    </w:p>
    <w:p w14:paraId="72234036" w14:textId="77777777" w:rsidR="002F354F" w:rsidRPr="00164FE3" w:rsidRDefault="002F354F" w:rsidP="002F354F">
      <w:pPr>
        <w:rPr>
          <w:rStyle w:val="IntenseEmphasis"/>
        </w:rPr>
      </w:pPr>
      <w:r w:rsidRPr="00164FE3">
        <w:rPr>
          <w:sz w:val="16"/>
        </w:rPr>
        <w:t xml:space="preserve">As for the imperative of Legitimacy, the social compacts of the democracies affirmed Rousseau’s conjecture that all humans are free and therefore equal. Applied to elections each citizen has one vote. </w:t>
      </w:r>
      <w:r w:rsidRPr="00164FE3">
        <w:rPr>
          <w:rStyle w:val="IntenseEmphasis"/>
        </w:rPr>
        <w:t>Democratic regimes</w:t>
      </w:r>
      <w:r w:rsidRPr="00164FE3">
        <w:rPr>
          <w:sz w:val="16"/>
        </w:rPr>
        <w:t xml:space="preserve"> are also obliged to submit to the rule of law, to conduct free and fair elections, to honor majority rule while protecting minority rights, and to </w:t>
      </w:r>
      <w:r w:rsidRPr="00164FE3">
        <w:rPr>
          <w:rStyle w:val="Emphasis"/>
        </w:rPr>
        <w:t>promote</w:t>
      </w:r>
      <w:r w:rsidRPr="00164FE3">
        <w:rPr>
          <w:rStyle w:val="IntenseEmphasis"/>
        </w:rPr>
        <w:t xml:space="preserve"> human rights</w:t>
      </w:r>
      <w:r w:rsidRPr="00164FE3">
        <w:rPr>
          <w:sz w:val="16"/>
        </w:rPr>
        <w:t xml:space="preserve"> at home and </w:t>
      </w:r>
      <w:r w:rsidRPr="00164FE3">
        <w:rPr>
          <w:rStyle w:val="Emphasis"/>
        </w:rPr>
        <w:t>abroad</w:t>
      </w:r>
      <w:r w:rsidRPr="00164FE3">
        <w:rPr>
          <w:rStyle w:val="IntenseEmphasis"/>
        </w:rPr>
        <w:t>.</w:t>
      </w:r>
    </w:p>
    <w:p w14:paraId="4D635F03" w14:textId="77777777" w:rsidR="002F354F" w:rsidRPr="00164FE3" w:rsidRDefault="002F354F" w:rsidP="002F354F">
      <w:pPr>
        <w:rPr>
          <w:sz w:val="16"/>
        </w:rPr>
      </w:pPr>
      <w:r w:rsidRPr="00164FE3">
        <w:rPr>
          <w:sz w:val="16"/>
        </w:rPr>
        <w:t>The Authoritarian Threat to the Democratic Project</w:t>
      </w:r>
    </w:p>
    <w:p w14:paraId="7840D89E" w14:textId="77777777" w:rsidR="002F354F" w:rsidRPr="00164FE3" w:rsidRDefault="002F354F" w:rsidP="002F354F">
      <w:pPr>
        <w:rPr>
          <w:sz w:val="16"/>
        </w:rPr>
      </w:pPr>
      <w:r w:rsidRPr="00164FE3">
        <w:rPr>
          <w:rStyle w:val="IntenseEmphasis"/>
        </w:rPr>
        <w:t xml:space="preserve">The </w:t>
      </w:r>
      <w:r w:rsidRPr="00164FE3">
        <w:rPr>
          <w:rStyle w:val="Emphasis"/>
        </w:rPr>
        <w:t>democratic project</w:t>
      </w:r>
      <w:r w:rsidRPr="00164FE3">
        <w:rPr>
          <w:rStyle w:val="IntenseEmphasis"/>
        </w:rPr>
        <w:t xml:space="preserve"> for</w:t>
      </w:r>
      <w:r w:rsidRPr="00164FE3">
        <w:rPr>
          <w:rStyle w:val="Emphasis"/>
        </w:rPr>
        <w:t xml:space="preserve"> global </w:t>
      </w:r>
      <w:r w:rsidRPr="001C2374">
        <w:rPr>
          <w:rStyle w:val="Emphasis"/>
          <w:highlight w:val="cyan"/>
        </w:rPr>
        <w:t>governance</w:t>
      </w:r>
      <w:r w:rsidRPr="001C2374">
        <w:rPr>
          <w:rStyle w:val="IntenseEmphasis"/>
          <w:highlight w:val="cyan"/>
        </w:rPr>
        <w:t xml:space="preserve"> is</w:t>
      </w:r>
      <w:r w:rsidRPr="00164FE3">
        <w:rPr>
          <w:rStyle w:val="IntenseEmphasis"/>
        </w:rPr>
        <w:t xml:space="preserve"> now </w:t>
      </w:r>
      <w:r w:rsidRPr="001C2374">
        <w:rPr>
          <w:rStyle w:val="IntenseEmphasis"/>
          <w:highlight w:val="cyan"/>
        </w:rPr>
        <w:t xml:space="preserve">at </w:t>
      </w:r>
      <w:r w:rsidRPr="001C2374">
        <w:rPr>
          <w:rStyle w:val="Emphasis"/>
          <w:highlight w:val="cyan"/>
        </w:rPr>
        <w:t>risk</w:t>
      </w:r>
      <w:r w:rsidRPr="00164FE3">
        <w:rPr>
          <w:rStyle w:val="IntenseEmphasis"/>
        </w:rPr>
        <w:t>.</w:t>
      </w:r>
      <w:r w:rsidRPr="00164FE3">
        <w:rPr>
          <w:sz w:val="16"/>
        </w:rPr>
        <w:t xml:space="preserve"> Let’s start with the challenges posed by authoritarian regimes, with Russia and China in the lead. Both </w:t>
      </w:r>
      <w:r w:rsidRPr="001C2374">
        <w:rPr>
          <w:rStyle w:val="IntenseEmphasis"/>
          <w:highlight w:val="cyan"/>
        </w:rPr>
        <w:t>Russia and China would</w:t>
      </w:r>
      <w:r w:rsidRPr="00164FE3">
        <w:rPr>
          <w:rStyle w:val="IntenseEmphasis"/>
        </w:rPr>
        <w:t xml:space="preserve"> </w:t>
      </w:r>
      <w:r w:rsidRPr="001C2374">
        <w:rPr>
          <w:rStyle w:val="Emphasis"/>
          <w:highlight w:val="cyan"/>
        </w:rPr>
        <w:t>rest global governance</w:t>
      </w:r>
      <w:r w:rsidRPr="00164FE3">
        <w:rPr>
          <w:rStyle w:val="IntenseEmphasis"/>
        </w:rPr>
        <w:t xml:space="preserve"> on Big Power spheres of influence. Both</w:t>
      </w:r>
      <w:r w:rsidRPr="00164FE3">
        <w:rPr>
          <w:sz w:val="16"/>
        </w:rPr>
        <w:t xml:space="preserve"> would </w:t>
      </w:r>
      <w:r w:rsidRPr="001C2374">
        <w:rPr>
          <w:rStyle w:val="IntenseEmphasis"/>
          <w:highlight w:val="cyan"/>
        </w:rPr>
        <w:t>assume</w:t>
      </w:r>
      <w:r w:rsidRPr="001C2374">
        <w:rPr>
          <w:sz w:val="16"/>
          <w:highlight w:val="cyan"/>
        </w:rPr>
        <w:t xml:space="preserve"> </w:t>
      </w:r>
      <w:r w:rsidRPr="001C2374">
        <w:rPr>
          <w:rStyle w:val="Emphasis"/>
          <w:highlight w:val="cyan"/>
        </w:rPr>
        <w:t>hegemonic status</w:t>
      </w:r>
      <w:r w:rsidRPr="00164FE3">
        <w:rPr>
          <w:rStyle w:val="IntenseEmphasis"/>
        </w:rPr>
        <w:t xml:space="preserve"> in their</w:t>
      </w:r>
      <w:r w:rsidRPr="00164FE3">
        <w:rPr>
          <w:sz w:val="16"/>
        </w:rPr>
        <w:t xml:space="preserve"> respective </w:t>
      </w:r>
      <w:r w:rsidRPr="00164FE3">
        <w:rPr>
          <w:rStyle w:val="IntenseEmphasis"/>
        </w:rPr>
        <w:t xml:space="preserve">regions, </w:t>
      </w:r>
      <w:r w:rsidRPr="001C2374">
        <w:rPr>
          <w:rStyle w:val="IntenseEmphasis"/>
          <w:highlight w:val="cyan"/>
        </w:rPr>
        <w:t>asserting their</w:t>
      </w:r>
      <w:r w:rsidRPr="00164FE3">
        <w:rPr>
          <w:sz w:val="16"/>
        </w:rPr>
        <w:t xml:space="preserve"> </w:t>
      </w:r>
      <w:r w:rsidRPr="00164FE3">
        <w:rPr>
          <w:rStyle w:val="IntenseEmphasis"/>
        </w:rPr>
        <w:t xml:space="preserve">versions of the </w:t>
      </w:r>
      <w:r w:rsidRPr="001C2374">
        <w:rPr>
          <w:rStyle w:val="Emphasis"/>
          <w:highlight w:val="cyan"/>
        </w:rPr>
        <w:t>Monroe Doctrine</w:t>
      </w:r>
      <w:r w:rsidRPr="00164FE3">
        <w:rPr>
          <w:rStyle w:val="IntenseEmphasis"/>
        </w:rPr>
        <w:t>.</w:t>
      </w:r>
      <w:r w:rsidRPr="00164FE3">
        <w:rPr>
          <w:sz w:val="16"/>
        </w:rPr>
        <w:t xml:space="preserve"> Their </w:t>
      </w:r>
      <w:r w:rsidRPr="00164FE3">
        <w:rPr>
          <w:rStyle w:val="IntenseEmphasis"/>
        </w:rPr>
        <w:t>regional hegemony would</w:t>
      </w:r>
      <w:r w:rsidRPr="00164FE3">
        <w:rPr>
          <w:sz w:val="16"/>
        </w:rPr>
        <w:t xml:space="preserve"> then </w:t>
      </w:r>
      <w:r w:rsidRPr="00164FE3">
        <w:rPr>
          <w:rStyle w:val="Emphasis"/>
        </w:rPr>
        <w:t>leverage</w:t>
      </w:r>
      <w:r w:rsidRPr="00164FE3">
        <w:rPr>
          <w:sz w:val="16"/>
        </w:rPr>
        <w:t xml:space="preserve"> </w:t>
      </w:r>
      <w:r w:rsidRPr="00164FE3">
        <w:rPr>
          <w:rStyle w:val="IntenseEmphasis"/>
        </w:rPr>
        <w:t xml:space="preserve">their claim to be global </w:t>
      </w:r>
      <w:r w:rsidRPr="00164FE3">
        <w:rPr>
          <w:rStyle w:val="Emphasis"/>
        </w:rPr>
        <w:t>Big Powers</w:t>
      </w:r>
      <w:r w:rsidRPr="00164FE3">
        <w:rPr>
          <w:rStyle w:val="IntenseEmphasis"/>
        </w:rPr>
        <w:t>.</w:t>
      </w:r>
      <w:r w:rsidRPr="00164FE3">
        <w:rPr>
          <w:sz w:val="16"/>
        </w:rPr>
        <w:t xml:space="preserve"> Moscow and Beijing would then have an equal say with the United States and the West in sharing and shaping global governance. </w:t>
      </w:r>
      <w:r w:rsidRPr="001C2374">
        <w:rPr>
          <w:rStyle w:val="IntenseEmphasis"/>
          <w:highlight w:val="cyan"/>
        </w:rPr>
        <w:t>The</w:t>
      </w:r>
      <w:r w:rsidRPr="00164FE3">
        <w:rPr>
          <w:rStyle w:val="IntenseEmphasis"/>
        </w:rPr>
        <w:t xml:space="preserve"> Russo-Chinese global </w:t>
      </w:r>
      <w:r w:rsidRPr="001C2374">
        <w:rPr>
          <w:rStyle w:val="IntenseEmphasis"/>
          <w:highlight w:val="cyan"/>
        </w:rPr>
        <w:t>system</w:t>
      </w:r>
      <w:r w:rsidRPr="00164FE3">
        <w:rPr>
          <w:sz w:val="16"/>
        </w:rPr>
        <w:t xml:space="preserve"> of Order </w:t>
      </w:r>
      <w:r w:rsidRPr="001C2374">
        <w:rPr>
          <w:rStyle w:val="IntenseEmphasis"/>
          <w:highlight w:val="cyan"/>
        </w:rPr>
        <w:t>would ascribe</w:t>
      </w:r>
      <w:r w:rsidRPr="00164FE3">
        <w:rPr>
          <w:sz w:val="16"/>
        </w:rPr>
        <w:t xml:space="preserve"> to Russia and China governing privileges not accorded to the states both aspire to dominate. </w:t>
      </w:r>
      <w:r w:rsidRPr="001C2374">
        <w:rPr>
          <w:rStyle w:val="IntenseEmphasis"/>
          <w:highlight w:val="cyan"/>
        </w:rPr>
        <w:t>Moscow and Beijing</w:t>
      </w:r>
      <w:r w:rsidRPr="00164FE3">
        <w:rPr>
          <w:sz w:val="16"/>
        </w:rPr>
        <w:t xml:space="preserve"> would enjoy </w:t>
      </w:r>
      <w:r w:rsidRPr="001C2374">
        <w:rPr>
          <w:rStyle w:val="Emphasis"/>
          <w:highlight w:val="cyan"/>
        </w:rPr>
        <w:t>unconditional</w:t>
      </w:r>
      <w:r w:rsidRPr="00164FE3">
        <w:rPr>
          <w:rStyle w:val="IntenseEmphasis"/>
        </w:rPr>
        <w:t xml:space="preserve"> recognition of</w:t>
      </w:r>
      <w:r w:rsidRPr="00164FE3">
        <w:rPr>
          <w:sz w:val="16"/>
        </w:rPr>
        <w:t xml:space="preserve"> their state </w:t>
      </w:r>
      <w:r w:rsidRPr="001C2374">
        <w:rPr>
          <w:rStyle w:val="Emphasis"/>
          <w:highlight w:val="cyan"/>
        </w:rPr>
        <w:t>sovereignty</w:t>
      </w:r>
      <w:r w:rsidRPr="00164FE3">
        <w:rPr>
          <w:sz w:val="16"/>
        </w:rPr>
        <w:t xml:space="preserve">, territorial integrity, and non-interference in their domestic affairs, </w:t>
      </w:r>
      <w:r w:rsidRPr="00164FE3">
        <w:rPr>
          <w:rStyle w:val="IntenseEmphasis"/>
        </w:rPr>
        <w:t>but</w:t>
      </w:r>
      <w:r w:rsidRPr="00164FE3">
        <w:rPr>
          <w:sz w:val="16"/>
        </w:rPr>
        <w:t xml:space="preserve"> </w:t>
      </w:r>
      <w:r w:rsidRPr="001C2374">
        <w:rPr>
          <w:rStyle w:val="IntenseEmphasis"/>
          <w:highlight w:val="cyan"/>
        </w:rPr>
        <w:t>they would</w:t>
      </w:r>
      <w:r w:rsidRPr="00164FE3">
        <w:rPr>
          <w:sz w:val="16"/>
        </w:rPr>
        <w:t xml:space="preserve"> reserve to themselves the right to </w:t>
      </w:r>
      <w:r w:rsidRPr="001C2374">
        <w:rPr>
          <w:rStyle w:val="Emphasis"/>
          <w:highlight w:val="cyan"/>
        </w:rPr>
        <w:t>intervene</w:t>
      </w:r>
      <w:r w:rsidRPr="00164FE3">
        <w:rPr>
          <w:rStyle w:val="IntenseEmphasis"/>
        </w:rPr>
        <w:t xml:space="preserve"> in</w:t>
      </w:r>
      <w:r w:rsidRPr="00164FE3">
        <w:rPr>
          <w:sz w:val="16"/>
        </w:rPr>
        <w:t xml:space="preserve"> the domestic and foreign affairs of the </w:t>
      </w:r>
      <w:r w:rsidRPr="00164FE3">
        <w:rPr>
          <w:rStyle w:val="IntenseEmphasis"/>
        </w:rPr>
        <w:t>states</w:t>
      </w:r>
      <w:r w:rsidRPr="00164FE3">
        <w:rPr>
          <w:sz w:val="16"/>
        </w:rPr>
        <w:t xml:space="preserve"> and peoples under their tutelage </w:t>
      </w:r>
      <w:r w:rsidRPr="00164FE3">
        <w:rPr>
          <w:rStyle w:val="IntenseEmphasis"/>
        </w:rPr>
        <w:t>in pursuit of</w:t>
      </w:r>
      <w:r w:rsidRPr="00164FE3">
        <w:rPr>
          <w:sz w:val="16"/>
        </w:rPr>
        <w:t xml:space="preserve"> their </w:t>
      </w:r>
      <w:r w:rsidRPr="00164FE3">
        <w:rPr>
          <w:rStyle w:val="IntenseEmphasis"/>
        </w:rPr>
        <w:t xml:space="preserve">hegemonic interests. </w:t>
      </w:r>
      <w:r w:rsidRPr="00164FE3">
        <w:rPr>
          <w:sz w:val="16"/>
        </w:rPr>
        <w:t xml:space="preserve">President </w:t>
      </w:r>
      <w:r w:rsidRPr="00164FE3">
        <w:rPr>
          <w:rStyle w:val="IntenseEmphasis"/>
        </w:rPr>
        <w:t>Putin</w:t>
      </w:r>
      <w:r w:rsidRPr="00164FE3">
        <w:rPr>
          <w:sz w:val="16"/>
        </w:rPr>
        <w:t xml:space="preserve"> has </w:t>
      </w:r>
      <w:r w:rsidRPr="00164FE3">
        <w:rPr>
          <w:rStyle w:val="IntenseEmphasis"/>
        </w:rPr>
        <w:t>announced</w:t>
      </w:r>
      <w:r w:rsidRPr="00164FE3">
        <w:rPr>
          <w:sz w:val="16"/>
        </w:rPr>
        <w:t xml:space="preserve"> that </w:t>
      </w:r>
      <w:r w:rsidRPr="001C2374">
        <w:rPr>
          <w:rStyle w:val="IntenseEmphasis"/>
          <w:highlight w:val="cyan"/>
        </w:rPr>
        <w:t xml:space="preserve">Russia’s </w:t>
      </w:r>
      <w:r w:rsidRPr="001C2374">
        <w:rPr>
          <w:rStyle w:val="Emphasis"/>
          <w:highlight w:val="cyan"/>
        </w:rPr>
        <w:t>imperialism</w:t>
      </w:r>
      <w:r w:rsidRPr="001C2374">
        <w:rPr>
          <w:rStyle w:val="IntenseEmphasis"/>
          <w:highlight w:val="cyan"/>
        </w:rPr>
        <w:t xml:space="preserve"> encompasses</w:t>
      </w:r>
      <w:r w:rsidRPr="00164FE3">
        <w:rPr>
          <w:sz w:val="16"/>
        </w:rPr>
        <w:t xml:space="preserve"> the </w:t>
      </w:r>
      <w:r w:rsidRPr="00164FE3">
        <w:rPr>
          <w:rStyle w:val="Emphasis"/>
        </w:rPr>
        <w:t>millions</w:t>
      </w:r>
      <w:r w:rsidRPr="00164FE3">
        <w:rPr>
          <w:sz w:val="16"/>
        </w:rPr>
        <w:t xml:space="preserve"> of Russians </w:t>
      </w:r>
      <w:r w:rsidRPr="00164FE3">
        <w:rPr>
          <w:rStyle w:val="IntenseEmphasis"/>
        </w:rPr>
        <w:t xml:space="preserve">living in </w:t>
      </w:r>
      <w:r w:rsidRPr="001C2374">
        <w:rPr>
          <w:rStyle w:val="IntenseEmphasis"/>
          <w:highlight w:val="cyan"/>
        </w:rPr>
        <w:t>the</w:t>
      </w:r>
      <w:r w:rsidRPr="001C2374">
        <w:rPr>
          <w:sz w:val="16"/>
          <w:highlight w:val="cyan"/>
        </w:rPr>
        <w:t xml:space="preserve"> </w:t>
      </w:r>
      <w:r w:rsidRPr="00164FE3">
        <w:rPr>
          <w:rStyle w:val="IntenseEmphasis"/>
        </w:rPr>
        <w:t>former</w:t>
      </w:r>
      <w:r w:rsidRPr="00164FE3">
        <w:rPr>
          <w:sz w:val="16"/>
        </w:rPr>
        <w:t xml:space="preserve"> republics of the </w:t>
      </w:r>
      <w:r w:rsidRPr="00164FE3">
        <w:rPr>
          <w:rStyle w:val="IntenseEmphasis"/>
        </w:rPr>
        <w:t xml:space="preserve">Soviet </w:t>
      </w:r>
      <w:r w:rsidRPr="001C2374">
        <w:rPr>
          <w:rStyle w:val="IntenseEmphasis"/>
          <w:highlight w:val="cyan"/>
        </w:rPr>
        <w:t>Union</w:t>
      </w:r>
      <w:r w:rsidRPr="00164FE3">
        <w:rPr>
          <w:rStyle w:val="IntenseEmphasis"/>
        </w:rPr>
        <w:t>.</w:t>
      </w:r>
      <w:r w:rsidRPr="00164FE3">
        <w:rPr>
          <w:sz w:val="16"/>
        </w:rPr>
        <w:t xml:space="preserve"> Russia contends that Ukraine and Belarus also fall under Moscow’s purported claim to historical sovereignty over these states. </w:t>
      </w:r>
      <w:r w:rsidRPr="00164FE3">
        <w:rPr>
          <w:rStyle w:val="IntenseEmphasis"/>
        </w:rPr>
        <w:t xml:space="preserve">Forceful re-absorption of </w:t>
      </w:r>
      <w:r w:rsidRPr="00164FE3">
        <w:rPr>
          <w:rStyle w:val="Emphasis"/>
        </w:rPr>
        <w:t>Crimea</w:t>
      </w:r>
      <w:r w:rsidRPr="00164FE3">
        <w:rPr>
          <w:rStyle w:val="IntenseEmphasis"/>
        </w:rPr>
        <w:t xml:space="preserve"> and control over eastern </w:t>
      </w:r>
      <w:r w:rsidRPr="00164FE3">
        <w:rPr>
          <w:rStyle w:val="Emphasis"/>
        </w:rPr>
        <w:t>Ukraine</w:t>
      </w:r>
      <w:r w:rsidRPr="00164FE3">
        <w:rPr>
          <w:sz w:val="16"/>
        </w:rPr>
        <w:t xml:space="preserve"> </w:t>
      </w:r>
      <w:r w:rsidRPr="00164FE3">
        <w:rPr>
          <w:rStyle w:val="IntenseEmphasis"/>
        </w:rPr>
        <w:t xml:space="preserve">are viewed by </w:t>
      </w:r>
      <w:r w:rsidRPr="00164FE3">
        <w:rPr>
          <w:sz w:val="16"/>
        </w:rPr>
        <w:t xml:space="preserve">President </w:t>
      </w:r>
      <w:r w:rsidRPr="00164FE3">
        <w:rPr>
          <w:rStyle w:val="IntenseEmphasis"/>
        </w:rPr>
        <w:t xml:space="preserve">Putin as Russia’s historical inheritances. </w:t>
      </w:r>
      <w:r w:rsidRPr="00164FE3">
        <w:rPr>
          <w:sz w:val="16"/>
        </w:rPr>
        <w:t>Self-determination is not extended to these states or to other states and peoples of the former Soviet Union. Moscow rejects their right to freely align, say, with the European Union or, god forbid, with NATO.</w:t>
      </w:r>
    </w:p>
    <w:p w14:paraId="6AC32021" w14:textId="77777777" w:rsidR="002F354F" w:rsidRPr="00164FE3" w:rsidRDefault="002F354F" w:rsidP="002F354F">
      <w:pPr>
        <w:rPr>
          <w:rStyle w:val="Emphasis"/>
        </w:rPr>
      </w:pPr>
      <w:r w:rsidRPr="00164FE3">
        <w:rPr>
          <w:sz w:val="16"/>
        </w:rPr>
        <w:t xml:space="preserve">In contrast to the democratic project, universal in its reach, </w:t>
      </w:r>
      <w:r w:rsidRPr="00164FE3">
        <w:rPr>
          <w:rStyle w:val="IntenseEmphasis"/>
        </w:rPr>
        <w:t xml:space="preserve">the </w:t>
      </w:r>
      <w:r w:rsidRPr="001C2374">
        <w:rPr>
          <w:rStyle w:val="IntenseEmphasis"/>
          <w:highlight w:val="cyan"/>
        </w:rPr>
        <w:t>Russo-Chinese</w:t>
      </w:r>
      <w:r w:rsidRPr="00164FE3">
        <w:rPr>
          <w:sz w:val="16"/>
        </w:rPr>
        <w:t xml:space="preserve"> conception of a stable </w:t>
      </w:r>
      <w:r w:rsidRPr="00164FE3">
        <w:rPr>
          <w:rStyle w:val="IntenseEmphasis"/>
        </w:rPr>
        <w:t xml:space="preserve">global </w:t>
      </w:r>
      <w:r w:rsidRPr="001C2374">
        <w:rPr>
          <w:rStyle w:val="IntenseEmphasis"/>
          <w:highlight w:val="cyan"/>
        </w:rPr>
        <w:t>order rests</w:t>
      </w:r>
      <w:r w:rsidRPr="00164FE3">
        <w:rPr>
          <w:rStyle w:val="IntenseEmphasis"/>
        </w:rPr>
        <w:t xml:space="preserve"> </w:t>
      </w:r>
      <w:r w:rsidRPr="001C2374">
        <w:rPr>
          <w:rStyle w:val="IntenseEmphasis"/>
          <w:highlight w:val="cyan"/>
        </w:rPr>
        <w:t>on</w:t>
      </w:r>
      <w:r w:rsidRPr="00164FE3">
        <w:rPr>
          <w:sz w:val="16"/>
        </w:rPr>
        <w:t xml:space="preserve"> more </w:t>
      </w:r>
      <w:r w:rsidRPr="00164FE3">
        <w:rPr>
          <w:rStyle w:val="Emphasis"/>
        </w:rPr>
        <w:t>tenuous</w:t>
      </w:r>
      <w:r w:rsidRPr="00164FE3">
        <w:rPr>
          <w:sz w:val="16"/>
        </w:rPr>
        <w:t xml:space="preserve"> and </w:t>
      </w:r>
      <w:r w:rsidRPr="001C2374">
        <w:rPr>
          <w:rStyle w:val="Emphasis"/>
          <w:highlight w:val="cyan"/>
        </w:rPr>
        <w:t>conflict-prone</w:t>
      </w:r>
      <w:r w:rsidRPr="00164FE3">
        <w:rPr>
          <w:rStyle w:val="IntenseEmphasis"/>
        </w:rPr>
        <w:t xml:space="preserve"> </w:t>
      </w:r>
      <w:r w:rsidRPr="001C2374">
        <w:rPr>
          <w:rStyle w:val="Emphasis"/>
          <w:highlight w:val="cyan"/>
        </w:rPr>
        <w:t>ethno-national foundations</w:t>
      </w:r>
      <w:r w:rsidRPr="00164FE3">
        <w:rPr>
          <w:rStyle w:val="IntenseEmphasis"/>
        </w:rPr>
        <w:t>.</w:t>
      </w:r>
      <w:r w:rsidRPr="00164FE3">
        <w:rPr>
          <w:sz w:val="16"/>
        </w:rPr>
        <w:t xml:space="preserve"> Russia’s proclaimed enemies are the United States and the European Union. Any means that undermines the unity of these entities is viewed by Moscow as a gain. </w:t>
      </w:r>
      <w:r w:rsidRPr="001C2374">
        <w:rPr>
          <w:rStyle w:val="IntenseEmphasis"/>
          <w:highlight w:val="cyan"/>
        </w:rPr>
        <w:t>The endgame</w:t>
      </w:r>
      <w:r w:rsidRPr="00164FE3">
        <w:rPr>
          <w:rStyle w:val="IntenseEmphasis"/>
        </w:rPr>
        <w:t xml:space="preserve"> is </w:t>
      </w:r>
      <w:r w:rsidRPr="001C2374">
        <w:rPr>
          <w:rStyle w:val="IntenseEmphasis"/>
          <w:highlight w:val="cyan"/>
        </w:rPr>
        <w:t xml:space="preserve">a </w:t>
      </w:r>
      <w:r w:rsidRPr="001C2374">
        <w:rPr>
          <w:rStyle w:val="Emphasis"/>
          <w:highlight w:val="cyan"/>
        </w:rPr>
        <w:t>poly-anarchical</w:t>
      </w:r>
      <w:r w:rsidRPr="00164FE3">
        <w:rPr>
          <w:rStyle w:val="IntenseEmphasis"/>
        </w:rPr>
        <w:t xml:space="preserve"> interstate system,</w:t>
      </w:r>
      <w:r w:rsidRPr="00164FE3">
        <w:rPr>
          <w:sz w:val="16"/>
        </w:rPr>
        <w:t xml:space="preserve"> potentially </w:t>
      </w:r>
      <w:r w:rsidRPr="001C2374">
        <w:rPr>
          <w:rStyle w:val="IntenseEmphasis"/>
          <w:highlight w:val="cyan"/>
        </w:rPr>
        <w:t>as</w:t>
      </w:r>
      <w:r w:rsidRPr="00164FE3">
        <w:rPr>
          <w:rStyle w:val="IntenseEmphasis"/>
        </w:rPr>
        <w:t xml:space="preserve"> </w:t>
      </w:r>
      <w:r w:rsidRPr="001C2374">
        <w:rPr>
          <w:rStyle w:val="Emphasis"/>
          <w:highlight w:val="cyan"/>
        </w:rPr>
        <w:t>war-prone</w:t>
      </w:r>
      <w:r w:rsidRPr="001C2374">
        <w:rPr>
          <w:rStyle w:val="IntenseEmphasis"/>
          <w:highlight w:val="cyan"/>
        </w:rPr>
        <w:t xml:space="preserve"> as </w:t>
      </w:r>
      <w:r w:rsidRPr="00164FE3">
        <w:rPr>
          <w:rStyle w:val="IntenseEmphasis"/>
        </w:rPr>
        <w:t xml:space="preserve">the Eurocentric </w:t>
      </w:r>
      <w:r w:rsidRPr="001C2374">
        <w:rPr>
          <w:rStyle w:val="IntenseEmphasis"/>
          <w:highlight w:val="cyan"/>
        </w:rPr>
        <w:t xml:space="preserve">system </w:t>
      </w:r>
      <w:r w:rsidRPr="001C2374">
        <w:rPr>
          <w:rStyle w:val="Emphasis"/>
          <w:highlight w:val="cyan"/>
        </w:rPr>
        <w:t>before</w:t>
      </w:r>
      <w:r w:rsidRPr="001C2374">
        <w:rPr>
          <w:rStyle w:val="IntenseEmphasis"/>
          <w:highlight w:val="cyan"/>
        </w:rPr>
        <w:t xml:space="preserve"> </w:t>
      </w:r>
      <w:r w:rsidRPr="00164FE3">
        <w:rPr>
          <w:rStyle w:val="IntenseEmphasis"/>
        </w:rPr>
        <w:t xml:space="preserve">and </w:t>
      </w:r>
      <w:r w:rsidRPr="00164FE3">
        <w:rPr>
          <w:rStyle w:val="Emphasis"/>
        </w:rPr>
        <w:t xml:space="preserve">after </w:t>
      </w:r>
      <w:r w:rsidRPr="001C2374">
        <w:rPr>
          <w:rStyle w:val="Emphasis"/>
          <w:highlight w:val="cyan"/>
        </w:rPr>
        <w:t>World War I</w:t>
      </w:r>
      <w:r w:rsidRPr="001C2374">
        <w:rPr>
          <w:rStyle w:val="IntenseEmphasis"/>
          <w:highlight w:val="cyan"/>
        </w:rPr>
        <w:t>, but</w:t>
      </w:r>
      <w:r w:rsidRPr="00164FE3">
        <w:rPr>
          <w:sz w:val="16"/>
        </w:rPr>
        <w:t xml:space="preserve"> now </w:t>
      </w:r>
      <w:r w:rsidRPr="00164FE3">
        <w:rPr>
          <w:rStyle w:val="IntenseEmphasis"/>
        </w:rPr>
        <w:t xml:space="preserve">populated by states </w:t>
      </w:r>
      <w:r w:rsidRPr="001C2374">
        <w:rPr>
          <w:rStyle w:val="IntenseEmphasis"/>
          <w:highlight w:val="cyan"/>
        </w:rPr>
        <w:t xml:space="preserve">with </w:t>
      </w:r>
      <w:r w:rsidRPr="001C2374">
        <w:rPr>
          <w:rStyle w:val="Emphasis"/>
          <w:highlight w:val="cyan"/>
        </w:rPr>
        <w:t>nuc</w:t>
      </w:r>
      <w:r w:rsidRPr="00164FE3">
        <w:rPr>
          <w:rStyle w:val="Emphasis"/>
        </w:rPr>
        <w:t>lear weapon</w:t>
      </w:r>
      <w:r w:rsidRPr="001C2374">
        <w:rPr>
          <w:rStyle w:val="Emphasis"/>
          <w:highlight w:val="cyan"/>
        </w:rPr>
        <w:t>s.</w:t>
      </w:r>
    </w:p>
    <w:p w14:paraId="5AB48035" w14:textId="77777777" w:rsidR="002F354F" w:rsidRPr="00164FE3" w:rsidRDefault="002F354F" w:rsidP="002F354F">
      <w:pPr>
        <w:rPr>
          <w:rStyle w:val="IntenseEmphasis"/>
        </w:rPr>
      </w:pPr>
      <w:r w:rsidRPr="001C2374">
        <w:rPr>
          <w:rStyle w:val="IntenseEmphasis"/>
          <w:highlight w:val="cyan"/>
        </w:rPr>
        <w:t>Global politics becomes</w:t>
      </w:r>
      <w:r w:rsidRPr="00164FE3">
        <w:rPr>
          <w:rStyle w:val="IntenseEmphasis"/>
        </w:rPr>
        <w:t xml:space="preserve"> a </w:t>
      </w:r>
      <w:r w:rsidRPr="001C2374">
        <w:rPr>
          <w:rStyle w:val="Emphasis"/>
          <w:highlight w:val="cyan"/>
        </w:rPr>
        <w:t>zero-sum</w:t>
      </w:r>
      <w:r w:rsidRPr="00164FE3">
        <w:rPr>
          <w:rStyle w:val="Emphasis"/>
        </w:rPr>
        <w:t xml:space="preserve"> game</w:t>
      </w:r>
      <w:r w:rsidRPr="00164FE3">
        <w:rPr>
          <w:rStyle w:val="IntenseEmphasis"/>
        </w:rPr>
        <w:t>.</w:t>
      </w:r>
    </w:p>
    <w:p w14:paraId="59A75282" w14:textId="77777777" w:rsidR="002F354F" w:rsidRPr="00164FE3" w:rsidRDefault="002F354F" w:rsidP="002F354F">
      <w:pPr>
        <w:rPr>
          <w:sz w:val="16"/>
          <w:szCs w:val="16"/>
        </w:rPr>
      </w:pPr>
      <w:r w:rsidRPr="00164FE3">
        <w:rPr>
          <w:sz w:val="16"/>
          <w:szCs w:val="16"/>
        </w:rPr>
        <w:t>Moscow has no compunctions about corrupting the electoral processes of democratic states, conducting threatening military exercises along NATO’s east border, or violating the more than 30-year old treaty to ban the deployment of Intermediate-Range missile launchers, capable of firing nuclear weapons. Nothing less than the dissolution of the democratic project is Moscow’s solution for global Order. China also seeks a revision of the global Order. It declares sovereignty over the South China Sea. Rejected is The Hague Tribunal’s dismissal of this claim. Beijing continues to build artificial islands as military bases in the region to assert its control over these troubled waters. If it could have its way, China would decide which states and their naval vessels, notably those of the United States, would have access to the South China Sea. Where Moscow and Beijing depart sharply are in their contrasting responses to the Welfare imperative. Moscow has no solution other than to use its oil and gas resources as instruments of coercive diplomacy and to weaken or dismantle existing Western alliances and international economic institutions. China can ill-afford the dismantling of the global market system. In his address to the Davos gathering in January of this year, Chinese President Xi asserted that “any attempt to cut off the flow of capital, technologies, products, industries and people between economies, and channel the waters in the ocean back into isolated lakes and creeks is simply not possible.” Adam Smith could not have said it better. Both Moscow and Beijing have been particularly assiduous to legitimate their regimes. President Putin’s case for legitimacy is much broader and deeper than a pure appeal to Russian nationalism. He stresses the spiritual and cultural unity of Russianspeaking populations spread across the states of the post-Soviet space. A central core of that unity is the Russian Orthodox Church, a key prop of the regime. Reviled is Western secularism, portrayed as corrupt and decadent, viewed by Putin as an existential threat to the Russian World. The Chinese regime, secular and atheistic, can hardly rely on religion to legitimate the regime. Beijing principally rests its legitimacy on its record of economic development and nationalism. The regime’s success in raising the economic standards of hundreds of millions of Chinese reinforces its claim to legitimacy in two ways. On the one hand, the Communist Party can rightly claim to have raised hundreds of millions of Chinese from poverty within a generation. On the other hand, the Communist Party insists that its model of economic growth, what critics scorn as crony capitalism, is superior to the unfettered, market-driven model of the West. Hence capitalism with Chinese characteristics is more effective and legitimate than the Western alternative.</w:t>
      </w:r>
    </w:p>
    <w:p w14:paraId="03153C97" w14:textId="77777777" w:rsidR="002F354F" w:rsidRPr="00164FE3" w:rsidRDefault="002F354F" w:rsidP="002F354F">
      <w:pPr>
        <w:rPr>
          <w:sz w:val="16"/>
        </w:rPr>
      </w:pPr>
      <w:r w:rsidRPr="00164FE3">
        <w:rPr>
          <w:sz w:val="16"/>
        </w:rPr>
        <w:t xml:space="preserve">Where </w:t>
      </w:r>
      <w:r w:rsidRPr="001C2374">
        <w:rPr>
          <w:rStyle w:val="IntenseEmphasis"/>
          <w:highlight w:val="cyan"/>
        </w:rPr>
        <w:t>Moscow and Beijing</w:t>
      </w:r>
      <w:r w:rsidRPr="00164FE3">
        <w:rPr>
          <w:sz w:val="16"/>
        </w:rPr>
        <w:t xml:space="preserve"> do </w:t>
      </w:r>
      <w:r w:rsidRPr="00164FE3">
        <w:rPr>
          <w:rStyle w:val="Emphasis"/>
        </w:rPr>
        <w:t>converge</w:t>
      </w:r>
      <w:r w:rsidRPr="00164FE3">
        <w:rPr>
          <w:sz w:val="16"/>
        </w:rPr>
        <w:t xml:space="preserve"> is in </w:t>
      </w:r>
      <w:r w:rsidRPr="00164FE3">
        <w:rPr>
          <w:rStyle w:val="IntenseEmphasis"/>
        </w:rPr>
        <w:t>fashioning</w:t>
      </w:r>
      <w:r w:rsidRPr="00164FE3">
        <w:rPr>
          <w:sz w:val="16"/>
        </w:rPr>
        <w:t xml:space="preserve"> </w:t>
      </w:r>
      <w:r w:rsidRPr="00164FE3">
        <w:rPr>
          <w:rStyle w:val="IntenseEmphasis"/>
        </w:rPr>
        <w:t xml:space="preserve">their responses to the Legitimacy imperative. They </w:t>
      </w:r>
      <w:r w:rsidRPr="001C2374">
        <w:rPr>
          <w:rStyle w:val="Emphasis"/>
          <w:highlight w:val="cyan"/>
        </w:rPr>
        <w:t xml:space="preserve">repudiate </w:t>
      </w:r>
      <w:r w:rsidRPr="00164FE3">
        <w:rPr>
          <w:rStyle w:val="Emphasis"/>
        </w:rPr>
        <w:t xml:space="preserve">Western </w:t>
      </w:r>
      <w:r w:rsidRPr="001C2374">
        <w:rPr>
          <w:rStyle w:val="Emphasis"/>
          <w:highlight w:val="cyan"/>
        </w:rPr>
        <w:t>liberal</w:t>
      </w:r>
      <w:r w:rsidRPr="00164FE3">
        <w:rPr>
          <w:rStyle w:val="Emphasis"/>
        </w:rPr>
        <w:t xml:space="preserve"> </w:t>
      </w:r>
      <w:r w:rsidRPr="001C2374">
        <w:rPr>
          <w:rStyle w:val="Emphasis"/>
          <w:highlight w:val="cyan"/>
        </w:rPr>
        <w:t>democracy</w:t>
      </w:r>
      <w:r w:rsidRPr="001C2374">
        <w:rPr>
          <w:rStyle w:val="IntenseEmphasis"/>
          <w:highlight w:val="cyan"/>
        </w:rPr>
        <w:t xml:space="preserve">. Both reject </w:t>
      </w:r>
      <w:r w:rsidRPr="00164FE3">
        <w:rPr>
          <w:rStyle w:val="IntenseEmphasis"/>
        </w:rPr>
        <w:t>criticisms of</w:t>
      </w:r>
      <w:r w:rsidRPr="00164FE3">
        <w:rPr>
          <w:sz w:val="16"/>
        </w:rPr>
        <w:t xml:space="preserve"> their </w:t>
      </w:r>
      <w:r w:rsidRPr="00164FE3">
        <w:rPr>
          <w:rStyle w:val="IntenseEmphasis"/>
        </w:rPr>
        <w:t xml:space="preserve">human </w:t>
      </w:r>
      <w:r w:rsidRPr="001C2374">
        <w:rPr>
          <w:rStyle w:val="IntenseEmphasis"/>
          <w:highlight w:val="cyan"/>
        </w:rPr>
        <w:t>rights abuses</w:t>
      </w:r>
      <w:r w:rsidRPr="00164FE3">
        <w:rPr>
          <w:rStyle w:val="IntenseEmphasis"/>
        </w:rPr>
        <w:t xml:space="preserve"> as interventions</w:t>
      </w:r>
      <w:r w:rsidRPr="00164FE3">
        <w:rPr>
          <w:sz w:val="16"/>
        </w:rPr>
        <w:t xml:space="preserve"> into their domestic affairs. </w:t>
      </w:r>
      <w:r w:rsidRPr="00164FE3">
        <w:rPr>
          <w:rStyle w:val="IntenseEmphasis"/>
        </w:rPr>
        <w:t>Dissidents are harassed, incarcerated, or,</w:t>
      </w:r>
      <w:r w:rsidRPr="00164FE3">
        <w:rPr>
          <w:sz w:val="16"/>
        </w:rPr>
        <w:t xml:space="preserve"> in some instances, </w:t>
      </w:r>
      <w:r w:rsidRPr="00164FE3">
        <w:rPr>
          <w:rStyle w:val="IntenseEmphasis"/>
        </w:rPr>
        <w:t>assassinated</w:t>
      </w:r>
      <w:r w:rsidRPr="00164FE3">
        <w:rPr>
          <w:sz w:val="16"/>
        </w:rPr>
        <w:t xml:space="preserve">. Journalists are co-opted, selfcensored, silenced, or imprisoned. Social </w:t>
      </w:r>
      <w:r w:rsidRPr="00164FE3">
        <w:rPr>
          <w:rStyle w:val="IntenseEmphasis"/>
        </w:rPr>
        <w:t>media is state controlled</w:t>
      </w:r>
      <w:r w:rsidRPr="00164FE3">
        <w:rPr>
          <w:sz w:val="16"/>
        </w:rPr>
        <w:t xml:space="preserve">. Both the </w:t>
      </w:r>
      <w:r w:rsidRPr="00164FE3">
        <w:rPr>
          <w:rStyle w:val="IntenseEmphasis"/>
        </w:rPr>
        <w:t>Putin</w:t>
      </w:r>
      <w:r w:rsidRPr="00164FE3">
        <w:rPr>
          <w:sz w:val="16"/>
        </w:rPr>
        <w:t xml:space="preserve"> regime </w:t>
      </w:r>
      <w:r w:rsidRPr="00164FE3">
        <w:rPr>
          <w:rStyle w:val="IntenseEmphasis"/>
        </w:rPr>
        <w:t>and the</w:t>
      </w:r>
      <w:r w:rsidRPr="00164FE3">
        <w:rPr>
          <w:sz w:val="16"/>
        </w:rPr>
        <w:t xml:space="preserve"> </w:t>
      </w:r>
      <w:r w:rsidRPr="00164FE3">
        <w:rPr>
          <w:rStyle w:val="IntenseEmphasis"/>
        </w:rPr>
        <w:t>Chinese</w:t>
      </w:r>
      <w:r w:rsidRPr="00164FE3">
        <w:rPr>
          <w:sz w:val="16"/>
        </w:rPr>
        <w:t xml:space="preserve"> </w:t>
      </w:r>
      <w:r w:rsidRPr="00164FE3">
        <w:rPr>
          <w:rStyle w:val="IntenseEmphasis"/>
        </w:rPr>
        <w:t>Communist Party</w:t>
      </w:r>
      <w:r w:rsidRPr="00164FE3">
        <w:rPr>
          <w:sz w:val="16"/>
        </w:rPr>
        <w:t xml:space="preserve"> </w:t>
      </w:r>
      <w:r w:rsidRPr="00164FE3">
        <w:rPr>
          <w:rStyle w:val="IntenseEmphasis"/>
        </w:rPr>
        <w:t>monopolize</w:t>
      </w:r>
      <w:r w:rsidRPr="00164FE3">
        <w:rPr>
          <w:sz w:val="16"/>
        </w:rPr>
        <w:t xml:space="preserve"> the </w:t>
      </w:r>
      <w:r w:rsidRPr="00164FE3">
        <w:rPr>
          <w:rStyle w:val="IntenseEmphasis"/>
        </w:rPr>
        <w:t>public narratives evaluating governmental policy.</w:t>
      </w:r>
      <w:r w:rsidRPr="00164FE3">
        <w:rPr>
          <w:sz w:val="16"/>
        </w:rPr>
        <w:t xml:space="preserve"> Transparency and accountability are hostage to governmental secrecy. Civil society has few effective avenues to criticize governmental actions. Moscow adds an ironic twist to these controls in manipulating national elections to produce an elected authoritarian regime.</w:t>
      </w:r>
    </w:p>
    <w:p w14:paraId="60C22DE4" w14:textId="77777777" w:rsidR="002F354F" w:rsidRPr="00C942AF" w:rsidRDefault="002F354F" w:rsidP="002F354F">
      <w:pPr>
        <w:rPr>
          <w:sz w:val="16"/>
        </w:rPr>
      </w:pPr>
      <w:r w:rsidRPr="001C2374">
        <w:rPr>
          <w:rStyle w:val="IntenseEmphasis"/>
          <w:highlight w:val="cyan"/>
        </w:rPr>
        <w:t>Whether either</w:t>
      </w:r>
      <w:r w:rsidRPr="00164FE3">
        <w:rPr>
          <w:rStyle w:val="IntenseEmphasis"/>
        </w:rPr>
        <w:t xml:space="preserve"> of these </w:t>
      </w:r>
      <w:r w:rsidRPr="001C2374">
        <w:rPr>
          <w:rStyle w:val="Emphasis"/>
          <w:highlight w:val="cyan"/>
        </w:rPr>
        <w:t>authoritarian responses</w:t>
      </w:r>
      <w:r w:rsidRPr="00164FE3">
        <w:rPr>
          <w:rStyle w:val="IntenseEmphasis"/>
        </w:rPr>
        <w:t xml:space="preserve"> to the Legitimacy imperative </w:t>
      </w:r>
      <w:r w:rsidRPr="001C2374">
        <w:rPr>
          <w:rStyle w:val="IntenseEmphasis"/>
          <w:highlight w:val="cyan"/>
        </w:rPr>
        <w:t xml:space="preserve">will survive </w:t>
      </w:r>
      <w:r w:rsidRPr="001C2374">
        <w:rPr>
          <w:rStyle w:val="Emphasis"/>
          <w:highlight w:val="cyan"/>
        </w:rPr>
        <w:t>remains to be seen</w:t>
      </w:r>
      <w:r w:rsidRPr="00164FE3">
        <w:rPr>
          <w:rStyle w:val="IntenseEmphasis"/>
        </w:rPr>
        <w:t>.</w:t>
      </w:r>
      <w:r w:rsidRPr="00164FE3">
        <w:rPr>
          <w:sz w:val="16"/>
        </w:rPr>
        <w:t xml:space="preserve"> Beijing’s use of economic performance and nationalism to underwrite its legitimacy is a double-edged sword. If economic performance falters, then legitimacy suffers. Whether top-down nationalism will always control nationalism from the bottom-up is also problematic. In resting legitimacy on nationalism, dubious historical claims, and crypto-religious beliefs, Moscow is spared Beijing’s economic performance test. That said, there is room for skepticism that in the long-run Russians will exchange lower standards of living for corrupt rule in pursuit of an elusive Russian mission antagonistic to the West. The implosion of the Soviet Union, due in no small part to its retarded economic and technological development, suggests that the patience of the Russian people has limits. Demonstrations in March 2017 against state corruption in 82 Russian cities, led largely by Russian youth, reveal these limits. They are an ominous omen for the future of the Putin kleptocracy. Meanwhile, neither Russia nor China offers much to solve the Legitimacy imperative of global governance.</w:t>
      </w:r>
    </w:p>
    <w:p w14:paraId="34E2CE15" w14:textId="23FFFAE6" w:rsidR="00B750F2" w:rsidRPr="002F354F" w:rsidRDefault="00685844" w:rsidP="00B750F2">
      <w:pPr>
        <w:pStyle w:val="Heading2"/>
      </w:pPr>
      <w:r w:rsidRPr="002F354F">
        <w:t>2AC – AO’</w:t>
      </w:r>
      <w:r w:rsidR="00193911" w:rsidRPr="002F354F">
        <w:t>s</w:t>
      </w:r>
    </w:p>
    <w:p w14:paraId="16923967" w14:textId="084559F8" w:rsidR="008C4A29" w:rsidRPr="002F354F" w:rsidRDefault="008C4A29" w:rsidP="00FA12A9">
      <w:pPr>
        <w:pStyle w:val="Heading3"/>
      </w:pPr>
      <w:r w:rsidRPr="002F354F">
        <w:t>2AC – Press AO</w:t>
      </w:r>
      <w:r w:rsidR="00FC077A" w:rsidRPr="002F354F">
        <w:t xml:space="preserve"> – War Impact</w:t>
      </w:r>
    </w:p>
    <w:p w14:paraId="5DA00C2D" w14:textId="2D741E06" w:rsidR="008C4A29" w:rsidRPr="002F354F" w:rsidRDefault="008C4A29" w:rsidP="008C4A29">
      <w:pPr>
        <w:pStyle w:val="Heading4"/>
      </w:pPr>
      <w:r w:rsidRPr="002F354F">
        <w:t xml:space="preserve">Continued arms sales </w:t>
      </w:r>
      <w:r w:rsidRPr="002F354F">
        <w:rPr>
          <w:u w:val="single"/>
        </w:rPr>
        <w:t xml:space="preserve">implicitly </w:t>
      </w:r>
      <w:r w:rsidR="00FC077A" w:rsidRPr="002F354F">
        <w:rPr>
          <w:u w:val="single"/>
        </w:rPr>
        <w:t>condone</w:t>
      </w:r>
      <w:r w:rsidRPr="002F354F">
        <w:t xml:space="preserve"> the </w:t>
      </w:r>
      <w:r w:rsidRPr="002F354F">
        <w:rPr>
          <w:u w:val="single"/>
        </w:rPr>
        <w:t>Khashoggi killing</w:t>
      </w:r>
      <w:r w:rsidRPr="002F354F">
        <w:t xml:space="preserve"> – Trump </w:t>
      </w:r>
      <w:r w:rsidRPr="002F354F">
        <w:rPr>
          <w:u w:val="single"/>
        </w:rPr>
        <w:t>emboldens</w:t>
      </w:r>
      <w:r w:rsidRPr="002F354F">
        <w:t xml:space="preserve"> the regime</w:t>
      </w:r>
    </w:p>
    <w:p w14:paraId="68C6F6F7" w14:textId="02736F91" w:rsidR="008C4A29" w:rsidRPr="002F354F" w:rsidRDefault="008C4A29" w:rsidP="008C4A29">
      <w:r w:rsidRPr="002F354F">
        <w:rPr>
          <w:rStyle w:val="Style13ptBold"/>
        </w:rPr>
        <w:t>Bazzi 18</w:t>
      </w:r>
      <w:r w:rsidRPr="002F354F">
        <w:t xml:space="preserve"> [Mohamad Bazzi, a journalism professor at New York University, is a former Middle East bureau chief at Newsday. He is writing a book on the proxy wars between Saudi Arabia and Iran. Mohamad Bazzi, a journalism professor at New York University, is a former Middle East bureau chief at Newsday. He is writing a book on the proxy wars between Saudi Arabia and Iran. OCtober 16, 2018. https://www.theguardian.com/commentisfree/2018/oct/16/khashoggi-saudi-arabia-bin-salman-trump]</w:t>
      </w:r>
    </w:p>
    <w:p w14:paraId="06B9A989" w14:textId="77777777" w:rsidR="008C4A29" w:rsidRPr="002F354F" w:rsidRDefault="008C4A29" w:rsidP="008C4A29">
      <w:pPr>
        <w:rPr>
          <w:sz w:val="16"/>
        </w:rPr>
      </w:pPr>
      <w:r w:rsidRPr="002F354F">
        <w:rPr>
          <w:sz w:val="16"/>
        </w:rPr>
        <w:t xml:space="preserve">But by abandoning the veneer of US concern about political reforms and protecting dissidents, </w:t>
      </w:r>
      <w:r w:rsidRPr="002F354F">
        <w:rPr>
          <w:u w:val="single"/>
        </w:rPr>
        <w:t>Trump</w:t>
      </w:r>
      <w:r w:rsidRPr="002F354F">
        <w:rPr>
          <w:sz w:val="16"/>
        </w:rPr>
        <w:t xml:space="preserve"> also </w:t>
      </w:r>
      <w:r w:rsidRPr="002F354F">
        <w:rPr>
          <w:rStyle w:val="Emphasis"/>
        </w:rPr>
        <w:t>emboldened</w:t>
      </w:r>
      <w:r w:rsidRPr="002F354F">
        <w:rPr>
          <w:u w:val="single"/>
        </w:rPr>
        <w:t xml:space="preserve"> the region’s </w:t>
      </w:r>
      <w:r w:rsidRPr="002F354F">
        <w:rPr>
          <w:rStyle w:val="Emphasis"/>
        </w:rPr>
        <w:t>autocrats</w:t>
      </w:r>
      <w:r w:rsidRPr="002F354F">
        <w:rPr>
          <w:u w:val="single"/>
        </w:rPr>
        <w:t xml:space="preserve"> to become even </w:t>
      </w:r>
      <w:r w:rsidRPr="002F354F">
        <w:rPr>
          <w:rStyle w:val="Emphasis"/>
        </w:rPr>
        <w:t>more reckless</w:t>
      </w:r>
      <w:r w:rsidRPr="002F354F">
        <w:rPr>
          <w:u w:val="single"/>
        </w:rPr>
        <w:t xml:space="preserve"> and </w:t>
      </w:r>
      <w:r w:rsidRPr="002F354F">
        <w:rPr>
          <w:rStyle w:val="Emphasis"/>
        </w:rPr>
        <w:t>brutal</w:t>
      </w:r>
      <w:r w:rsidRPr="002F354F">
        <w:rPr>
          <w:sz w:val="16"/>
        </w:rPr>
        <w:t xml:space="preserve">. Since he took office in 2017, </w:t>
      </w:r>
      <w:r w:rsidRPr="002F354F">
        <w:rPr>
          <w:rStyle w:val="Emphasis"/>
        </w:rPr>
        <w:t>Trump signaled</w:t>
      </w:r>
      <w:r w:rsidRPr="002F354F">
        <w:rPr>
          <w:u w:val="single"/>
        </w:rPr>
        <w:t xml:space="preserve"> to </w:t>
      </w:r>
      <w:r w:rsidRPr="002F354F">
        <w:rPr>
          <w:rStyle w:val="Emphasis"/>
        </w:rPr>
        <w:t>Saudi</w:t>
      </w:r>
      <w:r w:rsidRPr="002F354F">
        <w:rPr>
          <w:u w:val="single"/>
        </w:rPr>
        <w:t xml:space="preserve"> Arabia’s </w:t>
      </w:r>
      <w:r w:rsidRPr="002F354F">
        <w:rPr>
          <w:rStyle w:val="Emphasis"/>
        </w:rPr>
        <w:t>leaders</w:t>
      </w:r>
      <w:r w:rsidRPr="002F354F">
        <w:rPr>
          <w:sz w:val="16"/>
        </w:rPr>
        <w:t xml:space="preserve">, especially King Salman and his son, the ambitious and ruthless 33-year-old crown prince, Mohammed bin Salman, </w:t>
      </w:r>
      <w:r w:rsidRPr="002F354F">
        <w:rPr>
          <w:u w:val="single"/>
        </w:rPr>
        <w:t xml:space="preserve">that they can </w:t>
      </w:r>
      <w:r w:rsidRPr="002F354F">
        <w:rPr>
          <w:rStyle w:val="Emphasis"/>
        </w:rPr>
        <w:t>get away with anything</w:t>
      </w:r>
      <w:r w:rsidRPr="002F354F">
        <w:rPr>
          <w:sz w:val="16"/>
        </w:rPr>
        <w:t xml:space="preserve"> – </w:t>
      </w:r>
      <w:r w:rsidRPr="002F354F">
        <w:rPr>
          <w:u w:val="single"/>
        </w:rPr>
        <w:t>as long as they</w:t>
      </w:r>
      <w:r w:rsidRPr="002F354F">
        <w:rPr>
          <w:sz w:val="16"/>
        </w:rPr>
        <w:t xml:space="preserve"> help keep global oil prices stable and </w:t>
      </w:r>
      <w:r w:rsidRPr="002F354F">
        <w:rPr>
          <w:u w:val="single"/>
        </w:rPr>
        <w:t xml:space="preserve">continue </w:t>
      </w:r>
      <w:r w:rsidRPr="002F354F">
        <w:rPr>
          <w:rStyle w:val="Emphasis"/>
        </w:rPr>
        <w:t>buying US weapons</w:t>
      </w:r>
      <w:r w:rsidRPr="002F354F">
        <w:rPr>
          <w:sz w:val="16"/>
        </w:rPr>
        <w:t>.</w:t>
      </w:r>
    </w:p>
    <w:p w14:paraId="5430912C" w14:textId="77777777" w:rsidR="008C4A29" w:rsidRPr="002F354F" w:rsidRDefault="008C4A29" w:rsidP="008C4A29">
      <w:pPr>
        <w:rPr>
          <w:u w:val="single"/>
        </w:rPr>
      </w:pPr>
      <w:r w:rsidRPr="002F354F">
        <w:rPr>
          <w:u w:val="single"/>
        </w:rPr>
        <w:t xml:space="preserve">With Trump’s green light, the young prince and his advisers intensified a series of </w:t>
      </w:r>
      <w:r w:rsidRPr="002F354F">
        <w:rPr>
          <w:rStyle w:val="Emphasis"/>
        </w:rPr>
        <w:t>destructive policies</w:t>
      </w:r>
      <w:r w:rsidRPr="002F354F">
        <w:rPr>
          <w:sz w:val="16"/>
        </w:rPr>
        <w:t xml:space="preserve">: Saudi Arabia continued a brutal war in Yemen that has killed tens of thousands of civilians; the kingdom imposed a blockade against its smaller neighbor, Qatar; the prince detained and forced Lebanon’s prime minister to resign; and </w:t>
      </w:r>
      <w:r w:rsidRPr="002F354F">
        <w:rPr>
          <w:u w:val="single"/>
        </w:rPr>
        <w:t>he ordered the arrest of hundreds of Saudi activists and business leaders</w:t>
      </w:r>
      <w:r w:rsidRPr="002F354F">
        <w:rPr>
          <w:sz w:val="16"/>
        </w:rPr>
        <w:t xml:space="preserve">. </w:t>
      </w:r>
      <w:r w:rsidRPr="002F354F">
        <w:rPr>
          <w:rStyle w:val="Emphasis"/>
        </w:rPr>
        <w:t>Without any consequences</w:t>
      </w:r>
      <w:r w:rsidRPr="002F354F">
        <w:rPr>
          <w:u w:val="single"/>
        </w:rPr>
        <w:t xml:space="preserve"> for these actions</w:t>
      </w:r>
      <w:r w:rsidRPr="002F354F">
        <w:rPr>
          <w:sz w:val="16"/>
        </w:rPr>
        <w:t xml:space="preserve">, is </w:t>
      </w:r>
      <w:r w:rsidRPr="002F354F">
        <w:rPr>
          <w:u w:val="single"/>
        </w:rPr>
        <w:t xml:space="preserve">it any surprise that </w:t>
      </w:r>
      <w:r w:rsidRPr="002F354F">
        <w:rPr>
          <w:rStyle w:val="Emphasis"/>
        </w:rPr>
        <w:t>Saudi Arabia</w:t>
      </w:r>
      <w:r w:rsidRPr="002F354F">
        <w:rPr>
          <w:u w:val="single"/>
        </w:rPr>
        <w:t xml:space="preserve"> expected to get away with the alleged abduction and </w:t>
      </w:r>
      <w:r w:rsidRPr="002F354F">
        <w:rPr>
          <w:rStyle w:val="Emphasis"/>
        </w:rPr>
        <w:t>murder</w:t>
      </w:r>
      <w:r w:rsidRPr="002F354F">
        <w:rPr>
          <w:u w:val="single"/>
        </w:rPr>
        <w:t xml:space="preserve"> of </w:t>
      </w:r>
      <w:r w:rsidRPr="002F354F">
        <w:rPr>
          <w:rStyle w:val="Emphasis"/>
        </w:rPr>
        <w:t>Khashoggi</w:t>
      </w:r>
      <w:r w:rsidRPr="002F354F">
        <w:rPr>
          <w:u w:val="single"/>
        </w:rPr>
        <w:t>, who wrote columns for the Washington Post critical of the crown prince?</w:t>
      </w:r>
    </w:p>
    <w:p w14:paraId="78EC2DEA" w14:textId="77777777" w:rsidR="008C4A29" w:rsidRPr="002F354F" w:rsidRDefault="008C4A29" w:rsidP="008C4A29">
      <w:pPr>
        <w:rPr>
          <w:sz w:val="16"/>
        </w:rPr>
      </w:pPr>
      <w:r w:rsidRPr="002F354F">
        <w:rPr>
          <w:sz w:val="16"/>
        </w:rPr>
        <w:t>During the 2016 presidential campaign, Trump often criticized Saudi Arabia for its human rights abuses and supporting religious extremism. He even accused the kingdom of being behind the 9/11 terrorist attacks. (Fifteen of the 19 hijackers were Saudi nationals and members of al-Qaida, but the 9/11 commission report found no evidence that the Saudi government or its senior officials had funded the group.) Trump’s rhetoric changed as soon as he took office, partly because of a budding friendship between Bin Salman and Jared Kushner, the president’s son-in-law and senior adviser.</w:t>
      </w:r>
    </w:p>
    <w:p w14:paraId="7FC20B0C" w14:textId="77777777" w:rsidR="008C4A29" w:rsidRPr="002F354F" w:rsidRDefault="008C4A29" w:rsidP="008C4A29">
      <w:pPr>
        <w:rPr>
          <w:sz w:val="16"/>
        </w:rPr>
      </w:pPr>
      <w:r w:rsidRPr="002F354F">
        <w:rPr>
          <w:sz w:val="16"/>
        </w:rPr>
        <w:t>Saudi Arabia’s seduction of Trump reached a crescendo in May 2017, when he chose Riyadh as the first stop of his maiden foreign trip as president. Bin Salman and his inner circle realized that Trump craved respect and flattery, so they gave him an extravagant welcome. The streets of Riyadh were lined with billboards of the US president and Saudi king; Trump and his entourage were feted at multiple banquets with ostentatious displays of wealth and Salman presented Trump with the kingdom’s highest civilian honor, a large gold medallion. In the end, the Saudis persuaded Trump that he had earned greater deference than his predecessor, Obama.</w:t>
      </w:r>
    </w:p>
    <w:p w14:paraId="686F4331" w14:textId="77777777" w:rsidR="008C4A29" w:rsidRPr="002F354F" w:rsidRDefault="008C4A29" w:rsidP="008C4A29">
      <w:pPr>
        <w:rPr>
          <w:sz w:val="16"/>
        </w:rPr>
      </w:pPr>
      <w:r w:rsidRPr="002F354F">
        <w:rPr>
          <w:u w:val="single"/>
        </w:rPr>
        <w:t>Trump</w:t>
      </w:r>
      <w:r w:rsidRPr="002F354F">
        <w:rPr>
          <w:sz w:val="16"/>
        </w:rPr>
        <w:t xml:space="preserve"> also </w:t>
      </w:r>
      <w:r w:rsidRPr="002F354F">
        <w:rPr>
          <w:u w:val="single"/>
        </w:rPr>
        <w:t>used his trip to hype up a package of arms sales to Saudi Arabia that would total about $110bn over 10 years</w:t>
      </w:r>
      <w:r w:rsidRPr="002F354F">
        <w:rPr>
          <w:sz w:val="16"/>
        </w:rPr>
        <w:t>. But Trump has consistently inflated his administration’s role in selling US weapons to the kingdom; much of the military equipment that the Saudis planned to buy had already been approved by the Obama administration. And the Saudis have not closed any major new arms deal under Trump.</w:t>
      </w:r>
    </w:p>
    <w:p w14:paraId="15D53C3D" w14:textId="77777777" w:rsidR="008C4A29" w:rsidRPr="002F354F" w:rsidRDefault="008C4A29" w:rsidP="008C4A29">
      <w:pPr>
        <w:rPr>
          <w:sz w:val="16"/>
        </w:rPr>
      </w:pPr>
      <w:r w:rsidRPr="002F354F">
        <w:rPr>
          <w:sz w:val="16"/>
        </w:rPr>
        <w:t>By the end of his visit, it was clear that Trump had aligned US foreign policy with Saudi Arabia’s vision of the Middle East, which portrayed its rival Iran as the greatest threat. And that unleashed Bin Salman to carry out even more destruction. In Yemen, Saudi Arabia and its allies, especially the United Arab Emirates, continued a brutal bombing campaign and naval and air blockade launched in March 2015 to dislodge Houthi rebels from the country’s most populous areas.</w:t>
      </w:r>
    </w:p>
    <w:p w14:paraId="074BC3A8" w14:textId="77777777" w:rsidR="008C4A29" w:rsidRPr="002F354F" w:rsidRDefault="008C4A29" w:rsidP="008C4A29">
      <w:pPr>
        <w:rPr>
          <w:sz w:val="16"/>
        </w:rPr>
      </w:pPr>
      <w:r w:rsidRPr="002F354F">
        <w:rPr>
          <w:sz w:val="16"/>
        </w:rPr>
        <w:t>The Saudi-led war in Yemen triggered a humanitarian catastrophe, which by some estimates has killed nearly 50,000 people. More than 8 million Yemenis are on the brink of famine, and 1.1 million are infected with cholera. Several United Nations investigations found both the Houthis and the Saudi-led coalition responsible for war crimes, but the Saudis and their allies have caused far more civilian deaths with air strikes. And the US is probably culpable for these war crimes because it provides the Saudis and Emiratis with missiles and bombs, intelligence assistance in identifying targets and mid-air refueling for warplanes.</w:t>
      </w:r>
    </w:p>
    <w:p w14:paraId="3CACF260" w14:textId="77777777" w:rsidR="008C4A29" w:rsidRPr="002F354F" w:rsidRDefault="008C4A29" w:rsidP="008C4A29">
      <w:pPr>
        <w:rPr>
          <w:sz w:val="16"/>
        </w:rPr>
      </w:pPr>
      <w:r w:rsidRPr="002F354F">
        <w:rPr>
          <w:sz w:val="16"/>
        </w:rPr>
        <w:t>As the Yemen war drags on, more members of Congress are asking why the US is so deeply involved in this conflict. Last year, the Senate narrowly approved the Trump administration’s sale of over $500m in laser-guided bombs and missiles to the Saudi military. Since Khashoggi disappeared on 2 October, many in Congress – and in Washington’s foreign policy establishment – have turned against Saudi Arabia and especially its crown prince.</w:t>
      </w:r>
    </w:p>
    <w:p w14:paraId="1C2B70BC" w14:textId="218BB4F1" w:rsidR="008C4A29" w:rsidRPr="002F354F" w:rsidRDefault="008C4A29" w:rsidP="008C4A29">
      <w:pPr>
        <w:rPr>
          <w:sz w:val="16"/>
        </w:rPr>
      </w:pPr>
      <w:r w:rsidRPr="002F354F">
        <w:rPr>
          <w:u w:val="single"/>
        </w:rPr>
        <w:t xml:space="preserve">Even if </w:t>
      </w:r>
      <w:r w:rsidRPr="002F354F">
        <w:rPr>
          <w:rStyle w:val="Emphasis"/>
        </w:rPr>
        <w:t>Trump</w:t>
      </w:r>
      <w:r w:rsidRPr="002F354F">
        <w:rPr>
          <w:u w:val="single"/>
        </w:rPr>
        <w:t xml:space="preserve"> maintains his </w:t>
      </w:r>
      <w:r w:rsidRPr="002F354F">
        <w:rPr>
          <w:rStyle w:val="Emphasis"/>
        </w:rPr>
        <w:t>unwavering support</w:t>
      </w:r>
      <w:r w:rsidRPr="002F354F">
        <w:rPr>
          <w:u w:val="single"/>
        </w:rPr>
        <w:t xml:space="preserve"> and his </w:t>
      </w:r>
      <w:r w:rsidRPr="002F354F">
        <w:rPr>
          <w:rStyle w:val="Emphasis"/>
        </w:rPr>
        <w:t>cynical calculation</w:t>
      </w:r>
      <w:r w:rsidRPr="002F354F">
        <w:rPr>
          <w:u w:val="single"/>
        </w:rPr>
        <w:t xml:space="preserve"> that a </w:t>
      </w:r>
      <w:r w:rsidRPr="002F354F">
        <w:rPr>
          <w:rStyle w:val="Emphasis"/>
        </w:rPr>
        <w:t>single dissident’s life</w:t>
      </w:r>
      <w:r w:rsidRPr="002F354F">
        <w:rPr>
          <w:u w:val="single"/>
        </w:rPr>
        <w:t xml:space="preserve"> is not worth </w:t>
      </w:r>
      <w:r w:rsidRPr="002F354F">
        <w:rPr>
          <w:rStyle w:val="Emphasis"/>
        </w:rPr>
        <w:t>billions</w:t>
      </w:r>
      <w:r w:rsidRPr="002F354F">
        <w:rPr>
          <w:u w:val="single"/>
        </w:rPr>
        <w:t xml:space="preserve"> of dollars in w</w:t>
      </w:r>
      <w:r w:rsidRPr="002F354F">
        <w:rPr>
          <w:rStyle w:val="Emphasis"/>
        </w:rPr>
        <w:t>eapons sales</w:t>
      </w:r>
      <w:r w:rsidRPr="002F354F">
        <w:rPr>
          <w:u w:val="single"/>
        </w:rPr>
        <w:t xml:space="preserve">, </w:t>
      </w:r>
      <w:r w:rsidRPr="002F354F">
        <w:rPr>
          <w:rStyle w:val="Emphasis"/>
        </w:rPr>
        <w:t>Congress</w:t>
      </w:r>
      <w:r w:rsidRPr="002F354F">
        <w:rPr>
          <w:u w:val="single"/>
        </w:rPr>
        <w:t xml:space="preserve"> could still </w:t>
      </w:r>
      <w:r w:rsidRPr="002F354F">
        <w:rPr>
          <w:rStyle w:val="Emphasis"/>
        </w:rPr>
        <w:t>punish the Saudis</w:t>
      </w:r>
      <w:r w:rsidRPr="002F354F">
        <w:rPr>
          <w:u w:val="single"/>
        </w:rPr>
        <w:t xml:space="preserve"> for </w:t>
      </w:r>
      <w:r w:rsidRPr="002F354F">
        <w:rPr>
          <w:rStyle w:val="Emphasis"/>
        </w:rPr>
        <w:t>Khashoggi’s</w:t>
      </w:r>
      <w:r w:rsidRPr="002F354F">
        <w:rPr>
          <w:u w:val="single"/>
        </w:rPr>
        <w:t xml:space="preserve"> apparent </w:t>
      </w:r>
      <w:r w:rsidRPr="002F354F">
        <w:rPr>
          <w:rStyle w:val="Emphasis"/>
        </w:rPr>
        <w:t>death</w:t>
      </w:r>
      <w:r w:rsidRPr="002F354F">
        <w:rPr>
          <w:u w:val="single"/>
        </w:rPr>
        <w:t xml:space="preserve"> by </w:t>
      </w:r>
      <w:r w:rsidRPr="002F354F">
        <w:rPr>
          <w:rStyle w:val="Emphasis"/>
        </w:rPr>
        <w:t>rejecting future arms deals</w:t>
      </w:r>
      <w:r w:rsidRPr="002F354F">
        <w:rPr>
          <w:sz w:val="16"/>
        </w:rPr>
        <w:t xml:space="preserve">, and limiting US military involvement in the Yemen war. In the end, </w:t>
      </w:r>
      <w:r w:rsidRPr="002F354F">
        <w:rPr>
          <w:u w:val="single"/>
        </w:rPr>
        <w:t xml:space="preserve">Bin Salman could </w:t>
      </w:r>
      <w:r w:rsidRPr="002F354F">
        <w:rPr>
          <w:rStyle w:val="Emphasis"/>
        </w:rPr>
        <w:t>pay more dearly</w:t>
      </w:r>
      <w:r w:rsidRPr="002F354F">
        <w:rPr>
          <w:u w:val="single"/>
        </w:rPr>
        <w:t xml:space="preserve"> for the </w:t>
      </w:r>
      <w:r w:rsidRPr="002F354F">
        <w:rPr>
          <w:rStyle w:val="Emphasis"/>
        </w:rPr>
        <w:t>life</w:t>
      </w:r>
      <w:r w:rsidRPr="002F354F">
        <w:rPr>
          <w:u w:val="single"/>
        </w:rPr>
        <w:t xml:space="preserve"> of </w:t>
      </w:r>
      <w:r w:rsidRPr="002F354F">
        <w:rPr>
          <w:rStyle w:val="Emphasis"/>
        </w:rPr>
        <w:t>one critical journalist</w:t>
      </w:r>
      <w:r w:rsidRPr="002F354F">
        <w:rPr>
          <w:sz w:val="16"/>
        </w:rPr>
        <w:t xml:space="preserve"> than for all of Saudi Arabia’s other destructive actions.</w:t>
      </w:r>
    </w:p>
    <w:p w14:paraId="07A93BED" w14:textId="20C29607" w:rsidR="008C4A29" w:rsidRPr="002F354F" w:rsidRDefault="008B187F" w:rsidP="008B187F">
      <w:pPr>
        <w:pStyle w:val="Heading4"/>
        <w:rPr>
          <w:u w:val="single"/>
        </w:rPr>
      </w:pPr>
      <w:r w:rsidRPr="002F354F">
        <w:t xml:space="preserve">That kills </w:t>
      </w:r>
      <w:r w:rsidRPr="002F354F">
        <w:rPr>
          <w:u w:val="single"/>
        </w:rPr>
        <w:t>global free press</w:t>
      </w:r>
      <w:r w:rsidRPr="002F354F">
        <w:t xml:space="preserve"> – the US is a </w:t>
      </w:r>
      <w:r w:rsidRPr="002F354F">
        <w:rPr>
          <w:u w:val="single"/>
        </w:rPr>
        <w:t>key leader</w:t>
      </w:r>
      <w:r w:rsidRPr="002F354F">
        <w:t xml:space="preserve">, and it outweighs </w:t>
      </w:r>
      <w:r w:rsidRPr="002F354F">
        <w:rPr>
          <w:u w:val="single"/>
        </w:rPr>
        <w:t>every other Trump statement</w:t>
      </w:r>
    </w:p>
    <w:p w14:paraId="64023B9E" w14:textId="142207FA" w:rsidR="008B187F" w:rsidRPr="002F354F" w:rsidRDefault="008B187F" w:rsidP="008B187F">
      <w:r w:rsidRPr="002F354F">
        <w:rPr>
          <w:rStyle w:val="Style13ptBold"/>
        </w:rPr>
        <w:t>Abernathy 18</w:t>
      </w:r>
      <w:r w:rsidRPr="002F354F">
        <w:t xml:space="preserve"> [Gary Abernathy, a contributing columnist for The Post, is a freelance writer and former newspaper editor based in Hillsboro, Ohio. Trump might see the media as his enemy. But Jamal Khashoggi deserves better. November 25, 2018. https://www.washingtonpost.com/opinions/trump-might-see-the-media-as-his-enemy-but-jamal-khashoggi-deserves-better/2018/11/25/8f088424-f03a-11e8-9236-bb94154151d2_story.html?utm_term=.a8f635ed8324]</w:t>
      </w:r>
    </w:p>
    <w:p w14:paraId="7C2BC58B" w14:textId="77777777" w:rsidR="008B187F" w:rsidRPr="002F354F" w:rsidRDefault="008B187F" w:rsidP="008B187F">
      <w:pPr>
        <w:rPr>
          <w:sz w:val="16"/>
        </w:rPr>
      </w:pPr>
      <w:r w:rsidRPr="002F354F">
        <w:rPr>
          <w:sz w:val="16"/>
        </w:rPr>
        <w:t xml:space="preserve">But </w:t>
      </w:r>
      <w:r w:rsidRPr="002F354F">
        <w:rPr>
          <w:u w:val="single"/>
        </w:rPr>
        <w:t xml:space="preserve">then comes the case of Jamal </w:t>
      </w:r>
      <w:r w:rsidRPr="002F354F">
        <w:rPr>
          <w:rStyle w:val="Emphasis"/>
        </w:rPr>
        <w:t>Khashoggi</w:t>
      </w:r>
      <w:r w:rsidRPr="002F354F">
        <w:rPr>
          <w:sz w:val="16"/>
        </w:rPr>
        <w:t xml:space="preserve">. </w:t>
      </w:r>
      <w:r w:rsidRPr="002F354F">
        <w:rPr>
          <w:rStyle w:val="Emphasis"/>
        </w:rPr>
        <w:t>More than anything</w:t>
      </w:r>
      <w:r w:rsidRPr="002F354F">
        <w:rPr>
          <w:sz w:val="16"/>
        </w:rPr>
        <w:t xml:space="preserve"> </w:t>
      </w:r>
      <w:r w:rsidRPr="002F354F">
        <w:rPr>
          <w:u w:val="single"/>
        </w:rPr>
        <w:t xml:space="preserve">Trump has </w:t>
      </w:r>
      <w:r w:rsidRPr="002F354F">
        <w:rPr>
          <w:rStyle w:val="Emphasis"/>
        </w:rPr>
        <w:t>ever said or done</w:t>
      </w:r>
      <w:r w:rsidRPr="002F354F">
        <w:rPr>
          <w:u w:val="single"/>
        </w:rPr>
        <w:t xml:space="preserve"> regarding the </w:t>
      </w:r>
      <w:r w:rsidRPr="002F354F">
        <w:rPr>
          <w:rStyle w:val="Emphasis"/>
        </w:rPr>
        <w:t>media</w:t>
      </w:r>
      <w:r w:rsidRPr="002F354F">
        <w:rPr>
          <w:sz w:val="16"/>
        </w:rPr>
        <w:t xml:space="preserve">, </w:t>
      </w:r>
      <w:r w:rsidRPr="002F354F">
        <w:rPr>
          <w:u w:val="single"/>
        </w:rPr>
        <w:t xml:space="preserve">the president’s </w:t>
      </w:r>
      <w:r w:rsidRPr="002F354F">
        <w:rPr>
          <w:rStyle w:val="Emphasis"/>
        </w:rPr>
        <w:t>shameful response</w:t>
      </w:r>
      <w:r w:rsidRPr="002F354F">
        <w:rPr>
          <w:u w:val="single"/>
        </w:rPr>
        <w:t xml:space="preserve"> to the </w:t>
      </w:r>
      <w:r w:rsidRPr="002F354F">
        <w:rPr>
          <w:rStyle w:val="Emphasis"/>
        </w:rPr>
        <w:t>murder</w:t>
      </w:r>
      <w:r w:rsidRPr="002F354F">
        <w:rPr>
          <w:u w:val="single"/>
        </w:rPr>
        <w:t xml:space="preserve"> of the </w:t>
      </w:r>
      <w:r w:rsidRPr="002F354F">
        <w:rPr>
          <w:rStyle w:val="Emphasis"/>
        </w:rPr>
        <w:t>Saudi journalist</w:t>
      </w:r>
      <w:r w:rsidRPr="002F354F">
        <w:rPr>
          <w:u w:val="single"/>
        </w:rPr>
        <w:t xml:space="preserve"> </w:t>
      </w:r>
      <w:r w:rsidRPr="002F354F">
        <w:rPr>
          <w:rStyle w:val="Emphasis"/>
        </w:rPr>
        <w:t>reinforces</w:t>
      </w:r>
      <w:r w:rsidRPr="002F354F">
        <w:rPr>
          <w:u w:val="single"/>
        </w:rPr>
        <w:t xml:space="preserve"> his critics’ claims that he </w:t>
      </w:r>
      <w:r w:rsidRPr="002F354F">
        <w:rPr>
          <w:rStyle w:val="Emphasis"/>
        </w:rPr>
        <w:t>does not demonstrate</w:t>
      </w:r>
      <w:r w:rsidRPr="002F354F">
        <w:rPr>
          <w:u w:val="single"/>
        </w:rPr>
        <w:t xml:space="preserve"> a sufficient </w:t>
      </w:r>
      <w:r w:rsidRPr="002F354F">
        <w:rPr>
          <w:rStyle w:val="Emphasis"/>
        </w:rPr>
        <w:t>commitment</w:t>
      </w:r>
      <w:r w:rsidRPr="002F354F">
        <w:rPr>
          <w:u w:val="single"/>
        </w:rPr>
        <w:t xml:space="preserve"> to the right of free</w:t>
      </w:r>
      <w:r w:rsidRPr="002F354F">
        <w:rPr>
          <w:rStyle w:val="Emphasis"/>
        </w:rPr>
        <w:t xml:space="preserve"> speech</w:t>
      </w:r>
      <w:r w:rsidRPr="002F354F">
        <w:rPr>
          <w:u w:val="single"/>
        </w:rPr>
        <w:t xml:space="preserve"> and </w:t>
      </w:r>
      <w:r w:rsidRPr="002F354F">
        <w:rPr>
          <w:rStyle w:val="Emphasis"/>
        </w:rPr>
        <w:t>dissent</w:t>
      </w:r>
      <w:r w:rsidRPr="002F354F">
        <w:rPr>
          <w:sz w:val="16"/>
        </w:rPr>
        <w:t>.</w:t>
      </w:r>
    </w:p>
    <w:p w14:paraId="42DE369F" w14:textId="77777777" w:rsidR="008B187F" w:rsidRPr="002F354F" w:rsidRDefault="008B187F" w:rsidP="008B187F">
      <w:pPr>
        <w:rPr>
          <w:sz w:val="16"/>
        </w:rPr>
      </w:pPr>
      <w:r w:rsidRPr="002F354F">
        <w:rPr>
          <w:sz w:val="16"/>
        </w:rPr>
        <w:t>No, Khashoggi was not a U.S. citizen, although three of his children hold that distinction and he was a U.S. resident. Yes, Khashoggi’s murder is merely one of countless examples of violent acts and human rights abuses by Saudi Arabia that American presidents have historically ignored. Yes, Khashoggi’s writings sometimes defended groups such as the Muslim Brotherhood, considered a terrorist group by many, and in the 1980s, he developed a relationship with Osama bin Laden, but he expressed no sympathy for extremism.</w:t>
      </w:r>
    </w:p>
    <w:p w14:paraId="4418E67C" w14:textId="77777777" w:rsidR="008B187F" w:rsidRPr="002F354F" w:rsidRDefault="008B187F" w:rsidP="008B187F">
      <w:pPr>
        <w:rPr>
          <w:sz w:val="16"/>
        </w:rPr>
      </w:pPr>
      <w:r w:rsidRPr="002F354F">
        <w:rPr>
          <w:sz w:val="16"/>
        </w:rPr>
        <w:t xml:space="preserve">But none of that matters. </w:t>
      </w:r>
      <w:r w:rsidRPr="002F354F">
        <w:rPr>
          <w:u w:val="single"/>
        </w:rPr>
        <w:t xml:space="preserve">If it stands for anything, the </w:t>
      </w:r>
      <w:r w:rsidRPr="002F354F">
        <w:rPr>
          <w:rStyle w:val="Emphasis"/>
        </w:rPr>
        <w:t>U</w:t>
      </w:r>
      <w:r w:rsidRPr="002F354F">
        <w:rPr>
          <w:u w:val="single"/>
        </w:rPr>
        <w:t xml:space="preserve">nited </w:t>
      </w:r>
      <w:r w:rsidRPr="002F354F">
        <w:rPr>
          <w:rStyle w:val="Emphasis"/>
        </w:rPr>
        <w:t>S</w:t>
      </w:r>
      <w:r w:rsidRPr="002F354F">
        <w:rPr>
          <w:u w:val="single"/>
        </w:rPr>
        <w:t xml:space="preserve">tates stands for the right of </w:t>
      </w:r>
      <w:r w:rsidRPr="002F354F">
        <w:rPr>
          <w:rStyle w:val="Emphasis"/>
        </w:rPr>
        <w:t>free expression everywhere</w:t>
      </w:r>
      <w:r w:rsidRPr="002F354F">
        <w:rPr>
          <w:sz w:val="16"/>
        </w:rPr>
        <w:t>, even opinion that seems wrong or objectionable.</w:t>
      </w:r>
    </w:p>
    <w:p w14:paraId="130C04DB" w14:textId="77777777" w:rsidR="008B187F" w:rsidRPr="002F354F" w:rsidRDefault="008B187F" w:rsidP="008B187F">
      <w:pPr>
        <w:rPr>
          <w:sz w:val="16"/>
        </w:rPr>
      </w:pPr>
      <w:r w:rsidRPr="002F354F">
        <w:rPr>
          <w:sz w:val="16"/>
        </w:rPr>
        <w:t>Khashoggi was, by credible accounts, ambushed, tortured, strangled and dismembered in a Saudi consulate in Turkey — all because he spoke out against the Saudi government as a contributing columnist for The Post and other outlets.</w:t>
      </w:r>
    </w:p>
    <w:p w14:paraId="0D1FEFC7" w14:textId="77777777" w:rsidR="008B187F" w:rsidRPr="002F354F" w:rsidRDefault="008B187F" w:rsidP="008B187F">
      <w:pPr>
        <w:rPr>
          <w:sz w:val="16"/>
        </w:rPr>
      </w:pPr>
      <w:r w:rsidRPr="002F354F">
        <w:rPr>
          <w:sz w:val="16"/>
        </w:rPr>
        <w:t xml:space="preserve">There has been too much focus, including by Trump, on whether the Saudi crown prince ordered Khashoggi’s murder — as the CIA reportedly concluded. All that matters is that the killing happened in a Saudi consulate in a clearly premeditated attack, and was then denied, covered up and called an accident before the Saudi government finally acknowledged it. Even if the crown prince didn’t order it, </w:t>
      </w:r>
      <w:r w:rsidRPr="002F354F">
        <w:rPr>
          <w:u w:val="single"/>
        </w:rPr>
        <w:t xml:space="preserve">Trump </w:t>
      </w:r>
      <w:r w:rsidRPr="002F354F">
        <w:rPr>
          <w:rStyle w:val="Emphasis"/>
        </w:rPr>
        <w:t>must hold</w:t>
      </w:r>
      <w:r w:rsidRPr="002F354F">
        <w:rPr>
          <w:u w:val="single"/>
        </w:rPr>
        <w:t xml:space="preserve"> the </w:t>
      </w:r>
      <w:r w:rsidRPr="002F354F">
        <w:rPr>
          <w:rStyle w:val="Emphasis"/>
        </w:rPr>
        <w:t>Saudis accountable</w:t>
      </w:r>
      <w:r w:rsidRPr="002F354F">
        <w:rPr>
          <w:sz w:val="16"/>
        </w:rPr>
        <w:t>.</w:t>
      </w:r>
    </w:p>
    <w:p w14:paraId="7F194A1E" w14:textId="77777777" w:rsidR="008B187F" w:rsidRPr="002F354F" w:rsidRDefault="008B187F" w:rsidP="008B187F">
      <w:pPr>
        <w:rPr>
          <w:sz w:val="16"/>
        </w:rPr>
      </w:pPr>
      <w:r w:rsidRPr="002F354F">
        <w:rPr>
          <w:sz w:val="16"/>
        </w:rPr>
        <w:t xml:space="preserve">As much as news outlets such as </w:t>
      </w:r>
      <w:r w:rsidRPr="002F354F">
        <w:rPr>
          <w:u w:val="single"/>
        </w:rPr>
        <w:t>The Post and the New York Times</w:t>
      </w:r>
      <w:r w:rsidRPr="002F354F">
        <w:rPr>
          <w:sz w:val="16"/>
        </w:rPr>
        <w:t xml:space="preserve"> anger the president — sometimes with good cause — they </w:t>
      </w:r>
      <w:r w:rsidRPr="002F354F">
        <w:rPr>
          <w:u w:val="single"/>
        </w:rPr>
        <w:t xml:space="preserve">are storied and revered </w:t>
      </w:r>
      <w:r w:rsidRPr="002F354F">
        <w:rPr>
          <w:rStyle w:val="Emphasis"/>
        </w:rPr>
        <w:t>institutions</w:t>
      </w:r>
      <w:r w:rsidRPr="002F354F">
        <w:rPr>
          <w:u w:val="single"/>
        </w:rPr>
        <w:t xml:space="preserve"> of </w:t>
      </w:r>
      <w:r w:rsidRPr="002F354F">
        <w:rPr>
          <w:rStyle w:val="Emphasis"/>
        </w:rPr>
        <w:t>American independence</w:t>
      </w:r>
      <w:r w:rsidRPr="002F354F">
        <w:rPr>
          <w:u w:val="single"/>
        </w:rPr>
        <w:t xml:space="preserve"> and </w:t>
      </w:r>
      <w:r w:rsidRPr="002F354F">
        <w:rPr>
          <w:rStyle w:val="Emphasis"/>
        </w:rPr>
        <w:t>freedom</w:t>
      </w:r>
      <w:r w:rsidRPr="002F354F">
        <w:rPr>
          <w:sz w:val="16"/>
        </w:rPr>
        <w:t xml:space="preserve">, unique in their journalistic history and lineage. As a contributing columnist for The Post, </w:t>
      </w:r>
      <w:r w:rsidRPr="002F354F">
        <w:rPr>
          <w:rStyle w:val="Emphasis"/>
        </w:rPr>
        <w:t>Khashoggi</w:t>
      </w:r>
      <w:r w:rsidRPr="002F354F">
        <w:rPr>
          <w:u w:val="single"/>
        </w:rPr>
        <w:t xml:space="preserve"> represented </w:t>
      </w:r>
      <w:r w:rsidRPr="002F354F">
        <w:rPr>
          <w:rStyle w:val="Emphasis"/>
        </w:rPr>
        <w:t>American journalism abroad</w:t>
      </w:r>
      <w:r w:rsidRPr="002F354F">
        <w:rPr>
          <w:u w:val="single"/>
        </w:rPr>
        <w:t xml:space="preserve"> at its </w:t>
      </w:r>
      <w:r w:rsidRPr="002F354F">
        <w:rPr>
          <w:rStyle w:val="Emphasis"/>
        </w:rPr>
        <w:t>highest level</w:t>
      </w:r>
      <w:r w:rsidRPr="002F354F">
        <w:rPr>
          <w:sz w:val="16"/>
        </w:rPr>
        <w:t>, flawed as it sometimes can be.</w:t>
      </w:r>
    </w:p>
    <w:p w14:paraId="36ABC9A5" w14:textId="77777777" w:rsidR="008B187F" w:rsidRPr="002F354F" w:rsidRDefault="008B187F" w:rsidP="008B187F">
      <w:pPr>
        <w:rPr>
          <w:sz w:val="16"/>
        </w:rPr>
      </w:pPr>
      <w:r w:rsidRPr="002F354F">
        <w:rPr>
          <w:sz w:val="16"/>
        </w:rPr>
        <w:t xml:space="preserve">In this case, </w:t>
      </w:r>
      <w:r w:rsidRPr="002F354F">
        <w:rPr>
          <w:u w:val="single"/>
        </w:rPr>
        <w:t xml:space="preserve">there is no legitimate balancing of </w:t>
      </w:r>
      <w:r w:rsidRPr="002F354F">
        <w:rPr>
          <w:rStyle w:val="Emphasis"/>
        </w:rPr>
        <w:t>economic benefit</w:t>
      </w:r>
      <w:r w:rsidRPr="002F354F">
        <w:rPr>
          <w:u w:val="single"/>
        </w:rPr>
        <w:t xml:space="preserve"> vs. </w:t>
      </w:r>
      <w:r w:rsidRPr="002F354F">
        <w:rPr>
          <w:rStyle w:val="Emphasis"/>
        </w:rPr>
        <w:t>moral leadership</w:t>
      </w:r>
      <w:r w:rsidRPr="002F354F">
        <w:rPr>
          <w:sz w:val="16"/>
        </w:rPr>
        <w:t xml:space="preserve">. </w:t>
      </w:r>
      <w:r w:rsidRPr="002F354F">
        <w:rPr>
          <w:u w:val="single"/>
        </w:rPr>
        <w:t xml:space="preserve">There is </w:t>
      </w:r>
      <w:r w:rsidRPr="002F354F">
        <w:rPr>
          <w:rStyle w:val="Emphasis"/>
        </w:rPr>
        <w:t>only one message</w:t>
      </w:r>
      <w:r w:rsidRPr="002F354F">
        <w:rPr>
          <w:u w:val="single"/>
        </w:rPr>
        <w:t xml:space="preserve"> that should come from an American president: This cannot stand</w:t>
      </w:r>
      <w:r w:rsidRPr="002F354F">
        <w:rPr>
          <w:sz w:val="16"/>
        </w:rPr>
        <w:t xml:space="preserve">. </w:t>
      </w:r>
      <w:r w:rsidRPr="002F354F">
        <w:rPr>
          <w:rStyle w:val="Emphasis"/>
        </w:rPr>
        <w:t>No amount</w:t>
      </w:r>
      <w:r w:rsidRPr="002F354F">
        <w:rPr>
          <w:u w:val="single"/>
        </w:rPr>
        <w:t xml:space="preserve"> of </w:t>
      </w:r>
      <w:r w:rsidRPr="002F354F">
        <w:rPr>
          <w:rStyle w:val="Emphasis"/>
        </w:rPr>
        <w:t>lost deals</w:t>
      </w:r>
      <w:r w:rsidRPr="002F354F">
        <w:rPr>
          <w:u w:val="single"/>
        </w:rPr>
        <w:t>, even ones worth billions</w:t>
      </w:r>
      <w:r w:rsidRPr="002F354F">
        <w:rPr>
          <w:sz w:val="16"/>
        </w:rPr>
        <w:t xml:space="preserve"> of dollars; </w:t>
      </w:r>
      <w:r w:rsidRPr="002F354F">
        <w:rPr>
          <w:rStyle w:val="Emphasis"/>
        </w:rPr>
        <w:t>no danger</w:t>
      </w:r>
      <w:r w:rsidRPr="002F354F">
        <w:rPr>
          <w:u w:val="single"/>
        </w:rPr>
        <w:t xml:space="preserve"> of escalating </w:t>
      </w:r>
      <w:r w:rsidRPr="002F354F">
        <w:rPr>
          <w:rStyle w:val="Emphasis"/>
        </w:rPr>
        <w:t>oil prices</w:t>
      </w:r>
      <w:r w:rsidRPr="002F354F">
        <w:rPr>
          <w:sz w:val="16"/>
        </w:rPr>
        <w:t xml:space="preserve">; </w:t>
      </w:r>
      <w:r w:rsidRPr="002F354F">
        <w:rPr>
          <w:rStyle w:val="Emphasis"/>
        </w:rPr>
        <w:t>no worries</w:t>
      </w:r>
      <w:r w:rsidRPr="002F354F">
        <w:rPr>
          <w:u w:val="single"/>
        </w:rPr>
        <w:t xml:space="preserve"> of strategic </w:t>
      </w:r>
      <w:r w:rsidRPr="002F354F">
        <w:rPr>
          <w:rStyle w:val="Emphasis"/>
        </w:rPr>
        <w:t>alliances</w:t>
      </w:r>
      <w:r w:rsidRPr="002F354F">
        <w:rPr>
          <w:sz w:val="16"/>
        </w:rPr>
        <w:t xml:space="preserve"> </w:t>
      </w:r>
      <w:r w:rsidRPr="002F354F">
        <w:rPr>
          <w:u w:val="single"/>
        </w:rPr>
        <w:t xml:space="preserve">can </w:t>
      </w:r>
      <w:r w:rsidRPr="002F354F">
        <w:rPr>
          <w:rStyle w:val="Emphasis"/>
        </w:rPr>
        <w:t>outweigh</w:t>
      </w:r>
      <w:r w:rsidRPr="002F354F">
        <w:rPr>
          <w:u w:val="single"/>
        </w:rPr>
        <w:t xml:space="preserve"> the </w:t>
      </w:r>
      <w:r w:rsidRPr="002F354F">
        <w:rPr>
          <w:rStyle w:val="Emphasis"/>
        </w:rPr>
        <w:t>responsibility</w:t>
      </w:r>
      <w:r w:rsidRPr="002F354F">
        <w:rPr>
          <w:u w:val="single"/>
        </w:rPr>
        <w:t xml:space="preserve"> of the president of the </w:t>
      </w:r>
      <w:r w:rsidRPr="002F354F">
        <w:rPr>
          <w:rStyle w:val="Emphasis"/>
        </w:rPr>
        <w:t>U</w:t>
      </w:r>
      <w:r w:rsidRPr="002F354F">
        <w:rPr>
          <w:u w:val="single"/>
        </w:rPr>
        <w:t xml:space="preserve">nited </w:t>
      </w:r>
      <w:r w:rsidRPr="002F354F">
        <w:rPr>
          <w:rStyle w:val="Emphasis"/>
        </w:rPr>
        <w:t>S</w:t>
      </w:r>
      <w:r w:rsidRPr="002F354F">
        <w:rPr>
          <w:u w:val="single"/>
        </w:rPr>
        <w:t xml:space="preserve">tates to stand tall for a </w:t>
      </w:r>
      <w:r w:rsidRPr="002F354F">
        <w:rPr>
          <w:rStyle w:val="Emphasis"/>
        </w:rPr>
        <w:t>free press</w:t>
      </w:r>
      <w:r w:rsidRPr="002F354F">
        <w:rPr>
          <w:sz w:val="16"/>
        </w:rPr>
        <w:t xml:space="preserve"> and freedom of speech everywhere. </w:t>
      </w:r>
      <w:r w:rsidRPr="002F354F">
        <w:rPr>
          <w:u w:val="single"/>
        </w:rPr>
        <w:t>The only acceptable response is this: If a country retaliates with the torture and murder of a journalist representing a U.S. news outlet, there will be a steep price to pay</w:t>
      </w:r>
      <w:r w:rsidRPr="002F354F">
        <w:rPr>
          <w:sz w:val="16"/>
        </w:rPr>
        <w:t>.</w:t>
      </w:r>
    </w:p>
    <w:p w14:paraId="3ECFD188" w14:textId="77777777" w:rsidR="008B187F" w:rsidRPr="002F354F" w:rsidRDefault="008B187F" w:rsidP="008B187F">
      <w:pPr>
        <w:rPr>
          <w:sz w:val="16"/>
        </w:rPr>
      </w:pPr>
      <w:r w:rsidRPr="002F354F">
        <w:rPr>
          <w:sz w:val="16"/>
        </w:rPr>
        <w:t>“America first” is a Trumpian message well-regarded across much of the heartland and within Trump’s solid base. The president cited the theme among his reasons for giving Saudi Arabia a pass in Khashoggi’s murder. But in kowtowing to the Saudis, Trump seemed to indicate that U.S. success is dependent upon Saudi largess, hardly a message conveying American strength.</w:t>
      </w:r>
    </w:p>
    <w:p w14:paraId="1387FD5F" w14:textId="77777777" w:rsidR="008B187F" w:rsidRPr="002F354F" w:rsidRDefault="008B187F" w:rsidP="008B187F">
      <w:pPr>
        <w:rPr>
          <w:sz w:val="16"/>
        </w:rPr>
      </w:pPr>
      <w:r w:rsidRPr="002F354F">
        <w:rPr>
          <w:sz w:val="16"/>
        </w:rPr>
        <w:t>Just a week ago, I had the privilege of speaking with graduate students at the Columbia Journalism School in New York. As I often do when addressing students in various settings, I defended many of Trump’s attacks on journalists whose personal politics lead to biased reporting on this president. Were I to be in front of those students today, I could make no excuse for the president’s lame response to the murder of journalist Jamal Khashoggi.</w:t>
      </w:r>
    </w:p>
    <w:p w14:paraId="72323183" w14:textId="77777777" w:rsidR="008B187F" w:rsidRPr="002F354F" w:rsidRDefault="008B187F" w:rsidP="008B187F">
      <w:pPr>
        <w:rPr>
          <w:sz w:val="16"/>
        </w:rPr>
      </w:pPr>
      <w:r w:rsidRPr="002F354F">
        <w:rPr>
          <w:sz w:val="16"/>
        </w:rPr>
        <w:t>In his Fox News interview with Wallace, Trump said he has not listened to the audio recording of Khashoggi’s brutal murder. He said he was advised against hearing it, because it was a disturbing “suffering” tape.</w:t>
      </w:r>
    </w:p>
    <w:p w14:paraId="104E23DD" w14:textId="77777777" w:rsidR="008B187F" w:rsidRPr="002F354F" w:rsidRDefault="008B187F" w:rsidP="008B187F">
      <w:pPr>
        <w:rPr>
          <w:sz w:val="16"/>
        </w:rPr>
      </w:pPr>
      <w:r w:rsidRPr="002F354F">
        <w:rPr>
          <w:sz w:val="16"/>
        </w:rPr>
        <w:t xml:space="preserve">Listen to the recording, Mr. President. Listen to the recording. And when you hear it, remember, </w:t>
      </w:r>
      <w:r w:rsidRPr="002F354F">
        <w:rPr>
          <w:u w:val="single"/>
        </w:rPr>
        <w:t>this was not merely an attack on a Saudi dissident</w:t>
      </w:r>
      <w:r w:rsidRPr="002F354F">
        <w:rPr>
          <w:sz w:val="16"/>
        </w:rPr>
        <w:t xml:space="preserve"> for political reprisal. </w:t>
      </w:r>
      <w:r w:rsidRPr="002F354F">
        <w:rPr>
          <w:u w:val="single"/>
        </w:rPr>
        <w:t xml:space="preserve">This was an </w:t>
      </w:r>
      <w:r w:rsidRPr="002F354F">
        <w:rPr>
          <w:rStyle w:val="Emphasis"/>
        </w:rPr>
        <w:t>attack on journalism itself</w:t>
      </w:r>
      <w:r w:rsidRPr="002F354F">
        <w:rPr>
          <w:sz w:val="16"/>
        </w:rPr>
        <w:t xml:space="preserve">, a </w:t>
      </w:r>
      <w:r w:rsidRPr="002F354F">
        <w:rPr>
          <w:u w:val="single"/>
        </w:rPr>
        <w:t>vivid demonstration of what some nations would do to the very concept of a free and independent press — torture it, kill it, dismember it</w:t>
      </w:r>
      <w:r w:rsidRPr="002F354F">
        <w:rPr>
          <w:sz w:val="16"/>
        </w:rPr>
        <w:t>.</w:t>
      </w:r>
    </w:p>
    <w:p w14:paraId="20677365" w14:textId="0AA252C6" w:rsidR="008B187F" w:rsidRPr="002F354F" w:rsidRDefault="008B187F" w:rsidP="008B187F">
      <w:r w:rsidRPr="002F354F">
        <w:rPr>
          <w:u w:val="single"/>
        </w:rPr>
        <w:t>Trump</w:t>
      </w:r>
      <w:r w:rsidRPr="002F354F">
        <w:rPr>
          <w:sz w:val="16"/>
        </w:rPr>
        <w:t xml:space="preserve"> often, understandably, demonstrates disdain for a news media dominated by a liberal mindset that despises him and what he stands for. But he </w:t>
      </w:r>
      <w:r w:rsidRPr="002F354F">
        <w:rPr>
          <w:u w:val="single"/>
        </w:rPr>
        <w:t>cannot allow his scorn for organizations</w:t>
      </w:r>
      <w:r w:rsidRPr="002F354F">
        <w:rPr>
          <w:sz w:val="16"/>
        </w:rPr>
        <w:t xml:space="preserve"> — even those that sometimes abuse their journalistic platforms — </w:t>
      </w:r>
      <w:r w:rsidRPr="002F354F">
        <w:rPr>
          <w:u w:val="single"/>
        </w:rPr>
        <w:t xml:space="preserve">to diminish the ideal of journalism itself, which remains both the </w:t>
      </w:r>
      <w:r w:rsidRPr="002F354F">
        <w:rPr>
          <w:rStyle w:val="Emphasis"/>
        </w:rPr>
        <w:t>bedrock</w:t>
      </w:r>
      <w:r w:rsidRPr="002F354F">
        <w:rPr>
          <w:u w:val="single"/>
        </w:rPr>
        <w:t xml:space="preserve"> of a </w:t>
      </w:r>
      <w:r w:rsidRPr="002F354F">
        <w:rPr>
          <w:rStyle w:val="Emphasis"/>
        </w:rPr>
        <w:t>free and informed society</w:t>
      </w:r>
      <w:r w:rsidRPr="002F354F">
        <w:rPr>
          <w:sz w:val="16"/>
        </w:rPr>
        <w:t xml:space="preserve">, as well as </w:t>
      </w:r>
      <w:r w:rsidRPr="002F354F">
        <w:rPr>
          <w:u w:val="single"/>
        </w:rPr>
        <w:t xml:space="preserve">one of the most </w:t>
      </w:r>
      <w:r w:rsidRPr="002F354F">
        <w:rPr>
          <w:rStyle w:val="Emphasis"/>
        </w:rPr>
        <w:t>important foundations</w:t>
      </w:r>
      <w:r w:rsidRPr="002F354F">
        <w:rPr>
          <w:u w:val="single"/>
        </w:rPr>
        <w:t xml:space="preserve"> of </w:t>
      </w:r>
      <w:r w:rsidRPr="002F354F">
        <w:rPr>
          <w:rStyle w:val="Emphasis"/>
        </w:rPr>
        <w:t>democracy</w:t>
      </w:r>
      <w:r w:rsidRPr="002F354F">
        <w:rPr>
          <w:sz w:val="16"/>
        </w:rPr>
        <w:t>. That is what he must defend and protect in the tragic case of Jamal Khashoggi.</w:t>
      </w:r>
    </w:p>
    <w:p w14:paraId="75E71EDF" w14:textId="0E70A493" w:rsidR="008B187F" w:rsidRPr="002F354F" w:rsidRDefault="008B187F" w:rsidP="008B187F">
      <w:pPr>
        <w:pStyle w:val="Heading4"/>
      </w:pPr>
      <w:r w:rsidRPr="002F354F">
        <w:t xml:space="preserve">It’s a </w:t>
      </w:r>
      <w:r w:rsidRPr="002F354F">
        <w:rPr>
          <w:u w:val="single"/>
        </w:rPr>
        <w:t>global conflict dampener</w:t>
      </w:r>
    </w:p>
    <w:p w14:paraId="3E9849A6" w14:textId="77777777" w:rsidR="008B187F" w:rsidRPr="002F354F" w:rsidRDefault="008B187F" w:rsidP="008B187F">
      <w:r w:rsidRPr="002F354F">
        <w:rPr>
          <w:rStyle w:val="Style13ptBold"/>
        </w:rPr>
        <w:t xml:space="preserve">Choi </w:t>
      </w:r>
      <w:r w:rsidRPr="002F354F">
        <w:t xml:space="preserve">and James </w:t>
      </w:r>
      <w:r w:rsidRPr="002F354F">
        <w:rPr>
          <w:rStyle w:val="Style13ptBold"/>
        </w:rPr>
        <w:t>6</w:t>
      </w:r>
      <w:r w:rsidRPr="002F354F">
        <w:t>, [Department of Political Science, University of Illinois at Chicago; and School of International Relations, University of Southern California, respectively, Media Openness, Democracy and Militarized Interstate Disputes, Cambridge University Press, https://dornsifecms.usc.edu/assets/sites/429/docs/Media_Openness_Democracy_and_Militarized_Interstate_Disputes.pdf]</w:t>
      </w:r>
    </w:p>
    <w:p w14:paraId="734E29DC" w14:textId="77777777" w:rsidR="008B187F" w:rsidRPr="002F354F" w:rsidRDefault="008B187F" w:rsidP="008B187F">
      <w:pPr>
        <w:rPr>
          <w:rStyle w:val="StyleUnderline"/>
        </w:rPr>
      </w:pPr>
      <w:r w:rsidRPr="002F354F">
        <w:rPr>
          <w:rStyle w:val="StyleUnderline"/>
        </w:rPr>
        <w:t>Based on</w:t>
      </w:r>
      <w:r w:rsidRPr="002F354F">
        <w:rPr>
          <w:sz w:val="16"/>
        </w:rPr>
        <w:t xml:space="preserve"> a </w:t>
      </w:r>
      <w:r w:rsidRPr="002F354F">
        <w:rPr>
          <w:rStyle w:val="StyleUnderline"/>
        </w:rPr>
        <w:t>cross-sectional, time-series dataset</w:t>
      </w:r>
      <w:r w:rsidRPr="002F354F">
        <w:rPr>
          <w:sz w:val="16"/>
        </w:rPr>
        <w:t xml:space="preserve"> for the period from 1950 to 1992, </w:t>
      </w:r>
      <w:r w:rsidRPr="002F354F">
        <w:rPr>
          <w:rStyle w:val="StyleUnderline"/>
        </w:rPr>
        <w:t xml:space="preserve">logistic </w:t>
      </w:r>
      <w:r w:rsidRPr="002F354F">
        <w:rPr>
          <w:rStyle w:val="Emphasis"/>
        </w:rPr>
        <w:t>regression</w:t>
      </w:r>
      <w:r w:rsidRPr="002F354F">
        <w:rPr>
          <w:rStyle w:val="StyleUnderline"/>
        </w:rPr>
        <w:t xml:space="preserve"> analysis will show</w:t>
      </w:r>
      <w:r w:rsidRPr="002F354F">
        <w:rPr>
          <w:sz w:val="16"/>
        </w:rPr>
        <w:t xml:space="preserve"> that a simple indicator of </w:t>
      </w:r>
      <w:r w:rsidRPr="002F354F">
        <w:rPr>
          <w:rStyle w:val="StyleUnderline"/>
        </w:rPr>
        <w:t xml:space="preserve">media openness has a </w:t>
      </w:r>
      <w:r w:rsidRPr="002F354F">
        <w:rPr>
          <w:rStyle w:val="Emphasis"/>
        </w:rPr>
        <w:t>strong dampening effect</w:t>
      </w:r>
      <w:r w:rsidRPr="002F354F">
        <w:rPr>
          <w:rStyle w:val="StyleUnderline"/>
        </w:rPr>
        <w:t xml:space="preserve"> on</w:t>
      </w:r>
      <w:r w:rsidRPr="002F354F">
        <w:rPr>
          <w:sz w:val="16"/>
        </w:rPr>
        <w:t xml:space="preserve"> Militarized Interstate Disputes (MIDs) and </w:t>
      </w:r>
      <w:r w:rsidRPr="002F354F">
        <w:rPr>
          <w:rStyle w:val="StyleUnderline"/>
        </w:rPr>
        <w:t xml:space="preserve">fatal </w:t>
      </w:r>
      <w:r w:rsidRPr="002F354F">
        <w:rPr>
          <w:rStyle w:val="Emphasis"/>
        </w:rPr>
        <w:t>MIDs</w:t>
      </w:r>
      <w:r w:rsidRPr="002F354F">
        <w:rPr>
          <w:rStyle w:val="StyleUnderline"/>
        </w:rPr>
        <w:t>.</w:t>
      </w:r>
      <w:r w:rsidRPr="002F354F">
        <w:rPr>
          <w:sz w:val="16"/>
        </w:rPr>
        <w:t xml:space="preserve">3 Moreover, </w:t>
      </w:r>
      <w:r w:rsidRPr="002F354F">
        <w:rPr>
          <w:rStyle w:val="StyleUnderline"/>
        </w:rPr>
        <w:t xml:space="preserve">this connection is </w:t>
      </w:r>
      <w:r w:rsidRPr="002F354F">
        <w:rPr>
          <w:rStyle w:val="Emphasis"/>
        </w:rPr>
        <w:t>significant</w:t>
      </w:r>
      <w:r w:rsidRPr="002F354F">
        <w:rPr>
          <w:rStyle w:val="StyleUnderline"/>
        </w:rPr>
        <w:t xml:space="preserve"> even in the presence of a composite indicator of democracy</w:t>
      </w:r>
      <w:r w:rsidRPr="002F354F">
        <w:rPr>
          <w:sz w:val="16"/>
        </w:rPr>
        <w:t xml:space="preserve"> (that measures its other institutional attributes using the Polity data), </w:t>
      </w:r>
      <w:r w:rsidRPr="002F354F">
        <w:rPr>
          <w:rStyle w:val="StyleUnderline"/>
        </w:rPr>
        <w:t>economic interdependence and</w:t>
      </w:r>
      <w:r w:rsidRPr="002F354F">
        <w:rPr>
          <w:sz w:val="16"/>
        </w:rPr>
        <w:t xml:space="preserve"> joint </w:t>
      </w:r>
      <w:r w:rsidRPr="002F354F">
        <w:rPr>
          <w:rStyle w:val="StyleUnderline"/>
        </w:rPr>
        <w:t>membership in international organizations.</w:t>
      </w:r>
      <w:r w:rsidRPr="002F354F">
        <w:rPr>
          <w:sz w:val="16"/>
        </w:rPr>
        <w:t xml:space="preserve"> These results suggest that </w:t>
      </w:r>
      <w:r w:rsidRPr="002F354F">
        <w:rPr>
          <w:rStyle w:val="StyleUnderline"/>
        </w:rPr>
        <w:t>the successful neo-Kantian triad is complemented effectively by the presence of media openness.</w:t>
      </w:r>
    </w:p>
    <w:p w14:paraId="18A8E4D8" w14:textId="77777777" w:rsidR="008B187F" w:rsidRPr="002F354F" w:rsidRDefault="008B187F" w:rsidP="008B187F">
      <w:pPr>
        <w:rPr>
          <w:sz w:val="16"/>
        </w:rPr>
      </w:pPr>
      <w:r w:rsidRPr="002F354F">
        <w:rPr>
          <w:sz w:val="16"/>
        </w:rPr>
        <w:t>MEDIA OPENNESS AND INTERSTATE DISPUTES</w:t>
      </w:r>
    </w:p>
    <w:p w14:paraId="225FF921" w14:textId="77777777" w:rsidR="008B187F" w:rsidRPr="002F354F" w:rsidRDefault="008B187F" w:rsidP="008B187F">
      <w:pPr>
        <w:rPr>
          <w:sz w:val="16"/>
        </w:rPr>
      </w:pPr>
      <w:r w:rsidRPr="002F354F">
        <w:rPr>
          <w:sz w:val="16"/>
        </w:rPr>
        <w:t xml:space="preserve">Students of international relations believe that </w:t>
      </w:r>
      <w:r w:rsidRPr="002F354F">
        <w:rPr>
          <w:rStyle w:val="StyleUnderline"/>
        </w:rPr>
        <w:t>uncertainty and misperception are major causes in</w:t>
      </w:r>
      <w:r w:rsidRPr="002F354F">
        <w:rPr>
          <w:sz w:val="16"/>
        </w:rPr>
        <w:t xml:space="preserve"> determining whether states engage in </w:t>
      </w:r>
      <w:r w:rsidRPr="002F354F">
        <w:rPr>
          <w:rStyle w:val="StyleUnderline"/>
        </w:rPr>
        <w:t>interstate disputes</w:t>
      </w:r>
      <w:r w:rsidRPr="002F354F">
        <w:rPr>
          <w:sz w:val="16"/>
        </w:rPr>
        <w:t xml:space="preserve">.4 In this sense, </w:t>
      </w:r>
      <w:r w:rsidRPr="002F354F">
        <w:rPr>
          <w:rStyle w:val="StyleUnderline"/>
        </w:rPr>
        <w:t>war is</w:t>
      </w:r>
      <w:r w:rsidRPr="002F354F">
        <w:rPr>
          <w:sz w:val="16"/>
        </w:rPr>
        <w:t xml:space="preserve"> viewed as </w:t>
      </w:r>
      <w:r w:rsidRPr="002F354F">
        <w:rPr>
          <w:rStyle w:val="StyleUnderline"/>
        </w:rPr>
        <w:t xml:space="preserve">a </w:t>
      </w:r>
      <w:r w:rsidRPr="002F354F">
        <w:rPr>
          <w:rStyle w:val="Emphasis"/>
        </w:rPr>
        <w:t>product of</w:t>
      </w:r>
      <w:r w:rsidRPr="002F354F">
        <w:rPr>
          <w:rStyle w:val="StyleUnderline"/>
        </w:rPr>
        <w:t xml:space="preserve"> uncertainty or </w:t>
      </w:r>
      <w:r w:rsidRPr="002F354F">
        <w:rPr>
          <w:rStyle w:val="Emphasis"/>
        </w:rPr>
        <w:t>misperception</w:t>
      </w:r>
      <w:r w:rsidRPr="002F354F">
        <w:rPr>
          <w:sz w:val="16"/>
        </w:rPr>
        <w:t xml:space="preserve"> about the intentions of other states. Put differently, </w:t>
      </w:r>
      <w:r w:rsidRPr="002F354F">
        <w:rPr>
          <w:rStyle w:val="StyleUnderline"/>
        </w:rPr>
        <w:t>if states gain access to credible information on capability and resolve, they</w:t>
      </w:r>
      <w:r w:rsidRPr="002F354F">
        <w:rPr>
          <w:sz w:val="16"/>
        </w:rPr>
        <w:t xml:space="preserve"> can </w:t>
      </w:r>
      <w:r w:rsidRPr="002F354F">
        <w:rPr>
          <w:rStyle w:val="StyleUnderline"/>
        </w:rPr>
        <w:t>‘look ahead and the side expecting to do worse in military conflict</w:t>
      </w:r>
      <w:r w:rsidRPr="002F354F">
        <w:rPr>
          <w:sz w:val="16"/>
        </w:rPr>
        <w:t xml:space="preserve"> then </w:t>
      </w:r>
      <w:r w:rsidRPr="002F354F">
        <w:rPr>
          <w:rStyle w:val="Emphasis"/>
        </w:rPr>
        <w:t>backs down’</w:t>
      </w:r>
      <w:r w:rsidRPr="002F354F">
        <w:rPr>
          <w:sz w:val="16"/>
        </w:rPr>
        <w:t xml:space="preserve">.5 In game-theoretic terms, it is reasoned that the </w:t>
      </w:r>
      <w:r w:rsidRPr="002F354F">
        <w:rPr>
          <w:rStyle w:val="Emphasis"/>
        </w:rPr>
        <w:t>probability of war should reach zero</w:t>
      </w:r>
      <w:r w:rsidRPr="002F354F">
        <w:rPr>
          <w:rStyle w:val="StyleUnderline"/>
        </w:rPr>
        <w:t xml:space="preserve"> under complete</w:t>
      </w:r>
      <w:r w:rsidRPr="002F354F">
        <w:rPr>
          <w:sz w:val="16"/>
        </w:rPr>
        <w:t xml:space="preserve"> and perfect </w:t>
      </w:r>
      <w:r w:rsidRPr="002F354F">
        <w:rPr>
          <w:rStyle w:val="StyleUnderline"/>
        </w:rPr>
        <w:t>information</w:t>
      </w:r>
      <w:r w:rsidRPr="002F354F">
        <w:rPr>
          <w:sz w:val="16"/>
        </w:rPr>
        <w:t>.6The audience costs research community has looked into this possibility in terms of the credibility of signalling.7 Fearon, for example, argues that ‘domestic political structure may powerfully influence a state’s ability to signal its intentions and to make credible commitments regarding foreign policy’.8 In doing so, Fearon highlights the role of domestic audiences or structure over that of the international setting.9</w:t>
      </w:r>
    </w:p>
    <w:p w14:paraId="56E5257A" w14:textId="77777777" w:rsidR="008B187F" w:rsidRPr="002F354F" w:rsidRDefault="008B187F" w:rsidP="008B187F">
      <w:pPr>
        <w:rPr>
          <w:sz w:val="16"/>
        </w:rPr>
      </w:pPr>
      <w:r w:rsidRPr="002F354F">
        <w:rPr>
          <w:sz w:val="16"/>
        </w:rPr>
        <w:t>Information flow or communication between political leaders and the public becomes an important determinant in answering the audience cost puzzle.10 However, audience costs fall short of a complete theoretical treatment of interstate disputes in two aspects.</w:t>
      </w:r>
    </w:p>
    <w:p w14:paraId="2FDBA5E5" w14:textId="77777777" w:rsidR="008B187F" w:rsidRPr="002F354F" w:rsidRDefault="008B187F" w:rsidP="008B187F">
      <w:pPr>
        <w:rPr>
          <w:rStyle w:val="Emphasis"/>
        </w:rPr>
      </w:pPr>
      <w:r w:rsidRPr="002F354F">
        <w:rPr>
          <w:sz w:val="16"/>
        </w:rPr>
        <w:t xml:space="preserve">First, existing studies do not specify how the audience receives its information. Rather, ‘audience costs are simply assumed to exist’.11 One does not know how electoral constituents learn about their leaders’ war performance, which would seem essential information as related to the logic of audience costs. We argue that mass media are informative and communicative tools that allow opposition voices to be heard. Such features of media have not yet come to the forefront in prominent studies such as Fearon’s and Smith’s exegesis of audience costs, Schultz’s analysis of political opposition, and Bueno de Mesquita et al.’s account of leadership survival.12 Fearon, for example, observes that, ‘since the mid-nineteenth-century, mass publics [have been] informed by mass media in many cases’.13 While valuable in stimulating research in the area, Fearon’s formal model does not theorize explicitly about how media work in practice. One can presume that, as depicted on the right-hand side in Figure 1, the mass media function as intervening variables between political leaders and electoral constituents at the domestic level, which is an implicit and underdeveloped assumption of the audience costs argument. We argue that, </w:t>
      </w:r>
      <w:r w:rsidRPr="002F354F">
        <w:rPr>
          <w:rStyle w:val="StyleUnderline"/>
        </w:rPr>
        <w:t>without</w:t>
      </w:r>
      <w:r w:rsidRPr="002F354F">
        <w:rPr>
          <w:sz w:val="16"/>
        </w:rPr>
        <w:t xml:space="preserve"> the </w:t>
      </w:r>
      <w:r w:rsidRPr="002F354F">
        <w:rPr>
          <w:rStyle w:val="StyleUnderline"/>
        </w:rPr>
        <w:t xml:space="preserve">presence of media openness, audience costs </w:t>
      </w:r>
      <w:r w:rsidRPr="002F354F">
        <w:rPr>
          <w:rStyle w:val="Emphasis"/>
        </w:rPr>
        <w:t>cannot</w:t>
      </w:r>
      <w:r w:rsidRPr="002F354F">
        <w:rPr>
          <w:rStyle w:val="StyleUnderline"/>
        </w:rPr>
        <w:t xml:space="preserve"> play</w:t>
      </w:r>
      <w:r w:rsidRPr="002F354F">
        <w:rPr>
          <w:sz w:val="16"/>
        </w:rPr>
        <w:t xml:space="preserve"> such </w:t>
      </w:r>
      <w:r w:rsidRPr="002F354F">
        <w:rPr>
          <w:rStyle w:val="StyleUnderline"/>
        </w:rPr>
        <w:t>a role with</w:t>
      </w:r>
      <w:r w:rsidRPr="002F354F">
        <w:rPr>
          <w:sz w:val="16"/>
        </w:rPr>
        <w:t xml:space="preserve"> respect to the </w:t>
      </w:r>
      <w:r w:rsidRPr="002F354F">
        <w:rPr>
          <w:rStyle w:val="StyleUnderline"/>
        </w:rPr>
        <w:t>leadership’s concerns about political penalties associated with</w:t>
      </w:r>
      <w:r w:rsidRPr="002F354F">
        <w:rPr>
          <w:sz w:val="16"/>
        </w:rPr>
        <w:t xml:space="preserve"> their </w:t>
      </w:r>
      <w:r w:rsidRPr="002F354F">
        <w:rPr>
          <w:rStyle w:val="StyleUnderline"/>
        </w:rPr>
        <w:t>use of military forces.</w:t>
      </w:r>
      <w:r w:rsidRPr="002F354F">
        <w:rPr>
          <w:sz w:val="16"/>
        </w:rPr>
        <w:t xml:space="preserve">14 For example, </w:t>
      </w:r>
      <w:r w:rsidRPr="002F354F">
        <w:rPr>
          <w:rStyle w:val="StyleUnderline"/>
        </w:rPr>
        <w:t>government-controlled media can easily mislead the public</w:t>
      </w:r>
      <w:r w:rsidRPr="002F354F">
        <w:rPr>
          <w:sz w:val="16"/>
        </w:rPr>
        <w:t xml:space="preserve"> so that no audience costs arise. It can be inferred that, </w:t>
      </w:r>
      <w:r w:rsidRPr="002F354F">
        <w:rPr>
          <w:rStyle w:val="StyleUnderline"/>
        </w:rPr>
        <w:t xml:space="preserve">without open media, authoritarian leaders may be able to </w:t>
      </w:r>
      <w:r w:rsidRPr="002F354F">
        <w:rPr>
          <w:rStyle w:val="Emphasis"/>
        </w:rPr>
        <w:t>stay in power</w:t>
      </w:r>
      <w:r w:rsidRPr="002F354F">
        <w:rPr>
          <w:rStyle w:val="StyleUnderline"/>
        </w:rPr>
        <w:t xml:space="preserve"> after </w:t>
      </w:r>
      <w:r w:rsidRPr="002F354F">
        <w:rPr>
          <w:rStyle w:val="Emphasis"/>
        </w:rPr>
        <w:t>backing down</w:t>
      </w:r>
      <w:r w:rsidRPr="002F354F">
        <w:rPr>
          <w:rStyle w:val="StyleUnderline"/>
        </w:rPr>
        <w:t xml:space="preserve"> or </w:t>
      </w:r>
      <w:r w:rsidRPr="002F354F">
        <w:rPr>
          <w:rStyle w:val="Emphasis"/>
        </w:rPr>
        <w:t>losing</w:t>
      </w:r>
      <w:r w:rsidRPr="002F354F">
        <w:rPr>
          <w:rStyle w:val="StyleUnderline"/>
        </w:rPr>
        <w:t xml:space="preserve"> wars.</w:t>
      </w:r>
      <w:r w:rsidRPr="002F354F">
        <w:rPr>
          <w:sz w:val="16"/>
        </w:rPr>
        <w:t xml:space="preserve"> A </w:t>
      </w:r>
      <w:r w:rsidRPr="002F354F">
        <w:rPr>
          <w:rStyle w:val="StyleUnderline"/>
        </w:rPr>
        <w:t>high</w:t>
      </w:r>
      <w:r w:rsidRPr="002F354F">
        <w:rPr>
          <w:sz w:val="16"/>
        </w:rPr>
        <w:t xml:space="preserve"> degree of </w:t>
      </w:r>
      <w:r w:rsidRPr="002F354F">
        <w:rPr>
          <w:rStyle w:val="StyleUnderline"/>
        </w:rPr>
        <w:t>media openness</w:t>
      </w:r>
      <w:r w:rsidRPr="002F354F">
        <w:rPr>
          <w:sz w:val="16"/>
        </w:rPr>
        <w:t xml:space="preserve">, by contrast, </w:t>
      </w:r>
      <w:r w:rsidRPr="002F354F">
        <w:rPr>
          <w:rStyle w:val="StyleUnderline"/>
        </w:rPr>
        <w:t>makes it harder for</w:t>
      </w:r>
      <w:r w:rsidRPr="002F354F">
        <w:rPr>
          <w:sz w:val="16"/>
        </w:rPr>
        <w:t xml:space="preserve"> political </w:t>
      </w:r>
      <w:r w:rsidRPr="002F354F">
        <w:rPr>
          <w:rStyle w:val="StyleUnderline"/>
        </w:rPr>
        <w:t>leaders to bluff</w:t>
      </w:r>
      <w:r w:rsidRPr="002F354F">
        <w:rPr>
          <w:sz w:val="16"/>
        </w:rPr>
        <w:t xml:space="preserve"> and not get caught. Here, the </w:t>
      </w:r>
      <w:r w:rsidRPr="002F354F">
        <w:rPr>
          <w:rStyle w:val="StyleUnderline"/>
        </w:rPr>
        <w:t xml:space="preserve">media </w:t>
      </w:r>
      <w:r w:rsidRPr="002F354F">
        <w:rPr>
          <w:sz w:val="16"/>
        </w:rPr>
        <w:t xml:space="preserve">play a role in informing voters about the costs and outcome of wars, which </w:t>
      </w:r>
      <w:r w:rsidRPr="002F354F">
        <w:rPr>
          <w:rStyle w:val="StyleUnderline"/>
        </w:rPr>
        <w:t xml:space="preserve">makes it </w:t>
      </w:r>
      <w:r w:rsidRPr="002F354F">
        <w:rPr>
          <w:rStyle w:val="Emphasis"/>
        </w:rPr>
        <w:t>harder</w:t>
      </w:r>
      <w:r w:rsidRPr="002F354F">
        <w:rPr>
          <w:rStyle w:val="StyleUnderline"/>
        </w:rPr>
        <w:t xml:space="preserve"> </w:t>
      </w:r>
      <w:r w:rsidRPr="002F354F">
        <w:rPr>
          <w:sz w:val="16"/>
        </w:rPr>
        <w:t xml:space="preserve">for leaders </w:t>
      </w:r>
      <w:r w:rsidRPr="002F354F">
        <w:rPr>
          <w:rStyle w:val="StyleUnderline"/>
        </w:rPr>
        <w:t xml:space="preserve">to </w:t>
      </w:r>
      <w:r w:rsidRPr="002F354F">
        <w:rPr>
          <w:rStyle w:val="Emphasis"/>
        </w:rPr>
        <w:t>escape accountability</w:t>
      </w:r>
      <w:r w:rsidRPr="002F354F">
        <w:rPr>
          <w:rStyle w:val="StyleUnderline"/>
        </w:rPr>
        <w:t xml:space="preserve"> for </w:t>
      </w:r>
      <w:r w:rsidRPr="002F354F">
        <w:rPr>
          <w:rStyle w:val="Emphasis"/>
        </w:rPr>
        <w:t>bad military results</w:t>
      </w:r>
      <w:r w:rsidRPr="002F354F">
        <w:rPr>
          <w:rStyle w:val="StyleUnderline"/>
        </w:rPr>
        <w:t xml:space="preserve">. Citizens then serve as the </w:t>
      </w:r>
      <w:r w:rsidRPr="002F354F">
        <w:rPr>
          <w:rStyle w:val="Emphasis"/>
        </w:rPr>
        <w:t>sanctioning mechanism</w:t>
      </w:r>
      <w:r w:rsidRPr="002F354F">
        <w:rPr>
          <w:rStyle w:val="StyleUnderline"/>
        </w:rPr>
        <w:t xml:space="preserve"> for bluffing</w:t>
      </w:r>
      <w:r w:rsidRPr="002F354F">
        <w:rPr>
          <w:sz w:val="16"/>
        </w:rPr>
        <w:t xml:space="preserve"> </w:t>
      </w:r>
      <w:r w:rsidRPr="002F354F">
        <w:rPr>
          <w:rStyle w:val="Emphasis"/>
        </w:rPr>
        <w:t>only</w:t>
      </w:r>
      <w:r w:rsidRPr="002F354F">
        <w:rPr>
          <w:rStyle w:val="StyleUnderline"/>
        </w:rPr>
        <w:t xml:space="preserve"> if</w:t>
      </w:r>
      <w:r w:rsidRPr="002F354F">
        <w:rPr>
          <w:sz w:val="16"/>
        </w:rPr>
        <w:t xml:space="preserve"> they become </w:t>
      </w:r>
      <w:r w:rsidRPr="002F354F">
        <w:rPr>
          <w:rStyle w:val="StyleUnderline"/>
        </w:rPr>
        <w:t>properly informed</w:t>
      </w:r>
      <w:r w:rsidRPr="002F354F">
        <w:rPr>
          <w:sz w:val="16"/>
        </w:rPr>
        <w:t xml:space="preserve"> by open media. In this respect, Graber properly points out that freedom of the press and other news media gives voice to public opinion and empowers the public’s eyes and ears to detect governmental misconduct, most notably abuse of power.15 The bottom line is that </w:t>
      </w:r>
      <w:r w:rsidRPr="002F354F">
        <w:rPr>
          <w:rStyle w:val="StyleUnderline"/>
        </w:rPr>
        <w:t xml:space="preserve">promoting open media is a </w:t>
      </w:r>
      <w:r w:rsidRPr="002F354F">
        <w:rPr>
          <w:rStyle w:val="Emphasis"/>
        </w:rPr>
        <w:t>crucial factor</w:t>
      </w:r>
      <w:r w:rsidRPr="002F354F">
        <w:rPr>
          <w:rStyle w:val="StyleUnderline"/>
        </w:rPr>
        <w:t xml:space="preserve"> for </w:t>
      </w:r>
      <w:r w:rsidRPr="002F354F">
        <w:rPr>
          <w:rStyle w:val="Emphasis"/>
        </w:rPr>
        <w:t>peace</w:t>
      </w:r>
      <w:r w:rsidRPr="002F354F">
        <w:rPr>
          <w:rStyle w:val="StyleUnderline"/>
        </w:rPr>
        <w:t xml:space="preserve"> because it makes political leaders face potentially </w:t>
      </w:r>
      <w:r w:rsidRPr="002F354F">
        <w:rPr>
          <w:rStyle w:val="Emphasis"/>
        </w:rPr>
        <w:t>significant audience costs.</w:t>
      </w:r>
    </w:p>
    <w:p w14:paraId="1877FD3D" w14:textId="77777777" w:rsidR="008B187F" w:rsidRPr="002F354F" w:rsidRDefault="008B187F" w:rsidP="008B187F">
      <w:pPr>
        <w:rPr>
          <w:rStyle w:val="StyleUnderline"/>
        </w:rPr>
      </w:pPr>
      <w:r w:rsidRPr="002F354F">
        <w:rPr>
          <w:sz w:val="16"/>
        </w:rPr>
        <w:t xml:space="preserve">Secondly, students of audience costs do not shed light on a crucial role played by media openness at the international level. We argue that, as depicted on the left-hand side in Figure 1, </w:t>
      </w:r>
      <w:r w:rsidRPr="002F354F">
        <w:rPr>
          <w:rStyle w:val="StyleUnderline"/>
        </w:rPr>
        <w:t xml:space="preserve">media </w:t>
      </w:r>
      <w:r w:rsidRPr="002F354F">
        <w:rPr>
          <w:rStyle w:val="Emphasis"/>
        </w:rPr>
        <w:t>facilitate</w:t>
      </w:r>
      <w:r w:rsidRPr="002F354F">
        <w:rPr>
          <w:rStyle w:val="StyleUnderline"/>
        </w:rPr>
        <w:t xml:space="preserve"> more </w:t>
      </w:r>
      <w:r w:rsidRPr="002F354F">
        <w:rPr>
          <w:rStyle w:val="Emphasis"/>
        </w:rPr>
        <w:t>open channels</w:t>
      </w:r>
      <w:r w:rsidRPr="002F354F">
        <w:rPr>
          <w:rStyle w:val="StyleUnderline"/>
        </w:rPr>
        <w:t xml:space="preserve"> for information flow and communication </w:t>
      </w:r>
      <w:r w:rsidRPr="002F354F">
        <w:rPr>
          <w:rStyle w:val="Emphasis"/>
        </w:rPr>
        <w:t>between</w:t>
      </w:r>
      <w:r w:rsidRPr="002F354F">
        <w:rPr>
          <w:rStyle w:val="StyleUnderline"/>
        </w:rPr>
        <w:t xml:space="preserve"> state </w:t>
      </w:r>
      <w:r w:rsidRPr="002F354F">
        <w:rPr>
          <w:rStyle w:val="Emphasis"/>
        </w:rPr>
        <w:t>leaders</w:t>
      </w:r>
      <w:r w:rsidRPr="002F354F">
        <w:rPr>
          <w:rStyle w:val="StyleUnderline"/>
        </w:rPr>
        <w:t xml:space="preserve"> across </w:t>
      </w:r>
      <w:r w:rsidRPr="002F354F">
        <w:rPr>
          <w:rStyle w:val="Emphasis"/>
        </w:rPr>
        <w:t>borders</w:t>
      </w:r>
      <w:r w:rsidRPr="002F354F">
        <w:rPr>
          <w:sz w:val="16"/>
        </w:rPr>
        <w:t xml:space="preserve">. As discussed above, </w:t>
      </w:r>
      <w:r w:rsidRPr="002F354F">
        <w:rPr>
          <w:rStyle w:val="StyleUnderline"/>
        </w:rPr>
        <w:t xml:space="preserve">war </w:t>
      </w:r>
      <w:r w:rsidRPr="002F354F">
        <w:rPr>
          <w:rStyle w:val="Emphasis"/>
        </w:rPr>
        <w:t>does not arise</w:t>
      </w:r>
      <w:r w:rsidRPr="002F354F">
        <w:rPr>
          <w:rStyle w:val="StyleUnderline"/>
        </w:rPr>
        <w:t xml:space="preserve"> without uncertainty or </w:t>
      </w:r>
      <w:r w:rsidRPr="002F354F">
        <w:rPr>
          <w:rStyle w:val="Emphasis"/>
        </w:rPr>
        <w:t>misperception</w:t>
      </w:r>
      <w:r w:rsidRPr="002F354F">
        <w:rPr>
          <w:rStyle w:val="StyleUnderline"/>
        </w:rPr>
        <w:t>.</w:t>
      </w:r>
      <w:r w:rsidRPr="002F354F">
        <w:rPr>
          <w:sz w:val="16"/>
        </w:rPr>
        <w:t xml:space="preserve">16 Accordingly, </w:t>
      </w:r>
      <w:r w:rsidRPr="002F354F">
        <w:rPr>
          <w:rStyle w:val="StyleUnderline"/>
        </w:rPr>
        <w:t xml:space="preserve">the </w:t>
      </w:r>
      <w:r w:rsidRPr="002F354F">
        <w:rPr>
          <w:rStyle w:val="Emphasis"/>
        </w:rPr>
        <w:t>main solution</w:t>
      </w:r>
      <w:r w:rsidRPr="002F354F">
        <w:rPr>
          <w:rStyle w:val="StyleUnderline"/>
        </w:rPr>
        <w:t xml:space="preserve"> to</w:t>
      </w:r>
      <w:r w:rsidRPr="002F354F">
        <w:rPr>
          <w:sz w:val="16"/>
        </w:rPr>
        <w:t xml:space="preserve"> the occurrence of </w:t>
      </w:r>
      <w:r w:rsidRPr="002F354F">
        <w:rPr>
          <w:rStyle w:val="Emphasis"/>
        </w:rPr>
        <w:t>war</w:t>
      </w:r>
      <w:r w:rsidRPr="002F354F">
        <w:rPr>
          <w:rStyle w:val="StyleUnderline"/>
        </w:rPr>
        <w:t xml:space="preserve"> may </w:t>
      </w:r>
      <w:r w:rsidRPr="002F354F">
        <w:rPr>
          <w:rStyle w:val="Emphasis"/>
        </w:rPr>
        <w:t>depend on decreasing</w:t>
      </w:r>
      <w:r w:rsidRPr="002F354F">
        <w:rPr>
          <w:sz w:val="16"/>
        </w:rPr>
        <w:t xml:space="preserve"> the </w:t>
      </w:r>
      <w:r w:rsidRPr="002F354F">
        <w:rPr>
          <w:rStyle w:val="StyleUnderline"/>
        </w:rPr>
        <w:t xml:space="preserve">level of uncertainty or </w:t>
      </w:r>
      <w:r w:rsidRPr="002F354F">
        <w:rPr>
          <w:rStyle w:val="Emphasis"/>
        </w:rPr>
        <w:t>misperception</w:t>
      </w:r>
      <w:r w:rsidRPr="002F354F">
        <w:rPr>
          <w:rStyle w:val="StyleUnderline"/>
        </w:rPr>
        <w:t xml:space="preserve"> between states.</w:t>
      </w:r>
      <w:r w:rsidRPr="002F354F">
        <w:rPr>
          <w:sz w:val="16"/>
        </w:rPr>
        <w:t xml:space="preserve"> In this regard, Schultz properly points out that, with a free press, ‘a condition of incomplete information, with all its inherent dangers, may never arise’.17 Since a less restricted information flow or communication about preferences, capability, resolve and the like should reduce the chances of misinformation, miscalculation and uncertainty, </w:t>
      </w:r>
      <w:r w:rsidRPr="002F354F">
        <w:rPr>
          <w:rStyle w:val="StyleUnderline"/>
        </w:rPr>
        <w:t xml:space="preserve">greater media openness is </w:t>
      </w:r>
      <w:r w:rsidRPr="002F354F">
        <w:rPr>
          <w:rStyle w:val="Emphasis"/>
        </w:rPr>
        <w:t>more likely</w:t>
      </w:r>
      <w:r w:rsidRPr="002F354F">
        <w:rPr>
          <w:rStyle w:val="StyleUnderline"/>
        </w:rPr>
        <w:t xml:space="preserve"> to </w:t>
      </w:r>
      <w:r w:rsidRPr="002F354F">
        <w:rPr>
          <w:rStyle w:val="Emphasis"/>
        </w:rPr>
        <w:t>inhibit</w:t>
      </w:r>
      <w:r w:rsidRPr="002F354F">
        <w:rPr>
          <w:rStyle w:val="StyleUnderline"/>
        </w:rPr>
        <w:t xml:space="preserve"> interstate </w:t>
      </w:r>
      <w:r w:rsidRPr="002F354F">
        <w:rPr>
          <w:rStyle w:val="Emphasis"/>
        </w:rPr>
        <w:t>disputes</w:t>
      </w:r>
      <w:r w:rsidRPr="002F354F">
        <w:rPr>
          <w:rStyle w:val="StyleUnderline"/>
        </w:rPr>
        <w:t>.</w:t>
      </w:r>
    </w:p>
    <w:p w14:paraId="11B55E16" w14:textId="3FC07618" w:rsidR="008B187F" w:rsidRPr="002F354F" w:rsidRDefault="008B187F" w:rsidP="008B187F">
      <w:pPr>
        <w:rPr>
          <w:sz w:val="16"/>
        </w:rPr>
      </w:pPr>
      <w:r w:rsidRPr="002F354F">
        <w:rPr>
          <w:sz w:val="16"/>
        </w:rPr>
        <w:t xml:space="preserve">Further, we argue that </w:t>
      </w:r>
      <w:r w:rsidRPr="002F354F">
        <w:rPr>
          <w:rStyle w:val="StyleUnderline"/>
        </w:rPr>
        <w:t>open media filter ‘cheap talk’ or bluffing</w:t>
      </w:r>
      <w:r w:rsidRPr="002F354F">
        <w:rPr>
          <w:sz w:val="16"/>
        </w:rPr>
        <w:t xml:space="preserve"> by political leaders in democratic countries, so in turn they provide more complete or close to perfect information on capability and resolve. </w:t>
      </w:r>
      <w:r w:rsidRPr="002F354F">
        <w:rPr>
          <w:rStyle w:val="StyleUnderline"/>
        </w:rPr>
        <w:t>It is common in crises for leaders to send out mixed or</w:t>
      </w:r>
      <w:r w:rsidRPr="002F354F">
        <w:rPr>
          <w:sz w:val="16"/>
        </w:rPr>
        <w:t xml:space="preserve"> even </w:t>
      </w:r>
      <w:r w:rsidRPr="002F354F">
        <w:rPr>
          <w:rStyle w:val="StyleUnderline"/>
        </w:rPr>
        <w:t>false signals</w:t>
      </w:r>
      <w:r w:rsidRPr="002F354F">
        <w:rPr>
          <w:sz w:val="16"/>
        </w:rPr>
        <w:t xml:space="preserve">. In this case, open media are more likely to analyse and report the ‘true’ intentions of leaders. By doing in-depth news analysis and comments as an independent third party, </w:t>
      </w:r>
      <w:r w:rsidRPr="002F354F">
        <w:rPr>
          <w:rStyle w:val="StyleUnderline"/>
        </w:rPr>
        <w:t>media</w:t>
      </w:r>
      <w:r w:rsidRPr="002F354F">
        <w:rPr>
          <w:sz w:val="16"/>
        </w:rPr>
        <w:t xml:space="preserve"> tend to serve as a </w:t>
      </w:r>
      <w:r w:rsidRPr="002F354F">
        <w:rPr>
          <w:rStyle w:val="StyleUnderline"/>
        </w:rPr>
        <w:t>check</w:t>
      </w:r>
      <w:r w:rsidRPr="002F354F">
        <w:rPr>
          <w:sz w:val="16"/>
        </w:rPr>
        <w:t xml:space="preserve"> on </w:t>
      </w:r>
      <w:r w:rsidRPr="002F354F">
        <w:rPr>
          <w:rStyle w:val="StyleUnderline"/>
        </w:rPr>
        <w:t>leaders’ commitment and credibility</w:t>
      </w:r>
      <w:r w:rsidRPr="002F354F">
        <w:rPr>
          <w:sz w:val="16"/>
        </w:rPr>
        <w:t xml:space="preserve"> as well as a filter for political noises. Thus, </w:t>
      </w:r>
      <w:r w:rsidRPr="002F354F">
        <w:rPr>
          <w:rStyle w:val="StyleUnderline"/>
        </w:rPr>
        <w:t>media can enforce or reinforce</w:t>
      </w:r>
      <w:r w:rsidRPr="002F354F">
        <w:rPr>
          <w:sz w:val="16"/>
        </w:rPr>
        <w:t xml:space="preserve"> the </w:t>
      </w:r>
      <w:r w:rsidRPr="002F354F">
        <w:rPr>
          <w:rStyle w:val="Emphasis"/>
        </w:rPr>
        <w:t>credibility of signals</w:t>
      </w:r>
      <w:r w:rsidRPr="002F354F">
        <w:rPr>
          <w:rStyle w:val="StyleUnderline"/>
        </w:rPr>
        <w:t xml:space="preserve"> being sent</w:t>
      </w:r>
      <w:r w:rsidRPr="002F354F">
        <w:rPr>
          <w:sz w:val="16"/>
        </w:rPr>
        <w:t xml:space="preserve"> between democratic states. In other words, </w:t>
      </w:r>
      <w:r w:rsidRPr="002F354F">
        <w:rPr>
          <w:rStyle w:val="StyleUnderline"/>
        </w:rPr>
        <w:t>under</w:t>
      </w:r>
      <w:r w:rsidRPr="002F354F">
        <w:rPr>
          <w:sz w:val="16"/>
        </w:rPr>
        <w:t xml:space="preserve"> a </w:t>
      </w:r>
      <w:r w:rsidRPr="002F354F">
        <w:rPr>
          <w:rStyle w:val="StyleUnderline"/>
        </w:rPr>
        <w:t>high</w:t>
      </w:r>
      <w:r w:rsidRPr="002F354F">
        <w:rPr>
          <w:sz w:val="16"/>
        </w:rPr>
        <w:t xml:space="preserve"> degree of </w:t>
      </w:r>
      <w:r w:rsidRPr="002F354F">
        <w:rPr>
          <w:rStyle w:val="StyleUnderline"/>
        </w:rPr>
        <w:t xml:space="preserve">media openness, it becomes </w:t>
      </w:r>
      <w:r w:rsidRPr="002F354F">
        <w:rPr>
          <w:rStyle w:val="Emphasis"/>
        </w:rPr>
        <w:t>very unlikely</w:t>
      </w:r>
      <w:r w:rsidRPr="002F354F">
        <w:rPr>
          <w:rStyle w:val="StyleUnderline"/>
        </w:rPr>
        <w:t xml:space="preserve"> that states’ capability and resolve can be misrepresented or </w:t>
      </w:r>
      <w:r w:rsidRPr="002F354F">
        <w:rPr>
          <w:rStyle w:val="Emphasis"/>
        </w:rPr>
        <w:t>disguised</w:t>
      </w:r>
      <w:r w:rsidRPr="002F354F">
        <w:rPr>
          <w:rStyle w:val="StyleUnderline"/>
        </w:rPr>
        <w:t>.</w:t>
      </w:r>
      <w:r w:rsidRPr="002F354F">
        <w:rPr>
          <w:sz w:val="16"/>
        </w:rPr>
        <w:t xml:space="preserve"> For example, leaders who misrepresent their foreign policy statements are carefully scrutinized by independent media. The open nature of media is such that leaders find it harder to either manipulate or control media content than under state-run conditions. Open media are less likely to serve as political tools or messengers for leaders. Rather, </w:t>
      </w:r>
      <w:r w:rsidRPr="002F354F">
        <w:rPr>
          <w:rStyle w:val="StyleUnderline"/>
        </w:rPr>
        <w:t>independent media increase transparency between states, so they serve as the primary source of decision making in terms of capability and resolve about the other side in</w:t>
      </w:r>
      <w:r w:rsidRPr="002F354F">
        <w:rPr>
          <w:sz w:val="16"/>
        </w:rPr>
        <w:t xml:space="preserve"> a </w:t>
      </w:r>
      <w:r w:rsidRPr="002F354F">
        <w:rPr>
          <w:rStyle w:val="StyleUnderline"/>
        </w:rPr>
        <w:t>potential conflict</w:t>
      </w:r>
      <w:r w:rsidRPr="002F354F">
        <w:rPr>
          <w:sz w:val="16"/>
        </w:rPr>
        <w:t>.18 For example, in the ‘Cod War’ crisis of 1972–73 between Britain and Iceland, a little over 34 per cent of the coverage in The Times came from Icelandic sources, with 57 per cent from British sources. This would seem to be ‘enough to prevent the British Prime Minister from thinking that s/he could dominate the coverage of an escalated conflict’.19</w:t>
      </w:r>
    </w:p>
    <w:p w14:paraId="110119D0" w14:textId="29DD4EAC" w:rsidR="00FA12A9" w:rsidRPr="002F354F" w:rsidRDefault="008C4A29" w:rsidP="00FA12A9">
      <w:pPr>
        <w:pStyle w:val="Heading3"/>
      </w:pPr>
      <w:r w:rsidRPr="002F354F">
        <w:t>1AR</w:t>
      </w:r>
      <w:r w:rsidR="00FA12A9" w:rsidRPr="002F354F">
        <w:t xml:space="preserve"> – Press AO</w:t>
      </w:r>
      <w:r w:rsidR="00C7140A" w:rsidRPr="002F354F">
        <w:t xml:space="preserve"> – </w:t>
      </w:r>
      <w:r w:rsidR="00BC688F" w:rsidRPr="002F354F">
        <w:t>I/L</w:t>
      </w:r>
    </w:p>
    <w:p w14:paraId="5DF7303B" w14:textId="0556A1F3" w:rsidR="00FA12A9" w:rsidRPr="002F354F" w:rsidRDefault="00135A39" w:rsidP="00FA12A9">
      <w:pPr>
        <w:pStyle w:val="Heading4"/>
        <w:rPr>
          <w:u w:val="single"/>
        </w:rPr>
      </w:pPr>
      <w:r w:rsidRPr="002F354F">
        <w:t>Arms sales are key</w:t>
      </w:r>
    </w:p>
    <w:p w14:paraId="0A498918" w14:textId="781355E4" w:rsidR="009448E1" w:rsidRPr="002F354F" w:rsidRDefault="009448E1" w:rsidP="009448E1">
      <w:r w:rsidRPr="002F354F">
        <w:rPr>
          <w:rStyle w:val="Style13ptBold"/>
        </w:rPr>
        <w:t>Bobker 18</w:t>
      </w:r>
      <w:r w:rsidRPr="002F354F">
        <w:t xml:space="preserve"> [Andrew Bobker is a senior staff writer at DePauw University. He began writing for the Prindle Post in the fall of 2017. The Death of Jamal Khashoggi and the Ethics of Arms Deals. November 6, 2018. https://www.prindlepost.org/2018/11/death-of-jamal-khashoggi-ethics-of-arms-deals/]</w:t>
      </w:r>
    </w:p>
    <w:p w14:paraId="426531EB" w14:textId="77777777" w:rsidR="009448E1" w:rsidRPr="002F354F" w:rsidRDefault="00FA12A9" w:rsidP="00FA12A9">
      <w:pPr>
        <w:rPr>
          <w:sz w:val="16"/>
        </w:rPr>
      </w:pPr>
      <w:r w:rsidRPr="002F354F">
        <w:rPr>
          <w:sz w:val="16"/>
        </w:rPr>
        <w:t xml:space="preserve">On October 2, journalist Jamal </w:t>
      </w:r>
      <w:r w:rsidRPr="002F354F">
        <w:rPr>
          <w:rStyle w:val="Emphasis"/>
        </w:rPr>
        <w:t>Khashoggi</w:t>
      </w:r>
      <w:r w:rsidRPr="002F354F">
        <w:rPr>
          <w:sz w:val="16"/>
        </w:rPr>
        <w:t xml:space="preserve"> disappeared into Saudi Arabia’s consulate in Turkey. While Saudi Arabian authorities initially asserted that Khashoggi left unharmed, they have since admitted that he </w:t>
      </w:r>
      <w:r w:rsidRPr="002F354F">
        <w:rPr>
          <w:u w:val="single"/>
        </w:rPr>
        <w:t>was murdered inside the consulate</w:t>
      </w:r>
      <w:r w:rsidRPr="002F354F">
        <w:rPr>
          <w:sz w:val="16"/>
        </w:rPr>
        <w:t xml:space="preserve">. </w:t>
      </w:r>
      <w:r w:rsidRPr="002F354F">
        <w:rPr>
          <w:u w:val="single"/>
        </w:rPr>
        <w:t>Khashoggi was a noted critic of Saudi Arabia’s Crown Prince</w:t>
      </w:r>
      <w:r w:rsidRPr="002F354F">
        <w:rPr>
          <w:sz w:val="16"/>
        </w:rPr>
        <w:t xml:space="preserve"> Mohammed bin Salman, which suggests that </w:t>
      </w:r>
      <w:r w:rsidRPr="002F354F">
        <w:rPr>
          <w:u w:val="single"/>
        </w:rPr>
        <w:t>the killing had a political motivation</w:t>
      </w:r>
      <w:r w:rsidRPr="002F354F">
        <w:rPr>
          <w:sz w:val="16"/>
        </w:rPr>
        <w:t>, but the Saudi Arabian government has insisted alternately that the killing was either accidental or orchestrated without the knowledge of Mohammed bin Salman.</w:t>
      </w:r>
    </w:p>
    <w:p w14:paraId="57736506" w14:textId="016449CE" w:rsidR="00FA12A9" w:rsidRPr="002F354F" w:rsidRDefault="00FA12A9" w:rsidP="00FA12A9">
      <w:r w:rsidRPr="002F354F">
        <w:rPr>
          <w:u w:val="single"/>
        </w:rPr>
        <w:t xml:space="preserve">On the </w:t>
      </w:r>
      <w:r w:rsidRPr="002F354F">
        <w:rPr>
          <w:rStyle w:val="Emphasis"/>
        </w:rPr>
        <w:t>international stage</w:t>
      </w:r>
      <w:r w:rsidRPr="002F354F">
        <w:rPr>
          <w:sz w:val="16"/>
        </w:rPr>
        <w:t xml:space="preserve">, </w:t>
      </w:r>
      <w:r w:rsidRPr="002F354F">
        <w:rPr>
          <w:u w:val="single"/>
        </w:rPr>
        <w:t>many nations, human rights groups and politicians condemned the Saudi Arabian government for Khashoggi’s murder</w:t>
      </w:r>
      <w:r w:rsidRPr="002F354F">
        <w:rPr>
          <w:sz w:val="16"/>
        </w:rPr>
        <w:t xml:space="preserve">. Among them, President Donald </w:t>
      </w:r>
      <w:r w:rsidRPr="002F354F">
        <w:rPr>
          <w:rStyle w:val="Emphasis"/>
        </w:rPr>
        <w:t>Trump</w:t>
      </w:r>
      <w:r w:rsidRPr="002F354F">
        <w:rPr>
          <w:u w:val="single"/>
        </w:rPr>
        <w:t xml:space="preserve"> was </w:t>
      </w:r>
      <w:r w:rsidRPr="002F354F">
        <w:rPr>
          <w:rStyle w:val="Emphasis"/>
        </w:rPr>
        <w:t>conspicuous</w:t>
      </w:r>
      <w:r w:rsidRPr="002F354F">
        <w:rPr>
          <w:u w:val="single"/>
        </w:rPr>
        <w:t xml:space="preserve"> in his </w:t>
      </w:r>
      <w:r w:rsidRPr="002F354F">
        <w:rPr>
          <w:rStyle w:val="Emphasis"/>
        </w:rPr>
        <w:t>reluctance</w:t>
      </w:r>
      <w:r w:rsidRPr="002F354F">
        <w:rPr>
          <w:u w:val="single"/>
        </w:rPr>
        <w:t xml:space="preserve"> to </w:t>
      </w:r>
      <w:r w:rsidRPr="002F354F">
        <w:rPr>
          <w:rStyle w:val="Emphasis"/>
        </w:rPr>
        <w:t>end</w:t>
      </w:r>
      <w:r w:rsidRPr="002F354F">
        <w:rPr>
          <w:u w:val="single"/>
        </w:rPr>
        <w:t xml:space="preserve"> the American government’s </w:t>
      </w:r>
      <w:r w:rsidRPr="002F354F">
        <w:rPr>
          <w:rStyle w:val="Emphasis"/>
        </w:rPr>
        <w:t>sale of weapons</w:t>
      </w:r>
      <w:r w:rsidRPr="002F354F">
        <w:rPr>
          <w:u w:val="single"/>
        </w:rPr>
        <w:t xml:space="preserve"> to </w:t>
      </w:r>
      <w:r w:rsidRPr="002F354F">
        <w:rPr>
          <w:rStyle w:val="Emphasis"/>
        </w:rPr>
        <w:t>Saudi Arabia</w:t>
      </w:r>
      <w:r w:rsidRPr="002F354F">
        <w:rPr>
          <w:sz w:val="16"/>
        </w:rPr>
        <w:t xml:space="preserve">, </w:t>
      </w:r>
      <w:r w:rsidRPr="002F354F">
        <w:rPr>
          <w:u w:val="single"/>
        </w:rPr>
        <w:t xml:space="preserve">even as more evidence came out </w:t>
      </w:r>
      <w:r w:rsidRPr="002F354F">
        <w:rPr>
          <w:rStyle w:val="Emphasis"/>
        </w:rPr>
        <w:t>supporting</w:t>
      </w:r>
      <w:r w:rsidRPr="002F354F">
        <w:rPr>
          <w:u w:val="single"/>
        </w:rPr>
        <w:t xml:space="preserve"> the </w:t>
      </w:r>
      <w:r w:rsidRPr="002F354F">
        <w:rPr>
          <w:rStyle w:val="Emphasis"/>
        </w:rPr>
        <w:t>murder allegation</w:t>
      </w:r>
      <w:r w:rsidRPr="002F354F">
        <w:rPr>
          <w:sz w:val="16"/>
        </w:rPr>
        <w:t xml:space="preserve">. </w:t>
      </w:r>
      <w:r w:rsidRPr="002F354F">
        <w:rPr>
          <w:u w:val="single"/>
        </w:rPr>
        <w:t>The arms deal between the United States and Saudi Arabia</w:t>
      </w:r>
      <w:r w:rsidRPr="002F354F">
        <w:rPr>
          <w:sz w:val="16"/>
        </w:rPr>
        <w:t xml:space="preserve">, signed in May 2017, </w:t>
      </w:r>
      <w:r w:rsidRPr="002F354F">
        <w:rPr>
          <w:u w:val="single"/>
        </w:rPr>
        <w:t>is one of the largest in U.S. history</w:t>
      </w:r>
      <w:r w:rsidRPr="002F354F">
        <w:rPr>
          <w:sz w:val="16"/>
        </w:rPr>
        <w:t xml:space="preserve">. Although the actual value of the deal may fall short of the promised $350 billion or even $110 billion, </w:t>
      </w:r>
      <w:r w:rsidRPr="002F354F">
        <w:rPr>
          <w:u w:val="single"/>
        </w:rPr>
        <w:t>it</w:t>
      </w:r>
      <w:r w:rsidRPr="002F354F">
        <w:rPr>
          <w:sz w:val="16"/>
        </w:rPr>
        <w:t xml:space="preserve"> nevertheless </w:t>
      </w:r>
      <w:r w:rsidRPr="002F354F">
        <w:rPr>
          <w:u w:val="single"/>
        </w:rPr>
        <w:t xml:space="preserve">constitutes a </w:t>
      </w:r>
      <w:r w:rsidRPr="002F354F">
        <w:rPr>
          <w:rStyle w:val="Emphasis"/>
        </w:rPr>
        <w:t>significant tie</w:t>
      </w:r>
      <w:r w:rsidRPr="002F354F">
        <w:rPr>
          <w:u w:val="single"/>
        </w:rPr>
        <w:t xml:space="preserve"> between the two countries</w:t>
      </w:r>
      <w:r w:rsidRPr="002F354F">
        <w:rPr>
          <w:sz w:val="16"/>
        </w:rPr>
        <w:t xml:space="preserve">, both </w:t>
      </w:r>
      <w:r w:rsidRPr="002F354F">
        <w:rPr>
          <w:rStyle w:val="Emphasis"/>
        </w:rPr>
        <w:t>politically</w:t>
      </w:r>
      <w:r w:rsidRPr="002F354F">
        <w:rPr>
          <w:sz w:val="16"/>
        </w:rPr>
        <w:t xml:space="preserve"> </w:t>
      </w:r>
      <w:r w:rsidRPr="002F354F">
        <w:rPr>
          <w:u w:val="single"/>
        </w:rPr>
        <w:t>and economically</w:t>
      </w:r>
      <w:r w:rsidRPr="002F354F">
        <w:rPr>
          <w:sz w:val="16"/>
        </w:rPr>
        <w:t>. While President Trump seems unwilling to let the deal go, a bill was recently introduced to the U.S. House of Representatives that would end the deal and any future arms sales. Meanwhile, the European Union has passed a nonbinding resolution to ban the sale of arms to Saudi Arabia.</w:t>
      </w:r>
      <w:r w:rsidR="009448E1" w:rsidRPr="002F354F">
        <w:rPr>
          <w:sz w:val="16"/>
        </w:rPr>
        <w:t xml:space="preserve"> </w:t>
      </w:r>
    </w:p>
    <w:p w14:paraId="3AF703B6" w14:textId="0AC5E43E" w:rsidR="006C0652" w:rsidRPr="002F354F" w:rsidRDefault="006C0652" w:rsidP="0046418A">
      <w:pPr>
        <w:pStyle w:val="Heading3"/>
      </w:pPr>
      <w:r w:rsidRPr="002F354F">
        <w:t>2AC – Trade AO</w:t>
      </w:r>
    </w:p>
    <w:p w14:paraId="2BFE84C6" w14:textId="2FF4EA91" w:rsidR="009B5347" w:rsidRPr="002F354F" w:rsidRDefault="009B5347" w:rsidP="009B5347">
      <w:pPr>
        <w:pStyle w:val="Heading4"/>
        <w:rPr>
          <w:u w:val="single"/>
        </w:rPr>
      </w:pPr>
      <w:r w:rsidRPr="002F354F">
        <w:t xml:space="preserve">Yemen war kills </w:t>
      </w:r>
      <w:r w:rsidRPr="002F354F">
        <w:rPr>
          <w:u w:val="single"/>
        </w:rPr>
        <w:t>global trade</w:t>
      </w:r>
      <w:r w:rsidRPr="002F354F">
        <w:t xml:space="preserve"> because of </w:t>
      </w:r>
      <w:r w:rsidRPr="002F354F">
        <w:rPr>
          <w:u w:val="single"/>
        </w:rPr>
        <w:t>Red Sea attacks</w:t>
      </w:r>
    </w:p>
    <w:p w14:paraId="61D77B77" w14:textId="58959841" w:rsidR="00883CB8" w:rsidRPr="002F354F" w:rsidRDefault="00883CB8" w:rsidP="00883CB8">
      <w:r w:rsidRPr="002F354F">
        <w:rPr>
          <w:rStyle w:val="Style13ptBold"/>
        </w:rPr>
        <w:t>Nasser 16</w:t>
      </w:r>
      <w:r w:rsidRPr="002F354F">
        <w:t xml:space="preserve"> [Amal Nasser is an economist at the Sanaa Center for Strategic Studies and a graduate student of economics based in Berlin. How Yemen’s war is now threatening international trade. October 20, 2016. https://www.al-monitor.com/pulse/originals/2016/10/yemen-red-sea-trade-route-houthi-attacks.html]</w:t>
      </w:r>
    </w:p>
    <w:p w14:paraId="467D0E42" w14:textId="77777777" w:rsidR="009B5347" w:rsidRPr="002F354F" w:rsidRDefault="009B5347" w:rsidP="009B5347">
      <w:pPr>
        <w:rPr>
          <w:sz w:val="16"/>
        </w:rPr>
      </w:pPr>
      <w:r w:rsidRPr="002F354F">
        <w:rPr>
          <w:sz w:val="16"/>
        </w:rPr>
        <w:t xml:space="preserve">These latest developments complicate one of the region’s complex conflicts. While they reflect an evolvement in the military capabilities of the alliance between the Houthis and their old foe and current ally, Yemen’s former President Ali Abdullah Saleh, enabling them to reach new targets and thereby signal their resilience and ability of continuing their war, they also take </w:t>
      </w:r>
      <w:r w:rsidRPr="002F354F">
        <w:rPr>
          <w:u w:val="single"/>
        </w:rPr>
        <w:t xml:space="preserve">the </w:t>
      </w:r>
      <w:r w:rsidRPr="002F354F">
        <w:rPr>
          <w:rStyle w:val="Emphasis"/>
        </w:rPr>
        <w:t>Yemeni conflict</w:t>
      </w:r>
      <w:r w:rsidRPr="002F354F">
        <w:rPr>
          <w:sz w:val="16"/>
        </w:rPr>
        <w:t xml:space="preserve"> from the regional to the international arena </w:t>
      </w:r>
      <w:r w:rsidRPr="002F354F">
        <w:rPr>
          <w:u w:val="single"/>
        </w:rPr>
        <w:t xml:space="preserve">by posing a threat to </w:t>
      </w:r>
      <w:r w:rsidRPr="002F354F">
        <w:rPr>
          <w:rStyle w:val="Emphasis"/>
        </w:rPr>
        <w:t>international trade</w:t>
      </w:r>
      <w:r w:rsidRPr="002F354F">
        <w:rPr>
          <w:u w:val="single"/>
        </w:rPr>
        <w:t xml:space="preserve"> that passes through the </w:t>
      </w:r>
      <w:r w:rsidRPr="002F354F">
        <w:rPr>
          <w:rStyle w:val="Emphasis"/>
        </w:rPr>
        <w:t>Red Sea</w:t>
      </w:r>
      <w:r w:rsidRPr="002F354F">
        <w:rPr>
          <w:sz w:val="16"/>
        </w:rPr>
        <w:t>.</w:t>
      </w:r>
    </w:p>
    <w:p w14:paraId="72614F4F" w14:textId="77777777" w:rsidR="009B5347" w:rsidRPr="002F354F" w:rsidRDefault="009B5347" w:rsidP="009B5347">
      <w:pPr>
        <w:rPr>
          <w:sz w:val="16"/>
        </w:rPr>
      </w:pPr>
      <w:r w:rsidRPr="002F354F">
        <w:rPr>
          <w:sz w:val="16"/>
        </w:rPr>
        <w:t xml:space="preserve">While the Houthis declined to declare responsibility for those anti-ship missile attacks, the fact remains that the </w:t>
      </w:r>
      <w:r w:rsidRPr="002F354F">
        <w:rPr>
          <w:rStyle w:val="Emphasis"/>
        </w:rPr>
        <w:t>repeated attacks</w:t>
      </w:r>
      <w:r w:rsidRPr="002F354F">
        <w:rPr>
          <w:u w:val="single"/>
        </w:rPr>
        <w:t xml:space="preserve"> on </w:t>
      </w:r>
      <w:r w:rsidRPr="002F354F">
        <w:rPr>
          <w:rStyle w:val="Emphasis"/>
        </w:rPr>
        <w:t>ships</w:t>
      </w:r>
      <w:r w:rsidRPr="002F354F">
        <w:rPr>
          <w:u w:val="single"/>
        </w:rPr>
        <w:t xml:space="preserve"> in the </w:t>
      </w:r>
      <w:r w:rsidRPr="002F354F">
        <w:rPr>
          <w:rStyle w:val="Emphasis"/>
        </w:rPr>
        <w:t>Red Sea</w:t>
      </w:r>
      <w:r w:rsidRPr="002F354F">
        <w:rPr>
          <w:u w:val="single"/>
        </w:rPr>
        <w:t xml:space="preserve"> pose a </w:t>
      </w:r>
      <w:r w:rsidRPr="002F354F">
        <w:rPr>
          <w:rStyle w:val="Emphasis"/>
        </w:rPr>
        <w:t>great threat</w:t>
      </w:r>
      <w:r w:rsidRPr="002F354F">
        <w:rPr>
          <w:u w:val="single"/>
        </w:rPr>
        <w:t xml:space="preserve"> </w:t>
      </w:r>
      <w:r w:rsidRPr="002F354F">
        <w:rPr>
          <w:rStyle w:val="Emphasis"/>
        </w:rPr>
        <w:t>not only</w:t>
      </w:r>
      <w:r w:rsidRPr="002F354F">
        <w:rPr>
          <w:u w:val="single"/>
        </w:rPr>
        <w:t xml:space="preserve"> to the military presence in the </w:t>
      </w:r>
      <w:r w:rsidRPr="002F354F">
        <w:rPr>
          <w:rStyle w:val="Emphasis"/>
        </w:rPr>
        <w:t>Red Sea</w:t>
      </w:r>
      <w:r w:rsidRPr="002F354F">
        <w:rPr>
          <w:u w:val="single"/>
        </w:rPr>
        <w:t xml:space="preserve">, but also to </w:t>
      </w:r>
      <w:r w:rsidRPr="002F354F">
        <w:rPr>
          <w:rStyle w:val="Emphasis"/>
        </w:rPr>
        <w:t>trade</w:t>
      </w:r>
      <w:r w:rsidRPr="002F354F">
        <w:rPr>
          <w:u w:val="single"/>
        </w:rPr>
        <w:t xml:space="preserve"> and shipments that go through the </w:t>
      </w:r>
      <w:r w:rsidRPr="002F354F">
        <w:rPr>
          <w:rStyle w:val="Emphasis"/>
        </w:rPr>
        <w:t>Red Sea</w:t>
      </w:r>
      <w:r w:rsidRPr="002F354F">
        <w:rPr>
          <w:u w:val="single"/>
        </w:rPr>
        <w:t xml:space="preserve"> as well as the </w:t>
      </w:r>
      <w:r w:rsidRPr="002F354F">
        <w:rPr>
          <w:rStyle w:val="Emphasis"/>
        </w:rPr>
        <w:t>Bab el-Mandeb</w:t>
      </w:r>
      <w:r w:rsidRPr="002F354F">
        <w:rPr>
          <w:u w:val="single"/>
        </w:rPr>
        <w:t xml:space="preserve"> Strait — one of the world’s </w:t>
      </w:r>
      <w:r w:rsidRPr="002F354F">
        <w:rPr>
          <w:rStyle w:val="Emphasis"/>
        </w:rPr>
        <w:t>busiest trade routes</w:t>
      </w:r>
      <w:r w:rsidRPr="002F354F">
        <w:rPr>
          <w:sz w:val="16"/>
        </w:rPr>
        <w:t>.</w:t>
      </w:r>
    </w:p>
    <w:p w14:paraId="35CDC178" w14:textId="77777777" w:rsidR="009B5347" w:rsidRPr="002F354F" w:rsidRDefault="009B5347" w:rsidP="009B5347">
      <w:pPr>
        <w:rPr>
          <w:sz w:val="16"/>
        </w:rPr>
      </w:pPr>
      <w:r w:rsidRPr="002F354F">
        <w:rPr>
          <w:sz w:val="16"/>
        </w:rPr>
        <w:t>The UAE’s description of the attack on its SWIFT vessel as an “act of terrorism” and the quick reaction of the United States to the attacks on ships in the Red Sea suggest not only that the smuggling of new weapons to the Houthi rebel movement — which Oman is mainly accused of — will not be tolerated, they also suggest that threatening the security of trade in the Red Sea will also not be accepted.</w:t>
      </w:r>
    </w:p>
    <w:p w14:paraId="29BCAEC1" w14:textId="77777777" w:rsidR="009B5347" w:rsidRPr="002F354F" w:rsidRDefault="009B5347" w:rsidP="009B5347">
      <w:pPr>
        <w:rPr>
          <w:sz w:val="16"/>
        </w:rPr>
      </w:pPr>
      <w:r w:rsidRPr="002F354F">
        <w:rPr>
          <w:sz w:val="16"/>
        </w:rPr>
        <w:t xml:space="preserve">Around </w:t>
      </w:r>
      <w:r w:rsidRPr="002F354F">
        <w:rPr>
          <w:rStyle w:val="Emphasis"/>
        </w:rPr>
        <w:t>4 million barrels</w:t>
      </w:r>
      <w:r w:rsidRPr="002F354F">
        <w:rPr>
          <w:u w:val="single"/>
        </w:rPr>
        <w:t xml:space="preserve"> of oil are </w:t>
      </w:r>
      <w:r w:rsidRPr="002F354F">
        <w:rPr>
          <w:rStyle w:val="Emphasis"/>
        </w:rPr>
        <w:t>shipped daily</w:t>
      </w:r>
      <w:r w:rsidRPr="002F354F">
        <w:rPr>
          <w:u w:val="single"/>
        </w:rPr>
        <w:t xml:space="preserve"> through the Bab el-Mandeb Strait and the Red Sea</w:t>
      </w:r>
      <w:r w:rsidRPr="002F354F">
        <w:rPr>
          <w:sz w:val="16"/>
        </w:rPr>
        <w:t xml:space="preserve">. </w:t>
      </w:r>
      <w:r w:rsidRPr="002F354F">
        <w:rPr>
          <w:u w:val="single"/>
        </w:rPr>
        <w:t xml:space="preserve">Such </w:t>
      </w:r>
      <w:r w:rsidRPr="002F354F">
        <w:rPr>
          <w:rStyle w:val="Emphasis"/>
        </w:rPr>
        <w:t>attacks</w:t>
      </w:r>
      <w:r w:rsidRPr="002F354F">
        <w:rPr>
          <w:u w:val="single"/>
        </w:rPr>
        <w:t xml:space="preserve"> put </w:t>
      </w:r>
      <w:r w:rsidRPr="002F354F">
        <w:rPr>
          <w:rStyle w:val="Emphasis"/>
        </w:rPr>
        <w:t>shipments at great risk</w:t>
      </w:r>
      <w:r w:rsidRPr="002F354F">
        <w:rPr>
          <w:u w:val="single"/>
        </w:rPr>
        <w:t xml:space="preserve"> and </w:t>
      </w:r>
      <w:r w:rsidRPr="002F354F">
        <w:rPr>
          <w:rStyle w:val="Emphasis"/>
        </w:rPr>
        <w:t>raise costs of insurance</w:t>
      </w:r>
      <w:r w:rsidRPr="002F354F">
        <w:rPr>
          <w:u w:val="single"/>
        </w:rPr>
        <w:t xml:space="preserve"> for those shipments</w:t>
      </w:r>
      <w:r w:rsidRPr="002F354F">
        <w:rPr>
          <w:sz w:val="16"/>
        </w:rPr>
        <w:t xml:space="preserve">. While halting shipping through Bab el-Mandeb is unthinkable for international trade, the securing of the Red Sea remains crucial for international stakeholders — such as </w:t>
      </w:r>
      <w:r w:rsidRPr="002F354F">
        <w:rPr>
          <w:rStyle w:val="Emphasis"/>
        </w:rPr>
        <w:t>Europe</w:t>
      </w:r>
      <w:r w:rsidRPr="002F354F">
        <w:rPr>
          <w:u w:val="single"/>
        </w:rPr>
        <w:t xml:space="preserve"> and the </w:t>
      </w:r>
      <w:r w:rsidRPr="002F354F">
        <w:rPr>
          <w:rStyle w:val="Emphasis"/>
        </w:rPr>
        <w:t>U</w:t>
      </w:r>
      <w:r w:rsidRPr="002F354F">
        <w:rPr>
          <w:u w:val="single"/>
        </w:rPr>
        <w:t xml:space="preserve">nited </w:t>
      </w:r>
      <w:r w:rsidRPr="002F354F">
        <w:rPr>
          <w:rStyle w:val="Emphasis"/>
        </w:rPr>
        <w:t>S</w:t>
      </w:r>
      <w:r w:rsidRPr="002F354F">
        <w:rPr>
          <w:u w:val="single"/>
        </w:rPr>
        <w:t xml:space="preserve">tates, which are </w:t>
      </w:r>
      <w:r w:rsidRPr="002F354F">
        <w:rPr>
          <w:rStyle w:val="Emphasis"/>
        </w:rPr>
        <w:t>highly dependent</w:t>
      </w:r>
      <w:r w:rsidRPr="002F354F">
        <w:rPr>
          <w:u w:val="single"/>
        </w:rPr>
        <w:t xml:space="preserve"> on oil shipped from the region</w:t>
      </w:r>
      <w:r w:rsidRPr="002F354F">
        <w:rPr>
          <w:sz w:val="16"/>
        </w:rPr>
        <w:t xml:space="preserve"> — as well as for two of the leading countries in the Saudi-led coalition: the UAE and Egypt.</w:t>
      </w:r>
    </w:p>
    <w:p w14:paraId="0D429354" w14:textId="77777777" w:rsidR="009B5347" w:rsidRPr="002F354F" w:rsidRDefault="009B5347" w:rsidP="009B5347">
      <w:pPr>
        <w:rPr>
          <w:sz w:val="16"/>
        </w:rPr>
      </w:pPr>
      <w:r w:rsidRPr="002F354F">
        <w:rPr>
          <w:sz w:val="16"/>
        </w:rPr>
        <w:t>With all its current economic problems, Egypt cannot afford to see revenues from its Suez Canal decline, especially after the disappointing revenues following the canal’s expansion. The UAE also is interested in securing its investments across the Red Sea, where the state-owned Dubai Ports World owns and manages many East African ports. Since the start of the Saudi-led war on Yemen in March 2015, the UAE landed two deals to manage Red Sea ports. In May 2016, Dubai Ports World won a 30-year deal to manage the Berbera Port of Somaliland after it also landed a 30-year lease agreement in late 2015 to use the Eritrean Port of Assab — 60 kilometers (37 miles) from the coast of Yemen — for military purposes, according to a UN report. Dubai Ports World has been managing the Djibouti Doraleh Container Terminal since 2008.</w:t>
      </w:r>
    </w:p>
    <w:p w14:paraId="72666209" w14:textId="77777777" w:rsidR="009B5347" w:rsidRPr="002F354F" w:rsidRDefault="009B5347" w:rsidP="009B5347">
      <w:pPr>
        <w:rPr>
          <w:sz w:val="16"/>
        </w:rPr>
      </w:pPr>
      <w:r w:rsidRPr="002F354F">
        <w:rPr>
          <w:u w:val="single"/>
        </w:rPr>
        <w:t xml:space="preserve">This </w:t>
      </w:r>
      <w:r w:rsidRPr="002F354F">
        <w:rPr>
          <w:rStyle w:val="Emphasis"/>
        </w:rPr>
        <w:t>threat</w:t>
      </w:r>
      <w:r w:rsidRPr="002F354F">
        <w:rPr>
          <w:u w:val="single"/>
        </w:rPr>
        <w:t xml:space="preserve"> to </w:t>
      </w:r>
      <w:r w:rsidRPr="002F354F">
        <w:rPr>
          <w:rStyle w:val="Emphasis"/>
        </w:rPr>
        <w:t>international trade</w:t>
      </w:r>
      <w:r w:rsidRPr="002F354F">
        <w:rPr>
          <w:u w:val="single"/>
        </w:rPr>
        <w:t xml:space="preserve"> and ports across the Red Sea might be </w:t>
      </w:r>
      <w:r w:rsidRPr="002F354F">
        <w:rPr>
          <w:rStyle w:val="Emphasis"/>
        </w:rPr>
        <w:t>used</w:t>
      </w:r>
      <w:r w:rsidRPr="002F354F">
        <w:rPr>
          <w:u w:val="single"/>
        </w:rPr>
        <w:t xml:space="preserve"> by the </w:t>
      </w:r>
      <w:r w:rsidRPr="002F354F">
        <w:rPr>
          <w:rStyle w:val="Emphasis"/>
        </w:rPr>
        <w:t>Houthi-Saleh alliance</w:t>
      </w:r>
      <w:r w:rsidRPr="002F354F">
        <w:rPr>
          <w:u w:val="single"/>
        </w:rPr>
        <w:t xml:space="preserve"> as a </w:t>
      </w:r>
      <w:r w:rsidRPr="002F354F">
        <w:rPr>
          <w:rStyle w:val="Emphasis"/>
        </w:rPr>
        <w:t>leverage</w:t>
      </w:r>
      <w:r w:rsidRPr="002F354F">
        <w:rPr>
          <w:u w:val="single"/>
        </w:rPr>
        <w:t xml:space="preserve"> to </w:t>
      </w:r>
      <w:r w:rsidRPr="002F354F">
        <w:rPr>
          <w:rStyle w:val="Emphasis"/>
        </w:rPr>
        <w:t>strengthen</w:t>
      </w:r>
      <w:r w:rsidRPr="002F354F">
        <w:rPr>
          <w:u w:val="single"/>
        </w:rPr>
        <w:t xml:space="preserve"> their </w:t>
      </w:r>
      <w:r w:rsidRPr="002F354F">
        <w:rPr>
          <w:rStyle w:val="Emphasis"/>
        </w:rPr>
        <w:t>position</w:t>
      </w:r>
      <w:r w:rsidRPr="002F354F">
        <w:rPr>
          <w:u w:val="single"/>
        </w:rPr>
        <w:t xml:space="preserve"> in any future round of negotiations</w:t>
      </w:r>
      <w:r w:rsidRPr="002F354F">
        <w:rPr>
          <w:sz w:val="16"/>
        </w:rPr>
        <w:t>. There is a clear message from the Houthi-Saleh alliance to the international community that the Houthis can and will target ships in the Red Sea. This is particularly the case following the news that the Supreme Political Council — which was self-appointed by the Houthis and Saleh on July 28 — intends to name the internationally notorious — and since 2010 UN-sanctioned — arms dealer Fares Manaa as minister of trade and industry.</w:t>
      </w:r>
    </w:p>
    <w:p w14:paraId="4CBE1BFB" w14:textId="4D81A118" w:rsidR="009B5347" w:rsidRPr="002F354F" w:rsidRDefault="009B5347" w:rsidP="009B5347">
      <w:pPr>
        <w:rPr>
          <w:sz w:val="16"/>
        </w:rPr>
      </w:pPr>
      <w:r w:rsidRPr="002F354F">
        <w:rPr>
          <w:sz w:val="16"/>
        </w:rPr>
        <w:t xml:space="preserve">While </w:t>
      </w:r>
      <w:r w:rsidRPr="002F354F">
        <w:rPr>
          <w:rStyle w:val="Emphasis"/>
        </w:rPr>
        <w:t>securing</w:t>
      </w:r>
      <w:r w:rsidRPr="002F354F">
        <w:rPr>
          <w:u w:val="single"/>
        </w:rPr>
        <w:t xml:space="preserve"> the </w:t>
      </w:r>
      <w:r w:rsidRPr="002F354F">
        <w:rPr>
          <w:rStyle w:val="Emphasis"/>
        </w:rPr>
        <w:t>trade route</w:t>
      </w:r>
      <w:r w:rsidRPr="002F354F">
        <w:rPr>
          <w:u w:val="single"/>
        </w:rPr>
        <w:t xml:space="preserve"> in the </w:t>
      </w:r>
      <w:r w:rsidRPr="002F354F">
        <w:rPr>
          <w:rStyle w:val="Emphasis"/>
        </w:rPr>
        <w:t>Red Sea</w:t>
      </w:r>
      <w:r w:rsidRPr="002F354F">
        <w:rPr>
          <w:u w:val="single"/>
        </w:rPr>
        <w:t xml:space="preserve"> is </w:t>
      </w:r>
      <w:r w:rsidRPr="002F354F">
        <w:rPr>
          <w:rStyle w:val="Emphasis"/>
        </w:rPr>
        <w:t>crucial</w:t>
      </w:r>
      <w:r w:rsidRPr="002F354F">
        <w:rPr>
          <w:u w:val="single"/>
        </w:rPr>
        <w:t xml:space="preserve"> for the </w:t>
      </w:r>
      <w:r w:rsidRPr="002F354F">
        <w:rPr>
          <w:rStyle w:val="Emphasis"/>
        </w:rPr>
        <w:t>international community</w:t>
      </w:r>
      <w:r w:rsidRPr="002F354F">
        <w:rPr>
          <w:sz w:val="16"/>
        </w:rPr>
        <w:t>, establishing a sustainable peace plan that guarantees the state’s monopoly on force remains a more efficient mechanism to secure Yemeni coastlines, and thereby ensure a safer trade route.</w:t>
      </w:r>
    </w:p>
    <w:p w14:paraId="0E6FB557" w14:textId="77777777" w:rsidR="00883CB8" w:rsidRPr="002F354F" w:rsidRDefault="00883CB8" w:rsidP="00883CB8">
      <w:pPr>
        <w:pStyle w:val="Heading4"/>
      </w:pPr>
      <w:bookmarkStart w:id="2" w:name="_Hlk524096766"/>
      <w:r w:rsidRPr="002F354F">
        <w:t xml:space="preserve">Trade solves </w:t>
      </w:r>
      <w:r w:rsidRPr="002F354F">
        <w:rPr>
          <w:u w:val="single"/>
        </w:rPr>
        <w:t>nuclear war</w:t>
      </w:r>
      <w:r w:rsidRPr="002F354F">
        <w:t xml:space="preserve"> </w:t>
      </w:r>
      <w:r w:rsidRPr="002F354F">
        <w:rPr>
          <w:b w:val="0"/>
        </w:rPr>
        <w:t>– no system with nuclear weapons is stable without it</w:t>
      </w:r>
      <w:r w:rsidRPr="002F354F">
        <w:t xml:space="preserve">. </w:t>
      </w:r>
      <w:r w:rsidRPr="002F354F">
        <w:rPr>
          <w:u w:val="single"/>
        </w:rPr>
        <w:t>Ignore ev</w:t>
      </w:r>
      <w:r w:rsidRPr="002F354F">
        <w:t xml:space="preserve"> that doesn’t assume </w:t>
      </w:r>
      <w:r w:rsidRPr="002F354F">
        <w:rPr>
          <w:u w:val="single"/>
        </w:rPr>
        <w:t>network structures</w:t>
      </w:r>
    </w:p>
    <w:p w14:paraId="0E110B97" w14:textId="77777777" w:rsidR="00883CB8" w:rsidRPr="002F354F" w:rsidRDefault="00883CB8" w:rsidP="00883CB8">
      <w:r w:rsidRPr="002F354F">
        <w:rPr>
          <w:rStyle w:val="Style13ptBold"/>
        </w:rPr>
        <w:t>Jackson 15</w:t>
      </w:r>
      <w:r w:rsidRPr="002F354F">
        <w:t xml:space="preserve"> [Matthew O. Jackson and Stephen Nei, Department of Economics, Stanford University. Networks of military alliances, wars, and international trade. 2015. www.pnas.org/content/pnas/112/50/15277.full.pdf]</w:t>
      </w:r>
    </w:p>
    <w:p w14:paraId="3EF657C1" w14:textId="77777777" w:rsidR="00883CB8" w:rsidRPr="002F354F" w:rsidRDefault="00883CB8" w:rsidP="00883CB8">
      <w:pPr>
        <w:rPr>
          <w:sz w:val="6"/>
        </w:rPr>
      </w:pPr>
      <w:r w:rsidRPr="002F354F">
        <w:rPr>
          <w:sz w:val="16"/>
        </w:rPr>
        <w:t xml:space="preserve">We investigate the role of networks of alliances in preventing (multilateral) interstate wars. We first show that, </w:t>
      </w:r>
      <w:r w:rsidRPr="002F354F">
        <w:rPr>
          <w:u w:val="single"/>
        </w:rPr>
        <w:t xml:space="preserve">in the </w:t>
      </w:r>
      <w:r w:rsidRPr="002F354F">
        <w:rPr>
          <w:rStyle w:val="Emphasis"/>
        </w:rPr>
        <w:t>absence of international trade</w:t>
      </w:r>
      <w:r w:rsidRPr="002F354F">
        <w:rPr>
          <w:u w:val="single"/>
        </w:rPr>
        <w:t xml:space="preserve">, </w:t>
      </w:r>
      <w:r w:rsidRPr="002F354F">
        <w:rPr>
          <w:rStyle w:val="Emphasis"/>
        </w:rPr>
        <w:t>no network of alliances is peaceful</w:t>
      </w:r>
      <w:r w:rsidRPr="002F354F">
        <w:rPr>
          <w:u w:val="single"/>
        </w:rPr>
        <w:t xml:space="preserve"> and stable.</w:t>
      </w:r>
      <w:r w:rsidRPr="002F354F">
        <w:rPr>
          <w:sz w:val="16"/>
        </w:rPr>
        <w:t xml:space="preserve"> We then show that </w:t>
      </w:r>
      <w:r w:rsidRPr="002F354F">
        <w:rPr>
          <w:u w:val="single"/>
        </w:rPr>
        <w:t xml:space="preserve">international trade induces peaceful and stable networks: Trade </w:t>
      </w:r>
      <w:r w:rsidRPr="002F354F">
        <w:rPr>
          <w:rStyle w:val="Emphasis"/>
        </w:rPr>
        <w:t>increases</w:t>
      </w:r>
      <w:r w:rsidRPr="002F354F">
        <w:rPr>
          <w:u w:val="single"/>
        </w:rPr>
        <w:t xml:space="preserve"> the </w:t>
      </w:r>
      <w:r w:rsidRPr="002F354F">
        <w:rPr>
          <w:rStyle w:val="Emphasis"/>
        </w:rPr>
        <w:t>density of alliances</w:t>
      </w:r>
      <w:r w:rsidRPr="002F354F">
        <w:rPr>
          <w:u w:val="single"/>
        </w:rPr>
        <w:t xml:space="preserve"> so that countries are </w:t>
      </w:r>
      <w:r w:rsidRPr="002F354F">
        <w:rPr>
          <w:rStyle w:val="Emphasis"/>
        </w:rPr>
        <w:t>less vulnerable</w:t>
      </w:r>
      <w:r w:rsidRPr="002F354F">
        <w:rPr>
          <w:u w:val="single"/>
        </w:rPr>
        <w:t xml:space="preserve"> to attack and also </w:t>
      </w:r>
      <w:r w:rsidRPr="002F354F">
        <w:rPr>
          <w:rStyle w:val="Emphasis"/>
        </w:rPr>
        <w:t>reduces</w:t>
      </w:r>
      <w:r w:rsidRPr="002F354F">
        <w:rPr>
          <w:u w:val="single"/>
        </w:rPr>
        <w:t xml:space="preserve"> countries’ </w:t>
      </w:r>
      <w:r w:rsidRPr="002F354F">
        <w:rPr>
          <w:rStyle w:val="Emphasis"/>
        </w:rPr>
        <w:t>incentives to attack</w:t>
      </w:r>
      <w:r w:rsidRPr="002F354F">
        <w:rPr>
          <w:u w:val="single"/>
        </w:rPr>
        <w:t xml:space="preserve"> an ally</w:t>
      </w:r>
      <w:r w:rsidRPr="002F354F">
        <w:rPr>
          <w:sz w:val="16"/>
        </w:rPr>
        <w:t xml:space="preserve">. </w:t>
      </w:r>
      <w:r w:rsidRPr="002F354F">
        <w:rPr>
          <w:u w:val="single"/>
        </w:rPr>
        <w:t xml:space="preserve">We present historical </w:t>
      </w:r>
      <w:r w:rsidRPr="002F354F">
        <w:rPr>
          <w:rStyle w:val="Emphasis"/>
        </w:rPr>
        <w:t>data</w:t>
      </w:r>
      <w:r w:rsidRPr="002F354F">
        <w:rPr>
          <w:u w:val="single"/>
        </w:rPr>
        <w:t xml:space="preserve"> on wars and trade showing that the </w:t>
      </w:r>
      <w:r w:rsidRPr="002F354F">
        <w:rPr>
          <w:rStyle w:val="Emphasis"/>
        </w:rPr>
        <w:t>dramatic drop in interstate wars</w:t>
      </w:r>
      <w:r w:rsidRPr="002F354F">
        <w:rPr>
          <w:u w:val="single"/>
        </w:rPr>
        <w:t xml:space="preserve"> since 1950 is paralleled by a densification and </w:t>
      </w:r>
      <w:r w:rsidRPr="002F354F">
        <w:rPr>
          <w:rStyle w:val="Emphasis"/>
        </w:rPr>
        <w:t>stabilization of trading relationships</w:t>
      </w:r>
      <w:r w:rsidRPr="002F354F">
        <w:rPr>
          <w:u w:val="single"/>
        </w:rPr>
        <w:t xml:space="preserve"> and alliances</w:t>
      </w:r>
      <w:r w:rsidRPr="002F354F">
        <w:rPr>
          <w:sz w:val="16"/>
        </w:rPr>
        <w:t xml:space="preserve">. Based on the model we also examine some specific relationships, finding that </w:t>
      </w:r>
      <w:r w:rsidRPr="002F354F">
        <w:rPr>
          <w:u w:val="single"/>
        </w:rPr>
        <w:t xml:space="preserve">countries with high levels of trade with their allies are </w:t>
      </w:r>
      <w:r w:rsidRPr="002F354F">
        <w:rPr>
          <w:rStyle w:val="Emphasis"/>
        </w:rPr>
        <w:t>less likely</w:t>
      </w:r>
      <w:r w:rsidRPr="002F354F">
        <w:rPr>
          <w:u w:val="single"/>
        </w:rPr>
        <w:t xml:space="preserve"> to be </w:t>
      </w:r>
      <w:r w:rsidRPr="002F354F">
        <w:rPr>
          <w:rStyle w:val="Emphasis"/>
        </w:rPr>
        <w:t>involved in wars</w:t>
      </w:r>
      <w:r w:rsidRPr="002F354F">
        <w:rPr>
          <w:u w:val="single"/>
        </w:rPr>
        <w:t xml:space="preserve"> with </w:t>
      </w:r>
      <w:r w:rsidRPr="002F354F">
        <w:rPr>
          <w:rStyle w:val="Emphasis"/>
        </w:rPr>
        <w:t>any other countries</w:t>
      </w:r>
      <w:r w:rsidRPr="002F354F">
        <w:rPr>
          <w:u w:val="single"/>
        </w:rPr>
        <w:t xml:space="preserve"> (including allies and nonallies)</w:t>
      </w:r>
      <w:r w:rsidRPr="002F354F">
        <w:rPr>
          <w:sz w:val="16"/>
        </w:rPr>
        <w:t xml:space="preserve">, </w:t>
      </w:r>
      <w:r w:rsidRPr="002F354F">
        <w:rPr>
          <w:sz w:val="6"/>
        </w:rPr>
        <w:t>and that an increase in trade between two countries correlates with a lower chance that they will go to war with each other.</w:t>
      </w:r>
    </w:p>
    <w:p w14:paraId="0B914DED" w14:textId="77777777" w:rsidR="00883CB8" w:rsidRPr="002F354F" w:rsidRDefault="00883CB8" w:rsidP="00883CB8">
      <w:pPr>
        <w:rPr>
          <w:sz w:val="6"/>
        </w:rPr>
      </w:pPr>
      <w:r w:rsidRPr="002F354F">
        <w:rPr>
          <w:sz w:val="6"/>
        </w:rPr>
        <w:t>The enormous costs of war make it imperative to understand the conditions under which wars can be prevented. Although much is known about bilateral conflicts, there is no formal theory of how networks of multilateral international relationships foster and deter interstate wars. We introduce a model of networks of military alliances and international trade that can serve as a foundation for study of international alliance structure and conflict. The idea of arranging multiple alliances to ensure world peace found perhaps it most famous proponent in Otto von Bismarck and his belief that the European states could be allied in ways that would maintain a peaceful balance of power (e.g., see ref. 3). The alliances that emerged were briefly stable following the unification and expansion of Germany that took place up through the early 1870s but were ultimately unable to prevent World War I. Indeed, many world conflicts involve multiple countries allied together in defensive and offensive groups, from the shifting alliances of the Peloponnesian and Corinthian wars of ancient Greece to the Axis and Allies of World War II, and so studying the fabric of alliances is necessary for understanding international (in)stability.</w:t>
      </w:r>
    </w:p>
    <w:p w14:paraId="60672329" w14:textId="77777777" w:rsidR="00883CB8" w:rsidRPr="002F354F" w:rsidRDefault="00883CB8" w:rsidP="00883CB8">
      <w:pPr>
        <w:rPr>
          <w:sz w:val="6"/>
        </w:rPr>
      </w:pPr>
      <w:r w:rsidRPr="002F354F">
        <w:rPr>
          <w:sz w:val="6"/>
        </w:rPr>
        <w:t>Between 1823 and 2003, 40% of wars with more than 1,000 casualties involved more than two countries, and many of the most destructive (e.g., the World Wars, Korean War, Vietnam, First and Second Congo Wars, etc.) involved multilateral conflicts.* Most importantly, this is really a network problem. Multilateral wars never involved cliques (fully allied coalitions of more than two countries) against cliques. Out of the 23 wars between 1823 and 2003 that qualify as having at least one side with three or more countries, none of them involved a clique versus a clique. Thus, an approach of modeling networks of alliances, rather than coalitions (in which countries are partitioned into allied groups), is warranted. Also, a network approach meshes well with patterns of international trade, which are critical in determining which countries have incentives to attack or defend which others.</w:t>
      </w:r>
    </w:p>
    <w:p w14:paraId="6FBCC039" w14:textId="77777777" w:rsidR="00883CB8" w:rsidRPr="002F354F" w:rsidRDefault="00883CB8" w:rsidP="00883CB8">
      <w:pPr>
        <w:rPr>
          <w:sz w:val="6"/>
        </w:rPr>
      </w:pPr>
      <w:r w:rsidRPr="002F354F">
        <w:rPr>
          <w:sz w:val="6"/>
        </w:rPr>
        <w:t>The history of interstate alliances between the early 1800s and the present can be broken into two periods. The early period (pre-1950) involved relatively sparse, very dynamic, and unstable networks, with more than 30% of alliances turning over every 5 years, and many wars. The later period (post-1950) involves networks that are more than four times as dense, and with high stability— with only 5% of alliances turning over every 5 years (see Data on Trade and Wars). These differences also correspond to the dramatic drop in wars seen in Fig. 1 as well as a parallel increase in the density of trading partnerships.</w:t>
      </w:r>
    </w:p>
    <w:p w14:paraId="37272CDD" w14:textId="77777777" w:rsidR="00883CB8" w:rsidRPr="002F354F" w:rsidRDefault="00883CB8" w:rsidP="00883CB8">
      <w:pPr>
        <w:rPr>
          <w:sz w:val="16"/>
        </w:rPr>
      </w:pPr>
      <w:r w:rsidRPr="002F354F">
        <w:rPr>
          <w:sz w:val="6"/>
        </w:rPr>
        <w:t xml:space="preserve">To gain insight into the relationship between networks of alliances and the incidence of wars, we model the incentives of countries to attack each other, to form alliances, and to trade with each other. We first define a concept of networks that are stable against wars from a military point of view, when trade is ignored. We show that there are no (nonempty) networks of alliances that are stable, where stability requires that no country be vulnerable to defeat accounting for offensive and defensive alliances, and no country wants to add or drop alliances. This instability is suggestive of the shifting alliances and recurring wars of the 19th and first half of the 20th centuries. Wars, however, have greatly subsided in parallel with the huge increase of trade, trends that we discuss in detail below. We thus enrich the base model to include international trade, introducing a concept of a network of </w:t>
      </w:r>
      <w:r w:rsidRPr="002F354F">
        <w:rPr>
          <w:u w:val="single"/>
        </w:rPr>
        <w:t>alliances being war-and-trade-stable</w:t>
      </w:r>
      <w:r w:rsidRPr="002F354F">
        <w:rPr>
          <w:sz w:val="16"/>
        </w:rPr>
        <w:t xml:space="preserve">, which </w:t>
      </w:r>
      <w:r w:rsidRPr="002F354F">
        <w:rPr>
          <w:u w:val="single"/>
        </w:rPr>
        <w:t xml:space="preserve">allows countries to form alliances for either economic or military considerations. This enables the existence of networks of alliances that are </w:t>
      </w:r>
      <w:r w:rsidRPr="002F354F">
        <w:rPr>
          <w:rStyle w:val="Emphasis"/>
        </w:rPr>
        <w:t>stable against conflict</w:t>
      </w:r>
      <w:r w:rsidRPr="002F354F">
        <w:rPr>
          <w:u w:val="single"/>
        </w:rPr>
        <w:t xml:space="preserve"> and the </w:t>
      </w:r>
      <w:r w:rsidRPr="002F354F">
        <w:rPr>
          <w:rStyle w:val="Emphasis"/>
        </w:rPr>
        <w:t>addition or deletion of alliances</w:t>
      </w:r>
      <w:r w:rsidRPr="002F354F">
        <w:rPr>
          <w:sz w:val="16"/>
        </w:rPr>
        <w:t xml:space="preserve">. </w:t>
      </w:r>
      <w:r w:rsidRPr="002F354F">
        <w:rPr>
          <w:u w:val="single"/>
        </w:rPr>
        <w:t>Trade helps in two ways</w:t>
      </w:r>
      <w:r w:rsidRPr="002F354F">
        <w:rPr>
          <w:sz w:val="16"/>
        </w:rPr>
        <w:t xml:space="preserve">: </w:t>
      </w:r>
      <w:r w:rsidRPr="002F354F">
        <w:rPr>
          <w:u w:val="single"/>
        </w:rPr>
        <w:t xml:space="preserve">First, it provides </w:t>
      </w:r>
      <w:r w:rsidRPr="002F354F">
        <w:rPr>
          <w:rStyle w:val="Emphasis"/>
        </w:rPr>
        <w:t>economic motivations</w:t>
      </w:r>
      <w:r w:rsidRPr="002F354F">
        <w:rPr>
          <w:u w:val="single"/>
        </w:rPr>
        <w:t xml:space="preserve"> to </w:t>
      </w:r>
      <w:r w:rsidRPr="002F354F">
        <w:rPr>
          <w:rStyle w:val="Emphasis"/>
        </w:rPr>
        <w:t>maintain alliances</w:t>
      </w:r>
      <w:r w:rsidRPr="002F354F">
        <w:rPr>
          <w:sz w:val="16"/>
        </w:rPr>
        <w:t xml:space="preserve">, and </w:t>
      </w:r>
      <w:r w:rsidRPr="002F354F">
        <w:rPr>
          <w:u w:val="single"/>
        </w:rPr>
        <w:t xml:space="preserve">the resulting denser network has a </w:t>
      </w:r>
      <w:r w:rsidRPr="002F354F">
        <w:rPr>
          <w:rStyle w:val="Emphasis"/>
        </w:rPr>
        <w:t>deterrent effect</w:t>
      </w:r>
      <w:r w:rsidRPr="002F354F">
        <w:rPr>
          <w:sz w:val="16"/>
        </w:rPr>
        <w:t xml:space="preserve">; </w:t>
      </w:r>
      <w:r w:rsidRPr="002F354F">
        <w:rPr>
          <w:u w:val="single"/>
        </w:rPr>
        <w:t xml:space="preserve">second, it </w:t>
      </w:r>
      <w:r w:rsidRPr="002F354F">
        <w:rPr>
          <w:rStyle w:val="Emphasis"/>
        </w:rPr>
        <w:t>reduces</w:t>
      </w:r>
      <w:r w:rsidRPr="002F354F">
        <w:rPr>
          <w:u w:val="single"/>
        </w:rPr>
        <w:t xml:space="preserve"> the </w:t>
      </w:r>
      <w:r w:rsidRPr="002F354F">
        <w:rPr>
          <w:rStyle w:val="Emphasis"/>
        </w:rPr>
        <w:t>incentives</w:t>
      </w:r>
      <w:r w:rsidRPr="002F354F">
        <w:rPr>
          <w:u w:val="single"/>
        </w:rPr>
        <w:t xml:space="preserve"> of a country to </w:t>
      </w:r>
      <w:r w:rsidRPr="002F354F">
        <w:rPr>
          <w:rStyle w:val="Emphasis"/>
        </w:rPr>
        <w:t>attack trading partners</w:t>
      </w:r>
      <w:r w:rsidRPr="002F354F">
        <w:rPr>
          <w:sz w:val="16"/>
        </w:rPr>
        <w:t xml:space="preserve">. </w:t>
      </w:r>
      <w:r w:rsidRPr="002F354F">
        <w:rPr>
          <w:u w:val="single"/>
        </w:rPr>
        <w:t xml:space="preserve">This reduces the potential set of conflicts and allows for a </w:t>
      </w:r>
      <w:r w:rsidRPr="002F354F">
        <w:rPr>
          <w:rStyle w:val="Emphasis"/>
        </w:rPr>
        <w:t>rich family of stable networks</w:t>
      </w:r>
      <w:r w:rsidRPr="002F354F">
        <w:rPr>
          <w:u w:val="single"/>
        </w:rPr>
        <w:t xml:space="preserve"> that can exhibit structures similar to modern trade and alliance networks</w:t>
      </w:r>
      <w:r w:rsidRPr="002F354F">
        <w:rPr>
          <w:sz w:val="16"/>
        </w:rPr>
        <w:t>. In examining the data, we find that an increase in the number of a country’s allies correlates with a lower frequency with which it is attacked, and increasing trade between two countries correlates with a lower frequency of conflict between them.</w:t>
      </w:r>
    </w:p>
    <w:p w14:paraId="74F0F253" w14:textId="77777777" w:rsidR="00883CB8" w:rsidRPr="002F354F" w:rsidRDefault="00883CB8" w:rsidP="00883CB8">
      <w:pPr>
        <w:rPr>
          <w:sz w:val="16"/>
        </w:rPr>
      </w:pPr>
      <w:r w:rsidRPr="002F354F">
        <w:rPr>
          <w:u w:val="single"/>
        </w:rPr>
        <w:t xml:space="preserve">We discuss below how the model fits with, and sheds light on, </w:t>
      </w:r>
      <w:r w:rsidRPr="002F354F">
        <w:rPr>
          <w:rStyle w:val="Emphasis"/>
        </w:rPr>
        <w:t>other data and theories</w:t>
      </w:r>
      <w:r w:rsidRPr="002F354F">
        <w:rPr>
          <w:sz w:val="16"/>
        </w:rPr>
        <w:t xml:space="preserve">, </w:t>
      </w:r>
      <w:r w:rsidRPr="002F354F">
        <w:rPr>
          <w:u w:val="single"/>
        </w:rPr>
        <w:t>such as the advent of nuclear weapons</w:t>
      </w:r>
      <w:r w:rsidRPr="002F354F">
        <w:rPr>
          <w:sz w:val="16"/>
        </w:rPr>
        <w:t xml:space="preserve">, </w:t>
      </w:r>
      <w:r w:rsidRPr="002F354F">
        <w:rPr>
          <w:u w:val="single"/>
        </w:rPr>
        <w:t xml:space="preserve">the Cold War, and the increase in the number of </w:t>
      </w:r>
      <w:r w:rsidRPr="002F354F">
        <w:rPr>
          <w:rStyle w:val="Emphasis"/>
        </w:rPr>
        <w:t>democracies</w:t>
      </w:r>
      <w:r w:rsidRPr="002F354F">
        <w:rPr>
          <w:sz w:val="16"/>
        </w:rPr>
        <w:t>.</w:t>
      </w:r>
    </w:p>
    <w:p w14:paraId="5A8D4466" w14:textId="77777777" w:rsidR="00883CB8" w:rsidRPr="002F354F" w:rsidRDefault="00883CB8" w:rsidP="00883CB8">
      <w:pPr>
        <w:rPr>
          <w:sz w:val="6"/>
        </w:rPr>
      </w:pPr>
      <w:r w:rsidRPr="002F354F">
        <w:rPr>
          <w:sz w:val="16"/>
        </w:rPr>
        <w:t xml:space="preserve">Our analysis fits firmly into the “rationalist” tradition based on cost and benefit analyses, with roots in ref. 5.† To our knowledge, there are no previous models of conflict that game-theoretically model networks of alliances between multiple agents/countries based on costs and benefits of wars.‡ There are previous models of coalitions in conflict settings (e.g., see ref. 12 for a survey). Here, network structures add several things to the picture. </w:t>
      </w:r>
      <w:r w:rsidRPr="002F354F">
        <w:rPr>
          <w:u w:val="single"/>
        </w:rPr>
        <w:t>Our model examines group conflict</w:t>
      </w:r>
      <w:r w:rsidRPr="002F354F">
        <w:rPr>
          <w:sz w:val="16"/>
        </w:rPr>
        <w:t xml:space="preserve"> (e.g., ref. 13) </w:t>
      </w:r>
      <w:r w:rsidRPr="002F354F">
        <w:rPr>
          <w:u w:val="single"/>
        </w:rPr>
        <w:t xml:space="preserve">but </w:t>
      </w:r>
      <w:r w:rsidRPr="002F354F">
        <w:rPr>
          <w:rStyle w:val="Emphasis"/>
        </w:rPr>
        <w:t>enriches it</w:t>
      </w:r>
      <w:r w:rsidRPr="002F354F">
        <w:rPr>
          <w:u w:val="single"/>
        </w:rPr>
        <w:t xml:space="preserve"> to admit </w:t>
      </w:r>
      <w:r w:rsidRPr="002F354F">
        <w:rPr>
          <w:rStyle w:val="Emphasis"/>
        </w:rPr>
        <w:t>network structures</w:t>
      </w:r>
      <w:r w:rsidRPr="002F354F">
        <w:rPr>
          <w:u w:val="single"/>
        </w:rPr>
        <w:t xml:space="preserve"> of alliances and of international trade. This allows us to admit patterns that are consistent with the networks of alliances that are actually observed, which are far from being partitions, </w:t>
      </w:r>
      <w:r w:rsidRPr="002F354F">
        <w:rPr>
          <w:rStyle w:val="Emphasis"/>
        </w:rPr>
        <w:t>moving the models</w:t>
      </w:r>
      <w:r w:rsidRPr="002F354F">
        <w:rPr>
          <w:u w:val="single"/>
        </w:rPr>
        <w:t xml:space="preserve"> toward </w:t>
      </w:r>
      <w:r w:rsidRPr="002F354F">
        <w:rPr>
          <w:rStyle w:val="Emphasis"/>
        </w:rPr>
        <w:t>matching observed patterns</w:t>
      </w:r>
      <w:r w:rsidRPr="002F354F">
        <w:rPr>
          <w:u w:val="single"/>
        </w:rPr>
        <w:t xml:space="preserve"> of </w:t>
      </w:r>
      <w:r w:rsidRPr="002F354F">
        <w:rPr>
          <w:rStyle w:val="Emphasis"/>
        </w:rPr>
        <w:t>wars, trade, and alliances</w:t>
      </w:r>
      <w:r w:rsidRPr="002F354F">
        <w:rPr>
          <w:sz w:val="6"/>
        </w:rPr>
        <w:t>. Moreover, as we see below both empirically and theoretically, the patterns and number of partners of a given country matter beyond group membership or overall levels of interaction. Finally, our model illuminates the relationships between international trade, stable network structures, and peace, something not appearing in the previous literature—because the previous literature that involves international trade and conflict generally revolves around bilateral reasoning or focuses on instability and armament (e.g., ref. 14) and does not address the questions that we address here. The complex relationship between trade and conflict is also the subject of an active empirical literature (e.g., refs. 15–19). The complex correlations between conflict and trade are illuminated by a model that provides structure with which to interpret some of the observations.</w:t>
      </w:r>
    </w:p>
    <w:p w14:paraId="7885ECC5" w14:textId="77777777" w:rsidR="00883CB8" w:rsidRPr="002F354F" w:rsidRDefault="00883CB8" w:rsidP="00883CB8">
      <w:pPr>
        <w:rPr>
          <w:sz w:val="6"/>
        </w:rPr>
      </w:pPr>
      <w:r w:rsidRPr="002F354F">
        <w:rPr>
          <w:sz w:val="6"/>
        </w:rPr>
        <w:t>Data on Trade and Wars Trends in Military Alliance Networks. Marked differences occur between the military alliances we see in the Alliance Treaty Obligation and Provisions Project data at different points in time.§ There are two major changes that we see comparing the period before to that after 1950 (see also SI Appendix). The first major change is that large turnover in alliances, which constantly shift in the period from 1816 to 1950, drops substantially. Specifically, consider an alliance between two countries that is present in year t, and calculate the frequency with which those two countries are still allied in year t+5. Doing this for each year from 1816 to 1950, we find the frequency to be 0.695. When doing this for each year from 1950 to 2003 the frequency becomes 0.949. Thus, there is an almost onethird chance that any given alliance disappears in the next 5 years in the pre-WWII period, and then only a 5% chance that any given alliance at any given time will disappear within the next 5 years in the post-WWII period. The second major change is that the network of alliances greatly densities. Between 1816 and 1950 a country had on average 2.525 alliances (SD 3.809).1 During the period of 1951-2003 this grows by a factor of more than four to 10.523 (SD of 1.918). Thus, there are significantly more alliances per country in the post-1950 than the pre-1950 period. To summarize, in the pre-WWII period countries have just a couple of alliances on average and those alliances rapidly changed; in contrast, in the post-WWII period countries form on average more than 10 alliances and change much more rarely. Trends of Wars and Conflicts. Another trend is that the number of wars per country has decreased dramatically post-WWII, even though the number of countries has increased—so there are many more pairs of countries that could go to war. For example, the average number of wars per pair of countries per year from 1820 to 1949 was 0.00059, whereas from 1950 to 2000 it was 0.00006, roughly a 10th of what it was in the previous period. We see this in Fig. 1 (SI Appendix shows that this is robust across a variety of methods of measurement). Also, with the exceptions of the anomalous Falklands War, and the Korean and Vietnam Wars—which had Cold War considerations with major protagonists on both sides, including nations outside of Korea and Vietnam—the 24 other Militarized Interstate Disputes (MID) 5s since 1950 involved lesser-developed (lower-trade) countries as the major protagonist on at least one (and often both) sides of the dispute. Moreover, major trading partners at the time do not appear on opposite sides of the dispute. Trade and Wars. International trade has had two major periods of growth over the last two centuries. The first was from the 1870s through 1913, during which world merchandise exports as a percent of gross domestic product (GDP) grew from 5% to nearly 12%, disrupted by the First World War, and then picking up again after the Second World War, during which exports grew from 7% in 1950 to over 25% by 2012. Putting this trend together with that of wars, we see that the decrease in wars is mirrored by an increase in trade (see SI Appendix for more background on trade and war). Moreover, trade has become less concentrated: In the late 19th century most of the world’s trade was concentrated among a small portion of countries, and not all of them traded extensively with each other. Trade is more balanced, and in our model that enables conflict-free networks, and such trade has emerged both in scale and scope mostly in the past six decades. This answers an important puzzle from the data: Export levels in 1913 are similar to those in 1973, and yet the drop in wars occurs from the 1950s onward, and not in the early 20th century. In this regard, our model below is helpful in suggesting a different measure to use than export levels. In our analysis, conflict ends up related not simply to the level of trade, but the patterns of trade partnerships. The numbers of trading partners paint a clearer picture between trade and wars, and a different pattern than the overall level of trade, which turns out to be concentrated among a smaller number of countries before WWI. In particular, as we see in Table 1, the number of trading partners per country is higher in 1950 than in 1913, and the number roughly doubles by 1973, depending on which threshold one uses to define “partner”.# These numbers do not imply causation because there are many confounding variables that make it difficult to test any theory directly. Nonetheless, this motivates developing a model that predicts which factors matter and how they relate to each other. A Model of Networks of Alliances Countries and Networks. N = {1, ... ,n} is a set of countries. Countries are linked through alliances, represented by a network of alliances, g cJV2, with the interpretation that if ij Eg countries /' and j are allies. So, for instance, the network g = {12,23,45} on a set of countries N = {1,2,3,4,5} represents situations where country 2 is allied to both 1 and 3, and 4 is allied with 5, and where no other alliances are present. Alliances represent channels through which countries can coordinate military actions, either offensively or defensively. The presence of alliances does not require countries to come to each other’s aid, because that will have to be incentive-compatible, as embodied in our definitions below. The operative part of the assumption is that countries either need to have an alliance or add one to coordinate their military activities. Nj(g) = {j:ijeg} are the allies of i. For a given alliance ij£g, let g + ij denote the network obtained by adding the alliance ij to g, and for ij eg, let g-ij denote the network obtained by deleting the alliance ij fromg. In a slight abuse of notation, let g-i denote the network obtained by deleting all alliances of the form ik, k e/V, from g. Military Strengths and Wars. Each group of countries CcN has a collective military strength M(C). Let M, denote A/({/’})- A prominent example is with M(C) = If there is a war between sets of countries C and C', with C being the aggressor, then C “wins” if M (C) &gt; y(C, C')M(C'). The parameter y(C, C') &gt; 0 is the defensive advantage (of C' over C if y(C, C')&gt;1) or offensive advantage (of C over C' if y(C, C‘) &lt; 1) advantage in the war. The dependence of the parameter y(C,C') on the groups of countries in question allows the model to incorporate various geographic and technological considerations (e.g., land and sea accessibility between countries, nuclear versus conventional capabilities, troop locations, etc.).** We maintain weak monotonicity conditions on the functions:++ • M(C") &gt; M(C) whenever C C C": bigger groups of countries in terms of set inclusion are at least as strong as smaller groups. y{C", C”) &lt;y(C,C') whenever CcC" and C" cC': adding countries to the attacking group and/or subtracting them from the defending group does not increase the defensive advantage. Vulnerable Countries and Networks. A country i is said to be vulnerable at a network g if there exists j and CcNjig) u {/} such that jeC,i£C and M (C) &gt; y(C, C')Af(C'), where C' = /u (/V,(g) nCc) and Cc is the complement of C. In this case, country j is a potential aggressor at a network g.** Vulnerability is illustrated in Fig. 2, Left. Note that country 5 cannot join countries 2, 3, and 4 in attacking country 1 because it is not allied with any of them, and countries 2 and 3 can attack 1 despite being allies with 1. For a group of countries to attack they must coordinate via some country j, and then the target country i can be defended by its neigh bo rs.ss Vulnerability just defines the technology of war. If country 1 was vulnerable to attack by 2, 3, and 4, then 5 might have no interest in actually defending 1, which might also give up with minimal resistance. Vulnerability identifies when it is that there is an instability and some country could be attacked successfully. Incentives and War-Stable Networks. We now introduce the concept of war stability that accounts for countries’ incentives to conquer other countries and to add or delete alliances. We first present the definition that does not include trade. The motivation for attacking another country comes from the economic spoils.111 Netted from this arc expected damages and other costs of war. The expected net gain from winning a war is then represented as Eik(g,C), which arc the total economic gains that accrue to country k if country i is conquered by a coalition C with k 6 C when the network is g and i is defended by the coalition C' = {/} U (Ni(g) n Cc).** For example, these include natural resources or other potential spoils of war. Finally, there are costs to alliances. The cost of country i’s having an alliance with country j is some c,y(g) &gt; 0. This could include costs of opening diplomatic, military and communication channels, coordinating military operations or intelligence, or other related costs. We generally take costs of alliances to be small relative to the potential spoils of winning a war, because otherwise the analysis is degenerate.*** The costs are also sufficiently small that any country i is willing to pay c,j(g + ij) to add an alliance with j, provided that the addition of the alliance would change /' from being vulnerable to not vulnerable. Define a network g to be war-stable if three conditions are met: 51 no country is vulnerable at g; 52 no two countries both benefit by adding an alliance to g; and 53 no country has an incentive to delete any of its alliances. Implicit in this definition (in SI) is that if some country were vulnerable, then a group that could defeat the country and its remaining allies would have an incentive to attack and defeat the country—and so that would be unstable. Also, implicit in the definition is that if the country and its allies could be successful in fending off an attack, then they would do so and so things would be stable. For now, we simply assume that winning a war (or successfully aiding an ally in defense) is desired and losing a war is not. When we model trade, we are more explicit about gains and losses. Given our assumptions on the relative sizes of the spoils of war and the costs of alliances, and that alliances are costly, S2 is equivalent to S2 Ijk £g, no country is vulnerable at g + jk, and S3 is equivalent to S3 'ijk eg, both j and k are vulnerable at g - jk. This definition is similar to that of pairwise stability (26) in that we consider changes in the network one alliance at a time, and both additions or deletions—requiring two countries to benefit to form an alliance, but only one country to benefit to break an alliance. Given that there is already a large literature on possible variations on definitions of network formation, we focus on this basic definition here.+++ Nonexistence of War-Stable Networks. For the case of two countries, it is direct to check that the only possible stable network is the empty network and it is war-stable only if each country has a sufficient defensive advantage. Thus, we consider the more interesting case with n &gt; 3. Before presenting the results on lack of existence of war-stable networks, let us illustrate some of the main insights. Consider a network like that pictured in Fig. 2, Right, the ring network with five countries. In order for 1 not to be vulnerable under the addition of the link 53, it must be that y({2,3,4,5}, {1 })M[ &gt;M( { 2,3,4,5}) (because it must not be vulnerable to 3 and its allies 2,4, and 5). However, this implies that 1 is not vulnerable in the original network if it deletes an alliance regardless of the attacking coalition, and so this contradicts war stability. The following theorem shows that these arguments extend. Theorem 1. Let n&gt; 3. There are no nonempty war-stable networks. The empty network is war-stable if and only if M({j,k})&lt; y({j,k), {i\)M, for alt distinct i,j,k. War-stable networks only exist in the extreme case in which the defensive parameter is so high that the weakest country can withstand an attack by the two strongest countries in the world, in which case the empty network is stable. Outside of that case, there are no war-stable networks. The intuition behind this theorem is similar to that of the example: Outside of the extreme case, requiring that a country not be vulnerable, nor vulnerable to the addition of any alliances, implies that a country has extraneous alliances.</w:t>
      </w:r>
    </w:p>
    <w:p w14:paraId="44D93B1A" w14:textId="77777777" w:rsidR="00883CB8" w:rsidRPr="002F354F" w:rsidRDefault="00883CB8" w:rsidP="00883CB8">
      <w:pPr>
        <w:rPr>
          <w:sz w:val="6"/>
        </w:rPr>
      </w:pPr>
      <w:r w:rsidRPr="002F354F">
        <w:rPr>
          <w:sz w:val="6"/>
        </w:rPr>
        <w:t>The nonexistence of war-stable networks extends to other definitions of vulnerability, with some interesting variations, as we discuss in the SI Appendix.</w:t>
      </w:r>
    </w:p>
    <w:p w14:paraId="5CBD1FE6" w14:textId="77777777" w:rsidR="00883CB8" w:rsidRPr="002F354F" w:rsidRDefault="00883CB8" w:rsidP="00883CB8">
      <w:pPr>
        <w:rPr>
          <w:sz w:val="16"/>
        </w:rPr>
      </w:pPr>
      <w:r w:rsidRPr="002F354F">
        <w:rPr>
          <w:sz w:val="6"/>
        </w:rPr>
        <w:t xml:space="preserve">Nuclear Weapons. </w:t>
      </w:r>
      <w:r w:rsidRPr="002F354F">
        <w:rPr>
          <w:u w:val="single"/>
        </w:rPr>
        <w:t xml:space="preserve">An obvious difference post WWII is the presence of </w:t>
      </w:r>
      <w:r w:rsidRPr="002F354F">
        <w:rPr>
          <w:rStyle w:val="Emphasis"/>
        </w:rPr>
        <w:t>nuclear weapons</w:t>
      </w:r>
      <w:r w:rsidRPr="002F354F">
        <w:rPr>
          <w:sz w:val="16"/>
        </w:rPr>
        <w:t xml:space="preserve">, </w:t>
      </w:r>
      <w:r w:rsidRPr="002F354F">
        <w:rPr>
          <w:u w:val="single"/>
        </w:rPr>
        <w:t xml:space="preserve">leading to </w:t>
      </w:r>
      <w:r w:rsidRPr="002F354F">
        <w:rPr>
          <w:rStyle w:val="Emphasis"/>
        </w:rPr>
        <w:t>dramatic changes</w:t>
      </w:r>
      <w:r w:rsidRPr="002F354F">
        <w:rPr>
          <w:u w:val="single"/>
        </w:rPr>
        <w:t xml:space="preserve"> in the technology of war</w:t>
      </w:r>
      <w:r w:rsidRPr="002F354F">
        <w:rPr>
          <w:sz w:val="16"/>
        </w:rPr>
        <w:t xml:space="preserve">. Although rarely used, nuclear weapons change the technology.*** However, we emphasize that </w:t>
      </w:r>
      <w:r w:rsidRPr="002F354F">
        <w:rPr>
          <w:u w:val="single"/>
        </w:rPr>
        <w:t xml:space="preserve">their existence alone </w:t>
      </w:r>
      <w:r w:rsidRPr="002F354F">
        <w:rPr>
          <w:rStyle w:val="Emphasis"/>
        </w:rPr>
        <w:t>does not lead to stability</w:t>
      </w:r>
      <w:r w:rsidRPr="002F354F">
        <w:rPr>
          <w:sz w:val="16"/>
        </w:rPr>
        <w:t xml:space="preserve">: Our model (when attacking countries can be joined by their neighbors) allows for completely arbitrary asymmetries in military strengths and in offensive/defensive advantages. </w:t>
      </w:r>
      <w:r w:rsidRPr="002F354F">
        <w:rPr>
          <w:u w:val="single"/>
        </w:rPr>
        <w:t xml:space="preserve">There is </w:t>
      </w:r>
      <w:r w:rsidRPr="002F354F">
        <w:rPr>
          <w:rStyle w:val="Emphasis"/>
        </w:rPr>
        <w:t>no way</w:t>
      </w:r>
      <w:r w:rsidRPr="002F354F">
        <w:rPr>
          <w:u w:val="single"/>
        </w:rPr>
        <w:t xml:space="preserve"> for countries to ally themselves, as a function of their strengths and nuclear capabilities, to produce a </w:t>
      </w:r>
      <w:r w:rsidRPr="002F354F">
        <w:rPr>
          <w:rStyle w:val="Emphasis"/>
        </w:rPr>
        <w:t>stable</w:t>
      </w:r>
      <w:r w:rsidRPr="002F354F">
        <w:rPr>
          <w:u w:val="single"/>
        </w:rPr>
        <w:t xml:space="preserve"> and nonempty </w:t>
      </w:r>
      <w:r w:rsidRPr="002F354F">
        <w:rPr>
          <w:rStyle w:val="Emphasis"/>
        </w:rPr>
        <w:t>network</w:t>
      </w:r>
      <w:r w:rsidRPr="002F354F">
        <w:rPr>
          <w:sz w:val="16"/>
        </w:rPr>
        <w:t xml:space="preserve">. </w:t>
      </w:r>
      <w:r w:rsidRPr="002F354F">
        <w:rPr>
          <w:u w:val="single"/>
        </w:rPr>
        <w:t xml:space="preserve">The only way in which nuclear weapons could stabilize things would be for </w:t>
      </w:r>
      <w:r w:rsidRPr="002F354F">
        <w:rPr>
          <w:rStyle w:val="Emphasis"/>
        </w:rPr>
        <w:t>all countries to have them</w:t>
      </w:r>
      <w:r w:rsidRPr="002F354F">
        <w:rPr>
          <w:u w:val="single"/>
        </w:rPr>
        <w:t xml:space="preserve"> and for the </w:t>
      </w:r>
      <w:r w:rsidRPr="002F354F">
        <w:rPr>
          <w:rStyle w:val="Emphasis"/>
        </w:rPr>
        <w:t>empty network</w:t>
      </w:r>
      <w:r w:rsidRPr="002F354F">
        <w:rPr>
          <w:u w:val="single"/>
        </w:rPr>
        <w:t xml:space="preserve"> to ensue. This is clearly </w:t>
      </w:r>
      <w:r w:rsidRPr="002F354F">
        <w:rPr>
          <w:rStyle w:val="Emphasis"/>
        </w:rPr>
        <w:t>not the case</w:t>
      </w:r>
      <w:r w:rsidRPr="002F354F">
        <w:rPr>
          <w:sz w:val="16"/>
        </w:rPr>
        <w:t>.</w:t>
      </w:r>
    </w:p>
    <w:p w14:paraId="010DEDFD" w14:textId="4B1F882D" w:rsidR="00883CB8" w:rsidRPr="002F354F" w:rsidRDefault="00883CB8" w:rsidP="009B5347">
      <w:pPr>
        <w:rPr>
          <w:sz w:val="16"/>
        </w:rPr>
      </w:pPr>
      <w:r w:rsidRPr="002F354F">
        <w:rPr>
          <w:sz w:val="16"/>
        </w:rPr>
        <w:t xml:space="preserve">Therefore, </w:t>
      </w:r>
      <w:r w:rsidRPr="002F354F">
        <w:rPr>
          <w:rStyle w:val="Emphasis"/>
        </w:rPr>
        <w:t>one needs to add trade</w:t>
      </w:r>
      <w:r w:rsidRPr="002F354F">
        <w:rPr>
          <w:sz w:val="16"/>
        </w:rPr>
        <w:t xml:space="preserve">, or some other consideration, </w:t>
      </w:r>
      <w:r w:rsidRPr="002F354F">
        <w:rPr>
          <w:u w:val="single"/>
        </w:rPr>
        <w:t>to the model to explain why we see denser networks that are stable and why many nonnuclear countries also live in relative peace</w:t>
      </w:r>
      <w:r w:rsidRPr="002F354F">
        <w:rPr>
          <w:sz w:val="16"/>
        </w:rPr>
        <w:t>. Thus, we turn to the analysis of the stability when there are substantial trade considerations.</w:t>
      </w:r>
      <w:bookmarkEnd w:id="2"/>
    </w:p>
    <w:p w14:paraId="13B7FCF8" w14:textId="07D60A96" w:rsidR="001F6AC0" w:rsidRPr="002F354F" w:rsidRDefault="001F6AC0" w:rsidP="001F6AC0">
      <w:pPr>
        <w:pStyle w:val="Heading3"/>
      </w:pPr>
      <w:r w:rsidRPr="002F354F">
        <w:t>2AC – Liability AO</w:t>
      </w:r>
    </w:p>
    <w:p w14:paraId="5222AE3F" w14:textId="77777777" w:rsidR="001F6AC0" w:rsidRPr="002F354F" w:rsidRDefault="001F6AC0" w:rsidP="001F6AC0">
      <w:pPr>
        <w:pStyle w:val="Heading4"/>
      </w:pPr>
      <w:r w:rsidRPr="002F354F">
        <w:rPr>
          <w:u w:val="single"/>
        </w:rPr>
        <w:t>American officials</w:t>
      </w:r>
      <w:r w:rsidRPr="002F354F">
        <w:t xml:space="preserve"> are </w:t>
      </w:r>
      <w:r w:rsidRPr="002F354F">
        <w:rPr>
          <w:u w:val="single"/>
        </w:rPr>
        <w:t>increasingly worried</w:t>
      </w:r>
      <w:r w:rsidRPr="002F354F">
        <w:t xml:space="preserve"> about being exposed to </w:t>
      </w:r>
      <w:r w:rsidRPr="002F354F">
        <w:rPr>
          <w:u w:val="single"/>
        </w:rPr>
        <w:t>war crimes litigation</w:t>
      </w:r>
      <w:r w:rsidRPr="002F354F">
        <w:t xml:space="preserve"> – Trump’s </w:t>
      </w:r>
      <w:r w:rsidRPr="002F354F">
        <w:rPr>
          <w:u w:val="single"/>
        </w:rPr>
        <w:t>ramping up sales</w:t>
      </w:r>
      <w:r w:rsidRPr="002F354F">
        <w:t xml:space="preserve"> anyway</w:t>
      </w:r>
    </w:p>
    <w:p w14:paraId="17839628" w14:textId="77777777" w:rsidR="001F6AC0" w:rsidRPr="002F354F" w:rsidRDefault="001F6AC0" w:rsidP="001F6AC0">
      <w:r w:rsidRPr="002F354F">
        <w:rPr>
          <w:rStyle w:val="Style13ptBold"/>
        </w:rPr>
        <w:t>Bazzi 18</w:t>
      </w:r>
      <w:r w:rsidRPr="002F354F">
        <w:t xml:space="preserve"> [Mohamad Bazzi, a journalism professor at New York University, is a former Middle East bureau chief at Newsday. He is writing a book on the proxy wars between Saudi Arabia and Iran. American Officials Could Be Prosecuted for War Crimes in Yemen. October 10, 2018. https://www.thenation.com/article/american-officials-could-be-prosecuted-for-war-crimes-in-yemen/]</w:t>
      </w:r>
    </w:p>
    <w:p w14:paraId="2E244C42" w14:textId="77777777" w:rsidR="001F6AC0" w:rsidRPr="002F354F" w:rsidRDefault="001F6AC0" w:rsidP="001F6AC0">
      <w:pPr>
        <w:rPr>
          <w:sz w:val="16"/>
        </w:rPr>
      </w:pPr>
      <w:r w:rsidRPr="002F354F">
        <w:rPr>
          <w:sz w:val="16"/>
        </w:rPr>
        <w:t xml:space="preserve">Even before the attack on the funeral hall, some </w:t>
      </w:r>
      <w:r w:rsidRPr="002F354F">
        <w:rPr>
          <w:rStyle w:val="Emphasis"/>
        </w:rPr>
        <w:t>US officials</w:t>
      </w:r>
      <w:r w:rsidRPr="002F354F">
        <w:rPr>
          <w:u w:val="single"/>
        </w:rPr>
        <w:t xml:space="preserve"> were </w:t>
      </w:r>
      <w:r w:rsidRPr="002F354F">
        <w:rPr>
          <w:rStyle w:val="Emphasis"/>
        </w:rPr>
        <w:t>worried</w:t>
      </w:r>
      <w:r w:rsidRPr="002F354F">
        <w:rPr>
          <w:u w:val="single"/>
        </w:rPr>
        <w:t xml:space="preserve"> that </w:t>
      </w:r>
      <w:r w:rsidRPr="002F354F">
        <w:rPr>
          <w:rStyle w:val="Emphasis"/>
        </w:rPr>
        <w:t>American support</w:t>
      </w:r>
      <w:r w:rsidRPr="002F354F">
        <w:rPr>
          <w:u w:val="single"/>
        </w:rPr>
        <w:t xml:space="preserve"> to the </w:t>
      </w:r>
      <w:r w:rsidRPr="002F354F">
        <w:rPr>
          <w:rStyle w:val="Emphasis"/>
        </w:rPr>
        <w:t>Saudis</w:t>
      </w:r>
      <w:r w:rsidRPr="002F354F">
        <w:rPr>
          <w:sz w:val="16"/>
        </w:rPr>
        <w:t>—</w:t>
      </w:r>
      <w:r w:rsidRPr="002F354F">
        <w:rPr>
          <w:u w:val="single"/>
        </w:rPr>
        <w:t>especially weapons transfers</w:t>
      </w:r>
      <w:r w:rsidRPr="002F354F">
        <w:rPr>
          <w:sz w:val="16"/>
        </w:rPr>
        <w:t>, assistance in identifying targets, and midair refueling of Saudi and allied aircraft—</w:t>
      </w:r>
      <w:r w:rsidRPr="002F354F">
        <w:rPr>
          <w:u w:val="single"/>
        </w:rPr>
        <w:t xml:space="preserve">would make </w:t>
      </w:r>
      <w:r w:rsidRPr="002F354F">
        <w:rPr>
          <w:rStyle w:val="Emphasis"/>
        </w:rPr>
        <w:t>Washington</w:t>
      </w:r>
      <w:r w:rsidRPr="002F354F">
        <w:rPr>
          <w:u w:val="single"/>
        </w:rPr>
        <w:t xml:space="preserve"> a </w:t>
      </w:r>
      <w:r w:rsidRPr="002F354F">
        <w:rPr>
          <w:rStyle w:val="Emphasis"/>
        </w:rPr>
        <w:t>co-belligerent</w:t>
      </w:r>
      <w:r w:rsidRPr="002F354F">
        <w:rPr>
          <w:u w:val="single"/>
        </w:rPr>
        <w:t xml:space="preserve"> in the </w:t>
      </w:r>
      <w:r w:rsidRPr="002F354F">
        <w:rPr>
          <w:rStyle w:val="Emphasis"/>
        </w:rPr>
        <w:t>war</w:t>
      </w:r>
      <w:r w:rsidRPr="002F354F">
        <w:rPr>
          <w:u w:val="single"/>
        </w:rPr>
        <w:t xml:space="preserve"> under </w:t>
      </w:r>
      <w:r w:rsidRPr="002F354F">
        <w:rPr>
          <w:rStyle w:val="Emphasis"/>
        </w:rPr>
        <w:t>i</w:t>
      </w:r>
      <w:r w:rsidRPr="002F354F">
        <w:rPr>
          <w:sz w:val="16"/>
        </w:rPr>
        <w:t xml:space="preserve">nternational </w:t>
      </w:r>
      <w:r w:rsidRPr="002F354F">
        <w:rPr>
          <w:rStyle w:val="Emphasis"/>
        </w:rPr>
        <w:t>law</w:t>
      </w:r>
      <w:r w:rsidRPr="002F354F">
        <w:rPr>
          <w:sz w:val="16"/>
        </w:rPr>
        <w:t xml:space="preserve">. </w:t>
      </w:r>
      <w:r w:rsidRPr="002F354F">
        <w:rPr>
          <w:u w:val="single"/>
        </w:rPr>
        <w:t xml:space="preserve">That means the </w:t>
      </w:r>
      <w:r w:rsidRPr="002F354F">
        <w:rPr>
          <w:rStyle w:val="Emphasis"/>
        </w:rPr>
        <w:t>U</w:t>
      </w:r>
      <w:r w:rsidRPr="002F354F">
        <w:rPr>
          <w:u w:val="single"/>
        </w:rPr>
        <w:t xml:space="preserve">nited </w:t>
      </w:r>
      <w:r w:rsidRPr="002F354F">
        <w:rPr>
          <w:rStyle w:val="Emphasis"/>
        </w:rPr>
        <w:t>S</w:t>
      </w:r>
      <w:r w:rsidRPr="002F354F">
        <w:rPr>
          <w:u w:val="single"/>
        </w:rPr>
        <w:t xml:space="preserve">tates could be implicated in war crimes and </w:t>
      </w:r>
      <w:r w:rsidRPr="002F354F">
        <w:rPr>
          <w:rStyle w:val="Emphasis"/>
        </w:rPr>
        <w:t>American personnel</w:t>
      </w:r>
      <w:r w:rsidRPr="002F354F">
        <w:rPr>
          <w:u w:val="single"/>
        </w:rPr>
        <w:t xml:space="preserve"> could</w:t>
      </w:r>
      <w:r w:rsidRPr="002F354F">
        <w:rPr>
          <w:sz w:val="16"/>
        </w:rPr>
        <w:t xml:space="preserve">, in theory, </w:t>
      </w:r>
      <w:r w:rsidRPr="002F354F">
        <w:rPr>
          <w:u w:val="single"/>
        </w:rPr>
        <w:t xml:space="preserve">be </w:t>
      </w:r>
      <w:r w:rsidRPr="002F354F">
        <w:rPr>
          <w:rStyle w:val="Emphasis"/>
        </w:rPr>
        <w:t>exposed</w:t>
      </w:r>
      <w:r w:rsidRPr="002F354F">
        <w:rPr>
          <w:u w:val="single"/>
        </w:rPr>
        <w:t xml:space="preserve"> to </w:t>
      </w:r>
      <w:r w:rsidRPr="002F354F">
        <w:rPr>
          <w:rStyle w:val="Emphasis"/>
        </w:rPr>
        <w:t>international prosecution</w:t>
      </w:r>
      <w:r w:rsidRPr="002F354F">
        <w:rPr>
          <w:sz w:val="16"/>
        </w:rPr>
        <w:t xml:space="preserve">. By late 2015, Reuters reported, </w:t>
      </w:r>
      <w:r w:rsidRPr="002F354F">
        <w:rPr>
          <w:u w:val="single"/>
        </w:rPr>
        <w:t xml:space="preserve">administration </w:t>
      </w:r>
      <w:r w:rsidRPr="002F354F">
        <w:rPr>
          <w:rStyle w:val="Emphasis"/>
        </w:rPr>
        <w:t>officials</w:t>
      </w:r>
      <w:r w:rsidRPr="002F354F">
        <w:rPr>
          <w:u w:val="single"/>
        </w:rPr>
        <w:t xml:space="preserve"> had </w:t>
      </w:r>
      <w:r w:rsidRPr="002F354F">
        <w:rPr>
          <w:rStyle w:val="Emphasis"/>
        </w:rPr>
        <w:t>debated internally for months</w:t>
      </w:r>
      <w:r w:rsidRPr="002F354F">
        <w:rPr>
          <w:u w:val="single"/>
        </w:rPr>
        <w:t xml:space="preserve"> about whether to go ahead with </w:t>
      </w:r>
      <w:r w:rsidRPr="002F354F">
        <w:rPr>
          <w:rStyle w:val="Emphasis"/>
        </w:rPr>
        <w:t>arms sales</w:t>
      </w:r>
      <w:r w:rsidRPr="002F354F">
        <w:rPr>
          <w:u w:val="single"/>
        </w:rPr>
        <w:t xml:space="preserve"> to </w:t>
      </w:r>
      <w:r w:rsidRPr="002F354F">
        <w:rPr>
          <w:rStyle w:val="Emphasis"/>
        </w:rPr>
        <w:t>Saudi Arabia</w:t>
      </w:r>
      <w:r w:rsidRPr="002F354F">
        <w:rPr>
          <w:sz w:val="16"/>
        </w:rPr>
        <w:t xml:space="preserve">, which was becoming America’s largest weapons customer, </w:t>
      </w:r>
      <w:r w:rsidRPr="002F354F">
        <w:rPr>
          <w:u w:val="single"/>
        </w:rPr>
        <w:t>in light of the rising civilian death toll</w:t>
      </w:r>
      <w:r w:rsidRPr="002F354F">
        <w:rPr>
          <w:sz w:val="16"/>
        </w:rPr>
        <w:t xml:space="preserve"> in Yemen.</w:t>
      </w:r>
    </w:p>
    <w:p w14:paraId="418E3DA5" w14:textId="77777777" w:rsidR="001F6AC0" w:rsidRPr="002F354F" w:rsidRDefault="001F6AC0" w:rsidP="001F6AC0">
      <w:pPr>
        <w:rPr>
          <w:sz w:val="16"/>
        </w:rPr>
      </w:pPr>
      <w:r w:rsidRPr="002F354F">
        <w:rPr>
          <w:u w:val="single"/>
        </w:rPr>
        <w:t>Documents</w:t>
      </w:r>
      <w:r w:rsidRPr="002F354F">
        <w:rPr>
          <w:sz w:val="16"/>
        </w:rPr>
        <w:t xml:space="preserve"> obtained by Reuters under the Freedom of Information Act </w:t>
      </w:r>
      <w:r w:rsidRPr="002F354F">
        <w:rPr>
          <w:u w:val="single"/>
        </w:rPr>
        <w:t xml:space="preserve">showed that </w:t>
      </w:r>
      <w:r w:rsidRPr="002F354F">
        <w:rPr>
          <w:rStyle w:val="Emphasis"/>
        </w:rPr>
        <w:t>US officials</w:t>
      </w:r>
      <w:r w:rsidRPr="002F354F">
        <w:rPr>
          <w:u w:val="single"/>
        </w:rPr>
        <w:t xml:space="preserve"> were </w:t>
      </w:r>
      <w:r w:rsidRPr="002F354F">
        <w:rPr>
          <w:rStyle w:val="Emphasis"/>
        </w:rPr>
        <w:t>especially worried</w:t>
      </w:r>
      <w:r w:rsidRPr="002F354F">
        <w:rPr>
          <w:u w:val="single"/>
        </w:rPr>
        <w:t xml:space="preserve"> about a </w:t>
      </w:r>
      <w:r w:rsidRPr="002F354F">
        <w:rPr>
          <w:rStyle w:val="Emphasis"/>
        </w:rPr>
        <w:t>2012 ruling</w:t>
      </w:r>
      <w:r w:rsidRPr="002F354F">
        <w:rPr>
          <w:u w:val="single"/>
        </w:rPr>
        <w:t xml:space="preserve"> from an international tribunal at The Hague that convicted </w:t>
      </w:r>
      <w:r w:rsidRPr="002F354F">
        <w:rPr>
          <w:rStyle w:val="Emphasis"/>
        </w:rPr>
        <w:t>Charles Taylor</w:t>
      </w:r>
      <w:r w:rsidRPr="002F354F">
        <w:rPr>
          <w:u w:val="single"/>
        </w:rPr>
        <w:t xml:space="preserve">, </w:t>
      </w:r>
      <w:r w:rsidRPr="002F354F">
        <w:rPr>
          <w:rStyle w:val="Emphasis"/>
        </w:rPr>
        <w:t>Liberia’s</w:t>
      </w:r>
      <w:r w:rsidRPr="002F354F">
        <w:rPr>
          <w:u w:val="single"/>
        </w:rPr>
        <w:t xml:space="preserve"> former </w:t>
      </w:r>
      <w:r w:rsidRPr="002F354F">
        <w:rPr>
          <w:rStyle w:val="Emphasis"/>
        </w:rPr>
        <w:t>president</w:t>
      </w:r>
      <w:r w:rsidRPr="002F354F">
        <w:rPr>
          <w:sz w:val="16"/>
        </w:rPr>
        <w:t xml:space="preserve">. </w:t>
      </w:r>
      <w:r w:rsidRPr="002F354F">
        <w:rPr>
          <w:u w:val="single"/>
        </w:rPr>
        <w:t>He was found guilty of aiding and abetting war crimes</w:t>
      </w:r>
      <w:r w:rsidRPr="002F354F">
        <w:rPr>
          <w:sz w:val="16"/>
        </w:rPr>
        <w:t xml:space="preserve"> committed by rebels </w:t>
      </w:r>
      <w:r w:rsidRPr="002F354F">
        <w:rPr>
          <w:u w:val="single"/>
        </w:rPr>
        <w:t>in</w:t>
      </w:r>
      <w:r w:rsidRPr="002F354F">
        <w:rPr>
          <w:sz w:val="16"/>
        </w:rPr>
        <w:t xml:space="preserve"> neighboring </w:t>
      </w:r>
      <w:r w:rsidRPr="002F354F">
        <w:rPr>
          <w:rStyle w:val="Emphasis"/>
        </w:rPr>
        <w:t>Sierra Leone</w:t>
      </w:r>
      <w:r w:rsidRPr="002F354F">
        <w:rPr>
          <w:sz w:val="16"/>
        </w:rPr>
        <w:t xml:space="preserve"> during its civil war in the 1990s, </w:t>
      </w:r>
      <w:r w:rsidRPr="002F354F">
        <w:rPr>
          <w:u w:val="single"/>
        </w:rPr>
        <w:t>and sentenced to 50 years in prison</w:t>
      </w:r>
      <w:r w:rsidRPr="002F354F">
        <w:rPr>
          <w:sz w:val="16"/>
        </w:rPr>
        <w:t xml:space="preserve">. </w:t>
      </w:r>
      <w:r w:rsidRPr="002F354F">
        <w:rPr>
          <w:u w:val="single"/>
        </w:rPr>
        <w:t>The ruling built on precedents set by the Yugoslavia war crimes tribunal</w:t>
      </w:r>
      <w:r w:rsidRPr="002F354F">
        <w:rPr>
          <w:sz w:val="16"/>
        </w:rPr>
        <w:t xml:space="preserve">, which found that the accused can be guilty of “aiding and abetting” if he provided “practical assistance, encouragement, or moral support which had a substantial effect on the perpetration of a crime.” </w:t>
      </w:r>
      <w:r w:rsidRPr="002F354F">
        <w:rPr>
          <w:u w:val="single"/>
        </w:rPr>
        <w:t xml:space="preserve">The court found that </w:t>
      </w:r>
      <w:r w:rsidRPr="002F354F">
        <w:rPr>
          <w:rStyle w:val="Emphasis"/>
        </w:rPr>
        <w:t>prosecutors</w:t>
      </w:r>
      <w:r w:rsidRPr="002F354F">
        <w:rPr>
          <w:u w:val="single"/>
        </w:rPr>
        <w:t xml:space="preserve"> </w:t>
      </w:r>
      <w:r w:rsidRPr="002F354F">
        <w:rPr>
          <w:rStyle w:val="Emphasis"/>
        </w:rPr>
        <w:t>do not have to prove</w:t>
      </w:r>
      <w:r w:rsidRPr="002F354F">
        <w:rPr>
          <w:u w:val="single"/>
        </w:rPr>
        <w:t xml:space="preserve"> that a </w:t>
      </w:r>
      <w:r w:rsidRPr="002F354F">
        <w:rPr>
          <w:rStyle w:val="Emphasis"/>
        </w:rPr>
        <w:t>defendant</w:t>
      </w:r>
      <w:r w:rsidRPr="002F354F">
        <w:rPr>
          <w:u w:val="single"/>
        </w:rPr>
        <w:t xml:space="preserve"> had </w:t>
      </w:r>
      <w:r w:rsidRPr="002F354F">
        <w:rPr>
          <w:rStyle w:val="Emphasis"/>
        </w:rPr>
        <w:t>direct control</w:t>
      </w:r>
      <w:r w:rsidRPr="002F354F">
        <w:rPr>
          <w:u w:val="single"/>
        </w:rPr>
        <w:t xml:space="preserve"> over the </w:t>
      </w:r>
      <w:r w:rsidRPr="002F354F">
        <w:rPr>
          <w:rStyle w:val="Emphasis"/>
        </w:rPr>
        <w:t>perpetrators</w:t>
      </w:r>
      <w:r w:rsidRPr="002F354F">
        <w:rPr>
          <w:sz w:val="16"/>
        </w:rPr>
        <w:t xml:space="preserve">, </w:t>
      </w:r>
      <w:r w:rsidRPr="002F354F">
        <w:rPr>
          <w:rStyle w:val="Emphasis"/>
        </w:rPr>
        <w:t>or participated</w:t>
      </w:r>
      <w:r w:rsidRPr="002F354F">
        <w:rPr>
          <w:sz w:val="16"/>
        </w:rPr>
        <w:t xml:space="preserve"> in a specific crime. </w:t>
      </w:r>
      <w:r w:rsidRPr="002F354F">
        <w:rPr>
          <w:rStyle w:val="Emphasis"/>
        </w:rPr>
        <w:t>US</w:t>
      </w:r>
      <w:r w:rsidRPr="002F354F">
        <w:rPr>
          <w:u w:val="single"/>
        </w:rPr>
        <w:t xml:space="preserve"> government </w:t>
      </w:r>
      <w:r w:rsidRPr="002F354F">
        <w:rPr>
          <w:rStyle w:val="Emphasis"/>
        </w:rPr>
        <w:t>lawyers</w:t>
      </w:r>
      <w:r w:rsidRPr="002F354F">
        <w:rPr>
          <w:u w:val="single"/>
        </w:rPr>
        <w:t xml:space="preserve"> </w:t>
      </w:r>
      <w:r w:rsidRPr="002F354F">
        <w:rPr>
          <w:rStyle w:val="Emphasis"/>
        </w:rPr>
        <w:t>worried</w:t>
      </w:r>
      <w:r w:rsidRPr="002F354F">
        <w:rPr>
          <w:u w:val="single"/>
        </w:rPr>
        <w:t xml:space="preserve"> that </w:t>
      </w:r>
      <w:r w:rsidRPr="002F354F">
        <w:rPr>
          <w:rStyle w:val="Emphasis"/>
        </w:rPr>
        <w:t>similar legal reasoning</w:t>
      </w:r>
      <w:r w:rsidRPr="002F354F">
        <w:rPr>
          <w:u w:val="single"/>
        </w:rPr>
        <w:t xml:space="preserve"> could be used to </w:t>
      </w:r>
      <w:r w:rsidRPr="002F354F">
        <w:rPr>
          <w:rStyle w:val="Emphasis"/>
        </w:rPr>
        <w:t>prosecute American officials</w:t>
      </w:r>
      <w:r w:rsidRPr="002F354F">
        <w:rPr>
          <w:u w:val="single"/>
        </w:rPr>
        <w:t xml:space="preserve"> who continue to </w:t>
      </w:r>
      <w:r w:rsidRPr="002F354F">
        <w:rPr>
          <w:rStyle w:val="Emphasis"/>
        </w:rPr>
        <w:t>provide weapons</w:t>
      </w:r>
      <w:r w:rsidRPr="002F354F">
        <w:rPr>
          <w:u w:val="single"/>
        </w:rPr>
        <w:t xml:space="preserve"> and military assistance to the </w:t>
      </w:r>
      <w:r w:rsidRPr="002F354F">
        <w:rPr>
          <w:rStyle w:val="Emphasis"/>
        </w:rPr>
        <w:t>Saudi-led coalition</w:t>
      </w:r>
      <w:r w:rsidRPr="002F354F">
        <w:rPr>
          <w:sz w:val="16"/>
        </w:rPr>
        <w:t xml:space="preserve">, </w:t>
      </w:r>
      <w:r w:rsidRPr="002F354F">
        <w:rPr>
          <w:u w:val="single"/>
        </w:rPr>
        <w:t xml:space="preserve">despite </w:t>
      </w:r>
      <w:r w:rsidRPr="002F354F">
        <w:rPr>
          <w:rStyle w:val="Emphasis"/>
        </w:rPr>
        <w:t>mounting evidence</w:t>
      </w:r>
      <w:r w:rsidRPr="002F354F">
        <w:rPr>
          <w:u w:val="single"/>
        </w:rPr>
        <w:t xml:space="preserve"> that it was </w:t>
      </w:r>
      <w:r w:rsidRPr="002F354F">
        <w:rPr>
          <w:rStyle w:val="Emphasis"/>
        </w:rPr>
        <w:t>committing war crimes</w:t>
      </w:r>
      <w:r w:rsidRPr="002F354F">
        <w:rPr>
          <w:sz w:val="16"/>
        </w:rPr>
        <w:t>.</w:t>
      </w:r>
    </w:p>
    <w:p w14:paraId="08DFA93A" w14:textId="77777777" w:rsidR="001F6AC0" w:rsidRPr="002F354F" w:rsidRDefault="001F6AC0" w:rsidP="001F6AC0">
      <w:pPr>
        <w:rPr>
          <w:sz w:val="16"/>
        </w:rPr>
      </w:pPr>
      <w:r w:rsidRPr="002F354F">
        <w:rPr>
          <w:sz w:val="16"/>
        </w:rPr>
        <w:t xml:space="preserve">For a brief time, it seemed that the attack on the funeral hall could lead to real change in US policy. But the Obama administration’s review led only to minor steps: The Pentagon withdrew a handful of personnel from Saudi Arabia and suspended the sale of some munitions. And after Donald Trump was elected president in November 2016, concerns about US involvement in war crimes evaporated. </w:t>
      </w:r>
      <w:r w:rsidRPr="002F354F">
        <w:rPr>
          <w:u w:val="single"/>
        </w:rPr>
        <w:t>Few Trump</w:t>
      </w:r>
      <w:r w:rsidRPr="002F354F">
        <w:rPr>
          <w:sz w:val="16"/>
        </w:rPr>
        <w:t xml:space="preserve"> administration </w:t>
      </w:r>
      <w:r w:rsidRPr="002F354F">
        <w:rPr>
          <w:u w:val="single"/>
        </w:rPr>
        <w:t>officials are publicly worried about US exposure to war crimes</w:t>
      </w:r>
      <w:r w:rsidRPr="002F354F">
        <w:rPr>
          <w:sz w:val="16"/>
        </w:rPr>
        <w:t>. But members of Congress are trying to rein in the Pentagon’s role in an undeclared war that has precipitated the world’s worst humanitarian crisis.</w:t>
      </w:r>
    </w:p>
    <w:p w14:paraId="076BD816" w14:textId="77777777" w:rsidR="001F6AC0" w:rsidRPr="002F354F" w:rsidRDefault="001F6AC0" w:rsidP="001F6AC0">
      <w:pPr>
        <w:rPr>
          <w:sz w:val="16"/>
        </w:rPr>
      </w:pPr>
      <w:r w:rsidRPr="002F354F">
        <w:rPr>
          <w:sz w:val="16"/>
        </w:rPr>
        <w:t xml:space="preserve">Soon after </w:t>
      </w:r>
      <w:r w:rsidRPr="002F354F">
        <w:rPr>
          <w:rStyle w:val="Emphasis"/>
        </w:rPr>
        <w:t>Trump</w:t>
      </w:r>
      <w:r w:rsidRPr="002F354F">
        <w:rPr>
          <w:sz w:val="16"/>
        </w:rPr>
        <w:t xml:space="preserve"> took office, he </w:t>
      </w:r>
      <w:r w:rsidRPr="002F354F">
        <w:rPr>
          <w:rStyle w:val="Emphasis"/>
        </w:rPr>
        <w:t>escalated US military involvement</w:t>
      </w:r>
      <w:r w:rsidRPr="002F354F">
        <w:rPr>
          <w:u w:val="single"/>
        </w:rPr>
        <w:t xml:space="preserve"> in Yemen</w:t>
      </w:r>
      <w:r w:rsidRPr="002F354F">
        <w:rPr>
          <w:sz w:val="16"/>
        </w:rPr>
        <w:t xml:space="preserve">, with little public attention or debate. In March 2017, </w:t>
      </w:r>
      <w:r w:rsidRPr="002F354F">
        <w:rPr>
          <w:u w:val="single"/>
        </w:rPr>
        <w:t xml:space="preserve">Trump </w:t>
      </w:r>
      <w:r w:rsidRPr="002F354F">
        <w:rPr>
          <w:rStyle w:val="Emphasis"/>
        </w:rPr>
        <w:t>reversed a decision</w:t>
      </w:r>
      <w:r w:rsidRPr="002F354F">
        <w:rPr>
          <w:u w:val="single"/>
        </w:rPr>
        <w:t xml:space="preserve"> by Obama to </w:t>
      </w:r>
      <w:r w:rsidRPr="002F354F">
        <w:rPr>
          <w:rStyle w:val="Emphasis"/>
        </w:rPr>
        <w:t>suspend</w:t>
      </w:r>
      <w:r w:rsidRPr="002F354F">
        <w:rPr>
          <w:u w:val="single"/>
        </w:rPr>
        <w:t xml:space="preserve"> the </w:t>
      </w:r>
      <w:r w:rsidRPr="002F354F">
        <w:rPr>
          <w:rStyle w:val="Emphasis"/>
        </w:rPr>
        <w:t>sale</w:t>
      </w:r>
      <w:r w:rsidRPr="002F354F">
        <w:rPr>
          <w:u w:val="single"/>
        </w:rPr>
        <w:t xml:space="preserve"> of about $400 million in </w:t>
      </w:r>
      <w:r w:rsidRPr="002F354F">
        <w:rPr>
          <w:rStyle w:val="Emphasis"/>
        </w:rPr>
        <w:t>laser-guided bombs</w:t>
      </w:r>
      <w:r w:rsidRPr="002F354F">
        <w:rPr>
          <w:u w:val="single"/>
        </w:rPr>
        <w:t xml:space="preserve"> and other munitions to the Saudi military</w:t>
      </w:r>
      <w:r w:rsidRPr="002F354F">
        <w:rPr>
          <w:sz w:val="16"/>
        </w:rPr>
        <w:t>. (Obama and his advisers tried to use the weapons deal as leverage to force the Saudis and their allies to take concerns about civilian deaths more seriously, to little effect.) As more members of Congress raised questions about US support for Saudi actions in Yemen, the Senate narrowly approved that sale, now topping $500 million, in a vote of 53 to 47.</w:t>
      </w:r>
    </w:p>
    <w:p w14:paraId="3960D045" w14:textId="6DDDF4DB" w:rsidR="001F6AC0" w:rsidRPr="002F354F" w:rsidRDefault="001F6AC0" w:rsidP="001F6AC0">
      <w:pPr>
        <w:pStyle w:val="Heading3"/>
      </w:pPr>
      <w:r w:rsidRPr="002F354F">
        <w:t>1AR – Liability AO – I</w:t>
      </w:r>
      <w:r w:rsidR="00BC688F" w:rsidRPr="002F354F">
        <w:t>/L</w:t>
      </w:r>
    </w:p>
    <w:p w14:paraId="1F4E596A" w14:textId="77777777" w:rsidR="001F6AC0" w:rsidRPr="002F354F" w:rsidRDefault="001F6AC0" w:rsidP="001F6AC0">
      <w:pPr>
        <w:pStyle w:val="Heading4"/>
        <w:rPr>
          <w:u w:val="single"/>
        </w:rPr>
      </w:pPr>
      <w:r w:rsidRPr="002F354F">
        <w:t xml:space="preserve">Arms sales </w:t>
      </w:r>
      <w:r w:rsidRPr="002F354F">
        <w:rPr>
          <w:u w:val="single"/>
        </w:rPr>
        <w:t>expose the US</w:t>
      </w:r>
      <w:r w:rsidRPr="002F354F">
        <w:t xml:space="preserve"> to </w:t>
      </w:r>
      <w:r w:rsidRPr="002F354F">
        <w:rPr>
          <w:u w:val="single"/>
        </w:rPr>
        <w:t>legal liability</w:t>
      </w:r>
      <w:r w:rsidRPr="002F354F">
        <w:t xml:space="preserve"> for aiding and abetting </w:t>
      </w:r>
      <w:r w:rsidRPr="002F354F">
        <w:rPr>
          <w:u w:val="single"/>
        </w:rPr>
        <w:t>war crimes</w:t>
      </w:r>
    </w:p>
    <w:p w14:paraId="1BC8F866" w14:textId="77777777" w:rsidR="001F6AC0" w:rsidRPr="002F354F" w:rsidRDefault="001F6AC0" w:rsidP="001F6AC0">
      <w:r w:rsidRPr="002F354F">
        <w:rPr>
          <w:rStyle w:val="Style13ptBold"/>
        </w:rPr>
        <w:t>Cambanis</w:t>
      </w:r>
      <w:r w:rsidRPr="002F354F">
        <w:t xml:space="preserve"> and Hanna </w:t>
      </w:r>
      <w:r w:rsidRPr="002F354F">
        <w:rPr>
          <w:rStyle w:val="Style13ptBold"/>
        </w:rPr>
        <w:t>18</w:t>
      </w:r>
      <w:r w:rsidRPr="002F354F">
        <w:t xml:space="preserve"> [Thanassis Cambanis is a journalist specializing in the Middle East and American foreign policy. Michael Wahid Hanna is a senior fellow at The Century Foundation. He is also a non-resident senior fellow at the Reiss Center on Law and Security at New York University School of Law. Hanna works on issues of international security, international law, and U.S. foreign policy in the Middle East and South Asia. The War in Yemen Is a Tragedy—and America Can End Its Complicity. October 24, 2018. https://tcf.org/content/commentary/war-yemen-tragedy-america-can-end-complicity/?agreed=1]</w:t>
      </w:r>
    </w:p>
    <w:p w14:paraId="07EE2013" w14:textId="77777777" w:rsidR="001F6AC0" w:rsidRPr="002F354F" w:rsidRDefault="001F6AC0" w:rsidP="001F6AC0">
      <w:pPr>
        <w:rPr>
          <w:sz w:val="16"/>
        </w:rPr>
      </w:pPr>
      <w:r w:rsidRPr="002F354F">
        <w:rPr>
          <w:sz w:val="16"/>
        </w:rPr>
        <w:t xml:space="preserve">United States’ assistance to the Saudi-led coalition primarily consists of aerial targeting assistance, intelligence sharing, and regular refueling of Saudi and UAE aircraft. However, </w:t>
      </w:r>
      <w:r w:rsidRPr="002F354F">
        <w:rPr>
          <w:u w:val="single"/>
        </w:rPr>
        <w:t xml:space="preserve">the </w:t>
      </w:r>
      <w:r w:rsidRPr="002F354F">
        <w:rPr>
          <w:rStyle w:val="Emphasis"/>
        </w:rPr>
        <w:t>U</w:t>
      </w:r>
      <w:r w:rsidRPr="002F354F">
        <w:rPr>
          <w:u w:val="single"/>
        </w:rPr>
        <w:t xml:space="preserve">nited </w:t>
      </w:r>
      <w:r w:rsidRPr="002F354F">
        <w:rPr>
          <w:rStyle w:val="Emphasis"/>
        </w:rPr>
        <w:t>S</w:t>
      </w:r>
      <w:r w:rsidRPr="002F354F">
        <w:rPr>
          <w:u w:val="single"/>
        </w:rPr>
        <w:t xml:space="preserve">tates has also </w:t>
      </w:r>
      <w:r w:rsidRPr="002F354F">
        <w:rPr>
          <w:rStyle w:val="Emphasis"/>
        </w:rPr>
        <w:t>provided</w:t>
      </w:r>
      <w:r w:rsidRPr="002F354F">
        <w:rPr>
          <w:u w:val="single"/>
        </w:rPr>
        <w:t xml:space="preserve"> much of the coalition’s </w:t>
      </w:r>
      <w:r w:rsidRPr="002F354F">
        <w:rPr>
          <w:rStyle w:val="Emphasis"/>
        </w:rPr>
        <w:t>military equipment</w:t>
      </w:r>
      <w:r w:rsidRPr="002F354F">
        <w:rPr>
          <w:sz w:val="16"/>
        </w:rPr>
        <w:t xml:space="preserve">. </w:t>
      </w:r>
      <w:r w:rsidRPr="002F354F">
        <w:rPr>
          <w:u w:val="single"/>
        </w:rPr>
        <w:t>Under</w:t>
      </w:r>
      <w:r w:rsidRPr="002F354F">
        <w:rPr>
          <w:sz w:val="16"/>
        </w:rPr>
        <w:t xml:space="preserve"> the </w:t>
      </w:r>
      <w:r w:rsidRPr="002F354F">
        <w:rPr>
          <w:rStyle w:val="Emphasis"/>
        </w:rPr>
        <w:t>Obama</w:t>
      </w:r>
      <w:r w:rsidRPr="002F354F">
        <w:rPr>
          <w:sz w:val="16"/>
        </w:rPr>
        <w:t xml:space="preserve"> administration, </w:t>
      </w:r>
      <w:r w:rsidRPr="002F354F">
        <w:rPr>
          <w:u w:val="single"/>
        </w:rPr>
        <w:t xml:space="preserve">the United States agreed to sell approximately </w:t>
      </w:r>
      <w:r w:rsidRPr="002F354F">
        <w:rPr>
          <w:rStyle w:val="Emphasis"/>
        </w:rPr>
        <w:t>$112 billion</w:t>
      </w:r>
      <w:r w:rsidRPr="002F354F">
        <w:rPr>
          <w:u w:val="single"/>
        </w:rPr>
        <w:t xml:space="preserve"> worth of </w:t>
      </w:r>
      <w:r w:rsidRPr="002F354F">
        <w:rPr>
          <w:rStyle w:val="Emphasis"/>
        </w:rPr>
        <w:t>military equipment</w:t>
      </w:r>
      <w:r w:rsidRPr="002F354F">
        <w:rPr>
          <w:u w:val="single"/>
        </w:rPr>
        <w:t xml:space="preserve">—including aircraft, helicopters, and air defense missiles—to </w:t>
      </w:r>
      <w:r w:rsidRPr="002F354F">
        <w:rPr>
          <w:rStyle w:val="Emphasis"/>
        </w:rPr>
        <w:t>Saudi Arabia</w:t>
      </w:r>
      <w:r w:rsidRPr="002F354F">
        <w:rPr>
          <w:sz w:val="16"/>
        </w:rPr>
        <w:t xml:space="preserve">. Last year, President </w:t>
      </w:r>
      <w:r w:rsidRPr="002F354F">
        <w:rPr>
          <w:rStyle w:val="Emphasis"/>
        </w:rPr>
        <w:t>Trump</w:t>
      </w:r>
      <w:r w:rsidRPr="002F354F">
        <w:rPr>
          <w:u w:val="single"/>
        </w:rPr>
        <w:t xml:space="preserve"> developed a memorandum of intent with Saudi Arabia to fulfill approximately </w:t>
      </w:r>
      <w:r w:rsidRPr="002F354F">
        <w:rPr>
          <w:rStyle w:val="Emphasis"/>
        </w:rPr>
        <w:t>$110 billion</w:t>
      </w:r>
      <w:r w:rsidRPr="002F354F">
        <w:rPr>
          <w:u w:val="single"/>
        </w:rPr>
        <w:t xml:space="preserve"> in arms sales over the next ten years</w:t>
      </w:r>
      <w:r w:rsidRPr="002F354F">
        <w:rPr>
          <w:sz w:val="16"/>
        </w:rPr>
        <w:t>, although much of that figure includes deals reached under Obama. Similarly, since 2009, the United States has negotiated deals with the UAE worth approximately $27 billion.</w:t>
      </w:r>
    </w:p>
    <w:p w14:paraId="55512329" w14:textId="77777777" w:rsidR="001F6AC0" w:rsidRPr="002F354F" w:rsidRDefault="001F6AC0" w:rsidP="001F6AC0">
      <w:pPr>
        <w:rPr>
          <w:sz w:val="16"/>
        </w:rPr>
      </w:pPr>
      <w:r w:rsidRPr="002F354F">
        <w:rPr>
          <w:sz w:val="16"/>
        </w:rPr>
        <w:t xml:space="preserve">Not all of these weapons deals directly support the military campaign in Yemen, but the types of </w:t>
      </w:r>
      <w:r w:rsidRPr="002F354F">
        <w:rPr>
          <w:u w:val="single"/>
        </w:rPr>
        <w:t xml:space="preserve">weapons involved </w:t>
      </w:r>
      <w:r w:rsidRPr="002F354F">
        <w:rPr>
          <w:rStyle w:val="Emphasis"/>
        </w:rPr>
        <w:t>figure heavily</w:t>
      </w:r>
      <w:r w:rsidRPr="002F354F">
        <w:rPr>
          <w:u w:val="single"/>
        </w:rPr>
        <w:t xml:space="preserve"> in the conflict</w:t>
      </w:r>
      <w:r w:rsidRPr="002F354F">
        <w:rPr>
          <w:sz w:val="16"/>
        </w:rPr>
        <w:t>, including precision-guided munition kits, F-15s, THAAD defense missile systems, Apache helicopters, and other fighter aircraft.</w:t>
      </w:r>
    </w:p>
    <w:p w14:paraId="24BEC6D2" w14:textId="77777777" w:rsidR="001F6AC0" w:rsidRPr="002F354F" w:rsidRDefault="001F6AC0" w:rsidP="001F6AC0">
      <w:pPr>
        <w:rPr>
          <w:sz w:val="16"/>
        </w:rPr>
      </w:pPr>
      <w:r w:rsidRPr="002F354F">
        <w:rPr>
          <w:u w:val="single"/>
        </w:rPr>
        <w:t>The real question</w:t>
      </w:r>
      <w:r w:rsidRPr="002F354F">
        <w:rPr>
          <w:sz w:val="16"/>
        </w:rPr>
        <w:t xml:space="preserve">, however, </w:t>
      </w:r>
      <w:r w:rsidRPr="002F354F">
        <w:rPr>
          <w:u w:val="single"/>
        </w:rPr>
        <w:t xml:space="preserve">is of </w:t>
      </w:r>
      <w:r w:rsidRPr="002F354F">
        <w:rPr>
          <w:rStyle w:val="Emphasis"/>
        </w:rPr>
        <w:t>American culpability</w:t>
      </w:r>
      <w:r w:rsidRPr="002F354F">
        <w:rPr>
          <w:sz w:val="16"/>
        </w:rPr>
        <w:t xml:space="preserve">—legal, political, and moral. </w:t>
      </w:r>
      <w:r w:rsidRPr="002F354F">
        <w:rPr>
          <w:u w:val="single"/>
        </w:rPr>
        <w:t>Pentagon lawyers argue</w:t>
      </w:r>
      <w:r w:rsidRPr="002F354F">
        <w:rPr>
          <w:sz w:val="16"/>
        </w:rPr>
        <w:t xml:space="preserve"> that, based on their read of U.S. law, </w:t>
      </w:r>
      <w:r w:rsidRPr="002F354F">
        <w:rPr>
          <w:u w:val="single"/>
        </w:rPr>
        <w:t>the United States is not legally engaged in direct hostilities in Yemen</w:t>
      </w:r>
      <w:r w:rsidRPr="002F354F">
        <w:rPr>
          <w:sz w:val="16"/>
        </w:rPr>
        <w:t xml:space="preserve">. This Pentagon position has shaped U.S. policy. For example, the Pentagon has told Congress that American refueling of coalition bombers does not amount to direct involvement. Some members of Congress have recoiled at the legalistic nature of the claim; and Yemeni civilians at the receiving end of an indiscriminate bombing campaign have not parsed responsibility along such fine lines. Regardless, </w:t>
      </w:r>
      <w:r w:rsidRPr="002F354F">
        <w:rPr>
          <w:u w:val="single"/>
        </w:rPr>
        <w:t xml:space="preserve">there are </w:t>
      </w:r>
      <w:r w:rsidRPr="002F354F">
        <w:rPr>
          <w:rStyle w:val="Emphasis"/>
        </w:rPr>
        <w:t>serious legal arguments</w:t>
      </w:r>
      <w:r w:rsidRPr="002F354F">
        <w:rPr>
          <w:u w:val="single"/>
        </w:rPr>
        <w:t xml:space="preserve"> that </w:t>
      </w:r>
      <w:r w:rsidRPr="002F354F">
        <w:rPr>
          <w:rStyle w:val="Emphasis"/>
        </w:rPr>
        <w:t>U.S. officials</w:t>
      </w:r>
      <w:r w:rsidRPr="002F354F">
        <w:rPr>
          <w:u w:val="single"/>
        </w:rPr>
        <w:t xml:space="preserve"> could be </w:t>
      </w:r>
      <w:r w:rsidRPr="002F354F">
        <w:rPr>
          <w:rStyle w:val="Emphasis"/>
        </w:rPr>
        <w:t>held liable</w:t>
      </w:r>
      <w:r w:rsidRPr="002F354F">
        <w:rPr>
          <w:u w:val="single"/>
        </w:rPr>
        <w:t xml:space="preserve"> for their role in </w:t>
      </w:r>
      <w:r w:rsidRPr="002F354F">
        <w:rPr>
          <w:rStyle w:val="Emphasis"/>
        </w:rPr>
        <w:t>aiding and abetting</w:t>
      </w:r>
      <w:r w:rsidRPr="002F354F">
        <w:rPr>
          <w:u w:val="single"/>
        </w:rPr>
        <w:t xml:space="preserve"> </w:t>
      </w:r>
      <w:r w:rsidRPr="002F354F">
        <w:rPr>
          <w:rStyle w:val="Emphasis"/>
        </w:rPr>
        <w:t>war crimes</w:t>
      </w:r>
      <w:r w:rsidRPr="002F354F">
        <w:rPr>
          <w:sz w:val="16"/>
        </w:rPr>
        <w:t xml:space="preserve">. In any case, </w:t>
      </w:r>
      <w:r w:rsidRPr="002F354F">
        <w:rPr>
          <w:u w:val="single"/>
        </w:rPr>
        <w:t xml:space="preserve">the </w:t>
      </w:r>
      <w:r w:rsidRPr="002F354F">
        <w:rPr>
          <w:rStyle w:val="Emphasis"/>
        </w:rPr>
        <w:t>U</w:t>
      </w:r>
      <w:r w:rsidRPr="002F354F">
        <w:rPr>
          <w:u w:val="single"/>
        </w:rPr>
        <w:t xml:space="preserve">nited </w:t>
      </w:r>
      <w:r w:rsidRPr="002F354F">
        <w:rPr>
          <w:rStyle w:val="Emphasis"/>
        </w:rPr>
        <w:t>S</w:t>
      </w:r>
      <w:r w:rsidRPr="002F354F">
        <w:rPr>
          <w:u w:val="single"/>
        </w:rPr>
        <w:t xml:space="preserve">tates is </w:t>
      </w:r>
      <w:r w:rsidRPr="002F354F">
        <w:rPr>
          <w:rStyle w:val="Emphasis"/>
        </w:rPr>
        <w:t>considered</w:t>
      </w:r>
      <w:r w:rsidRPr="002F354F">
        <w:rPr>
          <w:u w:val="single"/>
        </w:rPr>
        <w:t xml:space="preserve"> a </w:t>
      </w:r>
      <w:r w:rsidRPr="002F354F">
        <w:rPr>
          <w:rStyle w:val="Emphasis"/>
        </w:rPr>
        <w:t>central player</w:t>
      </w:r>
      <w:r w:rsidRPr="002F354F">
        <w:rPr>
          <w:u w:val="single"/>
        </w:rPr>
        <w:t xml:space="preserve"> in the conflict, and </w:t>
      </w:r>
      <w:r w:rsidRPr="002F354F">
        <w:rPr>
          <w:rStyle w:val="Emphasis"/>
        </w:rPr>
        <w:t>cannot escape</w:t>
      </w:r>
      <w:r w:rsidRPr="002F354F">
        <w:rPr>
          <w:u w:val="single"/>
        </w:rPr>
        <w:t xml:space="preserve"> political </w:t>
      </w:r>
      <w:r w:rsidRPr="002F354F">
        <w:rPr>
          <w:rStyle w:val="Emphasis"/>
        </w:rPr>
        <w:t>blame</w:t>
      </w:r>
      <w:r w:rsidRPr="002F354F">
        <w:rPr>
          <w:u w:val="single"/>
        </w:rPr>
        <w:t xml:space="preserve"> for the </w:t>
      </w:r>
      <w:r w:rsidRPr="002F354F">
        <w:rPr>
          <w:rStyle w:val="Emphasis"/>
        </w:rPr>
        <w:t>disastrous turn</w:t>
      </w:r>
      <w:r w:rsidRPr="002F354F">
        <w:rPr>
          <w:u w:val="single"/>
        </w:rPr>
        <w:t xml:space="preserve"> it has taken</w:t>
      </w:r>
      <w:r w:rsidRPr="002F354F">
        <w:rPr>
          <w:sz w:val="16"/>
        </w:rPr>
        <w:t>. The moral calculus is clearest of all: unlike murkier conflicts, where the United States can plausibly point to strategic benefits of messy engagements, in Yemen the human toll is damningly high, and is accompanied by a strategic loss rather than a mitigating payoff.</w:t>
      </w:r>
    </w:p>
    <w:p w14:paraId="45DE217B" w14:textId="77777777" w:rsidR="001F6AC0" w:rsidRPr="002F354F" w:rsidRDefault="001F6AC0" w:rsidP="001F6AC0">
      <w:pPr>
        <w:pStyle w:val="Heading4"/>
        <w:rPr>
          <w:u w:val="single"/>
        </w:rPr>
      </w:pPr>
      <w:r w:rsidRPr="002F354F">
        <w:t xml:space="preserve">The risk of </w:t>
      </w:r>
      <w:r w:rsidRPr="002F354F">
        <w:rPr>
          <w:u w:val="single"/>
        </w:rPr>
        <w:t>ruling against US officials</w:t>
      </w:r>
      <w:r w:rsidRPr="002F354F">
        <w:t xml:space="preserve"> is </w:t>
      </w:r>
      <w:r w:rsidRPr="002F354F">
        <w:rPr>
          <w:u w:val="single"/>
        </w:rPr>
        <w:t>growing</w:t>
      </w:r>
      <w:r w:rsidRPr="002F354F">
        <w:t xml:space="preserve"> – recent decisions </w:t>
      </w:r>
      <w:r w:rsidRPr="002F354F">
        <w:rPr>
          <w:u w:val="single"/>
        </w:rPr>
        <w:t>lowered the bar</w:t>
      </w:r>
      <w:r w:rsidRPr="002F354F">
        <w:t xml:space="preserve"> for </w:t>
      </w:r>
      <w:r w:rsidRPr="002F354F">
        <w:rPr>
          <w:u w:val="single"/>
        </w:rPr>
        <w:t>conviction</w:t>
      </w:r>
      <w:r w:rsidRPr="002F354F">
        <w:t xml:space="preserve">, and </w:t>
      </w:r>
      <w:r w:rsidRPr="002F354F">
        <w:rPr>
          <w:u w:val="single"/>
        </w:rPr>
        <w:t>new sales</w:t>
      </w:r>
      <w:r w:rsidRPr="002F354F">
        <w:t xml:space="preserve"> further claims of </w:t>
      </w:r>
      <w:r w:rsidRPr="002F354F">
        <w:rPr>
          <w:u w:val="single"/>
        </w:rPr>
        <w:t>US complicity</w:t>
      </w:r>
    </w:p>
    <w:p w14:paraId="75B7588D" w14:textId="77777777" w:rsidR="001F6AC0" w:rsidRPr="002F354F" w:rsidRDefault="001F6AC0" w:rsidP="001F6AC0">
      <w:r w:rsidRPr="002F354F">
        <w:rPr>
          <w:rStyle w:val="Style13ptBold"/>
        </w:rPr>
        <w:t>Beckerle 17</w:t>
      </w:r>
      <w:r w:rsidRPr="002F354F">
        <w:t xml:space="preserve"> [Kristine Beckerle is the Yemen and Kuwait researcher at Human Rights Watch, investigating international human rights and humanitarian law violations in Yemen and human rights abuses in Kuwait. She previously worked as the Human Rights Watch Finberg Fellow, covering Saudi Arabia and women’s rights and authoring a report on the country’s male guardianship system. Prior to joining Human Rights Watch, Kristine worked with UNRWA, the UN Agency for Palestine Refugees, in Amman, Jordan, on issues related to gender-based violence and international protection. She holds a law degree from Yale Law School and a bachelor’s degree in social studies from Harvard University. U.S. Officials Risk Complicity in War Crimes in Yemen. May 4, 2017. https://www.justsecurity.org/40518/officials-risk-complicity-war-crimes-yemen/]</w:t>
      </w:r>
    </w:p>
    <w:p w14:paraId="15CD1681" w14:textId="77777777" w:rsidR="001F6AC0" w:rsidRPr="002F354F" w:rsidRDefault="001F6AC0" w:rsidP="001F6AC0">
      <w:pPr>
        <w:rPr>
          <w:sz w:val="16"/>
        </w:rPr>
      </w:pPr>
      <w:r w:rsidRPr="002F354F">
        <w:rPr>
          <w:sz w:val="16"/>
        </w:rPr>
        <w:t xml:space="preserve">The United States, which became a party to the Yemen conflict during the first months of fighting by providing direct support to the coalition, including refueling planes during bombing raids, has provided substantial assistance to Saudi Arabia, including “intelligence, airborne fuel tankers and thousands of advanced munitions.” International legal scholars and U.S. lawmakers have warned that continued U.S. support—including through </w:t>
      </w:r>
      <w:r w:rsidRPr="002F354F">
        <w:rPr>
          <w:rStyle w:val="Emphasis"/>
        </w:rPr>
        <w:t>weapons sales</w:t>
      </w:r>
      <w:r w:rsidRPr="002F354F">
        <w:rPr>
          <w:u w:val="single"/>
        </w:rPr>
        <w:t xml:space="preserve">—to Saudi Arabia’s military campaign in Yemen may </w:t>
      </w:r>
      <w:r w:rsidRPr="002F354F">
        <w:rPr>
          <w:rStyle w:val="Emphasis"/>
        </w:rPr>
        <w:t>not only</w:t>
      </w:r>
      <w:r w:rsidRPr="002F354F">
        <w:rPr>
          <w:u w:val="single"/>
        </w:rPr>
        <w:t xml:space="preserve"> make the </w:t>
      </w:r>
      <w:r w:rsidRPr="002F354F">
        <w:rPr>
          <w:rStyle w:val="Emphasis"/>
        </w:rPr>
        <w:t>U.S. government complicit</w:t>
      </w:r>
      <w:r w:rsidRPr="002F354F">
        <w:rPr>
          <w:u w:val="single"/>
        </w:rPr>
        <w:t xml:space="preserve"> in coalition violations of the laws of war, </w:t>
      </w:r>
      <w:r w:rsidRPr="002F354F">
        <w:rPr>
          <w:rStyle w:val="Emphasis"/>
        </w:rPr>
        <w:t>but</w:t>
      </w:r>
      <w:r w:rsidRPr="002F354F">
        <w:rPr>
          <w:u w:val="single"/>
        </w:rPr>
        <w:t xml:space="preserve"> also </w:t>
      </w:r>
      <w:r w:rsidRPr="002F354F">
        <w:rPr>
          <w:rStyle w:val="Emphasis"/>
        </w:rPr>
        <w:t>expose U.S. officials</w:t>
      </w:r>
      <w:r w:rsidRPr="002F354F">
        <w:rPr>
          <w:u w:val="single"/>
        </w:rPr>
        <w:t xml:space="preserve"> to </w:t>
      </w:r>
      <w:r w:rsidRPr="002F354F">
        <w:rPr>
          <w:rStyle w:val="Emphasis"/>
        </w:rPr>
        <w:t>legal liability</w:t>
      </w:r>
      <w:r w:rsidRPr="002F354F">
        <w:rPr>
          <w:u w:val="single"/>
        </w:rPr>
        <w:t xml:space="preserve"> for </w:t>
      </w:r>
      <w:r w:rsidRPr="002F354F">
        <w:rPr>
          <w:rStyle w:val="Emphasis"/>
        </w:rPr>
        <w:t>war crimes</w:t>
      </w:r>
      <w:r w:rsidRPr="002F354F">
        <w:rPr>
          <w:sz w:val="16"/>
        </w:rPr>
        <w:t>.</w:t>
      </w:r>
    </w:p>
    <w:p w14:paraId="77E5214F" w14:textId="77777777" w:rsidR="001F6AC0" w:rsidRPr="002F354F" w:rsidRDefault="001F6AC0" w:rsidP="001F6AC0">
      <w:pPr>
        <w:rPr>
          <w:sz w:val="16"/>
        </w:rPr>
      </w:pPr>
      <w:r w:rsidRPr="002F354F">
        <w:rPr>
          <w:u w:val="single"/>
        </w:rPr>
        <w:t xml:space="preserve">The </w:t>
      </w:r>
      <w:r w:rsidRPr="002F354F">
        <w:rPr>
          <w:rStyle w:val="Emphasis"/>
        </w:rPr>
        <w:t>Sierra Leone war crimes tribunal</w:t>
      </w:r>
      <w:r w:rsidRPr="002F354F">
        <w:rPr>
          <w:sz w:val="16"/>
        </w:rPr>
        <w:t xml:space="preserve">, </w:t>
      </w:r>
      <w:r w:rsidRPr="002F354F">
        <w:rPr>
          <w:u w:val="single"/>
        </w:rPr>
        <w:t xml:space="preserve">in a decision the </w:t>
      </w:r>
      <w:r w:rsidRPr="002F354F">
        <w:rPr>
          <w:rStyle w:val="Emphasis"/>
        </w:rPr>
        <w:t>U.S. military</w:t>
      </w:r>
      <w:r w:rsidRPr="002F354F">
        <w:rPr>
          <w:u w:val="single"/>
        </w:rPr>
        <w:t xml:space="preserve"> commissions prosecutor </w:t>
      </w:r>
      <w:r w:rsidRPr="002F354F">
        <w:rPr>
          <w:rStyle w:val="Emphasis"/>
        </w:rPr>
        <w:t>endorsed</w:t>
      </w:r>
      <w:r w:rsidRPr="002F354F">
        <w:rPr>
          <w:sz w:val="16"/>
        </w:rPr>
        <w:t xml:space="preserve"> </w:t>
      </w:r>
      <w:r w:rsidRPr="002F354F">
        <w:rPr>
          <w:u w:val="single"/>
        </w:rPr>
        <w:t xml:space="preserve">in 2013, ruled that for an individual to aid and abet a war crime, they must </w:t>
      </w:r>
      <w:r w:rsidRPr="002F354F">
        <w:rPr>
          <w:rStyle w:val="Emphasis"/>
        </w:rPr>
        <w:t>provide</w:t>
      </w:r>
      <w:r w:rsidRPr="002F354F">
        <w:rPr>
          <w:u w:val="single"/>
        </w:rPr>
        <w:t xml:space="preserve"> practical </w:t>
      </w:r>
      <w:r w:rsidRPr="002F354F">
        <w:rPr>
          <w:rStyle w:val="Emphasis"/>
        </w:rPr>
        <w:t>assistance</w:t>
      </w:r>
      <w:r w:rsidRPr="002F354F">
        <w:rPr>
          <w:u w:val="single"/>
        </w:rPr>
        <w:t xml:space="preserve"> that has a </w:t>
      </w:r>
      <w:r w:rsidRPr="002F354F">
        <w:rPr>
          <w:rStyle w:val="Emphasis"/>
        </w:rPr>
        <w:t>“substantial effect”</w:t>
      </w:r>
      <w:r w:rsidRPr="002F354F">
        <w:rPr>
          <w:u w:val="single"/>
        </w:rPr>
        <w:t xml:space="preserve"> on the commission of a crime</w:t>
      </w:r>
      <w:r w:rsidRPr="002F354F">
        <w:rPr>
          <w:sz w:val="16"/>
        </w:rPr>
        <w:t xml:space="preserve">; </w:t>
      </w:r>
      <w:r w:rsidRPr="002F354F">
        <w:rPr>
          <w:u w:val="single"/>
        </w:rPr>
        <w:t>and know</w:t>
      </w:r>
      <w:r w:rsidRPr="002F354F">
        <w:rPr>
          <w:sz w:val="16"/>
        </w:rPr>
        <w:t xml:space="preserve"> or be aware the </w:t>
      </w:r>
      <w:r w:rsidRPr="002F354F">
        <w:rPr>
          <w:u w:val="single"/>
        </w:rPr>
        <w:t>assistance has a “substantial likelihood” of aiding that crime</w:t>
      </w:r>
      <w:r w:rsidRPr="002F354F">
        <w:rPr>
          <w:sz w:val="16"/>
        </w:rPr>
        <w:t>.</w:t>
      </w:r>
    </w:p>
    <w:p w14:paraId="2C3BDAB9" w14:textId="77777777" w:rsidR="001F6AC0" w:rsidRPr="002F354F" w:rsidRDefault="001F6AC0" w:rsidP="001F6AC0">
      <w:pPr>
        <w:rPr>
          <w:sz w:val="16"/>
        </w:rPr>
      </w:pPr>
      <w:r w:rsidRPr="002F354F">
        <w:rPr>
          <w:u w:val="single"/>
        </w:rPr>
        <w:t>The U.S. has for many years sold arms to Saudi Arabia</w:t>
      </w:r>
      <w:r w:rsidRPr="002F354F">
        <w:rPr>
          <w:sz w:val="16"/>
        </w:rPr>
        <w:t xml:space="preserve">. </w:t>
      </w:r>
      <w:r w:rsidRPr="002F354F">
        <w:rPr>
          <w:u w:val="single"/>
        </w:rPr>
        <w:t>The Saudi-led coalition has used these weapons in its Yemen attacks</w:t>
      </w:r>
      <w:r w:rsidRPr="002F354F">
        <w:rPr>
          <w:sz w:val="16"/>
        </w:rPr>
        <w:t>, including two of the war’s deadliest for civilians—</w:t>
      </w:r>
      <w:r w:rsidRPr="002F354F">
        <w:rPr>
          <w:u w:val="single"/>
        </w:rPr>
        <w:t>on a crowded market and a funeral hall full of people</w:t>
      </w:r>
      <w:r w:rsidRPr="002F354F">
        <w:rPr>
          <w:sz w:val="16"/>
        </w:rPr>
        <w:t>—</w:t>
      </w:r>
      <w:r w:rsidRPr="002F354F">
        <w:rPr>
          <w:u w:val="single"/>
        </w:rPr>
        <w:t xml:space="preserve">both of which appear to have been </w:t>
      </w:r>
      <w:r w:rsidRPr="002F354F">
        <w:rPr>
          <w:rStyle w:val="Emphasis"/>
        </w:rPr>
        <w:t>war crimes</w:t>
      </w:r>
      <w:r w:rsidRPr="002F354F">
        <w:rPr>
          <w:sz w:val="16"/>
        </w:rPr>
        <w:t>.</w:t>
      </w:r>
    </w:p>
    <w:p w14:paraId="0F42AAF9" w14:textId="77777777" w:rsidR="001F6AC0" w:rsidRPr="002F354F" w:rsidRDefault="001F6AC0" w:rsidP="001F6AC0">
      <w:pPr>
        <w:rPr>
          <w:sz w:val="16"/>
        </w:rPr>
      </w:pPr>
      <w:r w:rsidRPr="002F354F">
        <w:rPr>
          <w:sz w:val="16"/>
        </w:rPr>
        <w:t>For U.S. officials providing assistance to be guilty of aiding and abetting coalition war crimes, they must be “aware” of the “substantial likelihood” their aid would be used to assist unlawful attacks, and that the forces they were assisting intended to commit war crimes. A U.S. State Department lawyer, writing in his personal capacity, has made the same point, using assistance to the Syrian government as an example.</w:t>
      </w:r>
    </w:p>
    <w:p w14:paraId="0BA5DC0A" w14:textId="77777777" w:rsidR="001F6AC0" w:rsidRPr="002F354F" w:rsidRDefault="001F6AC0" w:rsidP="001F6AC0">
      <w:pPr>
        <w:rPr>
          <w:sz w:val="16"/>
        </w:rPr>
      </w:pPr>
      <w:r w:rsidRPr="002F354F">
        <w:rPr>
          <w:sz w:val="16"/>
        </w:rPr>
        <w:t>Last month, an apparent coalition helicopter attacked a boat filled with Somali refugees and migrants who were fleeing Yemen in search of safety. Instead they found themselves at sea, at night, attacked from above. At least 33 died and 27 were injured. While it is still not clear which coalition member attacked the boat, the State Department has approved licenses for the sale or servicing of military helicopters to Saudi Arabia, the United Arab Emirates, Kuwait, and Jordan, all coalition members. The day before the attack, the Defense Department announced Boeing had been awarded a $3.2 billion contract to sell Saudi Arabia more military helicopters.</w:t>
      </w:r>
    </w:p>
    <w:p w14:paraId="74F72D58" w14:textId="77777777" w:rsidR="001F6AC0" w:rsidRPr="002F354F" w:rsidRDefault="001F6AC0" w:rsidP="001F6AC0">
      <w:pPr>
        <w:rPr>
          <w:sz w:val="16"/>
        </w:rPr>
      </w:pPr>
      <w:r w:rsidRPr="002F354F">
        <w:rPr>
          <w:sz w:val="16"/>
        </w:rPr>
        <w:t xml:space="preserve">While many of the weapons in Saudi Arabia’s arsenal were obtained long before the coalition began its military operations in Yemen in March 2015, U.S. officials should have been aware by late 2015 of the coalition’s numerous attacks that violate the laws of war. Many were reported by the United Nations, as well as human rights organizations. U.S. officials debated internally whether U.S. support to the coalition could make U.S. personnel criminally liable, and </w:t>
      </w:r>
      <w:r w:rsidRPr="002F354F">
        <w:rPr>
          <w:u w:val="single"/>
        </w:rPr>
        <w:t>the State Department’s top human rights officer under</w:t>
      </w:r>
      <w:r w:rsidRPr="002F354F">
        <w:rPr>
          <w:sz w:val="16"/>
        </w:rPr>
        <w:t xml:space="preserve"> President Barack </w:t>
      </w:r>
      <w:r w:rsidRPr="002F354F">
        <w:rPr>
          <w:u w:val="single"/>
        </w:rPr>
        <w:t>Obama conceded</w:t>
      </w:r>
      <w:r w:rsidRPr="002F354F">
        <w:rPr>
          <w:sz w:val="16"/>
        </w:rPr>
        <w:t xml:space="preserve"> a “</w:t>
      </w:r>
      <w:r w:rsidRPr="002F354F">
        <w:rPr>
          <w:rStyle w:val="Emphasis"/>
        </w:rPr>
        <w:t>possibility</w:t>
      </w:r>
      <w:r w:rsidRPr="002F354F">
        <w:rPr>
          <w:u w:val="single"/>
        </w:rPr>
        <w:t xml:space="preserve"> of </w:t>
      </w:r>
      <w:r w:rsidRPr="002F354F">
        <w:rPr>
          <w:rStyle w:val="Emphasis"/>
        </w:rPr>
        <w:t>legal jeopardy</w:t>
      </w:r>
      <w:r w:rsidRPr="002F354F">
        <w:rPr>
          <w:u w:val="single"/>
        </w:rPr>
        <w:t xml:space="preserve"> for </w:t>
      </w:r>
      <w:r w:rsidRPr="002F354F">
        <w:rPr>
          <w:rStyle w:val="Emphasis"/>
        </w:rPr>
        <w:t>U.S. officials</w:t>
      </w:r>
      <w:r w:rsidRPr="002F354F">
        <w:rPr>
          <w:u w:val="single"/>
        </w:rPr>
        <w:t xml:space="preserve"> </w:t>
      </w:r>
      <w:r w:rsidRPr="002F354F">
        <w:rPr>
          <w:rStyle w:val="Emphasis"/>
        </w:rPr>
        <w:t>if sales continue</w:t>
      </w:r>
      <w:r w:rsidRPr="002F354F">
        <w:rPr>
          <w:u w:val="single"/>
        </w:rPr>
        <w:t xml:space="preserve"> despite continuing evidence of violations of the laws of war</w:t>
      </w:r>
      <w:r w:rsidRPr="002F354F">
        <w:rPr>
          <w:sz w:val="16"/>
        </w:rPr>
        <w:t>.”</w:t>
      </w:r>
    </w:p>
    <w:p w14:paraId="49936E46" w14:textId="77777777" w:rsidR="001F6AC0" w:rsidRPr="002F354F" w:rsidRDefault="001F6AC0" w:rsidP="001F6AC0">
      <w:pPr>
        <w:rPr>
          <w:sz w:val="16"/>
        </w:rPr>
      </w:pPr>
      <w:r w:rsidRPr="002F354F">
        <w:rPr>
          <w:u w:val="single"/>
        </w:rPr>
        <w:t xml:space="preserve">As the </w:t>
      </w:r>
      <w:r w:rsidRPr="002F354F">
        <w:rPr>
          <w:rStyle w:val="Emphasis"/>
        </w:rPr>
        <w:t>armed conflict</w:t>
      </w:r>
      <w:r w:rsidRPr="002F354F">
        <w:rPr>
          <w:u w:val="single"/>
        </w:rPr>
        <w:t xml:space="preserve"> in </w:t>
      </w:r>
      <w:r w:rsidRPr="002F354F">
        <w:rPr>
          <w:rStyle w:val="Emphasis"/>
        </w:rPr>
        <w:t>Yemen continues</w:t>
      </w:r>
      <w:r w:rsidRPr="002F354F">
        <w:rPr>
          <w:u w:val="single"/>
        </w:rPr>
        <w:t xml:space="preserve"> and </w:t>
      </w:r>
      <w:r w:rsidRPr="002F354F">
        <w:rPr>
          <w:rStyle w:val="Emphasis"/>
        </w:rPr>
        <w:t>evidence of war crimes mounts</w:t>
      </w:r>
      <w:r w:rsidRPr="002F354F">
        <w:rPr>
          <w:u w:val="single"/>
        </w:rPr>
        <w:t xml:space="preserve">, </w:t>
      </w:r>
      <w:r w:rsidRPr="002F354F">
        <w:rPr>
          <w:rStyle w:val="Emphasis"/>
        </w:rPr>
        <w:t>legal risk</w:t>
      </w:r>
      <w:r w:rsidRPr="002F354F">
        <w:rPr>
          <w:u w:val="single"/>
        </w:rPr>
        <w:t xml:space="preserve"> for </w:t>
      </w:r>
      <w:r w:rsidRPr="002F354F">
        <w:rPr>
          <w:rStyle w:val="Emphasis"/>
        </w:rPr>
        <w:t>U.S. officials</w:t>
      </w:r>
      <w:r w:rsidRPr="002F354F">
        <w:rPr>
          <w:u w:val="single"/>
        </w:rPr>
        <w:t xml:space="preserve"> will </w:t>
      </w:r>
      <w:r w:rsidRPr="002F354F">
        <w:rPr>
          <w:rStyle w:val="Emphasis"/>
        </w:rPr>
        <w:t>only increase</w:t>
      </w:r>
      <w:r w:rsidRPr="002F354F">
        <w:rPr>
          <w:sz w:val="16"/>
        </w:rPr>
        <w:t>.</w:t>
      </w:r>
    </w:p>
    <w:p w14:paraId="37FA3D16" w14:textId="77777777" w:rsidR="001F6AC0" w:rsidRPr="002F354F" w:rsidRDefault="001F6AC0" w:rsidP="001F6AC0">
      <w:pPr>
        <w:rPr>
          <w:sz w:val="16"/>
        </w:rPr>
      </w:pPr>
      <w:r w:rsidRPr="002F354F">
        <w:rPr>
          <w:sz w:val="16"/>
        </w:rPr>
        <w:t xml:space="preserve">By October 2015, when the weapon used in the strike on the well was manufactured, Human Rights Watch and others had reported on a number of unlawful coalition airstrikes. More than two years into the war, we’ve documented 81 apparently unlawful coalition attacks and almost two dozen in which U.S. weapons were used. For weapons produced later and shipped now, </w:t>
      </w:r>
      <w:r w:rsidRPr="002F354F">
        <w:rPr>
          <w:rStyle w:val="Emphasis"/>
        </w:rPr>
        <w:t>pleading ignorance</w:t>
      </w:r>
      <w:r w:rsidRPr="002F354F">
        <w:rPr>
          <w:u w:val="single"/>
        </w:rPr>
        <w:t xml:space="preserve"> is </w:t>
      </w:r>
      <w:r w:rsidRPr="002F354F">
        <w:rPr>
          <w:rStyle w:val="Emphasis"/>
        </w:rPr>
        <w:t>no longer plausible</w:t>
      </w:r>
      <w:r w:rsidRPr="002F354F">
        <w:rPr>
          <w:sz w:val="16"/>
        </w:rPr>
        <w:t>.</w:t>
      </w:r>
    </w:p>
    <w:p w14:paraId="16063DAD" w14:textId="77777777" w:rsidR="001F6AC0" w:rsidRPr="002F354F" w:rsidRDefault="001F6AC0" w:rsidP="001F6AC0">
      <w:pPr>
        <w:rPr>
          <w:sz w:val="16"/>
        </w:rPr>
      </w:pPr>
      <w:r w:rsidRPr="002F354F">
        <w:rPr>
          <w:sz w:val="16"/>
        </w:rPr>
        <w:t>Some U.S. lawmakers are pushing the Trump administration to curb weapons sales to Saudi Arabia and demand more transparency about how US munitions are used. On April 6, several senators introduced a bipartisan bill to limit U.S. arms transfers to Saudi Arabia, requiring the White House to certify that Saudi Arabia was taking all feasible precautions to minimize civilian casualties and to brief Congress on whether Saudi Arabia had used U.S. weapons in unlawful Yemen attacks. The same day, a letter signed by 31 members of Congress called on the Pentagon to release more details about Saudi-led coalition violations.</w:t>
      </w:r>
    </w:p>
    <w:p w14:paraId="22512D94" w14:textId="1DE9FA27" w:rsidR="001F6AC0" w:rsidRPr="002F354F" w:rsidRDefault="001F6AC0" w:rsidP="001F6AC0">
      <w:pPr>
        <w:rPr>
          <w:sz w:val="16"/>
        </w:rPr>
      </w:pPr>
      <w:r w:rsidRPr="002F354F">
        <w:rPr>
          <w:sz w:val="16"/>
        </w:rPr>
        <w:t xml:space="preserve">There is no mystery here: </w:t>
      </w:r>
      <w:r w:rsidRPr="002F354F">
        <w:rPr>
          <w:u w:val="single"/>
        </w:rPr>
        <w:t>The Saudi-led coalition has committed</w:t>
      </w:r>
      <w:r w:rsidRPr="002F354F">
        <w:rPr>
          <w:sz w:val="16"/>
        </w:rPr>
        <w:t xml:space="preserve"> scores of unlawful attacks, </w:t>
      </w:r>
      <w:r w:rsidRPr="002F354F">
        <w:rPr>
          <w:rStyle w:val="Emphasis"/>
        </w:rPr>
        <w:t>many</w:t>
      </w:r>
      <w:r w:rsidRPr="002F354F">
        <w:rPr>
          <w:sz w:val="16"/>
        </w:rPr>
        <w:t xml:space="preserve"> amounting to </w:t>
      </w:r>
      <w:r w:rsidRPr="002F354F">
        <w:rPr>
          <w:rStyle w:val="Emphasis"/>
        </w:rPr>
        <w:t>war crimes</w:t>
      </w:r>
      <w:r w:rsidRPr="002F354F">
        <w:rPr>
          <w:sz w:val="16"/>
        </w:rPr>
        <w:t xml:space="preserve">. </w:t>
      </w:r>
      <w:r w:rsidRPr="002F354F">
        <w:rPr>
          <w:rStyle w:val="Emphasis"/>
        </w:rPr>
        <w:t>Continued arms sales</w:t>
      </w:r>
      <w:r w:rsidRPr="002F354F">
        <w:rPr>
          <w:sz w:val="16"/>
        </w:rPr>
        <w:t xml:space="preserve"> </w:t>
      </w:r>
      <w:r w:rsidRPr="002F354F">
        <w:rPr>
          <w:u w:val="single"/>
        </w:rPr>
        <w:t xml:space="preserve">not only send a clear message to the coalition that it can kill civilians with impunity, but they </w:t>
      </w:r>
      <w:r w:rsidRPr="002F354F">
        <w:rPr>
          <w:rStyle w:val="Emphasis"/>
        </w:rPr>
        <w:t>increasingly put U.S. officials</w:t>
      </w:r>
      <w:r w:rsidRPr="002F354F">
        <w:rPr>
          <w:u w:val="single"/>
        </w:rPr>
        <w:t xml:space="preserve"> at </w:t>
      </w:r>
      <w:r w:rsidRPr="002F354F">
        <w:rPr>
          <w:rStyle w:val="Emphasis"/>
        </w:rPr>
        <w:t>legal risk</w:t>
      </w:r>
      <w:r w:rsidRPr="002F354F">
        <w:rPr>
          <w:u w:val="single"/>
        </w:rPr>
        <w:t xml:space="preserve"> for </w:t>
      </w:r>
      <w:r w:rsidRPr="002F354F">
        <w:rPr>
          <w:rStyle w:val="Emphasis"/>
        </w:rPr>
        <w:t>aiding</w:t>
      </w:r>
      <w:r w:rsidRPr="002F354F">
        <w:rPr>
          <w:u w:val="single"/>
        </w:rPr>
        <w:t xml:space="preserve"> those </w:t>
      </w:r>
      <w:r w:rsidRPr="002F354F">
        <w:rPr>
          <w:rStyle w:val="Emphasis"/>
        </w:rPr>
        <w:t>crimes</w:t>
      </w:r>
      <w:r w:rsidRPr="002F354F">
        <w:rPr>
          <w:sz w:val="16"/>
        </w:rPr>
        <w:t>.</w:t>
      </w:r>
    </w:p>
    <w:p w14:paraId="17533A61" w14:textId="6222F448" w:rsidR="00E808B4" w:rsidRPr="002F354F" w:rsidRDefault="00685844" w:rsidP="0029515B">
      <w:pPr>
        <w:pStyle w:val="Heading2"/>
      </w:pPr>
      <w:r w:rsidRPr="002F354F">
        <w:t>2AC – Yemen Advantage</w:t>
      </w:r>
    </w:p>
    <w:p w14:paraId="4927F061" w14:textId="6A2AB7A6" w:rsidR="00E808B4" w:rsidRPr="002F354F" w:rsidRDefault="00E808B4" w:rsidP="0046418A">
      <w:pPr>
        <w:pStyle w:val="Heading3"/>
      </w:pPr>
      <w:r w:rsidRPr="002F354F">
        <w:t>2AC – Middle East</w:t>
      </w:r>
      <w:r w:rsidR="005012A9" w:rsidRPr="002F354F">
        <w:t xml:space="preserve"> War</w:t>
      </w:r>
      <w:r w:rsidRPr="002F354F">
        <w:t xml:space="preserve"> Impact</w:t>
      </w:r>
    </w:p>
    <w:p w14:paraId="10D1FA76" w14:textId="77777777" w:rsidR="00E808B4" w:rsidRPr="002F354F" w:rsidRDefault="00E808B4" w:rsidP="00E808B4">
      <w:pPr>
        <w:pStyle w:val="Heading4"/>
        <w:rPr>
          <w:b w:val="0"/>
          <w:u w:val="single"/>
        </w:rPr>
      </w:pPr>
      <w:r w:rsidRPr="002F354F">
        <w:t xml:space="preserve">It’s </w:t>
      </w:r>
      <w:r w:rsidRPr="002F354F">
        <w:rPr>
          <w:u w:val="single"/>
        </w:rPr>
        <w:t>uniquely likely</w:t>
      </w:r>
      <w:r w:rsidRPr="002F354F">
        <w:t xml:space="preserve"> and </w:t>
      </w:r>
      <w:r w:rsidRPr="002F354F">
        <w:rPr>
          <w:u w:val="single"/>
        </w:rPr>
        <w:t>right around the corner</w:t>
      </w:r>
    </w:p>
    <w:p w14:paraId="6282383D" w14:textId="77777777" w:rsidR="00E808B4" w:rsidRPr="002F354F" w:rsidRDefault="00E808B4" w:rsidP="00E808B4">
      <w:r w:rsidRPr="002F354F">
        <w:rPr>
          <w:rStyle w:val="Style13ptBold"/>
        </w:rPr>
        <w:t>Eisenstadt 18</w:t>
      </w:r>
      <w:r w:rsidRPr="002F354F">
        <w:t xml:space="preserve"> [Michael Eisenstadt is the Kahn Fellow and director of The Washington Institute's Military and Security Studies Program, </w:t>
      </w:r>
      <w:r w:rsidRPr="002F354F">
        <w:rPr>
          <w:rStyle w:val="Emphasis"/>
        </w:rPr>
        <w:t>The Great Middle Eastern War of 2019</w:t>
      </w:r>
      <w:r w:rsidRPr="002F354F">
        <w:t xml:space="preserve">, </w:t>
      </w:r>
      <w:r w:rsidRPr="002F354F">
        <w:rPr>
          <w:u w:val="single"/>
        </w:rPr>
        <w:t>August 20</w:t>
      </w:r>
      <w:r w:rsidRPr="002F354F">
        <w:t>, https://www.washingtoninstitute.org/policy-analysis/view/the-great-middle-eastern-war-of-2019]</w:t>
      </w:r>
    </w:p>
    <w:p w14:paraId="38B45EEB" w14:textId="77777777" w:rsidR="00E808B4" w:rsidRPr="002F354F" w:rsidRDefault="00E808B4" w:rsidP="00E808B4">
      <w:pPr>
        <w:rPr>
          <w:u w:val="single"/>
        </w:rPr>
      </w:pPr>
      <w:r w:rsidRPr="002F354F">
        <w:rPr>
          <w:rStyle w:val="StyleUnderline"/>
        </w:rPr>
        <w:t xml:space="preserve">Israel </w:t>
      </w:r>
      <w:r w:rsidRPr="002F354F">
        <w:rPr>
          <w:sz w:val="16"/>
        </w:rPr>
        <w:t xml:space="preserve">also </w:t>
      </w:r>
      <w:r w:rsidRPr="002F354F">
        <w:rPr>
          <w:rStyle w:val="StyleUnderline"/>
        </w:rPr>
        <w:t xml:space="preserve">seems intent on avoiding war, though </w:t>
      </w:r>
      <w:r w:rsidRPr="002F354F">
        <w:rPr>
          <w:sz w:val="16"/>
        </w:rPr>
        <w:t xml:space="preserve">its actions show that </w:t>
      </w:r>
      <w:r w:rsidRPr="002F354F">
        <w:rPr>
          <w:rStyle w:val="StyleUnderline"/>
        </w:rPr>
        <w:t xml:space="preserve">it is willing to accept </w:t>
      </w:r>
      <w:r w:rsidRPr="002F354F">
        <w:rPr>
          <w:sz w:val="16"/>
        </w:rPr>
        <w:t xml:space="preserve">the </w:t>
      </w:r>
      <w:r w:rsidRPr="002F354F">
        <w:rPr>
          <w:rStyle w:val="StyleUnderline"/>
        </w:rPr>
        <w:t xml:space="preserve">risk of escalation to counter </w:t>
      </w:r>
      <w:r w:rsidRPr="002F354F">
        <w:rPr>
          <w:sz w:val="16"/>
        </w:rPr>
        <w:t xml:space="preserve">these </w:t>
      </w:r>
      <w:r w:rsidRPr="002F354F">
        <w:rPr>
          <w:rStyle w:val="StyleUnderline"/>
        </w:rPr>
        <w:t>emerging threats</w:t>
      </w:r>
      <w:r w:rsidRPr="002F354F">
        <w:rPr>
          <w:sz w:val="16"/>
        </w:rPr>
        <w:t>. Indeed, since 2013 it has carried out more than 130 strikes in Syria on arms shipments destined for Hezbollah, and since late 2017 it has expanded this “campaign between the wars” to target Iranian military facilities in Syria—</w:t>
      </w:r>
      <w:r w:rsidRPr="002F354F">
        <w:rPr>
          <w:rStyle w:val="StyleUnderline"/>
        </w:rPr>
        <w:t xml:space="preserve">without, </w:t>
      </w:r>
      <w:r w:rsidRPr="002F354F">
        <w:rPr>
          <w:rStyle w:val="Emphasis"/>
        </w:rPr>
        <w:t>thus far</w:t>
      </w:r>
      <w:r w:rsidRPr="002F354F">
        <w:rPr>
          <w:rStyle w:val="StyleUnderline"/>
        </w:rPr>
        <w:t>, sparking a wider confrontation.</w:t>
      </w:r>
    </w:p>
    <w:p w14:paraId="7AAA2047" w14:textId="77777777" w:rsidR="00E808B4" w:rsidRPr="002F354F" w:rsidRDefault="00E808B4" w:rsidP="00E808B4">
      <w:pPr>
        <w:rPr>
          <w:sz w:val="16"/>
        </w:rPr>
      </w:pPr>
      <w:r w:rsidRPr="002F354F">
        <w:rPr>
          <w:rStyle w:val="Emphasis"/>
        </w:rPr>
        <w:t>Complacency is</w:t>
      </w:r>
      <w:r w:rsidRPr="002F354F">
        <w:rPr>
          <w:sz w:val="16"/>
        </w:rPr>
        <w:t xml:space="preserve">, however, </w:t>
      </w:r>
      <w:r w:rsidRPr="002F354F">
        <w:rPr>
          <w:rStyle w:val="Emphasis"/>
        </w:rPr>
        <w:t>unwarranted</w:t>
      </w:r>
      <w:r w:rsidRPr="002F354F">
        <w:rPr>
          <w:rStyle w:val="StyleUnderline"/>
        </w:rPr>
        <w:t xml:space="preserve">. The two major </w:t>
      </w:r>
      <w:r w:rsidRPr="002F354F">
        <w:rPr>
          <w:sz w:val="16"/>
        </w:rPr>
        <w:t xml:space="preserve">Arab-Israeli </w:t>
      </w:r>
      <w:r w:rsidRPr="002F354F">
        <w:rPr>
          <w:rStyle w:val="StyleUnderline"/>
        </w:rPr>
        <w:t xml:space="preserve">confrontations </w:t>
      </w:r>
      <w:r w:rsidRPr="002F354F">
        <w:rPr>
          <w:sz w:val="16"/>
        </w:rPr>
        <w:t xml:space="preserve">of the recent past (Lebanon 2006, Gaza 2014) </w:t>
      </w:r>
      <w:r w:rsidRPr="002F354F">
        <w:rPr>
          <w:rStyle w:val="StyleUnderline"/>
        </w:rPr>
        <w:t xml:space="preserve">resulted from </w:t>
      </w:r>
      <w:r w:rsidRPr="002F354F">
        <w:rPr>
          <w:rStyle w:val="Emphasis"/>
        </w:rPr>
        <w:t>unintended escalation</w:t>
      </w:r>
      <w:r w:rsidRPr="002F354F">
        <w:rPr>
          <w:rStyle w:val="StyleUnderline"/>
        </w:rPr>
        <w:t xml:space="preserve">. The emerging dynamic between Israel, Iran, and the “axis of resistance” is a </w:t>
      </w:r>
      <w:r w:rsidRPr="002F354F">
        <w:rPr>
          <w:rStyle w:val="Emphasis"/>
        </w:rPr>
        <w:t>formula for a third</w:t>
      </w:r>
      <w:r w:rsidRPr="002F354F">
        <w:rPr>
          <w:rStyle w:val="StyleUnderline"/>
        </w:rPr>
        <w:t xml:space="preserve"> major “accident,”</w:t>
      </w:r>
      <w:r w:rsidRPr="002F354F">
        <w:rPr>
          <w:sz w:val="16"/>
        </w:rPr>
        <w:t xml:space="preserve"> and so deserves careful analysis.</w:t>
      </w:r>
    </w:p>
    <w:p w14:paraId="6BA54BDC" w14:textId="77777777" w:rsidR="00E808B4" w:rsidRPr="002F354F" w:rsidRDefault="00E808B4" w:rsidP="00E808B4">
      <w:pPr>
        <w:rPr>
          <w:sz w:val="16"/>
        </w:rPr>
      </w:pPr>
      <w:r w:rsidRPr="002F354F">
        <w:rPr>
          <w:sz w:val="16"/>
        </w:rPr>
        <w:t>MULTIPLE ACTORS, FRONTS, AND DOMAINS</w:t>
      </w:r>
    </w:p>
    <w:p w14:paraId="3F5C31BB" w14:textId="77777777" w:rsidR="00E808B4" w:rsidRPr="002F354F" w:rsidRDefault="00E808B4" w:rsidP="00E808B4">
      <w:pPr>
        <w:rPr>
          <w:rStyle w:val="Emphasis"/>
        </w:rPr>
      </w:pPr>
      <w:r w:rsidRPr="002F354F">
        <w:rPr>
          <w:sz w:val="16"/>
        </w:rPr>
        <w:t xml:space="preserve">The </w:t>
      </w:r>
      <w:r w:rsidRPr="002F354F">
        <w:rPr>
          <w:rStyle w:val="StyleUnderline"/>
        </w:rPr>
        <w:t>potential for</w:t>
      </w:r>
      <w:r w:rsidRPr="002F354F">
        <w:rPr>
          <w:sz w:val="16"/>
        </w:rPr>
        <w:t xml:space="preserve"> yet </w:t>
      </w:r>
      <w:r w:rsidRPr="002F354F">
        <w:rPr>
          <w:rStyle w:val="StyleUnderline"/>
        </w:rPr>
        <w:t>another war—one of unprecedented scope and complexity—is an outcome of the Syrian civil war, which</w:t>
      </w:r>
      <w:r w:rsidRPr="002F354F">
        <w:rPr>
          <w:sz w:val="16"/>
        </w:rPr>
        <w:t xml:space="preserve"> has </w:t>
      </w:r>
      <w:r w:rsidRPr="002F354F">
        <w:rPr>
          <w:rStyle w:val="StyleUnderline"/>
        </w:rPr>
        <w:t>enabled Iran to build a military infrastructure in Syria and</w:t>
      </w:r>
      <w:r w:rsidRPr="002F354F">
        <w:rPr>
          <w:sz w:val="16"/>
        </w:rPr>
        <w:t xml:space="preserve"> to </w:t>
      </w:r>
      <w:r w:rsidRPr="002F354F">
        <w:rPr>
          <w:rStyle w:val="StyleUnderline"/>
        </w:rPr>
        <w:t>deploy its Shi’a “</w:t>
      </w:r>
      <w:r w:rsidRPr="002F354F">
        <w:rPr>
          <w:rStyle w:val="Emphasis"/>
        </w:rPr>
        <w:t>foreign legion</w:t>
      </w:r>
      <w:r w:rsidRPr="002F354F">
        <w:rPr>
          <w:rStyle w:val="StyleUnderline"/>
        </w:rPr>
        <w:t xml:space="preserve">” to Israel’s borders. War is now </w:t>
      </w:r>
      <w:r w:rsidRPr="002F354F">
        <w:rPr>
          <w:rStyle w:val="Emphasis"/>
        </w:rPr>
        <w:t>possible on multiple fronts</w:t>
      </w:r>
      <w:r w:rsidRPr="002F354F">
        <w:rPr>
          <w:rStyle w:val="StyleUnderline"/>
        </w:rPr>
        <w:t xml:space="preserve"> and in far-flung </w:t>
      </w:r>
      <w:r w:rsidRPr="002F354F">
        <w:rPr>
          <w:rStyle w:val="Emphasis"/>
        </w:rPr>
        <w:t>theaters</w:t>
      </w:r>
      <w:r w:rsidRPr="002F354F">
        <w:rPr>
          <w:sz w:val="16"/>
        </w:rPr>
        <w:t xml:space="preserve">, fought </w:t>
      </w:r>
      <w:r w:rsidRPr="002F354F">
        <w:rPr>
          <w:rStyle w:val="StyleUnderline"/>
        </w:rPr>
        <w:t xml:space="preserve">on </w:t>
      </w:r>
      <w:r w:rsidRPr="002F354F">
        <w:rPr>
          <w:rStyle w:val="Emphasis"/>
        </w:rPr>
        <w:t>land</w:t>
      </w:r>
      <w:r w:rsidRPr="002F354F">
        <w:rPr>
          <w:sz w:val="16"/>
        </w:rPr>
        <w:t xml:space="preserve">, in the </w:t>
      </w:r>
      <w:r w:rsidRPr="002F354F">
        <w:rPr>
          <w:rStyle w:val="Emphasis"/>
        </w:rPr>
        <w:t>air</w:t>
      </w:r>
      <w:r w:rsidRPr="002F354F">
        <w:rPr>
          <w:sz w:val="16"/>
        </w:rPr>
        <w:t xml:space="preserve">, at </w:t>
      </w:r>
      <w:r w:rsidRPr="002F354F">
        <w:rPr>
          <w:rStyle w:val="Emphasis"/>
        </w:rPr>
        <w:t>sea</w:t>
      </w:r>
      <w:r w:rsidRPr="002F354F">
        <w:rPr>
          <w:rStyle w:val="StyleUnderline"/>
        </w:rPr>
        <w:t>, and</w:t>
      </w:r>
      <w:r w:rsidRPr="002F354F">
        <w:rPr>
          <w:sz w:val="16"/>
        </w:rPr>
        <w:t xml:space="preserve"> in </w:t>
      </w:r>
      <w:r w:rsidRPr="002F354F">
        <w:rPr>
          <w:rStyle w:val="Emphasis"/>
        </w:rPr>
        <w:t>info</w:t>
      </w:r>
      <w:r w:rsidRPr="002F354F">
        <w:rPr>
          <w:rStyle w:val="StyleUnderline"/>
        </w:rPr>
        <w:t xml:space="preserve">rmation and </w:t>
      </w:r>
      <w:r w:rsidRPr="002F354F">
        <w:rPr>
          <w:rStyle w:val="Emphasis"/>
        </w:rPr>
        <w:t>cyber</w:t>
      </w:r>
      <w:r w:rsidRPr="002F354F">
        <w:rPr>
          <w:rStyle w:val="StyleUnderline"/>
        </w:rPr>
        <w:t xml:space="preserve"> domains</w:t>
      </w:r>
      <w:r w:rsidRPr="002F354F">
        <w:rPr>
          <w:sz w:val="16"/>
        </w:rPr>
        <w:t xml:space="preserve"> </w:t>
      </w:r>
      <w:r w:rsidRPr="002F354F">
        <w:rPr>
          <w:rStyle w:val="StyleUnderline"/>
        </w:rPr>
        <w:t xml:space="preserve">by fighters from </w:t>
      </w:r>
      <w:r w:rsidRPr="002F354F">
        <w:rPr>
          <w:rStyle w:val="Emphasis"/>
        </w:rPr>
        <w:t>Hezbollah</w:t>
      </w:r>
      <w:r w:rsidRPr="002F354F">
        <w:rPr>
          <w:rStyle w:val="StyleUnderline"/>
        </w:rPr>
        <w:t xml:space="preserve">, </w:t>
      </w:r>
      <w:r w:rsidRPr="002F354F">
        <w:rPr>
          <w:rStyle w:val="Emphasis"/>
        </w:rPr>
        <w:t>Iran</w:t>
      </w:r>
      <w:r w:rsidRPr="002F354F">
        <w:rPr>
          <w:rStyle w:val="StyleUnderline"/>
        </w:rPr>
        <w:t xml:space="preserve">, </w:t>
      </w:r>
      <w:r w:rsidRPr="002F354F">
        <w:rPr>
          <w:rStyle w:val="Emphasis"/>
        </w:rPr>
        <w:t>Syria</w:t>
      </w:r>
      <w:r w:rsidRPr="002F354F">
        <w:rPr>
          <w:rStyle w:val="StyleUnderline"/>
        </w:rPr>
        <w:t xml:space="preserve">, </w:t>
      </w:r>
      <w:r w:rsidRPr="002F354F">
        <w:rPr>
          <w:rStyle w:val="Emphasis"/>
        </w:rPr>
        <w:t>Iraq</w:t>
      </w:r>
      <w:r w:rsidRPr="002F354F">
        <w:rPr>
          <w:rStyle w:val="StyleUnderline"/>
        </w:rPr>
        <w:t xml:space="preserve">, </w:t>
      </w:r>
      <w:r w:rsidRPr="002F354F">
        <w:rPr>
          <w:rStyle w:val="Emphasis"/>
        </w:rPr>
        <w:t>Afghanistan</w:t>
      </w:r>
      <w:r w:rsidRPr="002F354F">
        <w:rPr>
          <w:rStyle w:val="StyleUnderline"/>
        </w:rPr>
        <w:t xml:space="preserve">, </w:t>
      </w:r>
      <w:r w:rsidRPr="002F354F">
        <w:rPr>
          <w:rStyle w:val="Emphasis"/>
        </w:rPr>
        <w:t>Pakistan</w:t>
      </w:r>
      <w:r w:rsidRPr="002F354F">
        <w:rPr>
          <w:rStyle w:val="StyleUnderline"/>
        </w:rPr>
        <w:t>, and</w:t>
      </w:r>
      <w:r w:rsidRPr="002F354F">
        <w:rPr>
          <w:sz w:val="16"/>
        </w:rPr>
        <w:t xml:space="preserve"> even </w:t>
      </w:r>
      <w:r w:rsidRPr="002F354F">
        <w:rPr>
          <w:rStyle w:val="Emphasis"/>
        </w:rPr>
        <w:t>Yemen</w:t>
      </w:r>
      <w:r w:rsidRPr="002F354F">
        <w:rPr>
          <w:rStyle w:val="StyleUnderline"/>
        </w:rPr>
        <w:t>.</w:t>
      </w:r>
      <w:r w:rsidRPr="002F354F">
        <w:rPr>
          <w:sz w:val="16"/>
        </w:rPr>
        <w:t xml:space="preserve"> The </w:t>
      </w:r>
      <w:r w:rsidRPr="002F354F">
        <w:rPr>
          <w:rStyle w:val="Emphasis"/>
        </w:rPr>
        <w:t>widened scope</w:t>
      </w:r>
      <w:r w:rsidRPr="002F354F">
        <w:rPr>
          <w:sz w:val="16"/>
        </w:rPr>
        <w:t xml:space="preserve"> of a possible war </w:t>
      </w:r>
      <w:r w:rsidRPr="002F354F">
        <w:rPr>
          <w:rStyle w:val="StyleUnderline"/>
        </w:rPr>
        <w:t xml:space="preserve">will </w:t>
      </w:r>
      <w:r w:rsidRPr="002F354F">
        <w:rPr>
          <w:rStyle w:val="Emphasis"/>
        </w:rPr>
        <w:t>create new military options</w:t>
      </w:r>
      <w:r w:rsidRPr="002F354F">
        <w:rPr>
          <w:rStyle w:val="StyleUnderline"/>
        </w:rPr>
        <w:t xml:space="preserve"> for Iran and Hezbollah, and </w:t>
      </w:r>
      <w:r w:rsidRPr="002F354F">
        <w:rPr>
          <w:rStyle w:val="Emphasis"/>
        </w:rPr>
        <w:t>stretch Israeli capabilities to their limits</w:t>
      </w:r>
      <w:r w:rsidRPr="002F354F">
        <w:t>.</w:t>
      </w:r>
    </w:p>
    <w:p w14:paraId="4EECA1AF" w14:textId="77777777" w:rsidR="00E808B4" w:rsidRPr="002F354F" w:rsidRDefault="00E808B4" w:rsidP="00E808B4">
      <w:pPr>
        <w:rPr>
          <w:sz w:val="16"/>
        </w:rPr>
      </w:pPr>
      <w:r w:rsidRPr="002F354F">
        <w:rPr>
          <w:sz w:val="16"/>
        </w:rPr>
        <w:t>Hezbollah Secretary General Hassan Nasrallah said as much, though perhaps with some exaggeration, when he warned in June 2017 that “</w:t>
      </w:r>
      <w:r w:rsidRPr="002F354F">
        <w:rPr>
          <w:rStyle w:val="StyleUnderline"/>
        </w:rPr>
        <w:t xml:space="preserve">if an Israeli war is launched against Syria or Lebanon it is not known that the fighting will remain Lebanese-Israeli, or Syrian-Israeli,” and “this could </w:t>
      </w:r>
      <w:r w:rsidRPr="002F354F">
        <w:rPr>
          <w:rStyle w:val="Emphasis"/>
        </w:rPr>
        <w:t>open the way</w:t>
      </w:r>
      <w:r w:rsidRPr="002F354F">
        <w:rPr>
          <w:rStyle w:val="StyleUnderline"/>
        </w:rPr>
        <w:t xml:space="preserve"> for</w:t>
      </w:r>
      <w:r w:rsidRPr="002F354F">
        <w:rPr>
          <w:sz w:val="16"/>
        </w:rPr>
        <w:t xml:space="preserve"> thousands, even </w:t>
      </w:r>
      <w:r w:rsidRPr="002F354F">
        <w:rPr>
          <w:rStyle w:val="Emphasis"/>
        </w:rPr>
        <w:t>hundreds of thousands</w:t>
      </w:r>
      <w:r w:rsidRPr="002F354F">
        <w:rPr>
          <w:rStyle w:val="StyleUnderline"/>
        </w:rPr>
        <w:t xml:space="preserve"> of fighters from all over the Arab and Islamic world to participate.”</w:t>
      </w:r>
      <w:r w:rsidRPr="002F354F">
        <w:rPr>
          <w:sz w:val="16"/>
        </w:rPr>
        <w:t xml:space="preserve"> Likewise, </w:t>
      </w:r>
      <w:r w:rsidRPr="002F354F">
        <w:rPr>
          <w:rStyle w:val="StyleUnderline"/>
        </w:rPr>
        <w:t>IRGC Commander</w:t>
      </w:r>
      <w:r w:rsidRPr="002F354F">
        <w:rPr>
          <w:sz w:val="16"/>
        </w:rPr>
        <w:t xml:space="preserve"> Mohammad Ali </w:t>
      </w:r>
      <w:r w:rsidRPr="002F354F">
        <w:rPr>
          <w:rStyle w:val="StyleUnderline"/>
        </w:rPr>
        <w:t>Jafari</w:t>
      </w:r>
      <w:r w:rsidRPr="002F354F">
        <w:rPr>
          <w:sz w:val="16"/>
        </w:rPr>
        <w:t xml:space="preserve"> </w:t>
      </w:r>
      <w:r w:rsidRPr="002F354F">
        <w:rPr>
          <w:rStyle w:val="StyleUnderline"/>
        </w:rPr>
        <w:t>stated</w:t>
      </w:r>
      <w:r w:rsidRPr="002F354F">
        <w:rPr>
          <w:sz w:val="16"/>
        </w:rPr>
        <w:t xml:space="preserve"> in November 2017 that, </w:t>
      </w:r>
      <w:r w:rsidRPr="002F354F">
        <w:rPr>
          <w:rStyle w:val="StyleUnderline"/>
        </w:rPr>
        <w:t xml:space="preserve">“The fate of the resistance front is </w:t>
      </w:r>
      <w:r w:rsidRPr="002F354F">
        <w:rPr>
          <w:rStyle w:val="Emphasis"/>
        </w:rPr>
        <w:t>interwoven</w:t>
      </w:r>
      <w:r w:rsidRPr="002F354F">
        <w:rPr>
          <w:sz w:val="16"/>
        </w:rPr>
        <w:t xml:space="preserve"> and they all stand united, and </w:t>
      </w:r>
      <w:r w:rsidRPr="002F354F">
        <w:rPr>
          <w:rStyle w:val="StyleUnderline"/>
        </w:rPr>
        <w:t>if Israel attacks a part of it, the other component</w:t>
      </w:r>
      <w:r w:rsidRPr="002F354F">
        <w:rPr>
          <w:sz w:val="16"/>
        </w:rPr>
        <w:t xml:space="preserve"> of the front </w:t>
      </w:r>
      <w:r w:rsidRPr="002F354F">
        <w:rPr>
          <w:rStyle w:val="StyleUnderline"/>
        </w:rPr>
        <w:t>will help</w:t>
      </w:r>
      <w:r w:rsidRPr="002F354F">
        <w:rPr>
          <w:sz w:val="16"/>
        </w:rPr>
        <w:t xml:space="preserve"> it.”</w:t>
      </w:r>
    </w:p>
    <w:p w14:paraId="650F2381" w14:textId="0E3B2A85" w:rsidR="00E808B4" w:rsidRPr="002F354F" w:rsidRDefault="00E808B4" w:rsidP="00E808B4">
      <w:pPr>
        <w:rPr>
          <w:sz w:val="16"/>
        </w:rPr>
      </w:pPr>
      <w:r w:rsidRPr="002F354F">
        <w:rPr>
          <w:sz w:val="16"/>
        </w:rPr>
        <w:t xml:space="preserve">Such a </w:t>
      </w:r>
      <w:r w:rsidRPr="002F354F">
        <w:rPr>
          <w:rStyle w:val="StyleUnderline"/>
        </w:rPr>
        <w:t xml:space="preserve">war is </w:t>
      </w:r>
      <w:r w:rsidRPr="002F354F">
        <w:rPr>
          <w:rStyle w:val="Emphasis"/>
        </w:rPr>
        <w:t>most likely</w:t>
      </w:r>
      <w:r w:rsidRPr="002F354F">
        <w:rPr>
          <w:rStyle w:val="StyleUnderline"/>
        </w:rPr>
        <w:t xml:space="preserve"> to occur as a result of </w:t>
      </w:r>
      <w:r w:rsidRPr="002F354F">
        <w:rPr>
          <w:rStyle w:val="Emphasis"/>
        </w:rPr>
        <w:t>unintended escalation</w:t>
      </w:r>
      <w:r w:rsidRPr="002F354F">
        <w:rPr>
          <w:rStyle w:val="StyleUnderline"/>
        </w:rPr>
        <w:t>,</w:t>
      </w:r>
      <w:r w:rsidRPr="002F354F">
        <w:rPr>
          <w:sz w:val="16"/>
        </w:rPr>
        <w:t xml:space="preserve"> after another Iranian action against Israel from Syria, or after an Israeli strike in Lebanon or Syria (for example, against missile production facilities). </w:t>
      </w:r>
      <w:r w:rsidRPr="002F354F">
        <w:rPr>
          <w:rStyle w:val="StyleUnderline"/>
        </w:rPr>
        <w:t xml:space="preserve">It could start as a result of a </w:t>
      </w:r>
      <w:r w:rsidRPr="002F354F">
        <w:rPr>
          <w:rStyle w:val="Emphasis"/>
        </w:rPr>
        <w:t>U.S. and/or Israeli strike on Iran</w:t>
      </w:r>
      <w:r w:rsidRPr="002F354F">
        <w:rPr>
          <w:sz w:val="16"/>
        </w:rPr>
        <w:t>’s nuclear program. It might even come about as a result of a conflict that starts in the Gulf but that reaches Israel’s borders—perhaps as a result of Iranian diversionary moves (much as Saddam Hussein tried in 1991 to derail the U.S. military campaign to expel Iraqi forces from Kuwait by launching missiles at Israel).</w:t>
      </w:r>
    </w:p>
    <w:p w14:paraId="70F7FBD8" w14:textId="4BED72E0" w:rsidR="00562C81" w:rsidRPr="002F354F" w:rsidRDefault="00562C81" w:rsidP="0046418A">
      <w:pPr>
        <w:pStyle w:val="Heading3"/>
      </w:pPr>
      <w:r w:rsidRPr="002F354F">
        <w:t xml:space="preserve">2AC – Saudi </w:t>
      </w:r>
      <w:r w:rsidR="0029515B" w:rsidRPr="002F354F">
        <w:t>Prolif</w:t>
      </w:r>
    </w:p>
    <w:p w14:paraId="553EC9BE" w14:textId="77777777" w:rsidR="0029515B" w:rsidRPr="002F354F" w:rsidRDefault="0029515B" w:rsidP="0029515B">
      <w:pPr>
        <w:pStyle w:val="Heading4"/>
      </w:pPr>
      <w:r w:rsidRPr="002F354F">
        <w:t xml:space="preserve">Saudi Arabia has </w:t>
      </w:r>
      <w:r w:rsidRPr="002F354F">
        <w:rPr>
          <w:u w:val="single"/>
        </w:rPr>
        <w:t>means</w:t>
      </w:r>
      <w:r w:rsidRPr="002F354F">
        <w:t xml:space="preserve"> and </w:t>
      </w:r>
      <w:r w:rsidRPr="002F354F">
        <w:rPr>
          <w:u w:val="single"/>
        </w:rPr>
        <w:t>motive</w:t>
      </w:r>
      <w:r w:rsidRPr="002F354F">
        <w:t xml:space="preserve"> to prolif</w:t>
      </w:r>
    </w:p>
    <w:p w14:paraId="64CE5144" w14:textId="77777777" w:rsidR="0029515B" w:rsidRPr="002F354F" w:rsidRDefault="0029515B" w:rsidP="0029515B">
      <w:r w:rsidRPr="002F354F">
        <w:rPr>
          <w:rStyle w:val="Style13ptBold"/>
        </w:rPr>
        <w:t>Johnson 19</w:t>
      </w:r>
      <w:r w:rsidRPr="002F354F">
        <w:t xml:space="preserve"> [Keith Johnson is Foreign Policy’s global geoeconomics correspondent. He has been at FP since 2013, after spending 15 years covering terrorism, energy, airlines, politics, foreign affairs, and the economy for the Wall Street Journal. He has reported from Europe, the Middle East, Africa, and Asia. Who’s Afraid of Saudi Nukes? February 22, 2019. https://foreignpolicy.com/2019/02/22/whos-afraid-of-saudi-nukes-123-kashoggi-mbs-russia-china/]</w:t>
      </w:r>
    </w:p>
    <w:p w14:paraId="5A109656" w14:textId="77777777" w:rsidR="0029515B" w:rsidRPr="002F354F" w:rsidRDefault="0029515B" w:rsidP="0029515B">
      <w:pPr>
        <w:rPr>
          <w:sz w:val="16"/>
        </w:rPr>
      </w:pPr>
      <w:r w:rsidRPr="002F354F">
        <w:rPr>
          <w:sz w:val="16"/>
        </w:rPr>
        <w:t xml:space="preserve">The release this week of an explosive report by House Democrats alleging that the </w:t>
      </w:r>
      <w:r w:rsidRPr="002F354F">
        <w:rPr>
          <w:rStyle w:val="Emphasis"/>
        </w:rPr>
        <w:t>Trump</w:t>
      </w:r>
      <w:r w:rsidRPr="002F354F">
        <w:rPr>
          <w:sz w:val="16"/>
        </w:rPr>
        <w:t xml:space="preserve"> administration </w:t>
      </w:r>
      <w:r w:rsidRPr="002F354F">
        <w:rPr>
          <w:u w:val="single"/>
        </w:rPr>
        <w:t xml:space="preserve">has sought to help its cronies </w:t>
      </w:r>
      <w:r w:rsidRPr="002F354F">
        <w:rPr>
          <w:rStyle w:val="Emphasis"/>
        </w:rPr>
        <w:t>sell nuclear power</w:t>
      </w:r>
      <w:r w:rsidRPr="002F354F">
        <w:rPr>
          <w:u w:val="single"/>
        </w:rPr>
        <w:t xml:space="preserve"> technology to </w:t>
      </w:r>
      <w:r w:rsidRPr="002F354F">
        <w:rPr>
          <w:rStyle w:val="Emphasis"/>
        </w:rPr>
        <w:t>Saudi Arabia</w:t>
      </w:r>
      <w:r w:rsidRPr="002F354F">
        <w:rPr>
          <w:sz w:val="16"/>
        </w:rPr>
        <w:t xml:space="preserve"> has dramatically heightened tensions between the White House and lawmakers in both chambers.</w:t>
      </w:r>
    </w:p>
    <w:p w14:paraId="49644C04" w14:textId="77777777" w:rsidR="0029515B" w:rsidRPr="002F354F" w:rsidRDefault="0029515B" w:rsidP="0029515B">
      <w:pPr>
        <w:rPr>
          <w:sz w:val="16"/>
        </w:rPr>
      </w:pPr>
      <w:r w:rsidRPr="002F354F">
        <w:rPr>
          <w:sz w:val="16"/>
        </w:rPr>
        <w:t>But sleaze aside, is there cause for alarm over Saudi Arabia gaining access to the same kind of power-generating technology that more than 30 countries around the world already use?</w:t>
      </w:r>
    </w:p>
    <w:p w14:paraId="27C50913" w14:textId="77777777" w:rsidR="0029515B" w:rsidRPr="002F354F" w:rsidRDefault="0029515B" w:rsidP="0029515B">
      <w:pPr>
        <w:rPr>
          <w:sz w:val="16"/>
        </w:rPr>
      </w:pPr>
      <w:r w:rsidRPr="002F354F">
        <w:rPr>
          <w:sz w:val="16"/>
        </w:rPr>
        <w:t xml:space="preserve">Both Republican and Democratic legislators and </w:t>
      </w:r>
      <w:r w:rsidRPr="002F354F">
        <w:rPr>
          <w:rStyle w:val="Emphasis"/>
        </w:rPr>
        <w:t>nuclear experts</w:t>
      </w:r>
      <w:r w:rsidRPr="002F354F">
        <w:rPr>
          <w:sz w:val="16"/>
        </w:rPr>
        <w:t xml:space="preserve"> </w:t>
      </w:r>
      <w:r w:rsidRPr="002F354F">
        <w:rPr>
          <w:u w:val="single"/>
        </w:rPr>
        <w:t xml:space="preserve">who are </w:t>
      </w:r>
      <w:r w:rsidRPr="002F354F">
        <w:rPr>
          <w:rStyle w:val="Emphasis"/>
        </w:rPr>
        <w:t>increasingly alarmed</w:t>
      </w:r>
      <w:r w:rsidRPr="002F354F">
        <w:rPr>
          <w:u w:val="single"/>
        </w:rPr>
        <w:t xml:space="preserve"> at </w:t>
      </w:r>
      <w:r w:rsidRPr="002F354F">
        <w:rPr>
          <w:rStyle w:val="Emphasis"/>
        </w:rPr>
        <w:t>Saudi Arabia’s</w:t>
      </w:r>
      <w:r w:rsidRPr="002F354F">
        <w:rPr>
          <w:u w:val="single"/>
        </w:rPr>
        <w:t xml:space="preserve"> reckless </w:t>
      </w:r>
      <w:r w:rsidRPr="002F354F">
        <w:rPr>
          <w:rStyle w:val="Emphasis"/>
        </w:rPr>
        <w:t>behavior</w:t>
      </w:r>
      <w:r w:rsidRPr="002F354F">
        <w:rPr>
          <w:u w:val="single"/>
        </w:rPr>
        <w:t xml:space="preserve"> say there is </w:t>
      </w:r>
      <w:r w:rsidRPr="002F354F">
        <w:rPr>
          <w:rStyle w:val="Emphasis"/>
        </w:rPr>
        <w:t>plenty of reason</w:t>
      </w:r>
      <w:r w:rsidRPr="002F354F">
        <w:rPr>
          <w:u w:val="single"/>
        </w:rPr>
        <w:t xml:space="preserve"> to be </w:t>
      </w:r>
      <w:r w:rsidRPr="002F354F">
        <w:rPr>
          <w:rStyle w:val="Emphasis"/>
        </w:rPr>
        <w:t>concerned</w:t>
      </w:r>
      <w:r w:rsidRPr="002F354F">
        <w:rPr>
          <w:sz w:val="16"/>
        </w:rPr>
        <w:t>.</w:t>
      </w:r>
    </w:p>
    <w:p w14:paraId="4CF9ECA7" w14:textId="77777777" w:rsidR="0029515B" w:rsidRPr="002F354F" w:rsidRDefault="0029515B" w:rsidP="0029515B">
      <w:pPr>
        <w:rPr>
          <w:sz w:val="6"/>
          <w:szCs w:val="6"/>
        </w:rPr>
      </w:pPr>
      <w:r w:rsidRPr="002F354F">
        <w:rPr>
          <w:sz w:val="6"/>
          <w:szCs w:val="6"/>
        </w:rPr>
        <w:t>According to the House report, whistleblowers “have warned about political appointees ignoring directives from top ethics advisors at the White House who repeatedly and unsuccessfully ordered senior Trump Administration officials to halt their efforts” to sell nuclear know-how to Riyadh. The whistleblowers, who were not identified, also warned “of conflicts of interest among top White House advisers that could implicate federal criminal statutes,” the report said.</w:t>
      </w:r>
    </w:p>
    <w:p w14:paraId="2AF898D6" w14:textId="77777777" w:rsidR="0029515B" w:rsidRPr="002F354F" w:rsidRDefault="0029515B" w:rsidP="0029515B">
      <w:pPr>
        <w:rPr>
          <w:sz w:val="6"/>
          <w:szCs w:val="6"/>
        </w:rPr>
      </w:pPr>
      <w:r w:rsidRPr="002F354F">
        <w:rPr>
          <w:sz w:val="6"/>
          <w:szCs w:val="6"/>
        </w:rPr>
        <w:t>And in the wake of the gruesome, regime-ordered killing in October 2018 of the Washington Post columnist Jamal Khashoggi, anti-Saudi sentiment in Washington that had already been rising due to atrocities in Yemen is boiling over. Lawmakers such as Republican Sen. Marco Rubio have introduced legislation that would, unusually, give Congress the final say on whether to allow nuclear technology exports to Saudi Arabia, adding extra restrictions to the standard accord with the express intent of thwarting Riyadh’s quest for a nuclear bomb.</w:t>
      </w:r>
    </w:p>
    <w:p w14:paraId="1E0C1F3D" w14:textId="77777777" w:rsidR="0029515B" w:rsidRPr="002F354F" w:rsidRDefault="0029515B" w:rsidP="0029515B">
      <w:pPr>
        <w:rPr>
          <w:sz w:val="6"/>
          <w:szCs w:val="6"/>
        </w:rPr>
      </w:pPr>
      <w:r w:rsidRPr="002F354F">
        <w:rPr>
          <w:sz w:val="6"/>
          <w:szCs w:val="6"/>
        </w:rPr>
        <w:t>“If a government is willing to murder a U.S. green-card holder,” Rubio told the Daily Beast, “there’s a legitimate question over whether such a government could be trusted with nuclear energy and the potential weaponization of it.”</w:t>
      </w:r>
    </w:p>
    <w:p w14:paraId="5217244D" w14:textId="77777777" w:rsidR="0029515B" w:rsidRPr="002F354F" w:rsidRDefault="0029515B" w:rsidP="0029515B">
      <w:pPr>
        <w:rPr>
          <w:sz w:val="6"/>
          <w:szCs w:val="6"/>
        </w:rPr>
      </w:pPr>
      <w:r w:rsidRPr="002F354F">
        <w:rPr>
          <w:sz w:val="6"/>
          <w:szCs w:val="6"/>
        </w:rPr>
        <w:t>On the other hand, Saudi Arabia certainly needs more power. With electricity demand growing by as much as 8 percent a year—needed to run air conditioners, desalination plants, and more—the country is looking to find something other than oil and gas, which currently provide nearly all its electricity, to keep the lights on.</w:t>
      </w:r>
    </w:p>
    <w:p w14:paraId="5CD88034" w14:textId="77777777" w:rsidR="0029515B" w:rsidRPr="002F354F" w:rsidRDefault="0029515B" w:rsidP="0029515B">
      <w:pPr>
        <w:rPr>
          <w:sz w:val="6"/>
          <w:szCs w:val="6"/>
        </w:rPr>
      </w:pPr>
      <w:r w:rsidRPr="002F354F">
        <w:rPr>
          <w:sz w:val="6"/>
          <w:szCs w:val="6"/>
        </w:rPr>
        <w:t>Officials in Saudi Arabia, which can burn as much as one-tenth of its oil production every summer just making electricity, want to preserve that black gold for more lucrative exports. One answer is adding more renewable energy, especially solar power. Another answer is nuclear power, and the country plans to build as many as 16 big nuclear power plants over the next 25 years; Riyadh already has a tender out for the first two plants, attracting the interest of Russia, China, France, South Korea—and, especially, the United States.</w:t>
      </w:r>
    </w:p>
    <w:p w14:paraId="78BB29BF" w14:textId="77777777" w:rsidR="0029515B" w:rsidRPr="002F354F" w:rsidRDefault="0029515B" w:rsidP="0029515B">
      <w:pPr>
        <w:rPr>
          <w:sz w:val="6"/>
          <w:szCs w:val="6"/>
        </w:rPr>
      </w:pPr>
      <w:r w:rsidRPr="002F354F">
        <w:rPr>
          <w:sz w:val="6"/>
          <w:szCs w:val="6"/>
        </w:rPr>
        <w:t>America’s nuclear industry, seeing almost zero chance of big new projects at home, is champing at the bit to get into what could be a $100 billion market. One industry executive has called the Saudi foray into nuclear power the “deal of the decade,” and U.S. officials (and Saudi lobbyists) have been pressing the Trump administration to make it easier for U.S. nuclear firms to do business in Saudi Arabia. Top nuclear executives met with President Donald Trump at the White House this month to discuss Saudi Arabia, among other topics.</w:t>
      </w:r>
    </w:p>
    <w:p w14:paraId="3F3D82F1" w14:textId="77777777" w:rsidR="0029515B" w:rsidRPr="002F354F" w:rsidRDefault="0029515B" w:rsidP="0029515B">
      <w:pPr>
        <w:rPr>
          <w:sz w:val="6"/>
          <w:szCs w:val="6"/>
        </w:rPr>
      </w:pPr>
      <w:r w:rsidRPr="002F354F">
        <w:rPr>
          <w:sz w:val="6"/>
          <w:szCs w:val="6"/>
        </w:rPr>
        <w:t>Trump administration officials argue that America’s nuclear industry should sell reactors to Saudi Arabia—or else Russia or China will, potentially giving Moscow or Beijing a decades-long lucrative, strategic partnership with a keystone state in the Middle East. (On Friday, Saudi Arabia took another big step toward deepening its already tight energy relationship with China, inking a $10 billion deal to build a new refinery.)</w:t>
      </w:r>
    </w:p>
    <w:p w14:paraId="35D52973" w14:textId="77777777" w:rsidR="0029515B" w:rsidRPr="002F354F" w:rsidRDefault="0029515B" w:rsidP="0029515B">
      <w:pPr>
        <w:rPr>
          <w:sz w:val="6"/>
          <w:szCs w:val="6"/>
        </w:rPr>
      </w:pPr>
      <w:r w:rsidRPr="002F354F">
        <w:rPr>
          <w:sz w:val="6"/>
          <w:szCs w:val="6"/>
        </w:rPr>
        <w:t>In general, selling U.S. nuclear technology has another benefit, too, many experts say: The United States also exports its regulatory regime, safety and security standards, and strict protocols against nuclear proliferation, making American participation in the worldwide scramble for nuclear power a way to boost, rather than undermine, global security.</w:t>
      </w:r>
    </w:p>
    <w:p w14:paraId="4DA3E8B5" w14:textId="77777777" w:rsidR="0029515B" w:rsidRPr="002F354F" w:rsidRDefault="0029515B" w:rsidP="0029515B">
      <w:pPr>
        <w:rPr>
          <w:sz w:val="6"/>
          <w:szCs w:val="6"/>
        </w:rPr>
      </w:pPr>
      <w:r w:rsidRPr="002F354F">
        <w:rPr>
          <w:sz w:val="6"/>
          <w:szCs w:val="6"/>
        </w:rPr>
        <w:t>But in order to sell reactors overseas, the United States needs a formal agreement with the other country regulating just how those nuclear technologies will be used; to date, the United States has nearly 50 such agreements, known as “123 agreements” for the eponymous section of the 1954 Atomic Energy Act. For several years, Washington and Saudi Arabia have been negotiating their own 123 accord. But lately, those efforts have run into a buzz saw—or rather, a Saudi bone saw.</w:t>
      </w:r>
    </w:p>
    <w:p w14:paraId="24234FFB" w14:textId="77777777" w:rsidR="0029515B" w:rsidRPr="002F354F" w:rsidRDefault="0029515B" w:rsidP="0029515B">
      <w:pPr>
        <w:rPr>
          <w:sz w:val="6"/>
          <w:szCs w:val="6"/>
        </w:rPr>
      </w:pPr>
      <w:r w:rsidRPr="002F354F">
        <w:rPr>
          <w:sz w:val="6"/>
          <w:szCs w:val="6"/>
        </w:rPr>
        <w:t>Many experts argue that fears that Saudi Arabia will turn nuclear reactors into breeders for a weapons program are overblown. Reactors use low-enriched uranium, while bombs need highly enriched uranium. And that kind of enrichment program is hard to keep hidden, not to mention costly. Reprocessing spent nuclear fuel to scrape out plutonium to build a bomb is even costlier.</w:t>
      </w:r>
    </w:p>
    <w:p w14:paraId="79C01D0F" w14:textId="77777777" w:rsidR="0029515B" w:rsidRPr="002F354F" w:rsidRDefault="0029515B" w:rsidP="0029515B">
      <w:pPr>
        <w:rPr>
          <w:sz w:val="6"/>
          <w:szCs w:val="6"/>
        </w:rPr>
      </w:pPr>
      <w:r w:rsidRPr="002F354F">
        <w:rPr>
          <w:sz w:val="6"/>
          <w:szCs w:val="6"/>
        </w:rPr>
        <w:t>“There seems to be a conflating of legitimate national security issues with civilian nuclear technology. Saudi Arabia is not Iran. It’s not North Korea,” said Katie Tubb, a nuclear energy specialist at the Heritage Foundation. She says a standard 123 agreement, like the ones the United States has with dozens of other countries, would provide plenty of safeguards and oversight to ensure that Saudi Arabia used the technology responsibly. “There are a lot of steps from having a nuclear power industry to having a bomb,” she said.</w:t>
      </w:r>
    </w:p>
    <w:p w14:paraId="5A27B039" w14:textId="77777777" w:rsidR="0029515B" w:rsidRPr="002F354F" w:rsidRDefault="0029515B" w:rsidP="0029515B">
      <w:pPr>
        <w:rPr>
          <w:sz w:val="6"/>
          <w:szCs w:val="6"/>
        </w:rPr>
      </w:pPr>
      <w:r w:rsidRPr="002F354F">
        <w:rPr>
          <w:sz w:val="6"/>
          <w:szCs w:val="6"/>
        </w:rPr>
        <w:t>So what is the problem with helping Saudi Arabia meet its growing energy demand with foreign-built nuclear reactors, as countries from China to Vietnam to the United Arab Emirates are doing?</w:t>
      </w:r>
    </w:p>
    <w:p w14:paraId="3FA06A93" w14:textId="77777777" w:rsidR="0029515B" w:rsidRPr="002F354F" w:rsidRDefault="0029515B" w:rsidP="0029515B">
      <w:pPr>
        <w:rPr>
          <w:sz w:val="6"/>
          <w:szCs w:val="6"/>
        </w:rPr>
      </w:pPr>
      <w:r w:rsidRPr="002F354F">
        <w:rPr>
          <w:sz w:val="6"/>
          <w:szCs w:val="6"/>
        </w:rPr>
        <w:t>“The simple answer is nothing. Civilian nuclear technology can be safeguarded, and it’s not very well suited to producing nuclear weapons material,” said Jon Wolfsthal, formerly a top nonproliferation official in President Barack Obama’s administration and now director of the Nuclear Crisis Group.</w:t>
      </w:r>
    </w:p>
    <w:p w14:paraId="08256A83" w14:textId="77777777" w:rsidR="0029515B" w:rsidRPr="002F354F" w:rsidRDefault="0029515B" w:rsidP="0029515B">
      <w:pPr>
        <w:rPr>
          <w:sz w:val="16"/>
        </w:rPr>
      </w:pPr>
      <w:r w:rsidRPr="002F354F">
        <w:rPr>
          <w:sz w:val="16"/>
        </w:rPr>
        <w:t>Except for one thing, Wolfsthal added: “</w:t>
      </w:r>
      <w:r w:rsidRPr="002F354F">
        <w:rPr>
          <w:u w:val="single"/>
        </w:rPr>
        <w:t>Saudi Arabia</w:t>
      </w:r>
      <w:r w:rsidRPr="002F354F">
        <w:rPr>
          <w:sz w:val="16"/>
        </w:rPr>
        <w:t xml:space="preserve"> doesn’t just want reactors—it </w:t>
      </w:r>
      <w:r w:rsidRPr="002F354F">
        <w:rPr>
          <w:u w:val="single"/>
        </w:rPr>
        <w:t xml:space="preserve">wants the ability to </w:t>
      </w:r>
      <w:r w:rsidRPr="002F354F">
        <w:rPr>
          <w:rStyle w:val="Emphasis"/>
        </w:rPr>
        <w:t>enrich uranium</w:t>
      </w:r>
      <w:r w:rsidRPr="002F354F">
        <w:rPr>
          <w:sz w:val="16"/>
        </w:rPr>
        <w:t xml:space="preserve">. And </w:t>
      </w:r>
      <w:r w:rsidRPr="002F354F">
        <w:rPr>
          <w:u w:val="single"/>
        </w:rPr>
        <w:t xml:space="preserve">that is </w:t>
      </w:r>
      <w:r w:rsidRPr="002F354F">
        <w:rPr>
          <w:rStyle w:val="Emphasis"/>
        </w:rPr>
        <w:t>very sensitive</w:t>
      </w:r>
      <w:r w:rsidRPr="002F354F">
        <w:rPr>
          <w:u w:val="single"/>
        </w:rPr>
        <w:t xml:space="preserve"> technology</w:t>
      </w:r>
      <w:r w:rsidRPr="002F354F">
        <w:rPr>
          <w:sz w:val="16"/>
        </w:rPr>
        <w:t>.”</w:t>
      </w:r>
    </w:p>
    <w:p w14:paraId="1E73E6A7" w14:textId="77777777" w:rsidR="0029515B" w:rsidRPr="002F354F" w:rsidRDefault="0029515B" w:rsidP="0029515B">
      <w:pPr>
        <w:rPr>
          <w:sz w:val="16"/>
        </w:rPr>
      </w:pPr>
      <w:r w:rsidRPr="002F354F">
        <w:rPr>
          <w:sz w:val="16"/>
        </w:rPr>
        <w:t xml:space="preserve">All states that have signed on to the Nuclear Nonproliferation Treaty (NPT), as Saudi Arabia has, theoretically have the right to enrich uranium. Insisting on that right, </w:t>
      </w:r>
      <w:r w:rsidRPr="002F354F">
        <w:rPr>
          <w:u w:val="single"/>
        </w:rPr>
        <w:t xml:space="preserve">Saudi Arabia has </w:t>
      </w:r>
      <w:r w:rsidRPr="002F354F">
        <w:rPr>
          <w:rStyle w:val="Emphasis"/>
        </w:rPr>
        <w:t>refused to forswear</w:t>
      </w:r>
      <w:r w:rsidRPr="002F354F">
        <w:rPr>
          <w:u w:val="single"/>
        </w:rPr>
        <w:t xml:space="preserve"> uranium </w:t>
      </w:r>
      <w:r w:rsidRPr="002F354F">
        <w:rPr>
          <w:rStyle w:val="Emphasis"/>
        </w:rPr>
        <w:t>enrichment</w:t>
      </w:r>
      <w:r w:rsidRPr="002F354F">
        <w:rPr>
          <w:u w:val="single"/>
        </w:rPr>
        <w:t xml:space="preserve"> as part of any agreement with the United States</w:t>
      </w:r>
      <w:r w:rsidRPr="002F354F">
        <w:rPr>
          <w:sz w:val="16"/>
        </w:rPr>
        <w:t>. That stands in sharp contrast to the UAE, which inked a novel 123 agreement in 2009 that included an explicit ban on any enrichment activities as a safeguard against proliferation. But Saudi Arabia has refused to consider signing on to that so-called “gold standard.”</w:t>
      </w:r>
    </w:p>
    <w:p w14:paraId="5F645DF2" w14:textId="77777777" w:rsidR="0029515B" w:rsidRPr="002F354F" w:rsidRDefault="0029515B" w:rsidP="0029515B">
      <w:pPr>
        <w:rPr>
          <w:sz w:val="16"/>
        </w:rPr>
      </w:pPr>
      <w:r w:rsidRPr="002F354F">
        <w:rPr>
          <w:sz w:val="16"/>
        </w:rPr>
        <w:t>“</w:t>
      </w:r>
      <w:r w:rsidRPr="002F354F">
        <w:rPr>
          <w:u w:val="single"/>
        </w:rPr>
        <w:t>The unwillingness to sign up to the ‘gold standard’ gives people pause</w:t>
      </w:r>
      <w:r w:rsidRPr="002F354F">
        <w:rPr>
          <w:sz w:val="16"/>
        </w:rPr>
        <w:t>,” Wolfsthal said.</w:t>
      </w:r>
    </w:p>
    <w:p w14:paraId="2874FF7B" w14:textId="77777777" w:rsidR="0029515B" w:rsidRPr="002F354F" w:rsidRDefault="0029515B" w:rsidP="0029515B">
      <w:pPr>
        <w:rPr>
          <w:sz w:val="16"/>
        </w:rPr>
      </w:pPr>
      <w:r w:rsidRPr="002F354F">
        <w:rPr>
          <w:sz w:val="16"/>
        </w:rPr>
        <w:t xml:space="preserve">Holding onto a sovereign right to enrichment is one thing. A much bigger problem is that, the NPT notwithstanding, </w:t>
      </w:r>
      <w:r w:rsidRPr="002F354F">
        <w:rPr>
          <w:u w:val="single"/>
        </w:rPr>
        <w:t xml:space="preserve">Saudi officials have </w:t>
      </w:r>
      <w:r w:rsidRPr="002F354F">
        <w:rPr>
          <w:rStyle w:val="Emphasis"/>
        </w:rPr>
        <w:t>openly said</w:t>
      </w:r>
      <w:r w:rsidRPr="002F354F">
        <w:rPr>
          <w:u w:val="single"/>
        </w:rPr>
        <w:t xml:space="preserve"> they’d </w:t>
      </w:r>
      <w:r w:rsidRPr="002F354F">
        <w:rPr>
          <w:rStyle w:val="Emphasis"/>
        </w:rPr>
        <w:t>build a nuclear bomb</w:t>
      </w:r>
      <w:r w:rsidRPr="002F354F">
        <w:rPr>
          <w:u w:val="single"/>
        </w:rPr>
        <w:t xml:space="preserve"> of their own if </w:t>
      </w:r>
      <w:r w:rsidRPr="002F354F">
        <w:rPr>
          <w:rStyle w:val="Emphasis"/>
        </w:rPr>
        <w:t>Iran builds one</w:t>
      </w:r>
      <w:r w:rsidRPr="002F354F">
        <w:rPr>
          <w:sz w:val="16"/>
        </w:rPr>
        <w:t>.</w:t>
      </w:r>
    </w:p>
    <w:p w14:paraId="2B79E11C" w14:textId="77777777" w:rsidR="0029515B" w:rsidRPr="002F354F" w:rsidRDefault="0029515B" w:rsidP="0029515B">
      <w:pPr>
        <w:rPr>
          <w:sz w:val="16"/>
        </w:rPr>
      </w:pPr>
      <w:r w:rsidRPr="002F354F">
        <w:rPr>
          <w:sz w:val="16"/>
        </w:rPr>
        <w:t>“If Iran developed a nuclear bomb, we will follow suit as soon as possible,” Saudi Crown Prince Mohammed bin Salman said last year.</w:t>
      </w:r>
    </w:p>
    <w:p w14:paraId="7DBDB753" w14:textId="77777777" w:rsidR="0029515B" w:rsidRPr="002F354F" w:rsidRDefault="0029515B" w:rsidP="0029515B">
      <w:pPr>
        <w:rPr>
          <w:sz w:val="16"/>
        </w:rPr>
      </w:pPr>
      <w:r w:rsidRPr="002F354F">
        <w:rPr>
          <w:sz w:val="16"/>
        </w:rPr>
        <w:t>That’s the main reason that Riyadh’s quest for nuclear power plants causes unease in a way that didn’t happen with other countries that have turned to atomic energy. After its gold-plated nuclear deal with the UAE, for example, the United States signed a 123 agreement with Vietnam—which pointedly did not include the same restrictions.</w:t>
      </w:r>
    </w:p>
    <w:p w14:paraId="6F5CC6AD" w14:textId="0C91F930" w:rsidR="0029515B" w:rsidRPr="002F354F" w:rsidRDefault="0029515B" w:rsidP="0029515B">
      <w:r w:rsidRPr="002F354F">
        <w:rPr>
          <w:sz w:val="16"/>
        </w:rPr>
        <w:t>“</w:t>
      </w:r>
      <w:r w:rsidRPr="002F354F">
        <w:rPr>
          <w:u w:val="single"/>
        </w:rPr>
        <w:t>Unlike any other</w:t>
      </w:r>
      <w:r w:rsidRPr="002F354F">
        <w:rPr>
          <w:sz w:val="16"/>
        </w:rPr>
        <w:t xml:space="preserve"> potential </w:t>
      </w:r>
      <w:r w:rsidRPr="002F354F">
        <w:rPr>
          <w:u w:val="single"/>
        </w:rPr>
        <w:t>partner</w:t>
      </w:r>
      <w:r w:rsidRPr="002F354F">
        <w:rPr>
          <w:sz w:val="16"/>
        </w:rPr>
        <w:t xml:space="preserve">, </w:t>
      </w:r>
      <w:r w:rsidRPr="002F354F">
        <w:rPr>
          <w:u w:val="single"/>
        </w:rPr>
        <w:t>Saudi officials have been saying, ‘We might need a nuclear weapon</w:t>
      </w:r>
      <w:r w:rsidRPr="002F354F">
        <w:rPr>
          <w:sz w:val="16"/>
        </w:rPr>
        <w:t>,’” said Laura S.H. Holgate, a former U.S. ambassador to the International Atomic Energy Agency.</w:t>
      </w:r>
    </w:p>
    <w:p w14:paraId="19C18051" w14:textId="3F0E6267" w:rsidR="009D15AC" w:rsidRPr="002F354F" w:rsidRDefault="009D15AC" w:rsidP="00562C81">
      <w:pPr>
        <w:pStyle w:val="Heading3"/>
      </w:pPr>
      <w:r w:rsidRPr="002F354F">
        <w:t>2AC – Multipolarity Bad</w:t>
      </w:r>
    </w:p>
    <w:p w14:paraId="54E5A4D0" w14:textId="6DCD30E0" w:rsidR="009D15AC" w:rsidRPr="002F354F" w:rsidRDefault="009D15AC" w:rsidP="009D15AC">
      <w:pPr>
        <w:pStyle w:val="Heading4"/>
      </w:pPr>
      <w:r w:rsidRPr="002F354F">
        <w:t xml:space="preserve">Primacy solves </w:t>
      </w:r>
      <w:r w:rsidRPr="002F354F">
        <w:rPr>
          <w:u w:val="single"/>
        </w:rPr>
        <w:t>arms races</w:t>
      </w:r>
      <w:r w:rsidRPr="002F354F">
        <w:t xml:space="preserve">, </w:t>
      </w:r>
      <w:r w:rsidRPr="002F354F">
        <w:rPr>
          <w:u w:val="single"/>
        </w:rPr>
        <w:t>land grabs</w:t>
      </w:r>
      <w:r w:rsidRPr="002F354F">
        <w:t xml:space="preserve">, </w:t>
      </w:r>
      <w:r w:rsidRPr="002F354F">
        <w:rPr>
          <w:u w:val="single"/>
        </w:rPr>
        <w:t>rogue states</w:t>
      </w:r>
      <w:r w:rsidRPr="002F354F">
        <w:t xml:space="preserve">, and </w:t>
      </w:r>
      <w:r w:rsidRPr="002F354F">
        <w:rPr>
          <w:u w:val="single"/>
        </w:rPr>
        <w:t>great power war</w:t>
      </w:r>
      <w:r w:rsidRPr="002F354F">
        <w:t xml:space="preserve"> – reject old defense that ignores </w:t>
      </w:r>
      <w:r w:rsidRPr="002F354F">
        <w:rPr>
          <w:u w:val="single"/>
        </w:rPr>
        <w:t>emerging instability</w:t>
      </w:r>
      <w:r w:rsidRPr="002F354F">
        <w:t xml:space="preserve"> and </w:t>
      </w:r>
      <w:r w:rsidRPr="002F354F">
        <w:rPr>
          <w:u w:val="single"/>
        </w:rPr>
        <w:t>compounding risk</w:t>
      </w:r>
      <w:r w:rsidRPr="002F354F">
        <w:t xml:space="preserve"> </w:t>
      </w:r>
    </w:p>
    <w:p w14:paraId="08F0A086" w14:textId="77777777" w:rsidR="009D15AC" w:rsidRPr="002F354F" w:rsidRDefault="009D15AC" w:rsidP="009D15AC">
      <w:r w:rsidRPr="002F354F">
        <w:rPr>
          <w:rStyle w:val="Style13ptBold"/>
        </w:rPr>
        <w:t>Brands 18</w:t>
      </w:r>
      <w:r w:rsidRPr="002F354F">
        <w:t xml:space="preserve"> [Hal, Henry Kissinger Distinguished Professor at Johns Hopkins University's School of Advanced International Studies and a senior fellow at the Center for Strategic and Budgetary Assessments." American Grand Strategy in the Age of Trump." Page 129-133]</w:t>
      </w:r>
    </w:p>
    <w:p w14:paraId="124AE9CF" w14:textId="77777777" w:rsidR="009D15AC" w:rsidRPr="002F354F" w:rsidRDefault="009D15AC" w:rsidP="009D15AC">
      <w:pPr>
        <w:rPr>
          <w:sz w:val="16"/>
        </w:rPr>
      </w:pPr>
      <w:r w:rsidRPr="002F354F">
        <w:rPr>
          <w:rStyle w:val="StyleUnderline"/>
        </w:rPr>
        <w:t xml:space="preserve">Since World War II, the United States has had a military </w:t>
      </w:r>
      <w:r w:rsidRPr="002F354F">
        <w:rPr>
          <w:rStyle w:val="Emphasis"/>
        </w:rPr>
        <w:t>second to none</w:t>
      </w:r>
      <w:r w:rsidRPr="002F354F">
        <w:rPr>
          <w:sz w:val="16"/>
        </w:rPr>
        <w:t xml:space="preserve">. Since the Cold War, </w:t>
      </w:r>
      <w:r w:rsidRPr="002F354F">
        <w:rPr>
          <w:rStyle w:val="StyleUnderline"/>
        </w:rPr>
        <w:t xml:space="preserve">America has </w:t>
      </w:r>
      <w:r w:rsidRPr="002F354F">
        <w:rPr>
          <w:rStyle w:val="Emphasis"/>
        </w:rPr>
        <w:t>committed</w:t>
      </w:r>
      <w:r w:rsidRPr="002F354F">
        <w:rPr>
          <w:rStyle w:val="StyleUnderline"/>
        </w:rPr>
        <w:t xml:space="preserve"> to having</w:t>
      </w:r>
      <w:r w:rsidRPr="002F354F">
        <w:rPr>
          <w:sz w:val="16"/>
        </w:rPr>
        <w:t xml:space="preserve"> </w:t>
      </w:r>
      <w:r w:rsidRPr="002F354F">
        <w:rPr>
          <w:rStyle w:val="Emphasis"/>
        </w:rPr>
        <w:t>overwhelming military primacy</w:t>
      </w:r>
      <w:r w:rsidRPr="002F354F">
        <w:rPr>
          <w:sz w:val="16"/>
        </w:rPr>
        <w:t xml:space="preserve">. The idea, as George W. Bush declared in 2002, that America must possess “strengths beyond challenge” has featured in every major U.S. strategy document for a quarter century; it has also been reflected in concrete terms.6 </w:t>
      </w:r>
    </w:p>
    <w:p w14:paraId="5EF8555B" w14:textId="77777777" w:rsidR="009D15AC" w:rsidRPr="002F354F" w:rsidRDefault="009D15AC" w:rsidP="009D15AC">
      <w:pPr>
        <w:rPr>
          <w:rStyle w:val="Emphasis"/>
        </w:rPr>
      </w:pPr>
      <w:r w:rsidRPr="002F354F">
        <w:rPr>
          <w:sz w:val="16"/>
        </w:rPr>
        <w:t xml:space="preserve">From the early 1990s, for example, the </w:t>
      </w:r>
      <w:r w:rsidRPr="002F354F">
        <w:rPr>
          <w:rStyle w:val="Emphasis"/>
        </w:rPr>
        <w:t>U</w:t>
      </w:r>
      <w:r w:rsidRPr="002F354F">
        <w:rPr>
          <w:rStyle w:val="StyleUnderline"/>
        </w:rPr>
        <w:t xml:space="preserve">nited </w:t>
      </w:r>
      <w:r w:rsidRPr="002F354F">
        <w:rPr>
          <w:rStyle w:val="Emphasis"/>
        </w:rPr>
        <w:t>S</w:t>
      </w:r>
      <w:r w:rsidRPr="002F354F">
        <w:rPr>
          <w:rStyle w:val="StyleUnderline"/>
        </w:rPr>
        <w:t xml:space="preserve">tates consistently accounted for around 35 to 45 percent of world defense spending and maintained </w:t>
      </w:r>
      <w:r w:rsidRPr="002F354F">
        <w:rPr>
          <w:rStyle w:val="Emphasis"/>
        </w:rPr>
        <w:t>peerless global power-projection capabilities</w:t>
      </w:r>
      <w:r w:rsidRPr="002F354F">
        <w:rPr>
          <w:sz w:val="16"/>
        </w:rPr>
        <w:t xml:space="preserve">.7 Perhaps more important, U.S. </w:t>
      </w:r>
      <w:r w:rsidRPr="002F354F">
        <w:rPr>
          <w:rStyle w:val="StyleUnderline"/>
        </w:rPr>
        <w:t xml:space="preserve">primacy was also unrivaled in key overseas </w:t>
      </w:r>
      <w:r w:rsidRPr="002F354F">
        <w:rPr>
          <w:rStyle w:val="Emphasis"/>
        </w:rPr>
        <w:t>strategic regions</w:t>
      </w:r>
      <w:r w:rsidRPr="002F354F">
        <w:rPr>
          <w:sz w:val="16"/>
        </w:rPr>
        <w:t>—</w:t>
      </w:r>
      <w:r w:rsidRPr="002F354F">
        <w:rPr>
          <w:rStyle w:val="Emphasis"/>
        </w:rPr>
        <w:t>Europe, East Asia, the Middle East</w:t>
      </w:r>
      <w:r w:rsidRPr="002F354F">
        <w:rPr>
          <w:sz w:val="16"/>
        </w:rPr>
        <w:t xml:space="preserve">. </w:t>
      </w:r>
      <w:r w:rsidRPr="002F354F">
        <w:rPr>
          <w:rStyle w:val="StyleUnderline"/>
        </w:rPr>
        <w:t xml:space="preserve">From </w:t>
      </w:r>
      <w:r w:rsidRPr="002F354F">
        <w:rPr>
          <w:rStyle w:val="Emphasis"/>
        </w:rPr>
        <w:t>thrashing Saddam</w:t>
      </w:r>
      <w:r w:rsidRPr="002F354F">
        <w:rPr>
          <w:sz w:val="16"/>
        </w:rPr>
        <w:t xml:space="preserve"> Hussein’s million-man Iraqi military </w:t>
      </w:r>
      <w:r w:rsidRPr="002F354F">
        <w:rPr>
          <w:rStyle w:val="StyleUnderline"/>
        </w:rPr>
        <w:t xml:space="preserve">during Operation Desert Storm, to deploying—with impunity—two carrier strike groups off Taiwan during the China-Taiwan crisis of 1995– 96, Washington has been able to project military power </w:t>
      </w:r>
      <w:r w:rsidRPr="002F354F">
        <w:rPr>
          <w:rStyle w:val="Emphasis"/>
        </w:rPr>
        <w:t>superior</w:t>
      </w:r>
      <w:r w:rsidRPr="002F354F">
        <w:rPr>
          <w:rStyle w:val="StyleUnderline"/>
        </w:rPr>
        <w:t xml:space="preserve"> to anything a </w:t>
      </w:r>
      <w:r w:rsidRPr="002F354F">
        <w:rPr>
          <w:rStyle w:val="Emphasis"/>
        </w:rPr>
        <w:t xml:space="preserve">regional rival </w:t>
      </w:r>
      <w:r w:rsidRPr="002F354F">
        <w:rPr>
          <w:rStyle w:val="StyleUnderline"/>
        </w:rPr>
        <w:t xml:space="preserve">could employ even </w:t>
      </w:r>
      <w:r w:rsidRPr="002F354F">
        <w:rPr>
          <w:rStyle w:val="Emphasis"/>
        </w:rPr>
        <w:t>on its own geopolitical doorstep.</w:t>
      </w:r>
    </w:p>
    <w:p w14:paraId="77EF75DF" w14:textId="77777777" w:rsidR="009D15AC" w:rsidRPr="002F354F" w:rsidRDefault="009D15AC" w:rsidP="009D15AC">
      <w:pPr>
        <w:rPr>
          <w:sz w:val="16"/>
        </w:rPr>
      </w:pPr>
      <w:r w:rsidRPr="002F354F">
        <w:rPr>
          <w:sz w:val="16"/>
        </w:rPr>
        <w:t xml:space="preserve">This </w:t>
      </w:r>
      <w:r w:rsidRPr="002F354F">
        <w:rPr>
          <w:rStyle w:val="Emphasis"/>
        </w:rPr>
        <w:t>military dominance</w:t>
      </w:r>
      <w:r w:rsidRPr="002F354F">
        <w:rPr>
          <w:sz w:val="16"/>
        </w:rPr>
        <w:t xml:space="preserve"> </w:t>
      </w:r>
      <w:r w:rsidRPr="002F354F">
        <w:rPr>
          <w:rStyle w:val="StyleUnderline"/>
        </w:rPr>
        <w:t>has constituted the</w:t>
      </w:r>
      <w:r w:rsidRPr="002F354F">
        <w:rPr>
          <w:sz w:val="16"/>
        </w:rPr>
        <w:t xml:space="preserve"> </w:t>
      </w:r>
      <w:r w:rsidRPr="002F354F">
        <w:rPr>
          <w:rStyle w:val="Emphasis"/>
        </w:rPr>
        <w:t xml:space="preserve">hard-power backbone </w:t>
      </w:r>
      <w:r w:rsidRPr="002F354F">
        <w:rPr>
          <w:rStyle w:val="StyleUnderline"/>
        </w:rPr>
        <w:t xml:space="preserve">of an ambitious global strategy. </w:t>
      </w:r>
      <w:r w:rsidRPr="002F354F">
        <w:rPr>
          <w:sz w:val="16"/>
        </w:rPr>
        <w:t>After the Cold War, U.S.</w:t>
      </w:r>
      <w:r w:rsidRPr="002F354F">
        <w:rPr>
          <w:rStyle w:val="StyleUnderline"/>
        </w:rPr>
        <w:t xml:space="preserve"> policymakers committed to averting a return to the </w:t>
      </w:r>
      <w:r w:rsidRPr="002F354F">
        <w:rPr>
          <w:rStyle w:val="Emphasis"/>
        </w:rPr>
        <w:t>unstable multipolarity</w:t>
      </w:r>
      <w:r w:rsidRPr="002F354F">
        <w:rPr>
          <w:rStyle w:val="StyleUnderline"/>
        </w:rPr>
        <w:t xml:space="preserve"> of earlier eras, and to perpetuating the more favorable unipolar order.</w:t>
      </w:r>
      <w:r w:rsidRPr="002F354F">
        <w:rPr>
          <w:sz w:val="16"/>
        </w:rPr>
        <w:t xml:space="preserve"> </w:t>
      </w:r>
      <w:r w:rsidRPr="002F354F">
        <w:rPr>
          <w:rStyle w:val="StyleUnderline"/>
        </w:rPr>
        <w:t xml:space="preserve">They committed to building on the successes of the postwar era by further advancing </w:t>
      </w:r>
      <w:r w:rsidRPr="002F354F">
        <w:rPr>
          <w:rStyle w:val="Emphasis"/>
        </w:rPr>
        <w:t>liberal political values</w:t>
      </w:r>
      <w:r w:rsidRPr="002F354F">
        <w:rPr>
          <w:rStyle w:val="StyleUnderline"/>
        </w:rPr>
        <w:t xml:space="preserve"> and an open international </w:t>
      </w:r>
      <w:r w:rsidRPr="002F354F">
        <w:rPr>
          <w:rStyle w:val="Emphasis"/>
        </w:rPr>
        <w:t>economy</w:t>
      </w:r>
      <w:r w:rsidRPr="002F354F">
        <w:rPr>
          <w:rStyle w:val="StyleUnderline"/>
        </w:rPr>
        <w:t xml:space="preserve">, and to </w:t>
      </w:r>
      <w:r w:rsidRPr="002F354F">
        <w:rPr>
          <w:rStyle w:val="Emphasis"/>
        </w:rPr>
        <w:t>suppressing</w:t>
      </w:r>
      <w:r w:rsidRPr="002F354F">
        <w:rPr>
          <w:rStyle w:val="StyleUnderline"/>
        </w:rPr>
        <w:t xml:space="preserve"> international scourges such as </w:t>
      </w:r>
      <w:r w:rsidRPr="002F354F">
        <w:rPr>
          <w:rStyle w:val="Emphasis"/>
        </w:rPr>
        <w:t>rogue states</w:t>
      </w:r>
      <w:r w:rsidRPr="002F354F">
        <w:rPr>
          <w:rStyle w:val="StyleUnderline"/>
        </w:rPr>
        <w:t xml:space="preserve">, </w:t>
      </w:r>
      <w:r w:rsidRPr="002F354F">
        <w:rPr>
          <w:rStyle w:val="Emphasis"/>
        </w:rPr>
        <w:t>nuclear proliferation</w:t>
      </w:r>
      <w:r w:rsidRPr="002F354F">
        <w:rPr>
          <w:rStyle w:val="StyleUnderline"/>
        </w:rPr>
        <w:t xml:space="preserve">, and catastrophic </w:t>
      </w:r>
      <w:r w:rsidRPr="002F354F">
        <w:rPr>
          <w:rStyle w:val="Emphasis"/>
        </w:rPr>
        <w:t>terrorism</w:t>
      </w:r>
      <w:r w:rsidRPr="002F354F">
        <w:rPr>
          <w:rStyle w:val="StyleUnderline"/>
        </w:rPr>
        <w:t xml:space="preserve">. </w:t>
      </w:r>
      <w:r w:rsidRPr="002F354F">
        <w:rPr>
          <w:sz w:val="16"/>
        </w:rPr>
        <w:t xml:space="preserve">And because they recognized that military force remained the ultima ratio regum, </w:t>
      </w:r>
      <w:r w:rsidRPr="002F354F">
        <w:rPr>
          <w:rStyle w:val="StyleUnderline"/>
        </w:rPr>
        <w:t>they understood the</w:t>
      </w:r>
      <w:r w:rsidRPr="002F354F">
        <w:rPr>
          <w:sz w:val="16"/>
        </w:rPr>
        <w:t xml:space="preserve"> </w:t>
      </w:r>
      <w:r w:rsidRPr="002F354F">
        <w:rPr>
          <w:rStyle w:val="Emphasis"/>
        </w:rPr>
        <w:t>centrality</w:t>
      </w:r>
      <w:r w:rsidRPr="002F354F">
        <w:rPr>
          <w:sz w:val="16"/>
        </w:rPr>
        <w:t xml:space="preserve"> </w:t>
      </w:r>
      <w:r w:rsidRPr="002F354F">
        <w:rPr>
          <w:rStyle w:val="StyleUnderline"/>
        </w:rPr>
        <w:t>of military preponderance</w:t>
      </w:r>
      <w:r w:rsidRPr="002F354F">
        <w:rPr>
          <w:sz w:val="16"/>
        </w:rPr>
        <w:t xml:space="preserve">. </w:t>
      </w:r>
    </w:p>
    <w:p w14:paraId="3889E8D8" w14:textId="77777777" w:rsidR="009D15AC" w:rsidRPr="002F354F" w:rsidRDefault="009D15AC" w:rsidP="009D15AC">
      <w:pPr>
        <w:rPr>
          <w:rStyle w:val="StyleUnderline"/>
        </w:rPr>
      </w:pPr>
      <w:r w:rsidRPr="002F354F">
        <w:rPr>
          <w:rStyle w:val="StyleUnderline"/>
        </w:rPr>
        <w:t xml:space="preserve">Washington would </w:t>
      </w:r>
      <w:r w:rsidRPr="002F354F">
        <w:rPr>
          <w:rStyle w:val="Emphasis"/>
        </w:rPr>
        <w:t>need</w:t>
      </w:r>
      <w:r w:rsidRPr="002F354F">
        <w:rPr>
          <w:rStyle w:val="StyleUnderline"/>
        </w:rPr>
        <w:t xml:space="preserve"> the </w:t>
      </w:r>
      <w:r w:rsidRPr="002F354F">
        <w:rPr>
          <w:rStyle w:val="Emphasis"/>
        </w:rPr>
        <w:t>military power</w:t>
      </w:r>
      <w:r w:rsidRPr="002F354F">
        <w:rPr>
          <w:sz w:val="16"/>
        </w:rPr>
        <w:t xml:space="preserve"> </w:t>
      </w:r>
      <w:r w:rsidRPr="002F354F">
        <w:rPr>
          <w:rStyle w:val="StyleUnderline"/>
        </w:rPr>
        <w:t xml:space="preserve">necessary to </w:t>
      </w:r>
      <w:r w:rsidRPr="002F354F">
        <w:rPr>
          <w:rStyle w:val="Emphasis"/>
        </w:rPr>
        <w:t>underwrite</w:t>
      </w:r>
      <w:r w:rsidRPr="002F354F">
        <w:rPr>
          <w:rStyle w:val="StyleUnderline"/>
        </w:rPr>
        <w:t xml:space="preserve"> worldwide </w:t>
      </w:r>
      <w:r w:rsidRPr="002F354F">
        <w:rPr>
          <w:rStyle w:val="Emphasis"/>
        </w:rPr>
        <w:t>alliance commitments</w:t>
      </w:r>
      <w:r w:rsidRPr="002F354F">
        <w:rPr>
          <w:rStyle w:val="StyleUnderline"/>
        </w:rPr>
        <w:t xml:space="preserve">. It would have to preserve </w:t>
      </w:r>
      <w:r w:rsidRPr="002F354F">
        <w:rPr>
          <w:rStyle w:val="Emphasis"/>
        </w:rPr>
        <w:t>substantial overmatch</w:t>
      </w:r>
      <w:r w:rsidRPr="002F354F">
        <w:rPr>
          <w:sz w:val="16"/>
        </w:rPr>
        <w:t xml:space="preserve"> </w:t>
      </w:r>
      <w:r w:rsidRPr="002F354F">
        <w:rPr>
          <w:rStyle w:val="StyleUnderline"/>
        </w:rPr>
        <w:t>versus any potential</w:t>
      </w:r>
      <w:r w:rsidRPr="002F354F">
        <w:rPr>
          <w:sz w:val="16"/>
        </w:rPr>
        <w:t xml:space="preserve"> </w:t>
      </w:r>
      <w:r w:rsidRPr="002F354F">
        <w:rPr>
          <w:rStyle w:val="Emphasis"/>
        </w:rPr>
        <w:t xml:space="preserve">great-power rival. </w:t>
      </w:r>
      <w:r w:rsidRPr="002F354F">
        <w:rPr>
          <w:sz w:val="16"/>
        </w:rPr>
        <w:t xml:space="preserve">It must be able to answer the sharpest challenges to the international system, such as Saddam’s invasion of Kuwait in 1990 or jihadist extremism after 9/11. Finally, </w:t>
      </w:r>
      <w:r w:rsidRPr="002F354F">
        <w:rPr>
          <w:rStyle w:val="StyleUnderline"/>
        </w:rPr>
        <w:t xml:space="preserve">because prevailing global </w:t>
      </w:r>
      <w:r w:rsidRPr="002F354F">
        <w:rPr>
          <w:rStyle w:val="Emphasis"/>
        </w:rPr>
        <w:t>norms</w:t>
      </w:r>
      <w:r w:rsidRPr="002F354F">
        <w:rPr>
          <w:rStyle w:val="StyleUnderline"/>
        </w:rPr>
        <w:t xml:space="preserve"> generally reflect </w:t>
      </w:r>
      <w:r w:rsidRPr="002F354F">
        <w:rPr>
          <w:rStyle w:val="Emphasis"/>
        </w:rPr>
        <w:t>hard-power realities</w:t>
      </w:r>
      <w:r w:rsidRPr="002F354F">
        <w:rPr>
          <w:rStyle w:val="StyleUnderline"/>
        </w:rPr>
        <w:t xml:space="preserve">, America would need the superiority to assure that its own </w:t>
      </w:r>
      <w:r w:rsidRPr="002F354F">
        <w:rPr>
          <w:rStyle w:val="Emphasis"/>
        </w:rPr>
        <w:t>values remained ascendant</w:t>
      </w:r>
      <w:r w:rsidRPr="002F354F">
        <w:rPr>
          <w:rStyle w:val="StyleUnderline"/>
        </w:rPr>
        <w:t>. It was impolitic to say that U.S. strategy and the international order required “</w:t>
      </w:r>
      <w:r w:rsidRPr="002F354F">
        <w:rPr>
          <w:rStyle w:val="Emphasis"/>
        </w:rPr>
        <w:t>strengths beyond challenge</w:t>
      </w:r>
      <w:r w:rsidRPr="002F354F">
        <w:rPr>
          <w:rStyle w:val="StyleUnderline"/>
        </w:rPr>
        <w:t>,” but it was not at all inaccurate.</w:t>
      </w:r>
    </w:p>
    <w:p w14:paraId="1DB671A0" w14:textId="77777777" w:rsidR="009D15AC" w:rsidRPr="002F354F" w:rsidRDefault="009D15AC" w:rsidP="009D15AC">
      <w:pPr>
        <w:rPr>
          <w:sz w:val="16"/>
        </w:rPr>
      </w:pPr>
      <w:r w:rsidRPr="002F354F">
        <w:rPr>
          <w:sz w:val="16"/>
        </w:rPr>
        <w:t xml:space="preserve">American primacy, moreover, was eminently affordable. At the height of the Cold War, the United States spent over 12 percent of GDP on defense. Since the mid-1990s, the number has usually been between 3 and 4 percent.8 In a historically favorable international environment, Washington could enjoy primacy—and its geopolitical fruits—on the cheap. </w:t>
      </w:r>
    </w:p>
    <w:p w14:paraId="7B31C1B7" w14:textId="77777777" w:rsidR="009D15AC" w:rsidRPr="002F354F" w:rsidRDefault="009D15AC" w:rsidP="009D15AC">
      <w:pPr>
        <w:rPr>
          <w:rStyle w:val="StyleUnderline"/>
        </w:rPr>
      </w:pPr>
      <w:r w:rsidRPr="002F354F">
        <w:rPr>
          <w:sz w:val="16"/>
        </w:rPr>
        <w:t xml:space="preserve">Yet U.S. strategy also heeded, at least until recently, </w:t>
      </w:r>
      <w:r w:rsidRPr="002F354F">
        <w:rPr>
          <w:rStyle w:val="StyleUnderline"/>
        </w:rPr>
        <w:t>the fact that there was a limit to how cheaply that primacy could be had. The American military did shrink significantly during the 1990s, but U.S. officials understood that if Washington cut back too far, its primacy would erode to a point where it ceased to deliver its geopolitical benefits</w:t>
      </w:r>
      <w:r w:rsidRPr="002F354F">
        <w:rPr>
          <w:sz w:val="16"/>
        </w:rPr>
        <w:t xml:space="preserve">. </w:t>
      </w:r>
      <w:r w:rsidRPr="002F354F">
        <w:rPr>
          <w:rStyle w:val="Emphasis"/>
        </w:rPr>
        <w:t>Alliances</w:t>
      </w:r>
      <w:r w:rsidRPr="002F354F">
        <w:rPr>
          <w:sz w:val="16"/>
        </w:rPr>
        <w:t xml:space="preserve"> </w:t>
      </w:r>
      <w:r w:rsidRPr="002F354F">
        <w:rPr>
          <w:rStyle w:val="StyleUnderline"/>
        </w:rPr>
        <w:t>would</w:t>
      </w:r>
      <w:r w:rsidRPr="002F354F">
        <w:rPr>
          <w:sz w:val="16"/>
        </w:rPr>
        <w:t xml:space="preserve"> </w:t>
      </w:r>
      <w:r w:rsidRPr="002F354F">
        <w:rPr>
          <w:rStyle w:val="Emphasis"/>
        </w:rPr>
        <w:t>lose credibility</w:t>
      </w:r>
      <w:r w:rsidRPr="002F354F">
        <w:rPr>
          <w:sz w:val="16"/>
        </w:rPr>
        <w:t xml:space="preserve">; </w:t>
      </w:r>
      <w:r w:rsidRPr="002F354F">
        <w:rPr>
          <w:rStyle w:val="StyleUnderline"/>
        </w:rPr>
        <w:t>the</w:t>
      </w:r>
      <w:r w:rsidRPr="002F354F">
        <w:rPr>
          <w:sz w:val="16"/>
        </w:rPr>
        <w:t xml:space="preserve"> </w:t>
      </w:r>
      <w:r w:rsidRPr="002F354F">
        <w:rPr>
          <w:rStyle w:val="StyleUnderline"/>
        </w:rPr>
        <w:t xml:space="preserve">stability of key </w:t>
      </w:r>
      <w:r w:rsidRPr="002F354F">
        <w:rPr>
          <w:rStyle w:val="Emphasis"/>
        </w:rPr>
        <w:t>regions</w:t>
      </w:r>
      <w:r w:rsidRPr="002F354F">
        <w:rPr>
          <w:rStyle w:val="StyleUnderline"/>
        </w:rPr>
        <w:t xml:space="preserve"> would be </w:t>
      </w:r>
      <w:r w:rsidRPr="002F354F">
        <w:rPr>
          <w:rStyle w:val="Emphasis"/>
        </w:rPr>
        <w:t>eroded</w:t>
      </w:r>
      <w:r w:rsidRPr="002F354F">
        <w:rPr>
          <w:sz w:val="16"/>
        </w:rPr>
        <w:t xml:space="preserve">; </w:t>
      </w:r>
      <w:r w:rsidRPr="002F354F">
        <w:rPr>
          <w:rStyle w:val="Emphasis"/>
        </w:rPr>
        <w:t>rivals would be emboldened</w:t>
      </w:r>
      <w:r w:rsidRPr="002F354F">
        <w:rPr>
          <w:sz w:val="16"/>
        </w:rPr>
        <w:t xml:space="preserve">; </w:t>
      </w:r>
      <w:r w:rsidRPr="002F354F">
        <w:rPr>
          <w:rStyle w:val="Emphasis"/>
        </w:rPr>
        <w:t>international crises would go unaddressed</w:t>
      </w:r>
      <w:r w:rsidRPr="002F354F">
        <w:rPr>
          <w:sz w:val="16"/>
        </w:rPr>
        <w:t xml:space="preserve">. American </w:t>
      </w:r>
      <w:r w:rsidRPr="002F354F">
        <w:rPr>
          <w:rStyle w:val="StyleUnderline"/>
        </w:rPr>
        <w:t xml:space="preserve">primacy was thus like a </w:t>
      </w:r>
      <w:r w:rsidRPr="002F354F">
        <w:rPr>
          <w:rStyle w:val="Emphasis"/>
        </w:rPr>
        <w:t>reasonably priced insurance policy</w:t>
      </w:r>
      <w:r w:rsidRPr="002F354F">
        <w:rPr>
          <w:sz w:val="16"/>
        </w:rPr>
        <w:t xml:space="preserve">. </w:t>
      </w:r>
      <w:r w:rsidRPr="002F354F">
        <w:rPr>
          <w:rStyle w:val="StyleUnderline"/>
        </w:rPr>
        <w:t>It required nontrivial expenditures, but protected against far costlier outcomes.</w:t>
      </w:r>
      <w:r w:rsidRPr="002F354F">
        <w:rPr>
          <w:sz w:val="16"/>
        </w:rPr>
        <w:t>9 Washington paid its insurance premiums for two decades after the Cold War. But more</w:t>
      </w:r>
      <w:r w:rsidRPr="002F354F">
        <w:rPr>
          <w:rStyle w:val="StyleUnderline"/>
        </w:rPr>
        <w:t xml:space="preserve"> recently American primacy and strategic solvency have been imperiled.</w:t>
      </w:r>
    </w:p>
    <w:p w14:paraId="3EE18B55" w14:textId="77777777" w:rsidR="009D15AC" w:rsidRPr="002F354F" w:rsidRDefault="009D15AC" w:rsidP="009D15AC">
      <w:pPr>
        <w:rPr>
          <w:sz w:val="16"/>
        </w:rPr>
      </w:pPr>
      <w:r w:rsidRPr="002F354F">
        <w:rPr>
          <w:sz w:val="16"/>
        </w:rPr>
        <w:t xml:space="preserve">THE DARKENING HORIZON For most of the post–Cold War era, the international system was— by historical standards—remarkably benign. Dangers existed, and as the terrorist attacks of September 11, 2001, demonstrated, they could manifest with horrific effect. But for </w:t>
      </w:r>
      <w:r w:rsidRPr="002F354F">
        <w:rPr>
          <w:rStyle w:val="StyleUnderline"/>
        </w:rPr>
        <w:t xml:space="preserve">two decades after the Soviet collapse, the world was characterized by </w:t>
      </w:r>
      <w:r w:rsidRPr="002F354F">
        <w:rPr>
          <w:rStyle w:val="Emphasis"/>
        </w:rPr>
        <w:t xml:space="preserve">remarkably low levels of great-power competition, </w:t>
      </w:r>
      <w:r w:rsidRPr="002F354F">
        <w:rPr>
          <w:rStyle w:val="StyleUnderline"/>
        </w:rPr>
        <w:t xml:space="preserve">high levels of </w:t>
      </w:r>
      <w:r w:rsidRPr="002F354F">
        <w:rPr>
          <w:rStyle w:val="Emphasis"/>
        </w:rPr>
        <w:t>security</w:t>
      </w:r>
      <w:r w:rsidRPr="002F354F">
        <w:rPr>
          <w:rStyle w:val="StyleUnderline"/>
        </w:rPr>
        <w:t xml:space="preserve"> in key theaters such as </w:t>
      </w:r>
      <w:r w:rsidRPr="002F354F">
        <w:rPr>
          <w:rStyle w:val="Emphasis"/>
        </w:rPr>
        <w:t>Europe</w:t>
      </w:r>
      <w:r w:rsidRPr="002F354F">
        <w:rPr>
          <w:rStyle w:val="StyleUnderline"/>
        </w:rPr>
        <w:t xml:space="preserve"> and </w:t>
      </w:r>
      <w:r w:rsidRPr="002F354F">
        <w:rPr>
          <w:rStyle w:val="Emphasis"/>
        </w:rPr>
        <w:t>East Asia</w:t>
      </w:r>
      <w:r w:rsidRPr="002F354F">
        <w:rPr>
          <w:rStyle w:val="StyleUnderline"/>
        </w:rPr>
        <w:t xml:space="preserve">, and the </w:t>
      </w:r>
      <w:r w:rsidRPr="002F354F">
        <w:rPr>
          <w:rStyle w:val="Emphasis"/>
        </w:rPr>
        <w:t>comparative weakness</w:t>
      </w:r>
      <w:r w:rsidRPr="002F354F">
        <w:rPr>
          <w:rStyle w:val="StyleUnderline"/>
        </w:rPr>
        <w:t xml:space="preserve"> of those “</w:t>
      </w:r>
      <w:r w:rsidRPr="002F354F">
        <w:rPr>
          <w:rStyle w:val="Emphasis"/>
        </w:rPr>
        <w:t>rogue” actors</w:t>
      </w:r>
      <w:r w:rsidRPr="002F354F">
        <w:rPr>
          <w:rStyle w:val="StyleUnderline"/>
        </w:rPr>
        <w:t>—Iran, Iraq, North Korea, al-Qaeda—who most aggressively challenged American power.</w:t>
      </w:r>
      <w:r w:rsidRPr="002F354F">
        <w:rPr>
          <w:sz w:val="16"/>
        </w:rPr>
        <w:t xml:space="preserve"> During the 1990s, some observers even spoke of a “strategic pause,” the idea being that the end of the Cold War had afforded the United States a respite from normal levels of geopolitical danger and competition. Now, however, </w:t>
      </w:r>
      <w:r w:rsidRPr="002F354F">
        <w:rPr>
          <w:rStyle w:val="Emphasis"/>
        </w:rPr>
        <w:t>the strategic horizon is darkening</w:t>
      </w:r>
      <w:r w:rsidRPr="002F354F">
        <w:rPr>
          <w:sz w:val="16"/>
        </w:rPr>
        <w:t>, due to four factors.</w:t>
      </w:r>
    </w:p>
    <w:p w14:paraId="6DAB0D79" w14:textId="77777777" w:rsidR="009D15AC" w:rsidRPr="002F354F" w:rsidRDefault="009D15AC" w:rsidP="009D15AC">
      <w:pPr>
        <w:rPr>
          <w:rStyle w:val="Emphasis"/>
        </w:rPr>
      </w:pPr>
      <w:r w:rsidRPr="002F354F">
        <w:rPr>
          <w:sz w:val="16"/>
        </w:rPr>
        <w:t xml:space="preserve">First, </w:t>
      </w:r>
      <w:r w:rsidRPr="002F354F">
        <w:rPr>
          <w:rStyle w:val="Emphasis"/>
        </w:rPr>
        <w:t>great-power military competition is back</w:t>
      </w:r>
      <w:r w:rsidRPr="002F354F">
        <w:rPr>
          <w:sz w:val="16"/>
        </w:rPr>
        <w:t xml:space="preserve">. </w:t>
      </w:r>
      <w:r w:rsidRPr="002F354F">
        <w:rPr>
          <w:rStyle w:val="StyleUnderline"/>
        </w:rPr>
        <w:t>The world’s two leading authoritarian powers</w:t>
      </w:r>
      <w:r w:rsidRPr="002F354F">
        <w:rPr>
          <w:sz w:val="16"/>
        </w:rPr>
        <w:t>—</w:t>
      </w:r>
      <w:r w:rsidRPr="002F354F">
        <w:rPr>
          <w:rStyle w:val="Emphasis"/>
        </w:rPr>
        <w:t>China</w:t>
      </w:r>
      <w:r w:rsidRPr="002F354F">
        <w:rPr>
          <w:sz w:val="16"/>
        </w:rPr>
        <w:t xml:space="preserve"> </w:t>
      </w:r>
      <w:r w:rsidRPr="002F354F">
        <w:rPr>
          <w:rStyle w:val="StyleUnderline"/>
        </w:rPr>
        <w:t>and</w:t>
      </w:r>
      <w:r w:rsidRPr="002F354F">
        <w:rPr>
          <w:sz w:val="16"/>
        </w:rPr>
        <w:t xml:space="preserve"> </w:t>
      </w:r>
      <w:r w:rsidRPr="002F354F">
        <w:rPr>
          <w:rStyle w:val="Emphasis"/>
        </w:rPr>
        <w:t>Russia</w:t>
      </w:r>
      <w:r w:rsidRPr="002F354F">
        <w:rPr>
          <w:sz w:val="16"/>
        </w:rPr>
        <w:t>—</w:t>
      </w:r>
      <w:r w:rsidRPr="002F354F">
        <w:rPr>
          <w:rStyle w:val="StyleUnderline"/>
        </w:rPr>
        <w:t xml:space="preserve">are seeking </w:t>
      </w:r>
      <w:r w:rsidRPr="002F354F">
        <w:rPr>
          <w:rStyle w:val="Emphasis"/>
        </w:rPr>
        <w:t>regional hegemony</w:t>
      </w:r>
      <w:r w:rsidRPr="002F354F">
        <w:rPr>
          <w:sz w:val="16"/>
        </w:rPr>
        <w:t xml:space="preserve">, </w:t>
      </w:r>
      <w:r w:rsidRPr="002F354F">
        <w:rPr>
          <w:rStyle w:val="StyleUnderline"/>
        </w:rPr>
        <w:t xml:space="preserve">contesting global norms such as nonaggression and freedom of navigation, and developing the </w:t>
      </w:r>
      <w:r w:rsidRPr="002F354F">
        <w:rPr>
          <w:rStyle w:val="Emphasis"/>
        </w:rPr>
        <w:t>military punch</w:t>
      </w:r>
      <w:r w:rsidRPr="002F354F">
        <w:rPr>
          <w:rStyle w:val="StyleUnderline"/>
        </w:rPr>
        <w:t xml:space="preserve"> to underwrite these ambitions</w:t>
      </w:r>
      <w:r w:rsidRPr="002F354F">
        <w:rPr>
          <w:sz w:val="16"/>
        </w:rPr>
        <w:t>. Notwithstanding severe economic and demographic problems</w:t>
      </w:r>
      <w:r w:rsidRPr="002F354F">
        <w:rPr>
          <w:rStyle w:val="StyleUnderline"/>
        </w:rPr>
        <w:t xml:space="preserve">, Russia has conducted a major military </w:t>
      </w:r>
      <w:r w:rsidRPr="002F354F">
        <w:rPr>
          <w:rStyle w:val="Emphasis"/>
        </w:rPr>
        <w:t>modernization</w:t>
      </w:r>
      <w:r w:rsidRPr="002F354F">
        <w:rPr>
          <w:rStyle w:val="StyleUnderline"/>
        </w:rPr>
        <w:t xml:space="preserve"> emphasizing </w:t>
      </w:r>
      <w:r w:rsidRPr="002F354F">
        <w:rPr>
          <w:rStyle w:val="Emphasis"/>
        </w:rPr>
        <w:t>nuclear weapons</w:t>
      </w:r>
      <w:r w:rsidRPr="002F354F">
        <w:rPr>
          <w:rStyle w:val="StyleUnderline"/>
        </w:rPr>
        <w:t>, high-end conventional capabilities, and rapid-deployment and special operations forces— and utilized many of these capabilities in conflicts in Ukraine and Syria</w:t>
      </w:r>
      <w:r w:rsidRPr="002F354F">
        <w:rPr>
          <w:sz w:val="16"/>
        </w:rPr>
        <w:t xml:space="preserve">.10 </w:t>
      </w:r>
      <w:r w:rsidRPr="002F354F">
        <w:rPr>
          <w:rStyle w:val="StyleUnderline"/>
        </w:rPr>
        <w:t>China</w:t>
      </w:r>
      <w:r w:rsidRPr="002F354F">
        <w:rPr>
          <w:sz w:val="16"/>
        </w:rPr>
        <w:t xml:space="preserve">, meanwhile, </w:t>
      </w:r>
      <w:r w:rsidRPr="002F354F">
        <w:rPr>
          <w:rStyle w:val="StyleUnderline"/>
        </w:rPr>
        <w:t xml:space="preserve">has carried out a </w:t>
      </w:r>
      <w:r w:rsidRPr="002F354F">
        <w:rPr>
          <w:rStyle w:val="Emphasis"/>
        </w:rPr>
        <w:t>buildup of historic proportions,</w:t>
      </w:r>
      <w:r w:rsidRPr="002F354F">
        <w:rPr>
          <w:sz w:val="16"/>
        </w:rPr>
        <w:t xml:space="preserve"> with constant-dollar defense outlays rising from US$26 billion in 1995 to US$226 billion in 2016.11 Ominously, </w:t>
      </w:r>
      <w:r w:rsidRPr="002F354F">
        <w:rPr>
          <w:rStyle w:val="StyleUnderline"/>
        </w:rPr>
        <w:t xml:space="preserve">these expenditures have funded development of </w:t>
      </w:r>
      <w:r w:rsidRPr="002F354F">
        <w:rPr>
          <w:rStyle w:val="Emphasis"/>
        </w:rPr>
        <w:t>power-projection</w:t>
      </w:r>
      <w:r w:rsidRPr="002F354F">
        <w:rPr>
          <w:rStyle w:val="StyleUnderline"/>
        </w:rPr>
        <w:t xml:space="preserve"> and antiaccess/area denial</w:t>
      </w:r>
      <w:r w:rsidRPr="002F354F">
        <w:rPr>
          <w:sz w:val="16"/>
        </w:rPr>
        <w:t xml:space="preserve"> (</w:t>
      </w:r>
      <w:r w:rsidRPr="002F354F">
        <w:rPr>
          <w:rStyle w:val="Emphasis"/>
        </w:rPr>
        <w:t>A2/AD) tools</w:t>
      </w:r>
      <w:r w:rsidRPr="002F354F">
        <w:rPr>
          <w:sz w:val="16"/>
        </w:rPr>
        <w:t xml:space="preserve"> </w:t>
      </w:r>
      <w:r w:rsidRPr="002F354F">
        <w:rPr>
          <w:rStyle w:val="StyleUnderline"/>
        </w:rPr>
        <w:t>necessary to threaten China’s neighbors and complicate U.S. intervention on their behalf</w:t>
      </w:r>
      <w:r w:rsidRPr="002F354F">
        <w:rPr>
          <w:sz w:val="16"/>
        </w:rPr>
        <w:t xml:space="preserve">. Washington has grown accustomed to having a generational military lead; </w:t>
      </w:r>
      <w:r w:rsidRPr="002F354F">
        <w:rPr>
          <w:rStyle w:val="StyleUnderline"/>
        </w:rPr>
        <w:t xml:space="preserve">Russian and Chinese modernization efforts are now creating a </w:t>
      </w:r>
      <w:r w:rsidRPr="002F354F">
        <w:rPr>
          <w:rStyle w:val="Emphasis"/>
        </w:rPr>
        <w:t xml:space="preserve">far more competitive environment. </w:t>
      </w:r>
    </w:p>
    <w:p w14:paraId="5630D3BE" w14:textId="77777777" w:rsidR="009D15AC" w:rsidRPr="002F354F" w:rsidRDefault="009D15AC" w:rsidP="009D15AC">
      <w:pPr>
        <w:rPr>
          <w:rStyle w:val="StyleUnderline"/>
        </w:rPr>
      </w:pPr>
      <w:r w:rsidRPr="002F354F">
        <w:rPr>
          <w:sz w:val="16"/>
        </w:rPr>
        <w:t xml:space="preserve">Second, the </w:t>
      </w:r>
      <w:r w:rsidRPr="002F354F">
        <w:rPr>
          <w:rStyle w:val="Emphasis"/>
        </w:rPr>
        <w:t>international outlaws</w:t>
      </w:r>
      <w:r w:rsidRPr="002F354F">
        <w:rPr>
          <w:rStyle w:val="StyleUnderline"/>
        </w:rPr>
        <w:t xml:space="preserve"> are no longer so </w:t>
      </w:r>
      <w:r w:rsidRPr="002F354F">
        <w:rPr>
          <w:rStyle w:val="Emphasis"/>
        </w:rPr>
        <w:t>weak</w:t>
      </w:r>
      <w:r w:rsidRPr="002F354F">
        <w:rPr>
          <w:rStyle w:val="StyleUnderline"/>
        </w:rPr>
        <w:t>.</w:t>
      </w:r>
      <w:r w:rsidRPr="002F354F">
        <w:rPr>
          <w:sz w:val="16"/>
        </w:rPr>
        <w:t xml:space="preserve"> </w:t>
      </w:r>
      <w:r w:rsidRPr="002F354F">
        <w:rPr>
          <w:rStyle w:val="Emphasis"/>
        </w:rPr>
        <w:t>North Korea’s</w:t>
      </w:r>
      <w:r w:rsidRPr="002F354F">
        <w:rPr>
          <w:sz w:val="16"/>
        </w:rPr>
        <w:t xml:space="preserve"> </w:t>
      </w:r>
      <w:r w:rsidRPr="002F354F">
        <w:rPr>
          <w:rStyle w:val="StyleUnderline"/>
        </w:rPr>
        <w:t xml:space="preserve">conventional forces have atrophied, but it has amassed a growing </w:t>
      </w:r>
      <w:r w:rsidRPr="002F354F">
        <w:rPr>
          <w:rStyle w:val="Emphasis"/>
        </w:rPr>
        <w:t>nuclear arsenal</w:t>
      </w:r>
      <w:r w:rsidRPr="002F354F">
        <w:rPr>
          <w:sz w:val="16"/>
        </w:rPr>
        <w:t xml:space="preserve"> </w:t>
      </w:r>
      <w:r w:rsidRPr="002F354F">
        <w:rPr>
          <w:rStyle w:val="StyleUnderline"/>
        </w:rPr>
        <w:t xml:space="preserve">and is developing an intercontinental delivery capability that will soon allow it to threaten not just America’s regional allies but also the </w:t>
      </w:r>
      <w:r w:rsidRPr="002F354F">
        <w:rPr>
          <w:rStyle w:val="Emphasis"/>
        </w:rPr>
        <w:t>continental United States</w:t>
      </w:r>
      <w:r w:rsidRPr="002F354F">
        <w:rPr>
          <w:sz w:val="16"/>
        </w:rPr>
        <w:t xml:space="preserve">.12 </w:t>
      </w:r>
      <w:r w:rsidRPr="002F354F">
        <w:rPr>
          <w:rStyle w:val="Emphasis"/>
        </w:rPr>
        <w:t>Iran</w:t>
      </w:r>
      <w:r w:rsidRPr="002F354F">
        <w:rPr>
          <w:sz w:val="16"/>
        </w:rPr>
        <w:t xml:space="preserve"> </w:t>
      </w:r>
      <w:r w:rsidRPr="002F354F">
        <w:rPr>
          <w:rStyle w:val="StyleUnderline"/>
        </w:rPr>
        <w:t>remains a</w:t>
      </w:r>
      <w:r w:rsidRPr="002F354F">
        <w:rPr>
          <w:sz w:val="16"/>
        </w:rPr>
        <w:t xml:space="preserve"> </w:t>
      </w:r>
      <w:r w:rsidRPr="002F354F">
        <w:rPr>
          <w:rStyle w:val="Emphasis"/>
        </w:rPr>
        <w:t>nuclear threshold state,</w:t>
      </w:r>
      <w:r w:rsidRPr="002F354F">
        <w:rPr>
          <w:sz w:val="16"/>
        </w:rPr>
        <w:t xml:space="preserve"> one </w:t>
      </w:r>
      <w:r w:rsidRPr="002F354F">
        <w:rPr>
          <w:rStyle w:val="StyleUnderline"/>
        </w:rPr>
        <w:t xml:space="preserve">that continues to develop ballistic missiles and A2/AD capabilities while employing </w:t>
      </w:r>
      <w:r w:rsidRPr="002F354F">
        <w:rPr>
          <w:rStyle w:val="Emphasis"/>
        </w:rPr>
        <w:t>sectarian</w:t>
      </w:r>
      <w:r w:rsidRPr="002F354F">
        <w:rPr>
          <w:rStyle w:val="StyleUnderline"/>
        </w:rPr>
        <w:t xml:space="preserve"> and </w:t>
      </w:r>
      <w:r w:rsidRPr="002F354F">
        <w:rPr>
          <w:rStyle w:val="Emphasis"/>
        </w:rPr>
        <w:t>proxy forces</w:t>
      </w:r>
      <w:r w:rsidRPr="002F354F">
        <w:rPr>
          <w:rStyle w:val="StyleUnderline"/>
        </w:rPr>
        <w:t xml:space="preserve"> across the Middle East</w:t>
      </w:r>
      <w:r w:rsidRPr="002F354F">
        <w:rPr>
          <w:sz w:val="16"/>
        </w:rPr>
        <w:t xml:space="preserve">. </w:t>
      </w:r>
      <w:r w:rsidRPr="002F354F">
        <w:rPr>
          <w:rStyle w:val="StyleUnderline"/>
        </w:rPr>
        <w:t>The Islamic State</w:t>
      </w:r>
      <w:r w:rsidRPr="002F354F">
        <w:rPr>
          <w:sz w:val="16"/>
        </w:rPr>
        <w:t xml:space="preserve">, for its part, </w:t>
      </w:r>
      <w:r w:rsidRPr="002F354F">
        <w:rPr>
          <w:rStyle w:val="StyleUnderline"/>
        </w:rPr>
        <w:t>is headed for defeat, but has displayed</w:t>
      </w:r>
      <w:r w:rsidRPr="002F354F">
        <w:rPr>
          <w:sz w:val="16"/>
        </w:rPr>
        <w:t xml:space="preserve"> </w:t>
      </w:r>
      <w:r w:rsidRPr="002F354F">
        <w:rPr>
          <w:rStyle w:val="StyleUnderline"/>
        </w:rPr>
        <w:t xml:space="preserve">military capabilities </w:t>
      </w:r>
      <w:r w:rsidRPr="002F354F">
        <w:rPr>
          <w:rStyle w:val="Emphasis"/>
        </w:rPr>
        <w:t>unprecedented</w:t>
      </w:r>
      <w:r w:rsidRPr="002F354F">
        <w:rPr>
          <w:sz w:val="16"/>
        </w:rPr>
        <w:t xml:space="preserve"> </w:t>
      </w:r>
      <w:r w:rsidRPr="002F354F">
        <w:rPr>
          <w:rStyle w:val="StyleUnderline"/>
        </w:rPr>
        <w:t xml:space="preserve">for any </w:t>
      </w:r>
      <w:r w:rsidRPr="002F354F">
        <w:rPr>
          <w:rStyle w:val="Emphasis"/>
        </w:rPr>
        <w:t>terrorist group</w:t>
      </w:r>
      <w:r w:rsidRPr="002F354F">
        <w:rPr>
          <w:rStyle w:val="StyleUnderline"/>
        </w:rPr>
        <w:t>,</w:t>
      </w:r>
      <w:r w:rsidRPr="002F354F">
        <w:rPr>
          <w:sz w:val="16"/>
        </w:rPr>
        <w:t xml:space="preserve"> </w:t>
      </w:r>
      <w:r w:rsidRPr="002F354F">
        <w:rPr>
          <w:rStyle w:val="StyleUnderline"/>
        </w:rPr>
        <w:t>and shown that</w:t>
      </w:r>
      <w:r w:rsidRPr="002F354F">
        <w:rPr>
          <w:sz w:val="16"/>
        </w:rPr>
        <w:t xml:space="preserve"> </w:t>
      </w:r>
      <w:r w:rsidRPr="002F354F">
        <w:rPr>
          <w:rStyle w:val="Emphasis"/>
        </w:rPr>
        <w:t>counterterrorism</w:t>
      </w:r>
      <w:r w:rsidRPr="002F354F">
        <w:rPr>
          <w:sz w:val="16"/>
        </w:rPr>
        <w:t xml:space="preserve"> </w:t>
      </w:r>
      <w:r w:rsidRPr="002F354F">
        <w:rPr>
          <w:rStyle w:val="StyleUnderline"/>
        </w:rPr>
        <w:t xml:space="preserve">will continue to place </w:t>
      </w:r>
      <w:r w:rsidRPr="002F354F">
        <w:rPr>
          <w:rStyle w:val="Emphasis"/>
        </w:rPr>
        <w:t>significant operational demands</w:t>
      </w:r>
      <w:r w:rsidRPr="002F354F">
        <w:rPr>
          <w:rStyle w:val="StyleUnderline"/>
        </w:rPr>
        <w:t xml:space="preserve"> on U.S. forces whether in this context or in others. </w:t>
      </w:r>
      <w:r w:rsidRPr="002F354F">
        <w:rPr>
          <w:sz w:val="16"/>
        </w:rPr>
        <w:t>Rogue actors have long preoccupied American planners, but</w:t>
      </w:r>
      <w:r w:rsidRPr="002F354F">
        <w:rPr>
          <w:rStyle w:val="StyleUnderline"/>
        </w:rPr>
        <w:t xml:space="preserve"> </w:t>
      </w:r>
      <w:r w:rsidRPr="002F354F">
        <w:rPr>
          <w:rStyle w:val="Emphasis"/>
        </w:rPr>
        <w:t>the rogues are now more capable</w:t>
      </w:r>
      <w:r w:rsidRPr="002F354F">
        <w:rPr>
          <w:rStyle w:val="StyleUnderline"/>
        </w:rPr>
        <w:t xml:space="preserve"> than at any time in decades.</w:t>
      </w:r>
    </w:p>
    <w:p w14:paraId="2A37F25F" w14:textId="77777777" w:rsidR="009D15AC" w:rsidRPr="002F354F" w:rsidRDefault="009D15AC" w:rsidP="009D15AC">
      <w:pPr>
        <w:rPr>
          <w:sz w:val="16"/>
        </w:rPr>
      </w:pPr>
      <w:r w:rsidRPr="002F354F">
        <w:rPr>
          <w:sz w:val="16"/>
        </w:rPr>
        <w:t xml:space="preserve">Third, </w:t>
      </w:r>
      <w:r w:rsidRPr="002F354F">
        <w:rPr>
          <w:rStyle w:val="StyleUnderline"/>
        </w:rPr>
        <w:t>the</w:t>
      </w:r>
      <w:r w:rsidRPr="002F354F">
        <w:rPr>
          <w:sz w:val="16"/>
        </w:rPr>
        <w:t xml:space="preserve"> </w:t>
      </w:r>
      <w:r w:rsidRPr="002F354F">
        <w:rPr>
          <w:rStyle w:val="Emphasis"/>
        </w:rPr>
        <w:t>democratization of technology</w:t>
      </w:r>
      <w:r w:rsidRPr="002F354F">
        <w:rPr>
          <w:sz w:val="16"/>
        </w:rPr>
        <w:t xml:space="preserve"> </w:t>
      </w:r>
      <w:r w:rsidRPr="002F354F">
        <w:rPr>
          <w:rStyle w:val="StyleUnderline"/>
        </w:rPr>
        <w:t xml:space="preserve">has allowed more actors to </w:t>
      </w:r>
      <w:r w:rsidRPr="002F354F">
        <w:rPr>
          <w:rStyle w:val="Emphasis"/>
        </w:rPr>
        <w:t>contest American superiority</w:t>
      </w:r>
      <w:r w:rsidRPr="002F354F">
        <w:rPr>
          <w:rStyle w:val="StyleUnderline"/>
        </w:rPr>
        <w:t xml:space="preserve"> in dangerous ways</w:t>
      </w:r>
      <w:r w:rsidRPr="002F354F">
        <w:rPr>
          <w:sz w:val="16"/>
        </w:rPr>
        <w:t xml:space="preserve">. The spread of </w:t>
      </w:r>
      <w:r w:rsidRPr="002F354F">
        <w:rPr>
          <w:rStyle w:val="Emphasis"/>
        </w:rPr>
        <w:t>antisatellite</w:t>
      </w:r>
      <w:r w:rsidRPr="002F354F">
        <w:rPr>
          <w:sz w:val="16"/>
        </w:rPr>
        <w:t xml:space="preserve"> </w:t>
      </w:r>
      <w:r w:rsidRPr="002F354F">
        <w:rPr>
          <w:rStyle w:val="StyleUnderline"/>
        </w:rPr>
        <w:t>and</w:t>
      </w:r>
      <w:r w:rsidRPr="002F354F">
        <w:rPr>
          <w:sz w:val="16"/>
        </w:rPr>
        <w:t xml:space="preserve"> </w:t>
      </w:r>
      <w:r w:rsidRPr="002F354F">
        <w:rPr>
          <w:rStyle w:val="Emphasis"/>
        </w:rPr>
        <w:t>cyberwarfare</w:t>
      </w:r>
      <w:r w:rsidRPr="002F354F">
        <w:rPr>
          <w:sz w:val="16"/>
        </w:rPr>
        <w:t xml:space="preserve"> </w:t>
      </w:r>
      <w:r w:rsidRPr="002F354F">
        <w:rPr>
          <w:rStyle w:val="StyleUnderline"/>
        </w:rPr>
        <w:t>capabilities</w:t>
      </w:r>
      <w:r w:rsidRPr="002F354F">
        <w:rPr>
          <w:sz w:val="16"/>
        </w:rPr>
        <w:t xml:space="preserve">; </w:t>
      </w:r>
      <w:r w:rsidRPr="002F354F">
        <w:rPr>
          <w:rStyle w:val="StyleUnderline"/>
        </w:rPr>
        <w:t xml:space="preserve">the proliferation of man-portable air defense systems and ballistic missiles; the increasing availability of key elements of the precision-strike complex— these phenomena have had a </w:t>
      </w:r>
      <w:r w:rsidRPr="002F354F">
        <w:rPr>
          <w:rStyle w:val="Emphasis"/>
        </w:rPr>
        <w:t>military leveling effect</w:t>
      </w:r>
      <w:r w:rsidRPr="002F354F">
        <w:rPr>
          <w:rStyle w:val="StyleUnderline"/>
        </w:rPr>
        <w:t xml:space="preserve"> by giving weaker actors </w:t>
      </w:r>
      <w:r w:rsidRPr="002F354F">
        <w:rPr>
          <w:rStyle w:val="Emphasis"/>
        </w:rPr>
        <w:t>capabilities</w:t>
      </w:r>
      <w:r w:rsidRPr="002F354F">
        <w:rPr>
          <w:rStyle w:val="StyleUnderline"/>
        </w:rPr>
        <w:t xml:space="preserve"> which were </w:t>
      </w:r>
      <w:r w:rsidRPr="002F354F">
        <w:rPr>
          <w:rStyle w:val="Emphasis"/>
        </w:rPr>
        <w:t>formerly unique</w:t>
      </w:r>
      <w:r w:rsidRPr="002F354F">
        <w:rPr>
          <w:rStyle w:val="StyleUnderline"/>
        </w:rPr>
        <w:t xml:space="preserve"> to technologically advanced states</w:t>
      </w:r>
      <w:r w:rsidRPr="002F354F">
        <w:rPr>
          <w:sz w:val="16"/>
        </w:rPr>
        <w:t xml:space="preserve">. </w:t>
      </w:r>
      <w:r w:rsidRPr="002F354F">
        <w:rPr>
          <w:rStyle w:val="StyleUnderline"/>
        </w:rPr>
        <w:t>As such technologies</w:t>
      </w:r>
      <w:r w:rsidRPr="002F354F">
        <w:rPr>
          <w:sz w:val="16"/>
        </w:rPr>
        <w:t xml:space="preserve"> “</w:t>
      </w:r>
      <w:r w:rsidRPr="002F354F">
        <w:rPr>
          <w:rStyle w:val="Emphasis"/>
        </w:rPr>
        <w:t>proliferate worldwide</w:t>
      </w:r>
      <w:r w:rsidRPr="002F354F">
        <w:rPr>
          <w:sz w:val="16"/>
        </w:rPr>
        <w:t>,” Air Force Chief of Staff General David Goldfein commented in 2016, “</w:t>
      </w:r>
      <w:r w:rsidRPr="002F354F">
        <w:rPr>
          <w:rStyle w:val="StyleUnderline"/>
        </w:rPr>
        <w:t>the</w:t>
      </w:r>
      <w:r w:rsidRPr="002F354F">
        <w:rPr>
          <w:sz w:val="16"/>
        </w:rPr>
        <w:t xml:space="preserve"> </w:t>
      </w:r>
      <w:r w:rsidRPr="002F354F">
        <w:rPr>
          <w:rStyle w:val="Emphasis"/>
        </w:rPr>
        <w:t>technology</w:t>
      </w:r>
      <w:r w:rsidRPr="002F354F">
        <w:rPr>
          <w:sz w:val="16"/>
        </w:rPr>
        <w:t xml:space="preserve"> </w:t>
      </w:r>
      <w:r w:rsidRPr="002F354F">
        <w:rPr>
          <w:rStyle w:val="StyleUnderline"/>
        </w:rPr>
        <w:t>and</w:t>
      </w:r>
      <w:r w:rsidRPr="002F354F">
        <w:rPr>
          <w:sz w:val="16"/>
        </w:rPr>
        <w:t xml:space="preserve"> </w:t>
      </w:r>
      <w:r w:rsidRPr="002F354F">
        <w:rPr>
          <w:rStyle w:val="Emphasis"/>
        </w:rPr>
        <w:t>capability gaps</w:t>
      </w:r>
      <w:r w:rsidRPr="002F354F">
        <w:rPr>
          <w:sz w:val="16"/>
        </w:rPr>
        <w:t xml:space="preserve"> </w:t>
      </w:r>
      <w:r w:rsidRPr="002F354F">
        <w:rPr>
          <w:rStyle w:val="StyleUnderline"/>
        </w:rPr>
        <w:t xml:space="preserve">between America and our adversaries are </w:t>
      </w:r>
      <w:r w:rsidRPr="002F354F">
        <w:rPr>
          <w:rStyle w:val="Emphasis"/>
        </w:rPr>
        <w:t>closing dangerously fast</w:t>
      </w:r>
      <w:r w:rsidRPr="002F354F">
        <w:rPr>
          <w:sz w:val="16"/>
        </w:rPr>
        <w:t xml:space="preserve">.”13 Indeed, as these capabilities spread, </w:t>
      </w:r>
      <w:r w:rsidRPr="002F354F">
        <w:rPr>
          <w:rStyle w:val="StyleUnderline"/>
        </w:rPr>
        <w:t>fourth-generation systems</w:t>
      </w:r>
      <w:r w:rsidRPr="002F354F">
        <w:rPr>
          <w:sz w:val="16"/>
        </w:rPr>
        <w:t xml:space="preserve"> (such as F-15s and F-16s) </w:t>
      </w:r>
      <w:r w:rsidRPr="002F354F">
        <w:rPr>
          <w:rStyle w:val="StyleUnderline"/>
        </w:rPr>
        <w:t xml:space="preserve">may provide </w:t>
      </w:r>
      <w:r w:rsidRPr="002F354F">
        <w:rPr>
          <w:rStyle w:val="Emphasis"/>
        </w:rPr>
        <w:t>decreasing utility</w:t>
      </w:r>
      <w:r w:rsidRPr="002F354F">
        <w:rPr>
          <w:sz w:val="16"/>
        </w:rPr>
        <w:t xml:space="preserve"> </w:t>
      </w:r>
      <w:r w:rsidRPr="002F354F">
        <w:rPr>
          <w:rStyle w:val="StyleUnderline"/>
        </w:rPr>
        <w:t xml:space="preserve">against even </w:t>
      </w:r>
      <w:r w:rsidRPr="002F354F">
        <w:rPr>
          <w:rStyle w:val="Emphasis"/>
        </w:rPr>
        <w:t>non-great-power competitors</w:t>
      </w:r>
      <w:r w:rsidRPr="002F354F">
        <w:rPr>
          <w:sz w:val="16"/>
        </w:rPr>
        <w:t xml:space="preserve">, </w:t>
      </w:r>
      <w:r w:rsidRPr="002F354F">
        <w:rPr>
          <w:rStyle w:val="StyleUnderline"/>
        </w:rPr>
        <w:t xml:space="preserve">and </w:t>
      </w:r>
      <w:r w:rsidRPr="002F354F">
        <w:rPr>
          <w:rStyle w:val="Emphasis"/>
        </w:rPr>
        <w:t>far more fifth-generation capabilities may be needed to perpetuate American overmatch</w:t>
      </w:r>
      <w:r w:rsidRPr="002F354F">
        <w:rPr>
          <w:sz w:val="16"/>
        </w:rPr>
        <w:t>.</w:t>
      </w:r>
    </w:p>
    <w:p w14:paraId="3F59F1E4" w14:textId="77777777" w:rsidR="009D15AC" w:rsidRPr="002F354F" w:rsidRDefault="009D15AC" w:rsidP="009D15AC">
      <w:pPr>
        <w:rPr>
          <w:rStyle w:val="StyleUnderline"/>
        </w:rPr>
      </w:pPr>
      <w:r w:rsidRPr="002F354F">
        <w:rPr>
          <w:sz w:val="16"/>
        </w:rPr>
        <w:t xml:space="preserve">Finally, </w:t>
      </w:r>
      <w:r w:rsidRPr="002F354F">
        <w:rPr>
          <w:rStyle w:val="StyleUnderline"/>
        </w:rPr>
        <w:t xml:space="preserve">the number of challenges has </w:t>
      </w:r>
      <w:r w:rsidRPr="002F354F">
        <w:rPr>
          <w:rStyle w:val="Emphasis"/>
        </w:rPr>
        <w:t>multiplied</w:t>
      </w:r>
      <w:r w:rsidRPr="002F354F">
        <w:rPr>
          <w:sz w:val="16"/>
        </w:rPr>
        <w:t xml:space="preserve">. </w:t>
      </w:r>
      <w:r w:rsidRPr="002F354F">
        <w:rPr>
          <w:rStyle w:val="StyleUnderline"/>
        </w:rPr>
        <w:t>During the 1990s and early 2000s, Washington faced rogue states and jihadist extremism—but not intense great-power rivalry</w:t>
      </w:r>
      <w:r w:rsidRPr="002F354F">
        <w:rPr>
          <w:sz w:val="16"/>
        </w:rPr>
        <w:t xml:space="preserve">. America faced conflicts in the Middle East—but East Asia and Europe were comparatively secure. Now, </w:t>
      </w:r>
      <w:r w:rsidRPr="002F354F">
        <w:rPr>
          <w:rStyle w:val="StyleUnderline"/>
        </w:rPr>
        <w:t xml:space="preserve">the old threats still exist—but the more </w:t>
      </w:r>
      <w:r w:rsidRPr="002F354F">
        <w:rPr>
          <w:rStyle w:val="Emphasis"/>
        </w:rPr>
        <w:t>permissive conditions</w:t>
      </w:r>
      <w:r w:rsidRPr="002F354F">
        <w:rPr>
          <w:rStyle w:val="StyleUnderline"/>
        </w:rPr>
        <w:t xml:space="preserve"> have </w:t>
      </w:r>
      <w:r w:rsidRPr="002F354F">
        <w:rPr>
          <w:rStyle w:val="Emphasis"/>
        </w:rPr>
        <w:t>vanished</w:t>
      </w:r>
      <w:r w:rsidRPr="002F354F">
        <w:rPr>
          <w:sz w:val="16"/>
        </w:rPr>
        <w:t xml:space="preserve">. </w:t>
      </w:r>
      <w:r w:rsidRPr="002F354F">
        <w:rPr>
          <w:rStyle w:val="StyleUnderline"/>
        </w:rPr>
        <w:t xml:space="preserve">The </w:t>
      </w:r>
      <w:r w:rsidRPr="002F354F">
        <w:rPr>
          <w:rStyle w:val="Emphasis"/>
        </w:rPr>
        <w:t>U</w:t>
      </w:r>
      <w:r w:rsidRPr="002F354F">
        <w:rPr>
          <w:rStyle w:val="StyleUnderline"/>
        </w:rPr>
        <w:t xml:space="preserve">nited </w:t>
      </w:r>
      <w:r w:rsidRPr="002F354F">
        <w:rPr>
          <w:rStyle w:val="Emphasis"/>
        </w:rPr>
        <w:t>S</w:t>
      </w:r>
      <w:r w:rsidRPr="002F354F">
        <w:rPr>
          <w:rStyle w:val="StyleUnderline"/>
        </w:rPr>
        <w:t xml:space="preserve">tates confronts </w:t>
      </w:r>
      <w:r w:rsidRPr="002F354F">
        <w:rPr>
          <w:rStyle w:val="Emphasis"/>
        </w:rPr>
        <w:t>rogue states</w:t>
      </w:r>
      <w:r w:rsidRPr="002F354F">
        <w:rPr>
          <w:rStyle w:val="StyleUnderline"/>
        </w:rPr>
        <w:t xml:space="preserve">, lethal </w:t>
      </w:r>
      <w:r w:rsidRPr="002F354F">
        <w:rPr>
          <w:rStyle w:val="Emphasis"/>
        </w:rPr>
        <w:t>jihadist organizations</w:t>
      </w:r>
      <w:r w:rsidRPr="002F354F">
        <w:rPr>
          <w:rStyle w:val="StyleUnderline"/>
        </w:rPr>
        <w:t xml:space="preserve">, and </w:t>
      </w:r>
      <w:r w:rsidRPr="002F354F">
        <w:rPr>
          <w:rStyle w:val="Emphasis"/>
        </w:rPr>
        <w:t>great-power competition</w:t>
      </w:r>
      <w:r w:rsidRPr="002F354F">
        <w:rPr>
          <w:rStyle w:val="StyleUnderline"/>
        </w:rPr>
        <w:t xml:space="preserve">; there are severe challenges in all </w:t>
      </w:r>
      <w:r w:rsidRPr="002F354F">
        <w:rPr>
          <w:rStyle w:val="Emphasis"/>
        </w:rPr>
        <w:t>three Eurasian theaters</w:t>
      </w:r>
      <w:r w:rsidRPr="002F354F">
        <w:rPr>
          <w:rStyle w:val="StyleUnderline"/>
        </w:rPr>
        <w:t xml:space="preserve">. “I don’t </w:t>
      </w:r>
      <w:r w:rsidRPr="002F354F">
        <w:rPr>
          <w:rStyle w:val="Emphasis"/>
        </w:rPr>
        <w:t>recall a time</w:t>
      </w:r>
      <w:r w:rsidRPr="002F354F">
        <w:rPr>
          <w:rStyle w:val="StyleUnderline"/>
        </w:rPr>
        <w:t xml:space="preserve"> when we have been confronted with a </w:t>
      </w:r>
      <w:r w:rsidRPr="002F354F">
        <w:rPr>
          <w:rStyle w:val="Emphasis"/>
        </w:rPr>
        <w:t>more diverse array of threats</w:t>
      </w:r>
      <w:r w:rsidRPr="002F354F">
        <w:rPr>
          <w:rStyle w:val="StyleUnderline"/>
        </w:rPr>
        <w:t xml:space="preserve">, whether it’s the nation state threats posed by </w:t>
      </w:r>
      <w:r w:rsidRPr="002F354F">
        <w:rPr>
          <w:rStyle w:val="Emphasis"/>
        </w:rPr>
        <w:t>Russia</w:t>
      </w:r>
      <w:r w:rsidRPr="002F354F">
        <w:rPr>
          <w:sz w:val="16"/>
        </w:rPr>
        <w:t xml:space="preserve"> </w:t>
      </w:r>
      <w:r w:rsidRPr="002F354F">
        <w:rPr>
          <w:rStyle w:val="StyleUnderline"/>
        </w:rPr>
        <w:t>and</w:t>
      </w:r>
      <w:r w:rsidRPr="002F354F">
        <w:rPr>
          <w:sz w:val="16"/>
        </w:rPr>
        <w:t xml:space="preserve"> </w:t>
      </w:r>
      <w:r w:rsidRPr="002F354F">
        <w:rPr>
          <w:rStyle w:val="Emphasis"/>
        </w:rPr>
        <w:t>China</w:t>
      </w:r>
      <w:r w:rsidRPr="002F354F">
        <w:rPr>
          <w:sz w:val="16"/>
        </w:rPr>
        <w:t xml:space="preserve"> </w:t>
      </w:r>
      <w:r w:rsidRPr="002F354F">
        <w:rPr>
          <w:rStyle w:val="StyleUnderline"/>
        </w:rPr>
        <w:t>and particularly their substantial nuclear capabilities, or non-nation states of the likes of ISIL, Al Qaida, etc</w:t>
      </w:r>
      <w:r w:rsidRPr="002F354F">
        <w:rPr>
          <w:sz w:val="16"/>
        </w:rPr>
        <w:t xml:space="preserve">.,” Director of National Intelligence James Clapper commented in 2016. </w:t>
      </w:r>
      <w:r w:rsidRPr="002F354F">
        <w:rPr>
          <w:rStyle w:val="StyleUnderline"/>
        </w:rPr>
        <w:t>Trends in the strategic landscape constituted a veritable “</w:t>
      </w:r>
      <w:r w:rsidRPr="002F354F">
        <w:rPr>
          <w:rStyle w:val="Emphasis"/>
        </w:rPr>
        <w:t>litany of doom</w:t>
      </w:r>
      <w:r w:rsidRPr="002F354F">
        <w:rPr>
          <w:sz w:val="16"/>
        </w:rPr>
        <w:t xml:space="preserve">.”14 The </w:t>
      </w:r>
      <w:r w:rsidRPr="002F354F">
        <w:rPr>
          <w:rStyle w:val="StyleUnderline"/>
        </w:rPr>
        <w:t xml:space="preserve">United States thus faces not just more significant, but also more numerous, challenges to its </w:t>
      </w:r>
      <w:r w:rsidRPr="002F354F">
        <w:rPr>
          <w:rStyle w:val="Emphasis"/>
        </w:rPr>
        <w:t>military dominance</w:t>
      </w:r>
      <w:r w:rsidRPr="002F354F">
        <w:rPr>
          <w:rStyle w:val="StyleUnderline"/>
        </w:rPr>
        <w:t xml:space="preserve"> than it has for at least a </w:t>
      </w:r>
      <w:r w:rsidRPr="002F354F">
        <w:rPr>
          <w:rStyle w:val="Emphasis"/>
        </w:rPr>
        <w:t>quarter century</w:t>
      </w:r>
      <w:r w:rsidRPr="002F354F">
        <w:rPr>
          <w:rStyle w:val="StyleUnderline"/>
        </w:rPr>
        <w:t>.</w:t>
      </w:r>
    </w:p>
    <w:p w14:paraId="78A18753" w14:textId="3BF44FA5" w:rsidR="009D15AC" w:rsidRPr="002F354F" w:rsidRDefault="009D15AC" w:rsidP="009D15AC">
      <w:pPr>
        <w:pStyle w:val="Heading4"/>
      </w:pPr>
      <w:r w:rsidRPr="002F354F">
        <w:t xml:space="preserve">The </w:t>
      </w:r>
      <w:r w:rsidRPr="002F354F">
        <w:rPr>
          <w:u w:val="single"/>
        </w:rPr>
        <w:t>best</w:t>
      </w:r>
      <w:r w:rsidRPr="002F354F">
        <w:t xml:space="preserve"> studies confirm our </w:t>
      </w:r>
      <w:r w:rsidRPr="002F354F">
        <w:rPr>
          <w:u w:val="single"/>
        </w:rPr>
        <w:t>impact</w:t>
      </w:r>
      <w:r w:rsidRPr="002F354F">
        <w:t xml:space="preserve"> – err on the side of a </w:t>
      </w:r>
      <w:r w:rsidRPr="002F354F">
        <w:rPr>
          <w:u w:val="single"/>
        </w:rPr>
        <w:t>consensus</w:t>
      </w:r>
      <w:r w:rsidRPr="002F354F">
        <w:t xml:space="preserve"> of </w:t>
      </w:r>
      <w:r w:rsidRPr="002F354F">
        <w:rPr>
          <w:u w:val="single"/>
        </w:rPr>
        <w:t>empirical</w:t>
      </w:r>
      <w:r w:rsidRPr="002F354F">
        <w:t xml:space="preserve"> research – our evidence assumes </w:t>
      </w:r>
      <w:r w:rsidRPr="002F354F">
        <w:rPr>
          <w:u w:val="single"/>
        </w:rPr>
        <w:t>every skeptic</w:t>
      </w:r>
      <w:r w:rsidRPr="002F354F">
        <w:t xml:space="preserve"> </w:t>
      </w:r>
    </w:p>
    <w:p w14:paraId="67D170A3" w14:textId="77777777" w:rsidR="009D15AC" w:rsidRPr="002F354F" w:rsidRDefault="009D15AC" w:rsidP="009D15AC">
      <w:r w:rsidRPr="002F354F">
        <w:rPr>
          <w:rStyle w:val="Style13ptBold"/>
        </w:rPr>
        <w:t>Brooks &amp; Wohlforth 16</w:t>
      </w:r>
      <w:r w:rsidRPr="002F354F">
        <w:t xml:space="preserve"> [William, Daniel Webster Professor in the Department of Government at Dartmouth College. Stephen Brooks, Ph. D in Political Science from Yale, Associate Professor of Government at Dartmouth College, Senior Fellow at the Belfer Center for Science and International Affairs at Harvard University. Page 103-108]</w:t>
      </w:r>
    </w:p>
    <w:p w14:paraId="68DB1639" w14:textId="77777777" w:rsidR="009D15AC" w:rsidRPr="002F354F" w:rsidRDefault="009D15AC" w:rsidP="009D15AC">
      <w:pPr>
        <w:rPr>
          <w:rStyle w:val="StyleUnderline"/>
        </w:rPr>
      </w:pPr>
      <w:r w:rsidRPr="002F354F">
        <w:rPr>
          <w:rStyle w:val="StyleUnderline"/>
        </w:rPr>
        <w:t xml:space="preserve">Consistency with influential relevant theories lends </w:t>
      </w:r>
      <w:r w:rsidRPr="002F354F">
        <w:rPr>
          <w:rStyle w:val="Emphasis"/>
        </w:rPr>
        <w:t>credence</w:t>
      </w:r>
      <w:r w:rsidRPr="002F354F">
        <w:rPr>
          <w:sz w:val="16"/>
        </w:rPr>
        <w:t xml:space="preserve"> </w:t>
      </w:r>
      <w:r w:rsidRPr="002F354F">
        <w:rPr>
          <w:rStyle w:val="StyleUnderline"/>
        </w:rPr>
        <w:t xml:space="preserve">to the expectation that </w:t>
      </w:r>
      <w:r w:rsidRPr="002F354F">
        <w:rPr>
          <w:rStyle w:val="Emphasis"/>
        </w:rPr>
        <w:t>US security commitments</w:t>
      </w:r>
      <w:r w:rsidRPr="002F354F">
        <w:rPr>
          <w:sz w:val="16"/>
        </w:rPr>
        <w:t xml:space="preserve"> </w:t>
      </w:r>
      <w:r w:rsidRPr="002F354F">
        <w:rPr>
          <w:rStyle w:val="StyleUnderline"/>
        </w:rPr>
        <w:t>actually can shape the strategic environment as deep engagement presupposes</w:t>
      </w:r>
      <w:r w:rsidRPr="002F354F">
        <w:rPr>
          <w:sz w:val="16"/>
        </w:rPr>
        <w:t xml:space="preserve">. But it is far from conclusive. Not all analysts endorse the theories we discussed in chapter 5. These theories make strong assumptions that states generally act rationally and focus primarily on security. Allowing misperceptions, emotions, domestic politics, desire for status, or concern for honor into the picture might alter the verdict on the strategy’s net expected effects. And </w:t>
      </w:r>
      <w:r w:rsidRPr="002F354F">
        <w:rPr>
          <w:rStyle w:val="StyleUnderline"/>
        </w:rPr>
        <w:t>to model the strategy’s expected effects we had to simplify things by selecting two mechanisms</w:t>
      </w:r>
      <w:r w:rsidRPr="002F354F">
        <w:rPr>
          <w:sz w:val="16"/>
        </w:rPr>
        <w:t xml:space="preserve">— </w:t>
      </w:r>
      <w:r w:rsidRPr="002F354F">
        <w:rPr>
          <w:rStyle w:val="Emphasis"/>
        </w:rPr>
        <w:t>assurance</w:t>
      </w:r>
      <w:r w:rsidRPr="002F354F">
        <w:rPr>
          <w:sz w:val="16"/>
        </w:rPr>
        <w:t xml:space="preserve"> </w:t>
      </w:r>
      <w:r w:rsidRPr="002F354F">
        <w:rPr>
          <w:rStyle w:val="StyleUnderline"/>
        </w:rPr>
        <w:t>and</w:t>
      </w:r>
      <w:r w:rsidRPr="002F354F">
        <w:rPr>
          <w:sz w:val="16"/>
        </w:rPr>
        <w:t xml:space="preserve"> </w:t>
      </w:r>
      <w:r w:rsidRPr="002F354F">
        <w:rPr>
          <w:rStyle w:val="Emphasis"/>
        </w:rPr>
        <w:t>deterrence</w:t>
      </w:r>
      <w:r w:rsidRPr="002F354F">
        <w:rPr>
          <w:sz w:val="16"/>
        </w:rPr>
        <w:t xml:space="preserve">— </w:t>
      </w:r>
      <w:r w:rsidRPr="002F354F">
        <w:rPr>
          <w:rStyle w:val="StyleUnderline"/>
        </w:rPr>
        <w:t xml:space="preserve">and examining their effects independently, thus missing potentially </w:t>
      </w:r>
      <w:r w:rsidRPr="002F354F">
        <w:rPr>
          <w:rStyle w:val="Emphasis"/>
        </w:rPr>
        <w:t>powerful positive interactions</w:t>
      </w:r>
      <w:r w:rsidRPr="002F354F">
        <w:rPr>
          <w:rStyle w:val="StyleUnderline"/>
        </w:rPr>
        <w:t xml:space="preserve"> between them.</w:t>
      </w:r>
    </w:p>
    <w:p w14:paraId="37F06FF6" w14:textId="77777777" w:rsidR="009D15AC" w:rsidRPr="002F354F" w:rsidRDefault="009D15AC" w:rsidP="009D15AC">
      <w:pPr>
        <w:rPr>
          <w:sz w:val="16"/>
        </w:rPr>
      </w:pPr>
      <w:r w:rsidRPr="002F354F">
        <w:rPr>
          <w:sz w:val="16"/>
        </w:rPr>
        <w:t xml:space="preserve">This chapter moves beyond theory to examine patterns of evidence. If the theoretical arguments about the security effects of deep engagement are right, what sort of evidence should we see? Two </w:t>
      </w:r>
      <w:r w:rsidRPr="002F354F">
        <w:rPr>
          <w:rStyle w:val="StyleUnderline"/>
        </w:rPr>
        <w:t>major bodies of evidence are most important</w:t>
      </w:r>
      <w:r w:rsidRPr="002F354F">
        <w:rPr>
          <w:sz w:val="16"/>
        </w:rPr>
        <w:t xml:space="preserve">: general </w:t>
      </w:r>
      <w:r w:rsidRPr="002F354F">
        <w:rPr>
          <w:rStyle w:val="Emphasis"/>
        </w:rPr>
        <w:t>empirical findings</w:t>
      </w:r>
      <w:r w:rsidRPr="002F354F">
        <w:rPr>
          <w:sz w:val="16"/>
        </w:rPr>
        <w:t xml:space="preserve"> concerning the strategy’s key mechanisms </w:t>
      </w:r>
      <w:r w:rsidRPr="002F354F">
        <w:rPr>
          <w:rStyle w:val="StyleUnderline"/>
        </w:rPr>
        <w:t>and</w:t>
      </w:r>
      <w:r w:rsidRPr="002F354F">
        <w:rPr>
          <w:sz w:val="16"/>
        </w:rPr>
        <w:t xml:space="preserve"> </w:t>
      </w:r>
      <w:r w:rsidRPr="002F354F">
        <w:rPr>
          <w:rStyle w:val="Emphasis"/>
        </w:rPr>
        <w:t>regionally focused research</w:t>
      </w:r>
      <w:r w:rsidRPr="002F354F">
        <w:rPr>
          <w:sz w:val="16"/>
        </w:rPr>
        <w:t>.</w:t>
      </w:r>
    </w:p>
    <w:p w14:paraId="1E03EF62" w14:textId="77777777" w:rsidR="009D15AC" w:rsidRPr="002F354F" w:rsidRDefault="009D15AC" w:rsidP="009D15AC">
      <w:pPr>
        <w:rPr>
          <w:sz w:val="16"/>
        </w:rPr>
      </w:pPr>
      <w:r w:rsidRPr="002F354F">
        <w:rPr>
          <w:sz w:val="16"/>
        </w:rPr>
        <w:t>General Patterns of Evidence Three key questions about US security provision have received the most extensive analysis. First, do alliances such as those sustained by the United States actually deter war and increase security? Second, does such security provision actually hinder nuclear proliferation? And third, does limiting proliferation actually increase security?</w:t>
      </w:r>
    </w:p>
    <w:p w14:paraId="1803533A" w14:textId="77777777" w:rsidR="009D15AC" w:rsidRPr="002F354F" w:rsidRDefault="009D15AC" w:rsidP="009D15AC">
      <w:pPr>
        <w:rPr>
          <w:rStyle w:val="StyleUnderline"/>
        </w:rPr>
      </w:pPr>
      <w:r w:rsidRPr="002F354F">
        <w:rPr>
          <w:sz w:val="16"/>
        </w:rPr>
        <w:t xml:space="preserve">Deterrence Effectiveness </w:t>
      </w:r>
      <w:r w:rsidRPr="002F354F">
        <w:rPr>
          <w:rStyle w:val="StyleUnderline"/>
        </w:rPr>
        <w:t>The determinants of deterrence success and failure have attracted</w:t>
      </w:r>
      <w:r w:rsidRPr="002F354F">
        <w:rPr>
          <w:sz w:val="16"/>
        </w:rPr>
        <w:t xml:space="preserve"> scores of quantitative and </w:t>
      </w:r>
      <w:r w:rsidRPr="002F354F">
        <w:rPr>
          <w:rStyle w:val="StyleUnderline"/>
        </w:rPr>
        <w:t>case study tests</w:t>
      </w:r>
      <w:r w:rsidRPr="002F354F">
        <w:rPr>
          <w:sz w:val="16"/>
        </w:rPr>
        <w:t xml:space="preserve">. Much of the case study work yields a cautionary finding: that </w:t>
      </w:r>
      <w:r w:rsidRPr="002F354F">
        <w:rPr>
          <w:rStyle w:val="StyleUnderline"/>
        </w:rPr>
        <w:t>deterrence is much harder in practice than in theory</w:t>
      </w:r>
      <w:r w:rsidRPr="002F354F">
        <w:rPr>
          <w:sz w:val="16"/>
        </w:rPr>
        <w:t xml:space="preserve">, because standard models assume away the complexities of human psychology and domestic politics that tend to make some states hard to deter and might cause deterrence policies to backfire. 1 </w:t>
      </w:r>
      <w:r w:rsidRPr="002F354F">
        <w:rPr>
          <w:rStyle w:val="StyleUnderline"/>
        </w:rPr>
        <w:t>Many quantitative findings</w:t>
      </w:r>
      <w:r w:rsidRPr="002F354F">
        <w:rPr>
          <w:sz w:val="16"/>
        </w:rPr>
        <w:t xml:space="preserve">, mean- while, </w:t>
      </w:r>
      <w:r w:rsidRPr="002F354F">
        <w:rPr>
          <w:rStyle w:val="StyleUnderline"/>
        </w:rPr>
        <w:t xml:space="preserve">are mutually contradictory or are clearly not relevant to extended deterrence. But </w:t>
      </w:r>
      <w:r w:rsidRPr="002F354F">
        <w:rPr>
          <w:rStyle w:val="Emphasis"/>
        </w:rPr>
        <w:t>some relevant results receive broad support:</w:t>
      </w:r>
      <w:r w:rsidRPr="002F354F">
        <w:rPr>
          <w:rStyle w:val="StyleUnderline"/>
        </w:rPr>
        <w:t xml:space="preserve"> </w:t>
      </w:r>
    </w:p>
    <w:p w14:paraId="529C9CA1" w14:textId="77777777" w:rsidR="009D15AC" w:rsidRPr="002F354F" w:rsidRDefault="009D15AC" w:rsidP="009D15AC">
      <w:pPr>
        <w:pStyle w:val="ListParagraph"/>
        <w:numPr>
          <w:ilvl w:val="0"/>
          <w:numId w:val="42"/>
        </w:numPr>
        <w:spacing w:line="240" w:lineRule="auto"/>
        <w:rPr>
          <w:sz w:val="16"/>
        </w:rPr>
      </w:pPr>
      <w:r w:rsidRPr="002F354F">
        <w:rPr>
          <w:rStyle w:val="Emphasis"/>
        </w:rPr>
        <w:t>Alliances</w:t>
      </w:r>
      <w:r w:rsidRPr="002F354F">
        <w:rPr>
          <w:sz w:val="16"/>
        </w:rPr>
        <w:t xml:space="preserve"> generally do </w:t>
      </w:r>
      <w:r w:rsidRPr="002F354F">
        <w:rPr>
          <w:rStyle w:val="Emphasis"/>
        </w:rPr>
        <w:t>have a deterrent effect</w:t>
      </w:r>
      <w:r w:rsidRPr="002F354F">
        <w:rPr>
          <w:sz w:val="16"/>
        </w:rPr>
        <w:t xml:space="preserve">. </w:t>
      </w:r>
      <w:r w:rsidRPr="002F354F">
        <w:rPr>
          <w:rStyle w:val="StyleUnderline"/>
        </w:rPr>
        <w:t>In a study spanning</w:t>
      </w:r>
      <w:r w:rsidRPr="002F354F">
        <w:rPr>
          <w:sz w:val="16"/>
        </w:rPr>
        <w:t xml:space="preserve"> nearly </w:t>
      </w:r>
      <w:r w:rsidRPr="002F354F">
        <w:rPr>
          <w:rStyle w:val="Emphasis"/>
        </w:rPr>
        <w:t>two centuries</w:t>
      </w:r>
      <w:r w:rsidRPr="002F354F">
        <w:rPr>
          <w:sz w:val="16"/>
        </w:rPr>
        <w:t xml:space="preserve">, </w:t>
      </w:r>
      <w:r w:rsidRPr="002F354F">
        <w:rPr>
          <w:rStyle w:val="Emphasis"/>
        </w:rPr>
        <w:t>Johnson</w:t>
      </w:r>
      <w:r w:rsidRPr="002F354F">
        <w:rPr>
          <w:sz w:val="16"/>
        </w:rPr>
        <w:t xml:space="preserve"> </w:t>
      </w:r>
      <w:r w:rsidRPr="002F354F">
        <w:rPr>
          <w:rStyle w:val="StyleUnderline"/>
        </w:rPr>
        <w:t>and</w:t>
      </w:r>
      <w:r w:rsidRPr="002F354F">
        <w:rPr>
          <w:sz w:val="16"/>
        </w:rPr>
        <w:t xml:space="preserve"> </w:t>
      </w:r>
      <w:r w:rsidRPr="002F354F">
        <w:rPr>
          <w:rStyle w:val="Emphasis"/>
        </w:rPr>
        <w:t>Leeds</w:t>
      </w:r>
      <w:r w:rsidRPr="002F354F">
        <w:rPr>
          <w:sz w:val="16"/>
        </w:rPr>
        <w:t xml:space="preserve"> </w:t>
      </w:r>
      <w:r w:rsidRPr="002F354F">
        <w:rPr>
          <w:rStyle w:val="StyleUnderline"/>
        </w:rPr>
        <w:t xml:space="preserve">found “support for the hypothesis that defensive alliances deter the </w:t>
      </w:r>
      <w:r w:rsidRPr="002F354F">
        <w:rPr>
          <w:rStyle w:val="Emphasis"/>
        </w:rPr>
        <w:t>initiation of disputes</w:t>
      </w:r>
      <w:r w:rsidRPr="002F354F">
        <w:rPr>
          <w:sz w:val="16"/>
        </w:rPr>
        <w:t>.” They conclude that “</w:t>
      </w:r>
      <w:r w:rsidRPr="002F354F">
        <w:rPr>
          <w:rStyle w:val="StyleUnderline"/>
        </w:rPr>
        <w:t xml:space="preserve">defensive alliances lower the </w:t>
      </w:r>
      <w:r w:rsidRPr="002F354F">
        <w:rPr>
          <w:rStyle w:val="Emphasis"/>
        </w:rPr>
        <w:t>probability of international conflict</w:t>
      </w:r>
      <w:r w:rsidRPr="002F354F">
        <w:rPr>
          <w:rStyle w:val="StyleUnderline"/>
        </w:rPr>
        <w:t xml:space="preserve"> and are thus a good policy option for states seeking to maintain peace </w:t>
      </w:r>
      <w:r w:rsidRPr="002F354F">
        <w:rPr>
          <w:sz w:val="16"/>
        </w:rPr>
        <w:t xml:space="preserve">in the world.” Sechser and </w:t>
      </w:r>
      <w:r w:rsidRPr="002F354F">
        <w:rPr>
          <w:rStyle w:val="StyleUnderline"/>
        </w:rPr>
        <w:t>Fuhrmann similarly find that formal defense pacts with nuclear states</w:t>
      </w:r>
      <w:r w:rsidRPr="002F354F">
        <w:rPr>
          <w:sz w:val="16"/>
        </w:rPr>
        <w:t xml:space="preserve"> have significant deterrence benefits. 2 3 </w:t>
      </w:r>
    </w:p>
    <w:p w14:paraId="5D31AE0B" w14:textId="77777777" w:rsidR="009D15AC" w:rsidRPr="002F354F" w:rsidRDefault="009D15AC" w:rsidP="009D15AC">
      <w:pPr>
        <w:pStyle w:val="ListParagraph"/>
        <w:numPr>
          <w:ilvl w:val="0"/>
          <w:numId w:val="42"/>
        </w:numPr>
        <w:spacing w:line="240" w:lineRule="auto"/>
        <w:rPr>
          <w:sz w:val="16"/>
        </w:rPr>
      </w:pPr>
      <w:r w:rsidRPr="002F354F">
        <w:rPr>
          <w:rStyle w:val="StyleUnderline"/>
        </w:rPr>
        <w:t>The overall balance of military forces</w:t>
      </w:r>
      <w:r w:rsidRPr="002F354F">
        <w:rPr>
          <w:sz w:val="16"/>
        </w:rPr>
        <w:t xml:space="preserve"> (including nuclear) between states </w:t>
      </w:r>
      <w:r w:rsidRPr="002F354F">
        <w:rPr>
          <w:rStyle w:val="StyleUnderline"/>
        </w:rPr>
        <w:t xml:space="preserve">does not appear to influence deterrence; the </w:t>
      </w:r>
      <w:r w:rsidRPr="002F354F">
        <w:rPr>
          <w:rStyle w:val="Emphasis"/>
        </w:rPr>
        <w:t xml:space="preserve">local balance of military forces </w:t>
      </w:r>
      <w:r w:rsidRPr="002F354F">
        <w:rPr>
          <w:rStyle w:val="StyleUnderline"/>
        </w:rPr>
        <w:t xml:space="preserve">in the </w:t>
      </w:r>
      <w:r w:rsidRPr="002F354F">
        <w:rPr>
          <w:rStyle w:val="Emphasis"/>
        </w:rPr>
        <w:t>specific theater</w:t>
      </w:r>
      <w:r w:rsidRPr="002F354F">
        <w:rPr>
          <w:rStyle w:val="StyleUnderline"/>
        </w:rPr>
        <w:t xml:space="preserve"> in which </w:t>
      </w:r>
      <w:r w:rsidRPr="002F354F">
        <w:rPr>
          <w:rStyle w:val="Emphasis"/>
        </w:rPr>
        <w:t>deterrence</w:t>
      </w:r>
      <w:r w:rsidRPr="002F354F">
        <w:rPr>
          <w:rStyle w:val="StyleUnderline"/>
        </w:rPr>
        <w:t xml:space="preserve"> is actually </w:t>
      </w:r>
      <w:r w:rsidRPr="002F354F">
        <w:rPr>
          <w:rStyle w:val="Emphasis"/>
        </w:rPr>
        <w:t>practiced</w:t>
      </w:r>
      <w:r w:rsidRPr="002F354F">
        <w:rPr>
          <w:rStyle w:val="StyleUnderline"/>
        </w:rPr>
        <w:t xml:space="preserve">, however, </w:t>
      </w:r>
      <w:r w:rsidRPr="002F354F">
        <w:rPr>
          <w:rStyle w:val="Emphasis"/>
        </w:rPr>
        <w:t>is key</w:t>
      </w:r>
      <w:r w:rsidRPr="002F354F">
        <w:rPr>
          <w:sz w:val="16"/>
        </w:rPr>
        <w:t xml:space="preserve">. 4 </w:t>
      </w:r>
    </w:p>
    <w:p w14:paraId="55EEC8DE" w14:textId="77777777" w:rsidR="009D15AC" w:rsidRPr="002F354F" w:rsidRDefault="009D15AC" w:rsidP="009D15AC">
      <w:pPr>
        <w:pStyle w:val="ListParagraph"/>
        <w:numPr>
          <w:ilvl w:val="0"/>
          <w:numId w:val="42"/>
        </w:numPr>
        <w:spacing w:line="240" w:lineRule="auto"/>
        <w:rPr>
          <w:sz w:val="16"/>
        </w:rPr>
      </w:pPr>
      <w:r w:rsidRPr="002F354F">
        <w:rPr>
          <w:rStyle w:val="Emphasis"/>
        </w:rPr>
        <w:t>Forward- deployed troops enhance the deterrent effect</w:t>
      </w:r>
      <w:r w:rsidRPr="002F354F">
        <w:rPr>
          <w:sz w:val="16"/>
        </w:rPr>
        <w:t xml:space="preserve"> of alliances with overseas allies. 5 </w:t>
      </w:r>
    </w:p>
    <w:p w14:paraId="449CC391" w14:textId="77777777" w:rsidR="009D15AC" w:rsidRPr="002F354F" w:rsidRDefault="009D15AC" w:rsidP="009D15AC">
      <w:pPr>
        <w:pStyle w:val="ListParagraph"/>
        <w:numPr>
          <w:ilvl w:val="0"/>
          <w:numId w:val="42"/>
        </w:numPr>
        <w:spacing w:line="240" w:lineRule="auto"/>
        <w:rPr>
          <w:sz w:val="16"/>
        </w:rPr>
      </w:pPr>
      <w:r w:rsidRPr="002F354F">
        <w:rPr>
          <w:rStyle w:val="StyleUnderline"/>
        </w:rPr>
        <w:t>Strong mutual interests and ties enhance deterrence</w:t>
      </w:r>
      <w:r w:rsidRPr="002F354F">
        <w:rPr>
          <w:sz w:val="16"/>
        </w:rPr>
        <w:t xml:space="preserve">. 6 </w:t>
      </w:r>
    </w:p>
    <w:p w14:paraId="4D076020" w14:textId="77777777" w:rsidR="009D15AC" w:rsidRPr="002F354F" w:rsidRDefault="009D15AC" w:rsidP="009D15AC">
      <w:pPr>
        <w:pStyle w:val="ListParagraph"/>
        <w:numPr>
          <w:ilvl w:val="0"/>
          <w:numId w:val="42"/>
        </w:numPr>
        <w:spacing w:line="240" w:lineRule="auto"/>
        <w:rPr>
          <w:sz w:val="16"/>
        </w:rPr>
      </w:pPr>
      <w:r w:rsidRPr="002F354F">
        <w:rPr>
          <w:rStyle w:val="StyleUnderline"/>
        </w:rPr>
        <w:t xml:space="preserve">Case studies </w:t>
      </w:r>
      <w:r w:rsidRPr="002F354F">
        <w:rPr>
          <w:rStyle w:val="Emphasis"/>
        </w:rPr>
        <w:t xml:space="preserve">strongly ratify </w:t>
      </w:r>
      <w:r w:rsidRPr="002F354F">
        <w:rPr>
          <w:rStyle w:val="StyleUnderline"/>
        </w:rPr>
        <w:t xml:space="preserve">the theoretical expectation that it is easier to </w:t>
      </w:r>
      <w:r w:rsidRPr="002F354F">
        <w:rPr>
          <w:rStyle w:val="Emphasis"/>
        </w:rPr>
        <w:t>defend</w:t>
      </w:r>
      <w:r w:rsidRPr="002F354F">
        <w:rPr>
          <w:rStyle w:val="StyleUnderline"/>
        </w:rPr>
        <w:t xml:space="preserve"> a given status</w:t>
      </w:r>
      <w:r w:rsidRPr="002F354F">
        <w:rPr>
          <w:sz w:val="16"/>
        </w:rPr>
        <w:t xml:space="preserve"> </w:t>
      </w:r>
      <w:r w:rsidRPr="002F354F">
        <w:rPr>
          <w:rStyle w:val="StyleUnderline"/>
        </w:rPr>
        <w:t xml:space="preserve">quo than to </w:t>
      </w:r>
      <w:r w:rsidRPr="002F354F">
        <w:rPr>
          <w:rStyle w:val="Emphasis"/>
        </w:rPr>
        <w:t>challenge it forcefully</w:t>
      </w:r>
      <w:r w:rsidRPr="002F354F">
        <w:rPr>
          <w:sz w:val="16"/>
        </w:rPr>
        <w:t xml:space="preserve">: </w:t>
      </w:r>
      <w:r w:rsidRPr="002F354F">
        <w:rPr>
          <w:rStyle w:val="StyleUnderline"/>
        </w:rPr>
        <w:t>compellence</w:t>
      </w:r>
      <w:r w:rsidRPr="002F354F">
        <w:rPr>
          <w:sz w:val="16"/>
        </w:rPr>
        <w:t xml:space="preserve"> (sometimes termed “coercion” or “coercive diplomacy”) </w:t>
      </w:r>
      <w:r w:rsidRPr="002F354F">
        <w:rPr>
          <w:rStyle w:val="StyleUnderline"/>
        </w:rPr>
        <w:t>is extremely hard</w:t>
      </w:r>
      <w:r w:rsidRPr="002F354F">
        <w:rPr>
          <w:sz w:val="16"/>
        </w:rPr>
        <w:t>.</w:t>
      </w:r>
    </w:p>
    <w:p w14:paraId="2EFF8C49" w14:textId="77777777" w:rsidR="009D15AC" w:rsidRPr="002F354F" w:rsidRDefault="009D15AC" w:rsidP="009D15AC">
      <w:pPr>
        <w:rPr>
          <w:rStyle w:val="StyleUnderline"/>
        </w:rPr>
      </w:pPr>
      <w:r w:rsidRPr="002F354F">
        <w:rPr>
          <w:rStyle w:val="StyleUnderline"/>
        </w:rPr>
        <w:t>The most important finding</w:t>
      </w:r>
      <w:r w:rsidRPr="002F354F">
        <w:rPr>
          <w:sz w:val="16"/>
        </w:rPr>
        <w:t xml:space="preserve"> to emerge from this voluminous research </w:t>
      </w:r>
      <w:r w:rsidRPr="002F354F">
        <w:rPr>
          <w:rStyle w:val="StyleUnderline"/>
        </w:rPr>
        <w:t>is that alliances</w:t>
      </w:r>
      <w:r w:rsidRPr="002F354F">
        <w:rPr>
          <w:sz w:val="16"/>
        </w:rPr>
        <w:t xml:space="preserve">— especially </w:t>
      </w:r>
      <w:r w:rsidRPr="002F354F">
        <w:rPr>
          <w:rStyle w:val="StyleUnderline"/>
        </w:rPr>
        <w:t>with</w:t>
      </w:r>
      <w:r w:rsidRPr="002F354F">
        <w:rPr>
          <w:sz w:val="16"/>
        </w:rPr>
        <w:t xml:space="preserve"> </w:t>
      </w:r>
      <w:r w:rsidRPr="002F354F">
        <w:rPr>
          <w:rStyle w:val="Emphasis"/>
        </w:rPr>
        <w:t>nuclear- armed allies</w:t>
      </w:r>
      <w:r w:rsidRPr="002F354F">
        <w:rPr>
          <w:sz w:val="16"/>
        </w:rPr>
        <w:t xml:space="preserve"> </w:t>
      </w:r>
      <w:r w:rsidRPr="002F354F">
        <w:rPr>
          <w:rStyle w:val="StyleUnderline"/>
        </w:rPr>
        <w:t>like the United States</w:t>
      </w:r>
      <w:r w:rsidRPr="002F354F">
        <w:rPr>
          <w:sz w:val="16"/>
        </w:rPr>
        <w:t xml:space="preserve">— </w:t>
      </w:r>
      <w:r w:rsidRPr="002F354F">
        <w:rPr>
          <w:rStyle w:val="Emphasis"/>
        </w:rPr>
        <w:t>actually work</w:t>
      </w:r>
      <w:r w:rsidRPr="002F354F">
        <w:rPr>
          <w:sz w:val="16"/>
        </w:rPr>
        <w:t xml:space="preserve"> </w:t>
      </w:r>
      <w:r w:rsidRPr="002F354F">
        <w:rPr>
          <w:rStyle w:val="StyleUnderline"/>
        </w:rPr>
        <w:t>in deterring conflict</w:t>
      </w:r>
      <w:r w:rsidRPr="002F354F">
        <w:rPr>
          <w:sz w:val="16"/>
        </w:rPr>
        <w:t>. This is all the more striking in view of the fact that what scholars call “</w:t>
      </w:r>
      <w:r w:rsidRPr="002F354F">
        <w:rPr>
          <w:rStyle w:val="StyleUnderline"/>
        </w:rPr>
        <w:t>selection bias</w:t>
      </w:r>
      <w:r w:rsidRPr="002F354F">
        <w:rPr>
          <w:sz w:val="16"/>
        </w:rPr>
        <w:t xml:space="preserve">” probably </w:t>
      </w:r>
      <w:r w:rsidRPr="002F354F">
        <w:rPr>
          <w:rStyle w:val="Emphasis"/>
        </w:rPr>
        <w:t>works against it</w:t>
      </w:r>
      <w:r w:rsidRPr="002F354F">
        <w:rPr>
          <w:sz w:val="16"/>
        </w:rPr>
        <w:t xml:space="preserve">. </w:t>
      </w:r>
      <w:r w:rsidRPr="002F354F">
        <w:rPr>
          <w:rStyle w:val="StyleUnderline"/>
        </w:rPr>
        <w:t xml:space="preserve">The </w:t>
      </w:r>
      <w:r w:rsidRPr="002F354F">
        <w:rPr>
          <w:rStyle w:val="Emphasis"/>
        </w:rPr>
        <w:t>U</w:t>
      </w:r>
      <w:r w:rsidRPr="002F354F">
        <w:rPr>
          <w:rStyle w:val="StyleUnderline"/>
        </w:rPr>
        <w:t>nited States is more inclined to offer</w:t>
      </w:r>
      <w:r w:rsidRPr="002F354F">
        <w:rPr>
          <w:sz w:val="16"/>
        </w:rPr>
        <w:t xml:space="preserve">— and protégés to seek— </w:t>
      </w:r>
      <w:r w:rsidRPr="002F354F">
        <w:rPr>
          <w:rStyle w:val="StyleUnderline"/>
        </w:rPr>
        <w:t xml:space="preserve">alliance rela- tionships in settings where the </w:t>
      </w:r>
      <w:r w:rsidRPr="002F354F">
        <w:rPr>
          <w:rStyle w:val="Emphasis"/>
        </w:rPr>
        <w:t>probability</w:t>
      </w:r>
      <w:r w:rsidRPr="002F354F">
        <w:rPr>
          <w:rStyle w:val="StyleUnderline"/>
        </w:rPr>
        <w:t xml:space="preserve"> of military </w:t>
      </w:r>
      <w:r w:rsidRPr="002F354F">
        <w:rPr>
          <w:rStyle w:val="Emphasis"/>
        </w:rPr>
        <w:t>conflicts</w:t>
      </w:r>
      <w:r w:rsidRPr="002F354F">
        <w:rPr>
          <w:rStyle w:val="StyleUnderline"/>
        </w:rPr>
        <w:t xml:space="preserve"> is </w:t>
      </w:r>
      <w:r w:rsidRPr="002F354F">
        <w:rPr>
          <w:rStyle w:val="Emphasis"/>
        </w:rPr>
        <w:t>higher than average</w:t>
      </w:r>
      <w:r w:rsidRPr="002F354F">
        <w:rPr>
          <w:sz w:val="16"/>
        </w:rPr>
        <w:t xml:space="preserve">. </w:t>
      </w:r>
      <w:r w:rsidRPr="002F354F">
        <w:rPr>
          <w:rStyle w:val="StyleUnderline"/>
        </w:rPr>
        <w:t xml:space="preserve">The fact that alliances work to deter conflict in precisely the situations where </w:t>
      </w:r>
      <w:r w:rsidRPr="002F354F">
        <w:rPr>
          <w:rStyle w:val="Emphasis"/>
        </w:rPr>
        <w:t>deterrence</w:t>
      </w:r>
      <w:r w:rsidRPr="002F354F">
        <w:rPr>
          <w:rStyle w:val="StyleUnderline"/>
        </w:rPr>
        <w:t xml:space="preserve"> is likely to be </w:t>
      </w:r>
      <w:r w:rsidRPr="002F354F">
        <w:rPr>
          <w:rStyle w:val="Emphasis"/>
        </w:rPr>
        <w:t>especially hard</w:t>
      </w:r>
      <w:r w:rsidRPr="002F354F">
        <w:rPr>
          <w:rStyle w:val="StyleUnderline"/>
        </w:rPr>
        <w:t xml:space="preserve"> is noteworthy.</w:t>
      </w:r>
    </w:p>
    <w:p w14:paraId="1CB58C23" w14:textId="77777777" w:rsidR="009D15AC" w:rsidRPr="002F354F" w:rsidRDefault="009D15AC" w:rsidP="009D15AC">
      <w:pPr>
        <w:rPr>
          <w:sz w:val="16"/>
        </w:rPr>
      </w:pPr>
      <w:r w:rsidRPr="002F354F">
        <w:rPr>
          <w:sz w:val="16"/>
        </w:rPr>
        <w:t xml:space="preserve">More specifically, these findings buttress the key theoretical implication that if </w:t>
      </w:r>
      <w:r w:rsidRPr="002F354F">
        <w:rPr>
          <w:rStyle w:val="StyleUnderline"/>
        </w:rPr>
        <w:t>the United States is interested in deterring military challenges</w:t>
      </w:r>
      <w:r w:rsidRPr="002F354F">
        <w:rPr>
          <w:sz w:val="16"/>
        </w:rPr>
        <w:t xml:space="preserve"> to the status quo in key regions</w:t>
      </w:r>
      <w:r w:rsidRPr="002F354F">
        <w:rPr>
          <w:rStyle w:val="StyleUnderline"/>
        </w:rPr>
        <w:t xml:space="preserve">, relying only on </w:t>
      </w:r>
      <w:r w:rsidRPr="002F354F">
        <w:rPr>
          <w:rStyle w:val="Emphasis"/>
        </w:rPr>
        <w:t>latent military capabilities</w:t>
      </w:r>
      <w:r w:rsidRPr="002F354F">
        <w:rPr>
          <w:rStyle w:val="StyleUnderline"/>
        </w:rPr>
        <w:t xml:space="preserve"> in the US </w:t>
      </w:r>
      <w:r w:rsidRPr="002F354F">
        <w:rPr>
          <w:rStyle w:val="Emphasis"/>
        </w:rPr>
        <w:t>homeland</w:t>
      </w:r>
      <w:r w:rsidRPr="002F354F">
        <w:rPr>
          <w:rStyle w:val="StyleUnderline"/>
        </w:rPr>
        <w:t xml:space="preserve"> is likely to be </w:t>
      </w:r>
      <w:r w:rsidRPr="002F354F">
        <w:rPr>
          <w:rStyle w:val="Emphasis"/>
        </w:rPr>
        <w:t>far less effective</w:t>
      </w:r>
      <w:r w:rsidRPr="002F354F">
        <w:rPr>
          <w:sz w:val="16"/>
        </w:rPr>
        <w:t xml:space="preserve"> </w:t>
      </w:r>
      <w:r w:rsidRPr="002F354F">
        <w:rPr>
          <w:rStyle w:val="StyleUnderline"/>
        </w:rPr>
        <w:t xml:space="preserve">than having an </w:t>
      </w:r>
      <w:r w:rsidRPr="002F354F">
        <w:rPr>
          <w:rStyle w:val="Emphasis"/>
        </w:rPr>
        <w:t>overseas military posture</w:t>
      </w:r>
      <w:r w:rsidRPr="002F354F">
        <w:rPr>
          <w:sz w:val="16"/>
        </w:rPr>
        <w:t xml:space="preserve">. Similarly, they lend support to the general proposition that a </w:t>
      </w:r>
      <w:r w:rsidRPr="002F354F">
        <w:rPr>
          <w:rStyle w:val="StyleUnderline"/>
        </w:rPr>
        <w:t>forward deterrence posture is</w:t>
      </w:r>
      <w:r w:rsidRPr="002F354F">
        <w:rPr>
          <w:sz w:val="16"/>
        </w:rPr>
        <w:t xml:space="preserve"> </w:t>
      </w:r>
      <w:r w:rsidRPr="002F354F">
        <w:rPr>
          <w:rStyle w:val="Emphasis"/>
        </w:rPr>
        <w:t>strongly appealing</w:t>
      </w:r>
      <w:r w:rsidRPr="002F354F">
        <w:rPr>
          <w:sz w:val="16"/>
        </w:rPr>
        <w:t xml:space="preserve"> to a status quo power, </w:t>
      </w:r>
      <w:r w:rsidRPr="002F354F">
        <w:rPr>
          <w:rStyle w:val="StyleUnderline"/>
        </w:rPr>
        <w:t xml:space="preserve">because defending a given status quo is </w:t>
      </w:r>
      <w:r w:rsidRPr="002F354F">
        <w:rPr>
          <w:rStyle w:val="Emphasis"/>
        </w:rPr>
        <w:t>far cheaper than overturning it</w:t>
      </w:r>
      <w:r w:rsidRPr="002F354F">
        <w:rPr>
          <w:rStyle w:val="StyleUnderline"/>
        </w:rPr>
        <w:t xml:space="preserve">, and, once a favorable status quo is successfully overturned, </w:t>
      </w:r>
      <w:r w:rsidRPr="002F354F">
        <w:rPr>
          <w:rStyle w:val="Emphasis"/>
        </w:rPr>
        <w:t>restoring</w:t>
      </w:r>
      <w:r w:rsidRPr="002F354F">
        <w:rPr>
          <w:rStyle w:val="StyleUnderline"/>
        </w:rPr>
        <w:t xml:space="preserve"> the status quo ante can be expected to be </w:t>
      </w:r>
      <w:r w:rsidRPr="002F354F">
        <w:rPr>
          <w:rStyle w:val="Emphasis"/>
        </w:rPr>
        <w:t>fearsomely costly</w:t>
      </w:r>
      <w:r w:rsidRPr="002F354F">
        <w:rPr>
          <w:sz w:val="16"/>
        </w:rPr>
        <w:t xml:space="preserve">. </w:t>
      </w:r>
      <w:r w:rsidRPr="002F354F">
        <w:rPr>
          <w:rStyle w:val="StyleUnderline"/>
        </w:rPr>
        <w:t xml:space="preserve">Recognizing the significance of these </w:t>
      </w:r>
      <w:r w:rsidRPr="002F354F">
        <w:rPr>
          <w:rStyle w:val="Emphasis"/>
        </w:rPr>
        <w:t>findings clearly casts doubt</w:t>
      </w:r>
      <w:r w:rsidRPr="002F354F">
        <w:rPr>
          <w:rStyle w:val="StyleUnderline"/>
        </w:rPr>
        <w:t xml:space="preserve"> on the</w:t>
      </w:r>
      <w:r w:rsidRPr="002F354F">
        <w:rPr>
          <w:sz w:val="16"/>
        </w:rPr>
        <w:t xml:space="preserve"> “</w:t>
      </w:r>
      <w:r w:rsidRPr="002F354F">
        <w:rPr>
          <w:rStyle w:val="Emphasis"/>
        </w:rPr>
        <w:t>wait on the sidelines and decide whether to intervene later” approach</w:t>
      </w:r>
      <w:r w:rsidRPr="002F354F">
        <w:rPr>
          <w:sz w:val="16"/>
        </w:rPr>
        <w:t xml:space="preserve"> that is so strongly </w:t>
      </w:r>
      <w:r w:rsidRPr="002F354F">
        <w:rPr>
          <w:rStyle w:val="StyleUnderline"/>
        </w:rPr>
        <w:t xml:space="preserve">favored by </w:t>
      </w:r>
      <w:r w:rsidRPr="002F354F">
        <w:rPr>
          <w:rStyle w:val="Emphasis"/>
        </w:rPr>
        <w:t>retrenchment proponents</w:t>
      </w:r>
      <w:r w:rsidRPr="002F354F">
        <w:rPr>
          <w:sz w:val="16"/>
        </w:rPr>
        <w:t>.</w:t>
      </w:r>
    </w:p>
    <w:p w14:paraId="7BCDD65B" w14:textId="77777777" w:rsidR="009D15AC" w:rsidRPr="002F354F" w:rsidRDefault="009D15AC" w:rsidP="009D15AC">
      <w:pPr>
        <w:rPr>
          <w:sz w:val="16"/>
        </w:rPr>
      </w:pPr>
      <w:r w:rsidRPr="002F354F">
        <w:rPr>
          <w:sz w:val="16"/>
        </w:rPr>
        <w:t>The Causes of Nuclear Proliferation Matthew Kroenig highlights a number of reasons why US policymakers seek to limit the spread of nuclear weapons: “</w:t>
      </w:r>
      <w:r w:rsidRPr="002F354F">
        <w:rPr>
          <w:rStyle w:val="StyleUnderline"/>
        </w:rPr>
        <w:t xml:space="preserve">Fear that nuclear proliferation might deter [US leaders] from using military </w:t>
      </w:r>
      <w:r w:rsidRPr="002F354F">
        <w:rPr>
          <w:rStyle w:val="Emphasis"/>
        </w:rPr>
        <w:t>intervention</w:t>
      </w:r>
      <w:r w:rsidRPr="002F354F">
        <w:rPr>
          <w:rStyle w:val="StyleUnderline"/>
        </w:rPr>
        <w:t xml:space="preserve"> to pursue their interests, reduce the effectiveness of their </w:t>
      </w:r>
      <w:r w:rsidRPr="002F354F">
        <w:rPr>
          <w:rStyle w:val="Emphasis"/>
        </w:rPr>
        <w:t>coercive diplomacy</w:t>
      </w:r>
      <w:r w:rsidRPr="002F354F">
        <w:rPr>
          <w:rStyle w:val="StyleUnderline"/>
        </w:rPr>
        <w:t xml:space="preserve">, trigger </w:t>
      </w:r>
      <w:r w:rsidRPr="002F354F">
        <w:rPr>
          <w:rStyle w:val="Emphasis"/>
        </w:rPr>
        <w:t>regional instability</w:t>
      </w:r>
      <w:r w:rsidRPr="002F354F">
        <w:rPr>
          <w:rStyle w:val="StyleUnderline"/>
        </w:rPr>
        <w:t xml:space="preserve">, undermine their </w:t>
      </w:r>
      <w:r w:rsidRPr="002F354F">
        <w:rPr>
          <w:rStyle w:val="Emphasis"/>
        </w:rPr>
        <w:t>alliance structures</w:t>
      </w:r>
      <w:r w:rsidRPr="002F354F">
        <w:rPr>
          <w:rStyle w:val="StyleUnderline"/>
        </w:rPr>
        <w:t xml:space="preserve">, dissipate their strategic attention, and set off </w:t>
      </w:r>
      <w:r w:rsidRPr="002F354F">
        <w:rPr>
          <w:rStyle w:val="Emphasis"/>
        </w:rPr>
        <w:t>further nuclear proliferation</w:t>
      </w:r>
      <w:r w:rsidRPr="002F354F">
        <w:rPr>
          <w:rStyle w:val="StyleUnderline"/>
        </w:rPr>
        <w:t xml:space="preserve"> within their sphere of influence</w:t>
      </w:r>
      <w:r w:rsidRPr="002F354F">
        <w:rPr>
          <w:sz w:val="16"/>
        </w:rPr>
        <w:t xml:space="preserve">.” These are not the only reasons for concern about nuclear proliferation; </w:t>
      </w:r>
      <w:r w:rsidRPr="002F354F">
        <w:rPr>
          <w:rStyle w:val="StyleUnderline"/>
        </w:rPr>
        <w:t>also notable are the enhanced prospects of</w:t>
      </w:r>
      <w:r w:rsidRPr="002F354F">
        <w:rPr>
          <w:sz w:val="16"/>
        </w:rPr>
        <w:t xml:space="preserve"> </w:t>
      </w:r>
      <w:r w:rsidRPr="002F354F">
        <w:rPr>
          <w:rStyle w:val="Emphasis"/>
        </w:rPr>
        <w:t>nuclear accidents</w:t>
      </w:r>
      <w:r w:rsidRPr="002F354F">
        <w:rPr>
          <w:sz w:val="16"/>
        </w:rPr>
        <w:t xml:space="preserve"> </w:t>
      </w:r>
      <w:r w:rsidRPr="002F354F">
        <w:rPr>
          <w:rStyle w:val="StyleUnderline"/>
        </w:rPr>
        <w:t xml:space="preserve">and the greater risk of </w:t>
      </w:r>
      <w:r w:rsidRPr="002F354F">
        <w:rPr>
          <w:rStyle w:val="Emphasis"/>
        </w:rPr>
        <w:t>leakage</w:t>
      </w:r>
      <w:r w:rsidRPr="002F354F">
        <w:rPr>
          <w:rStyle w:val="StyleUnderline"/>
        </w:rPr>
        <w:t xml:space="preserve"> of</w:t>
      </w:r>
      <w:r w:rsidRPr="002F354F">
        <w:rPr>
          <w:sz w:val="16"/>
        </w:rPr>
        <w:t xml:space="preserve"> </w:t>
      </w:r>
      <w:r w:rsidRPr="002F354F">
        <w:rPr>
          <w:rStyle w:val="Emphasis"/>
        </w:rPr>
        <w:t>nuclear material to terrorists</w:t>
      </w:r>
      <w:r w:rsidRPr="002F354F">
        <w:rPr>
          <w:sz w:val="16"/>
        </w:rPr>
        <w:t>. 9 8</w:t>
      </w:r>
    </w:p>
    <w:p w14:paraId="22A55161" w14:textId="77777777" w:rsidR="009D15AC" w:rsidRPr="002F354F" w:rsidRDefault="009D15AC" w:rsidP="009D15AC">
      <w:pPr>
        <w:rPr>
          <w:sz w:val="16"/>
        </w:rPr>
      </w:pPr>
      <w:r w:rsidRPr="002F354F">
        <w:rPr>
          <w:rStyle w:val="StyleUnderline"/>
        </w:rPr>
        <w:t>Do</w:t>
      </w:r>
      <w:r w:rsidRPr="002F354F">
        <w:rPr>
          <w:sz w:val="16"/>
        </w:rPr>
        <w:t xml:space="preserve"> deep engagement’s </w:t>
      </w:r>
      <w:r w:rsidRPr="002F354F">
        <w:rPr>
          <w:rStyle w:val="StyleUnderline"/>
        </w:rPr>
        <w:t>security ties</w:t>
      </w:r>
      <w:r w:rsidRPr="002F354F">
        <w:rPr>
          <w:sz w:val="16"/>
        </w:rPr>
        <w:t xml:space="preserve"> </w:t>
      </w:r>
      <w:r w:rsidRPr="002F354F">
        <w:rPr>
          <w:rStyle w:val="StyleUnderline"/>
        </w:rPr>
        <w:t>serve to contain t</w:t>
      </w:r>
      <w:r w:rsidRPr="002F354F">
        <w:rPr>
          <w:sz w:val="16"/>
        </w:rPr>
        <w:t xml:space="preserve">he spread of </w:t>
      </w:r>
      <w:r w:rsidRPr="002F354F">
        <w:rPr>
          <w:rStyle w:val="Emphasis"/>
        </w:rPr>
        <w:t>nuclear weapons</w:t>
      </w:r>
      <w:r w:rsidRPr="002F354F">
        <w:rPr>
          <w:sz w:val="16"/>
        </w:rPr>
        <w:t xml:space="preserve">? The literature on the causes of proliferation is massive and faces challenges as great as any in international relations. With few cases to study, severe challenges in gathering evidence about inevitably secretive nuclear programs, and a large number of factors in play on both the demand and the supply sides, </w:t>
      </w:r>
      <w:r w:rsidRPr="002F354F">
        <w:rPr>
          <w:rStyle w:val="Emphasis"/>
        </w:rPr>
        <w:t>findings are decidedly mixed</w:t>
      </w:r>
      <w:r w:rsidRPr="002F354F">
        <w:rPr>
          <w:rStyle w:val="StyleUnderline"/>
        </w:rPr>
        <w:t>. Alliance relationships are just one piece of this complex puzzle</w:t>
      </w:r>
      <w:r w:rsidRPr="002F354F">
        <w:rPr>
          <w:sz w:val="16"/>
        </w:rPr>
        <w:t xml:space="preserve">, one that is hard to isolate from all the other factors in play. And </w:t>
      </w:r>
      <w:r w:rsidRPr="002F354F">
        <w:rPr>
          <w:rStyle w:val="StyleUnderline"/>
        </w:rPr>
        <w:t>empirical studies face the same selection bias problem just discussed</w:t>
      </w:r>
      <w:r w:rsidRPr="002F354F">
        <w:rPr>
          <w:sz w:val="16"/>
        </w:rPr>
        <w:t xml:space="preserve">: Nuclear powers are more likely to offer security guarantees to states confronting a serious threat and thus facing above- average incentives to acquire nuclear weapons. Indeed, </w:t>
      </w:r>
      <w:r w:rsidRPr="002F354F">
        <w:rPr>
          <w:rStyle w:val="StyleUnderline"/>
        </w:rPr>
        <w:t>alliance guarantees might be offered to states actively considering the nuclear option precisely in order to try to forestall that decision</w:t>
      </w:r>
      <w:r w:rsidRPr="002F354F">
        <w:rPr>
          <w:sz w:val="16"/>
        </w:rPr>
        <w:t>. Like a strong drug given only to very sick patients, alliances thus may have a powerful effect even if they sometimes fail to work as hoped. 10</w:t>
      </w:r>
    </w:p>
    <w:p w14:paraId="3B2FB481" w14:textId="77777777" w:rsidR="009D15AC" w:rsidRPr="002F354F" w:rsidRDefault="009D15AC" w:rsidP="009D15AC">
      <w:pPr>
        <w:rPr>
          <w:sz w:val="16"/>
        </w:rPr>
      </w:pPr>
      <w:r w:rsidRPr="002F354F">
        <w:rPr>
          <w:sz w:val="16"/>
        </w:rPr>
        <w:t xml:space="preserve">Bearing these challenges in mind, </w:t>
      </w:r>
      <w:r w:rsidRPr="002F354F">
        <w:rPr>
          <w:rStyle w:val="StyleUnderline"/>
        </w:rPr>
        <w:t xml:space="preserve">the </w:t>
      </w:r>
      <w:r w:rsidRPr="002F354F">
        <w:rPr>
          <w:rStyle w:val="Emphasis"/>
        </w:rPr>
        <w:t>most relevant</w:t>
      </w:r>
      <w:r w:rsidRPr="002F354F">
        <w:rPr>
          <w:rStyle w:val="StyleUnderline"/>
        </w:rPr>
        <w:t xml:space="preserve"> findings that emerge </w:t>
      </w:r>
      <w:r w:rsidRPr="002F354F">
        <w:rPr>
          <w:rStyle w:val="Emphasis"/>
        </w:rPr>
        <w:t>from this literature are</w:t>
      </w:r>
      <w:r w:rsidRPr="002F354F">
        <w:rPr>
          <w:sz w:val="16"/>
        </w:rPr>
        <w:t>:</w:t>
      </w:r>
    </w:p>
    <w:p w14:paraId="302C9088" w14:textId="77777777" w:rsidR="009D15AC" w:rsidRPr="002F354F" w:rsidRDefault="009D15AC" w:rsidP="009D15AC">
      <w:pPr>
        <w:pStyle w:val="ListParagraph"/>
        <w:numPr>
          <w:ilvl w:val="0"/>
          <w:numId w:val="43"/>
        </w:numPr>
        <w:spacing w:line="240" w:lineRule="auto"/>
        <w:rPr>
          <w:sz w:val="16"/>
        </w:rPr>
      </w:pPr>
      <w:r w:rsidRPr="002F354F">
        <w:rPr>
          <w:rStyle w:val="StyleUnderline"/>
        </w:rPr>
        <w:t>The</w:t>
      </w:r>
      <w:r w:rsidRPr="002F354F">
        <w:rPr>
          <w:sz w:val="16"/>
        </w:rPr>
        <w:t xml:space="preserve"> </w:t>
      </w:r>
      <w:r w:rsidRPr="002F354F">
        <w:rPr>
          <w:rStyle w:val="Emphasis"/>
        </w:rPr>
        <w:t>most recent statistical analysis</w:t>
      </w:r>
      <w:r w:rsidRPr="002F354F">
        <w:rPr>
          <w:sz w:val="16"/>
        </w:rPr>
        <w:t xml:space="preserve"> of the precise question at issue </w:t>
      </w:r>
      <w:r w:rsidRPr="002F354F">
        <w:rPr>
          <w:rStyle w:val="StyleUnderline"/>
        </w:rPr>
        <w:t xml:space="preserve">concludes that “security guarantees </w:t>
      </w:r>
      <w:r w:rsidRPr="002F354F">
        <w:rPr>
          <w:rStyle w:val="Emphasis"/>
        </w:rPr>
        <w:t>significantly reduce proliferation</w:t>
      </w:r>
      <w:r w:rsidRPr="002F354F">
        <w:rPr>
          <w:sz w:val="16"/>
        </w:rPr>
        <w:t xml:space="preserve"> </w:t>
      </w:r>
      <w:r w:rsidRPr="002F354F">
        <w:rPr>
          <w:rStyle w:val="StyleUnderline"/>
        </w:rPr>
        <w:t>proclivity</w:t>
      </w:r>
      <w:r w:rsidRPr="002F354F">
        <w:rPr>
          <w:sz w:val="16"/>
        </w:rPr>
        <w:t xml:space="preserve"> among their recipients.” In addition, </w:t>
      </w:r>
      <w:r w:rsidRPr="002F354F">
        <w:rPr>
          <w:rStyle w:val="StyleUnderline"/>
        </w:rPr>
        <w:t xml:space="preserve">states with such guarantees are less likely to </w:t>
      </w:r>
      <w:r w:rsidRPr="002F354F">
        <w:rPr>
          <w:rStyle w:val="Emphasis"/>
        </w:rPr>
        <w:t>export</w:t>
      </w:r>
      <w:r w:rsidRPr="002F354F">
        <w:rPr>
          <w:rStyle w:val="StyleUnderline"/>
        </w:rPr>
        <w:t xml:space="preserve"> sensitive</w:t>
      </w:r>
      <w:r w:rsidRPr="002F354F">
        <w:rPr>
          <w:sz w:val="16"/>
        </w:rPr>
        <w:t xml:space="preserve"> </w:t>
      </w:r>
      <w:r w:rsidRPr="002F354F">
        <w:rPr>
          <w:rStyle w:val="Emphasis"/>
        </w:rPr>
        <w:t>nuclear material and technology</w:t>
      </w:r>
      <w:r w:rsidRPr="002F354F">
        <w:rPr>
          <w:sz w:val="16"/>
        </w:rPr>
        <w:t xml:space="preserve"> to other nonnuclear states. 12 11 </w:t>
      </w:r>
    </w:p>
    <w:p w14:paraId="38B178D0" w14:textId="77777777" w:rsidR="009D15AC" w:rsidRPr="002F354F" w:rsidRDefault="009D15AC" w:rsidP="009D15AC">
      <w:pPr>
        <w:pStyle w:val="ListParagraph"/>
        <w:numPr>
          <w:ilvl w:val="0"/>
          <w:numId w:val="43"/>
        </w:numPr>
        <w:spacing w:line="240" w:lineRule="auto"/>
        <w:rPr>
          <w:sz w:val="16"/>
        </w:rPr>
      </w:pPr>
      <w:r w:rsidRPr="002F354F">
        <w:rPr>
          <w:rStyle w:val="Emphasis"/>
        </w:rPr>
        <w:t>Case study research</w:t>
      </w:r>
      <w:r w:rsidRPr="002F354F">
        <w:rPr>
          <w:sz w:val="16"/>
        </w:rPr>
        <w:t xml:space="preserve"> </w:t>
      </w:r>
      <w:r w:rsidRPr="002F354F">
        <w:rPr>
          <w:rStyle w:val="StyleUnderline"/>
        </w:rPr>
        <w:t>underscores that the complexity of motivations for acquiring nuclear weapons cannot be reduced to security</w:t>
      </w:r>
      <w:r w:rsidRPr="002F354F">
        <w:rPr>
          <w:sz w:val="16"/>
        </w:rPr>
        <w:t xml:space="preserve">: domestic politics, economic interests, and prestige all matter. 13 </w:t>
      </w:r>
    </w:p>
    <w:p w14:paraId="0B74A160" w14:textId="77777777" w:rsidR="009D15AC" w:rsidRPr="002F354F" w:rsidRDefault="009D15AC" w:rsidP="009D15AC">
      <w:pPr>
        <w:pStyle w:val="ListParagraph"/>
        <w:numPr>
          <w:ilvl w:val="0"/>
          <w:numId w:val="43"/>
        </w:numPr>
        <w:spacing w:line="240" w:lineRule="auto"/>
        <w:rPr>
          <w:sz w:val="16"/>
        </w:rPr>
      </w:pPr>
      <w:r w:rsidRPr="002F354F">
        <w:rPr>
          <w:rStyle w:val="StyleUnderline"/>
        </w:rPr>
        <w:t xml:space="preserve">Multiple </w:t>
      </w:r>
      <w:r w:rsidRPr="002F354F">
        <w:rPr>
          <w:rStyle w:val="Emphasis"/>
        </w:rPr>
        <w:t>independently conceived</w:t>
      </w:r>
      <w:r w:rsidRPr="002F354F">
        <w:rPr>
          <w:rStyle w:val="StyleUnderline"/>
        </w:rPr>
        <w:t xml:space="preserve"> and</w:t>
      </w:r>
      <w:r w:rsidRPr="002F354F">
        <w:rPr>
          <w:sz w:val="16"/>
        </w:rPr>
        <w:t xml:space="preserve"> </w:t>
      </w:r>
      <w:r w:rsidRPr="002F354F">
        <w:rPr>
          <w:rStyle w:val="Emphasis"/>
        </w:rPr>
        <w:t>executed</w:t>
      </w:r>
      <w:r w:rsidRPr="002F354F">
        <w:rPr>
          <w:sz w:val="16"/>
        </w:rPr>
        <w:t xml:space="preserve"> </w:t>
      </w:r>
      <w:r w:rsidRPr="002F354F">
        <w:rPr>
          <w:rStyle w:val="StyleUnderline"/>
        </w:rPr>
        <w:t xml:space="preserve">recent case studies nonetheless reveal that </w:t>
      </w:r>
      <w:r w:rsidRPr="002F354F">
        <w:rPr>
          <w:rStyle w:val="Emphasis"/>
        </w:rPr>
        <w:t>security alliances</w:t>
      </w:r>
      <w:r w:rsidRPr="002F354F">
        <w:rPr>
          <w:sz w:val="16"/>
        </w:rPr>
        <w:t xml:space="preserve"> </w:t>
      </w:r>
      <w:r w:rsidRPr="002F354F">
        <w:rPr>
          <w:rStyle w:val="StyleUnderline"/>
        </w:rPr>
        <w:t>help explain numerous allied decisions not to proliferate even when security is not always the main driver of leaders’ interest</w:t>
      </w:r>
      <w:r w:rsidRPr="002F354F">
        <w:rPr>
          <w:sz w:val="16"/>
        </w:rPr>
        <w:t xml:space="preserve"> in a nuclear program. As Nuno Monteiro and Alexandre Debs stress, “</w:t>
      </w:r>
      <w:r w:rsidRPr="002F354F">
        <w:rPr>
          <w:rStyle w:val="StyleUnderline"/>
        </w:rPr>
        <w:t xml:space="preserve">States whose security goals are subsumed by their sponsors’ own aims have </w:t>
      </w:r>
      <w:r w:rsidRPr="002F354F">
        <w:rPr>
          <w:rStyle w:val="Emphasis"/>
        </w:rPr>
        <w:t>never acquired the bomb</w:t>
      </w:r>
      <w:r w:rsidRPr="002F354F">
        <w:rPr>
          <w:sz w:val="16"/>
        </w:rPr>
        <w:t xml:space="preserve">. … </w:t>
      </w:r>
      <w:r w:rsidRPr="002F354F">
        <w:rPr>
          <w:rStyle w:val="StyleUnderline"/>
        </w:rPr>
        <w:t xml:space="preserve">This finding highlights the role of U.S. security commitments in </w:t>
      </w:r>
      <w:r w:rsidRPr="002F354F">
        <w:rPr>
          <w:rStyle w:val="Emphasis"/>
        </w:rPr>
        <w:t>stymieing nuclear proliferation</w:t>
      </w:r>
      <w:r w:rsidRPr="002F354F">
        <w:rPr>
          <w:sz w:val="16"/>
        </w:rPr>
        <w:t>: U</w:t>
      </w:r>
      <w:r w:rsidRPr="002F354F">
        <w:rPr>
          <w:rStyle w:val="StyleUnderline"/>
        </w:rPr>
        <w:t xml:space="preserve">.S. protégés will only </w:t>
      </w:r>
      <w:r w:rsidRPr="002F354F">
        <w:rPr>
          <w:rStyle w:val="Emphasis"/>
        </w:rPr>
        <w:t>seek the bomb</w:t>
      </w:r>
      <w:r w:rsidRPr="002F354F">
        <w:rPr>
          <w:rStyle w:val="StyleUnderline"/>
        </w:rPr>
        <w:t xml:space="preserve"> if they </w:t>
      </w:r>
      <w:r w:rsidRPr="002F354F">
        <w:rPr>
          <w:rStyle w:val="Emphasis"/>
        </w:rPr>
        <w:t>doubt U.S. protection</w:t>
      </w:r>
      <w:r w:rsidRPr="002F354F">
        <w:rPr>
          <w:sz w:val="16"/>
        </w:rPr>
        <w:t xml:space="preserve"> of their core security goals.” 15 14 </w:t>
      </w:r>
    </w:p>
    <w:p w14:paraId="145FA33D" w14:textId="77777777" w:rsidR="009D15AC" w:rsidRPr="002F354F" w:rsidRDefault="009D15AC" w:rsidP="009D15AC">
      <w:pPr>
        <w:pStyle w:val="ListParagraph"/>
        <w:numPr>
          <w:ilvl w:val="0"/>
          <w:numId w:val="43"/>
        </w:numPr>
        <w:spacing w:line="240" w:lineRule="auto"/>
        <w:rPr>
          <w:sz w:val="16"/>
        </w:rPr>
      </w:pPr>
      <w:r w:rsidRPr="002F354F">
        <w:rPr>
          <w:rStyle w:val="Emphasis"/>
        </w:rPr>
        <w:t>Multiple independently</w:t>
      </w:r>
      <w:r w:rsidRPr="002F354F">
        <w:rPr>
          <w:sz w:val="16"/>
        </w:rPr>
        <w:t xml:space="preserve"> conceived and executed recent </w:t>
      </w:r>
      <w:r w:rsidRPr="002F354F">
        <w:rPr>
          <w:rStyle w:val="Emphasis"/>
        </w:rPr>
        <w:t>case research</w:t>
      </w:r>
      <w:r w:rsidRPr="002F354F">
        <w:rPr>
          <w:sz w:val="16"/>
        </w:rPr>
        <w:t xml:space="preserve"> </w:t>
      </w:r>
      <w:r w:rsidRPr="002F354F">
        <w:rPr>
          <w:rStyle w:val="StyleUnderline"/>
        </w:rPr>
        <w:t xml:space="preserve">projects further unpack the conditions that decrease the likelihood of allied proliferation, centering on the </w:t>
      </w:r>
      <w:r w:rsidRPr="002F354F">
        <w:rPr>
          <w:rStyle w:val="Emphasis"/>
        </w:rPr>
        <w:t>credibility</w:t>
      </w:r>
      <w:r w:rsidRPr="002F354F">
        <w:rPr>
          <w:rStyle w:val="StyleUnderline"/>
        </w:rPr>
        <w:t xml:space="preserve"> of the </w:t>
      </w:r>
      <w:r w:rsidRPr="002F354F">
        <w:rPr>
          <w:rStyle w:val="Emphasis"/>
        </w:rPr>
        <w:t xml:space="preserve">alliance commitment. </w:t>
      </w:r>
      <w:r w:rsidRPr="002F354F">
        <w:rPr>
          <w:sz w:val="16"/>
        </w:rPr>
        <w:t xml:space="preserve">In addition, </w:t>
      </w:r>
      <w:r w:rsidRPr="002F354F">
        <w:rPr>
          <w:rStyle w:val="StyleUnderline"/>
        </w:rPr>
        <w:t>in</w:t>
      </w:r>
      <w:r w:rsidRPr="002F354F">
        <w:rPr>
          <w:sz w:val="16"/>
        </w:rPr>
        <w:t xml:space="preserve"> some </w:t>
      </w:r>
      <w:r w:rsidRPr="002F354F">
        <w:rPr>
          <w:rStyle w:val="StyleUnderline"/>
        </w:rPr>
        <w:t>cases of prevention failure, the alliances allow the patron to influence the ally’s nuclear program subsequently, decreasing further proliferation risks</w:t>
      </w:r>
      <w:r w:rsidRPr="002F354F">
        <w:rPr>
          <w:sz w:val="16"/>
        </w:rPr>
        <w:t xml:space="preserve">. 17 </w:t>
      </w:r>
    </w:p>
    <w:p w14:paraId="340619F3" w14:textId="77777777" w:rsidR="009D15AC" w:rsidRPr="002F354F" w:rsidRDefault="009D15AC" w:rsidP="009D15AC">
      <w:pPr>
        <w:pStyle w:val="ListParagraph"/>
        <w:numPr>
          <w:ilvl w:val="0"/>
          <w:numId w:val="43"/>
        </w:numPr>
        <w:spacing w:line="240" w:lineRule="auto"/>
        <w:rPr>
          <w:sz w:val="16"/>
        </w:rPr>
      </w:pPr>
      <w:r w:rsidRPr="002F354F">
        <w:rPr>
          <w:rStyle w:val="StyleUnderline"/>
        </w:rPr>
        <w:t xml:space="preserve">Security alliances lower the likelihood of </w:t>
      </w:r>
      <w:r w:rsidRPr="002F354F">
        <w:rPr>
          <w:rStyle w:val="Emphasis"/>
        </w:rPr>
        <w:t>proliferation cascades</w:t>
      </w:r>
      <w:r w:rsidRPr="002F354F">
        <w:rPr>
          <w:sz w:val="16"/>
        </w:rPr>
        <w:t xml:space="preserve">. To be sure, </w:t>
      </w:r>
      <w:r w:rsidRPr="002F354F">
        <w:rPr>
          <w:rStyle w:val="StyleUnderline"/>
        </w:rPr>
        <w:t>many predicted cascades did not occur.</w:t>
      </w:r>
      <w:r w:rsidRPr="002F354F">
        <w:rPr>
          <w:sz w:val="16"/>
        </w:rPr>
        <w:t xml:space="preserve"> But </w:t>
      </w:r>
      <w:r w:rsidRPr="002F354F">
        <w:rPr>
          <w:rStyle w:val="StyleUnderline"/>
        </w:rPr>
        <w:t xml:space="preserve">security </w:t>
      </w:r>
      <w:r w:rsidRPr="002F354F">
        <w:rPr>
          <w:rStyle w:val="Emphasis"/>
        </w:rPr>
        <w:t>provision</w:t>
      </w:r>
      <w:r w:rsidRPr="002F354F">
        <w:rPr>
          <w:rStyle w:val="StyleUnderline"/>
        </w:rPr>
        <w:t xml:space="preserve">, mainly by the </w:t>
      </w:r>
      <w:r w:rsidRPr="002F354F">
        <w:rPr>
          <w:rStyle w:val="Emphasis"/>
        </w:rPr>
        <w:t>United States</w:t>
      </w:r>
      <w:r w:rsidRPr="002F354F">
        <w:rPr>
          <w:rStyle w:val="StyleUnderline"/>
        </w:rPr>
        <w:t xml:space="preserve">, is a </w:t>
      </w:r>
      <w:r w:rsidRPr="002F354F">
        <w:rPr>
          <w:rStyle w:val="Emphasis"/>
        </w:rPr>
        <w:t>key</w:t>
      </w:r>
      <w:r w:rsidRPr="002F354F">
        <w:rPr>
          <w:rStyle w:val="StyleUnderline"/>
        </w:rPr>
        <w:t xml:space="preserve"> reason why</w:t>
      </w:r>
      <w:r w:rsidRPr="002F354F">
        <w:rPr>
          <w:sz w:val="16"/>
        </w:rPr>
        <w:t xml:space="preserve">. </w:t>
      </w:r>
      <w:r w:rsidRPr="002F354F">
        <w:rPr>
          <w:rStyle w:val="StyleUnderline"/>
        </w:rPr>
        <w:t xml:space="preserve">The </w:t>
      </w:r>
      <w:r w:rsidRPr="002F354F">
        <w:rPr>
          <w:rStyle w:val="Emphasis"/>
        </w:rPr>
        <w:t>most comprehensive statistical analysis</w:t>
      </w:r>
      <w:r w:rsidRPr="002F354F">
        <w:rPr>
          <w:sz w:val="16"/>
        </w:rPr>
        <w:t xml:space="preserve"> </w:t>
      </w:r>
      <w:r w:rsidRPr="002F354F">
        <w:rPr>
          <w:rStyle w:val="StyleUnderline"/>
        </w:rPr>
        <w:t xml:space="preserve">finds that states are more likely to proliferate in response to neighbors when </w:t>
      </w:r>
      <w:r w:rsidRPr="002F354F">
        <w:rPr>
          <w:rStyle w:val="Emphasis"/>
        </w:rPr>
        <w:t>three conditions are met</w:t>
      </w:r>
      <w:r w:rsidRPr="002F354F">
        <w:rPr>
          <w:sz w:val="16"/>
        </w:rPr>
        <w:t xml:space="preserve">: (1) </w:t>
      </w:r>
      <w:r w:rsidRPr="002F354F">
        <w:rPr>
          <w:rStyle w:val="StyleUnderline"/>
        </w:rPr>
        <w:t xml:space="preserve">there is an </w:t>
      </w:r>
      <w:r w:rsidRPr="002F354F">
        <w:rPr>
          <w:rStyle w:val="Emphasis"/>
        </w:rPr>
        <w:t xml:space="preserve">intense security rivalry </w:t>
      </w:r>
      <w:r w:rsidRPr="002F354F">
        <w:rPr>
          <w:rStyle w:val="StyleUnderline"/>
        </w:rPr>
        <w:t>between the two countries</w:t>
      </w:r>
      <w:r w:rsidRPr="002F354F">
        <w:rPr>
          <w:sz w:val="16"/>
        </w:rPr>
        <w:t xml:space="preserve">; (2) </w:t>
      </w:r>
      <w:r w:rsidRPr="002F354F">
        <w:rPr>
          <w:rStyle w:val="StyleUnderline"/>
        </w:rPr>
        <w:t>the</w:t>
      </w:r>
      <w:r w:rsidRPr="002F354F">
        <w:rPr>
          <w:sz w:val="16"/>
        </w:rPr>
        <w:t xml:space="preserve"> prospective </w:t>
      </w:r>
      <w:r w:rsidRPr="002F354F">
        <w:rPr>
          <w:rStyle w:val="StyleUnderline"/>
        </w:rPr>
        <w:t xml:space="preserve">proliferating state </w:t>
      </w:r>
      <w:r w:rsidRPr="002F354F">
        <w:rPr>
          <w:rStyle w:val="Emphasis"/>
        </w:rPr>
        <w:t>does not have a security guarantee</w:t>
      </w:r>
      <w:r w:rsidRPr="002F354F">
        <w:rPr>
          <w:rStyle w:val="StyleUnderline"/>
        </w:rPr>
        <w:t xml:space="preserve"> from a </w:t>
      </w:r>
      <w:r w:rsidRPr="002F354F">
        <w:rPr>
          <w:rStyle w:val="Emphasis"/>
        </w:rPr>
        <w:t>nuclear</w:t>
      </w:r>
      <w:r w:rsidRPr="002F354F">
        <w:rPr>
          <w:rStyle w:val="StyleUnderline"/>
        </w:rPr>
        <w:t xml:space="preserve">- armed </w:t>
      </w:r>
      <w:r w:rsidRPr="002F354F">
        <w:rPr>
          <w:rStyle w:val="Emphasis"/>
        </w:rPr>
        <w:t>patron</w:t>
      </w:r>
      <w:r w:rsidRPr="002F354F">
        <w:rPr>
          <w:sz w:val="16"/>
        </w:rPr>
        <w:t xml:space="preserve">; </w:t>
      </w:r>
      <w:r w:rsidRPr="002F354F">
        <w:rPr>
          <w:rStyle w:val="StyleUnderline"/>
        </w:rPr>
        <w:t>and</w:t>
      </w:r>
      <w:r w:rsidRPr="002F354F">
        <w:rPr>
          <w:sz w:val="16"/>
        </w:rPr>
        <w:t xml:space="preserve"> (3) </w:t>
      </w:r>
      <w:r w:rsidRPr="002F354F">
        <w:rPr>
          <w:rStyle w:val="StyleUnderline"/>
        </w:rPr>
        <w:t>the potential proliferator has the industrial and technical capacity to launch an indigenous</w:t>
      </w:r>
      <w:r w:rsidRPr="002F354F">
        <w:rPr>
          <w:sz w:val="16"/>
        </w:rPr>
        <w:t xml:space="preserve"> nuclear </w:t>
      </w:r>
      <w:r w:rsidRPr="002F354F">
        <w:rPr>
          <w:rStyle w:val="StyleUnderline"/>
        </w:rPr>
        <w:t>program</w:t>
      </w:r>
      <w:r w:rsidRPr="002F354F">
        <w:rPr>
          <w:sz w:val="16"/>
        </w:rPr>
        <w:t>. 18 19 16</w:t>
      </w:r>
    </w:p>
    <w:p w14:paraId="691E615B" w14:textId="77777777" w:rsidR="009D15AC" w:rsidRPr="002F354F" w:rsidRDefault="009D15AC" w:rsidP="009D15AC">
      <w:pPr>
        <w:rPr>
          <w:sz w:val="16"/>
        </w:rPr>
      </w:pPr>
      <w:r w:rsidRPr="002F354F">
        <w:rPr>
          <w:sz w:val="16"/>
        </w:rPr>
        <w:t>In sum, as Monteiro and Debs note, “Despite grave concerns that more states would seek a nuclear deterrent to counter U.S. power preponderance,” in fact “</w:t>
      </w:r>
      <w:r w:rsidRPr="002F354F">
        <w:rPr>
          <w:rStyle w:val="StyleUnderline"/>
        </w:rPr>
        <w:t xml:space="preserve">the spread of nuclear weapons </w:t>
      </w:r>
      <w:r w:rsidRPr="002F354F">
        <w:rPr>
          <w:rStyle w:val="Emphasis"/>
        </w:rPr>
        <w:t>decelerated</w:t>
      </w:r>
      <w:r w:rsidRPr="002F354F">
        <w:rPr>
          <w:rStyle w:val="StyleUnderline"/>
        </w:rPr>
        <w:t xml:space="preserve"> with the </w:t>
      </w:r>
      <w:r w:rsidRPr="002F354F">
        <w:rPr>
          <w:rStyle w:val="Emphasis"/>
        </w:rPr>
        <w:t>end of the Cold War</w:t>
      </w:r>
      <w:r w:rsidRPr="002F354F">
        <w:rPr>
          <w:sz w:val="16"/>
        </w:rPr>
        <w:t xml:space="preserve"> in 1989.” </w:t>
      </w:r>
      <w:r w:rsidRPr="002F354F">
        <w:rPr>
          <w:rStyle w:val="StyleUnderline"/>
        </w:rPr>
        <w:t xml:space="preserve">Their research, as well as that of </w:t>
      </w:r>
      <w:r w:rsidRPr="002F354F">
        <w:rPr>
          <w:rStyle w:val="Emphasis"/>
        </w:rPr>
        <w:t>scores of scholars</w:t>
      </w:r>
      <w:r w:rsidRPr="002F354F">
        <w:rPr>
          <w:sz w:val="16"/>
        </w:rPr>
        <w:t xml:space="preserve"> </w:t>
      </w:r>
      <w:r w:rsidRPr="002F354F">
        <w:rPr>
          <w:rStyle w:val="StyleUnderline"/>
        </w:rPr>
        <w:t>using</w:t>
      </w:r>
      <w:r w:rsidRPr="002F354F">
        <w:rPr>
          <w:sz w:val="16"/>
        </w:rPr>
        <w:t xml:space="preserve"> </w:t>
      </w:r>
      <w:r w:rsidRPr="002F354F">
        <w:rPr>
          <w:rStyle w:val="Emphasis"/>
        </w:rPr>
        <w:t>multiple methods</w:t>
      </w:r>
      <w:r w:rsidRPr="002F354F">
        <w:rPr>
          <w:sz w:val="16"/>
        </w:rPr>
        <w:t xml:space="preserve"> </w:t>
      </w:r>
      <w:r w:rsidRPr="002F354F">
        <w:rPr>
          <w:rStyle w:val="StyleUnderline"/>
        </w:rPr>
        <w:t xml:space="preserve">and representing many </w:t>
      </w:r>
      <w:r w:rsidRPr="002F354F">
        <w:rPr>
          <w:rStyle w:val="Emphasis"/>
        </w:rPr>
        <w:t>contrasting theoretical perspectives</w:t>
      </w:r>
      <w:r w:rsidRPr="002F354F">
        <w:rPr>
          <w:sz w:val="16"/>
        </w:rPr>
        <w:t xml:space="preserve">, </w:t>
      </w:r>
      <w:r w:rsidRPr="002F354F">
        <w:rPr>
          <w:rStyle w:val="StyleUnderline"/>
        </w:rPr>
        <w:t xml:space="preserve">shows that US </w:t>
      </w:r>
      <w:r w:rsidRPr="002F354F">
        <w:rPr>
          <w:rStyle w:val="Emphasis"/>
        </w:rPr>
        <w:t>security guarantees</w:t>
      </w:r>
      <w:r w:rsidRPr="002F354F">
        <w:rPr>
          <w:rStyle w:val="StyleUnderline"/>
        </w:rPr>
        <w:t xml:space="preserve"> and the counter- proliferation policy </w:t>
      </w:r>
      <w:r w:rsidRPr="002F354F">
        <w:rPr>
          <w:rStyle w:val="Emphasis"/>
        </w:rPr>
        <w:t>deep engagement</w:t>
      </w:r>
      <w:r w:rsidRPr="002F354F">
        <w:rPr>
          <w:sz w:val="16"/>
        </w:rPr>
        <w:t xml:space="preserve"> </w:t>
      </w:r>
      <w:r w:rsidRPr="002F354F">
        <w:rPr>
          <w:rStyle w:val="StyleUnderline"/>
        </w:rPr>
        <w:t xml:space="preserve">allows are a </w:t>
      </w:r>
      <w:r w:rsidRPr="002F354F">
        <w:rPr>
          <w:rStyle w:val="Emphasis"/>
        </w:rPr>
        <w:t>big part</w:t>
      </w:r>
      <w:r w:rsidRPr="002F354F">
        <w:rPr>
          <w:rStyle w:val="StyleUnderline"/>
        </w:rPr>
        <w:t xml:space="preserve"> of the </w:t>
      </w:r>
      <w:r w:rsidRPr="002F354F">
        <w:rPr>
          <w:rStyle w:val="Emphasis"/>
        </w:rPr>
        <w:t>reason why</w:t>
      </w:r>
      <w:r w:rsidRPr="002F354F">
        <w:rPr>
          <w:sz w:val="16"/>
        </w:rPr>
        <w:t>. 20</w:t>
      </w:r>
    </w:p>
    <w:p w14:paraId="4D89D758" w14:textId="77777777" w:rsidR="009D15AC" w:rsidRPr="002F354F" w:rsidRDefault="009D15AC" w:rsidP="009D15AC">
      <w:pPr>
        <w:rPr>
          <w:sz w:val="16"/>
        </w:rPr>
      </w:pPr>
      <w:r w:rsidRPr="002F354F">
        <w:rPr>
          <w:sz w:val="16"/>
        </w:rPr>
        <w:t xml:space="preserve">The Costs of Nuclear Proliferation General empirical findings thus lend support to the proposition that security alliances impede nuclear proliferation. But is this a net contributor to global security? Most practitioners and policy analysts would probably not even bring this up as a question and would automatically answer yes if it were raised. Yet a small but very prominent group of theorists within the academy reach a different answer: </w:t>
      </w:r>
      <w:r w:rsidRPr="002F354F">
        <w:rPr>
          <w:rStyle w:val="StyleUnderline"/>
        </w:rPr>
        <w:t xml:space="preserve">some of the same realist precepts that generate the theoretical prediction that retrenchment would increase demand for nuclear weapons also suggest that proliferation might </w:t>
      </w:r>
      <w:r w:rsidRPr="002F354F">
        <w:rPr>
          <w:rStyle w:val="Emphasis"/>
        </w:rPr>
        <w:t>increase security</w:t>
      </w:r>
      <w:r w:rsidRPr="002F354F">
        <w:rPr>
          <w:sz w:val="16"/>
        </w:rPr>
        <w:t xml:space="preserve"> such that the net effect of retrenchment could be neutral. Most notably, “</w:t>
      </w:r>
      <w:r w:rsidRPr="002F354F">
        <w:rPr>
          <w:rStyle w:val="Emphasis"/>
        </w:rPr>
        <w:t>nuclear optimists</w:t>
      </w:r>
      <w:r w:rsidRPr="002F354F">
        <w:rPr>
          <w:sz w:val="16"/>
        </w:rPr>
        <w:t xml:space="preserve">” </w:t>
      </w:r>
      <w:r w:rsidRPr="002F354F">
        <w:rPr>
          <w:rStyle w:val="StyleUnderline"/>
        </w:rPr>
        <w:t>like</w:t>
      </w:r>
      <w:r w:rsidRPr="002F354F">
        <w:rPr>
          <w:sz w:val="16"/>
        </w:rPr>
        <w:t xml:space="preserve"> Kenneth </w:t>
      </w:r>
      <w:r w:rsidRPr="002F354F">
        <w:rPr>
          <w:rStyle w:val="Emphasis"/>
        </w:rPr>
        <w:t>Waltz</w:t>
      </w:r>
      <w:r w:rsidRPr="002F354F">
        <w:rPr>
          <w:sz w:val="16"/>
        </w:rPr>
        <w:t xml:space="preserve"> </w:t>
      </w:r>
      <w:r w:rsidRPr="002F354F">
        <w:rPr>
          <w:rStyle w:val="StyleUnderline"/>
        </w:rPr>
        <w:t xml:space="preserve">contend that </w:t>
      </w:r>
      <w:r w:rsidRPr="002F354F">
        <w:rPr>
          <w:rStyle w:val="Emphasis"/>
        </w:rPr>
        <w:t>deterrence</w:t>
      </w:r>
      <w:r w:rsidRPr="002F354F">
        <w:rPr>
          <w:rStyle w:val="StyleUnderline"/>
        </w:rPr>
        <w:t xml:space="preserve"> essentially solves the security problem for all </w:t>
      </w:r>
      <w:r w:rsidRPr="002F354F">
        <w:rPr>
          <w:rStyle w:val="Emphasis"/>
        </w:rPr>
        <w:t>nuclear- armed states</w:t>
      </w:r>
      <w:r w:rsidRPr="002F354F">
        <w:rPr>
          <w:sz w:val="16"/>
        </w:rPr>
        <w:t xml:space="preserve">, </w:t>
      </w:r>
      <w:r w:rsidRPr="002F354F">
        <w:rPr>
          <w:rStyle w:val="StyleUnderline"/>
        </w:rPr>
        <w:t xml:space="preserve">largely eliminating the direct use of force </w:t>
      </w:r>
      <w:r w:rsidRPr="002F354F">
        <w:rPr>
          <w:sz w:val="16"/>
        </w:rPr>
        <w:t xml:space="preserve">among them. It follows that </w:t>
      </w:r>
      <w:r w:rsidRPr="002F354F">
        <w:rPr>
          <w:rStyle w:val="StyleUnderline"/>
        </w:rPr>
        <w:t xml:space="preserve">US retrenchment might generate an initial decrease in security followed by an </w:t>
      </w:r>
      <w:r w:rsidRPr="002F354F">
        <w:rPr>
          <w:rStyle w:val="Emphasis"/>
        </w:rPr>
        <w:t>increase as insecure states acquire nuclear capabilities</w:t>
      </w:r>
      <w:r w:rsidRPr="002F354F">
        <w:rPr>
          <w:sz w:val="16"/>
        </w:rPr>
        <w:t xml:space="preserve">, </w:t>
      </w:r>
      <w:r w:rsidRPr="002F354F">
        <w:rPr>
          <w:rStyle w:val="StyleUnderline"/>
        </w:rPr>
        <w:t>ultimately leaving no net effect on international security</w:t>
      </w:r>
      <w:r w:rsidRPr="002F354F">
        <w:rPr>
          <w:sz w:val="16"/>
        </w:rPr>
        <w:t>. 21</w:t>
      </w:r>
    </w:p>
    <w:p w14:paraId="3C172B67" w14:textId="77777777" w:rsidR="009D15AC" w:rsidRPr="002F354F" w:rsidRDefault="009D15AC" w:rsidP="009D15AC">
      <w:pPr>
        <w:rPr>
          <w:sz w:val="16"/>
        </w:rPr>
      </w:pPr>
      <w:r w:rsidRPr="002F354F">
        <w:rPr>
          <w:rStyle w:val="StyleUnderline"/>
        </w:rPr>
        <w:t xml:space="preserve">This perspective is countered by </w:t>
      </w:r>
      <w:r w:rsidRPr="002F354F">
        <w:rPr>
          <w:sz w:val="16"/>
        </w:rPr>
        <w:t>“</w:t>
      </w:r>
      <w:r w:rsidRPr="002F354F">
        <w:rPr>
          <w:rStyle w:val="Emphasis"/>
        </w:rPr>
        <w:t>nuclear pessimists</w:t>
      </w:r>
      <w:r w:rsidRPr="002F354F">
        <w:rPr>
          <w:sz w:val="16"/>
        </w:rPr>
        <w:t xml:space="preserve">” such as Scott Sagan. Reaching outside realism to organization theory and other bodies of social science research, </w:t>
      </w:r>
      <w:r w:rsidRPr="002F354F">
        <w:rPr>
          <w:rStyle w:val="StyleUnderline"/>
        </w:rPr>
        <w:t xml:space="preserve">they see major security downsides from </w:t>
      </w:r>
      <w:r w:rsidRPr="002F354F">
        <w:rPr>
          <w:rStyle w:val="Emphasis"/>
        </w:rPr>
        <w:t>new nuclear states</w:t>
      </w:r>
      <w:r w:rsidRPr="002F354F">
        <w:rPr>
          <w:rStyle w:val="StyleUnderline"/>
        </w:rPr>
        <w:t xml:space="preserve">. </w:t>
      </w:r>
      <w:r w:rsidRPr="002F354F">
        <w:rPr>
          <w:rStyle w:val="Emphasis"/>
        </w:rPr>
        <w:t>Copious research</w:t>
      </w:r>
      <w:r w:rsidRPr="002F354F">
        <w:rPr>
          <w:sz w:val="16"/>
        </w:rPr>
        <w:t xml:space="preserve"> produced by Sagan and others </w:t>
      </w:r>
      <w:r w:rsidRPr="002F354F">
        <w:rPr>
          <w:rStyle w:val="StyleUnderline"/>
        </w:rPr>
        <w:t xml:space="preserve">casts doubt on the expectation that </w:t>
      </w:r>
      <w:r w:rsidRPr="002F354F">
        <w:rPr>
          <w:rStyle w:val="Emphasis"/>
        </w:rPr>
        <w:t>governments</w:t>
      </w:r>
      <w:r w:rsidRPr="002F354F">
        <w:rPr>
          <w:rStyle w:val="StyleUnderline"/>
        </w:rPr>
        <w:t xml:space="preserve"> can be </w:t>
      </w:r>
      <w:r w:rsidRPr="002F354F">
        <w:rPr>
          <w:rStyle w:val="Emphasis"/>
        </w:rPr>
        <w:t>relied upon</w:t>
      </w:r>
      <w:r w:rsidRPr="002F354F">
        <w:rPr>
          <w:rStyle w:val="StyleUnderline"/>
        </w:rPr>
        <w:t xml:space="preserve"> to create </w:t>
      </w:r>
      <w:r w:rsidRPr="002F354F">
        <w:rPr>
          <w:rStyle w:val="Emphasis"/>
        </w:rPr>
        <w:t>secure</w:t>
      </w:r>
      <w:r w:rsidRPr="002F354F">
        <w:rPr>
          <w:rStyle w:val="StyleUnderline"/>
        </w:rPr>
        <w:t xml:space="preserve"> and </w:t>
      </w:r>
      <w:r w:rsidRPr="002F354F">
        <w:rPr>
          <w:rStyle w:val="Emphasis"/>
        </w:rPr>
        <w:t>controlled</w:t>
      </w:r>
      <w:r w:rsidRPr="002F354F">
        <w:rPr>
          <w:rStyle w:val="StyleUnderline"/>
        </w:rPr>
        <w:t xml:space="preserve"> </w:t>
      </w:r>
      <w:r w:rsidRPr="002F354F">
        <w:rPr>
          <w:rStyle w:val="Emphasis"/>
        </w:rPr>
        <w:t>nuclear forces</w:t>
      </w:r>
      <w:r w:rsidRPr="002F354F">
        <w:rPr>
          <w:rStyle w:val="StyleUnderline"/>
        </w:rPr>
        <w:t>. The more nuclear states there are, the higher the probability that the organizational, psychological, and civil- military pathologies Sagan identifies will turn an episode like one of the numerous “</w:t>
      </w:r>
      <w:r w:rsidRPr="002F354F">
        <w:rPr>
          <w:rStyle w:val="Emphasis"/>
        </w:rPr>
        <w:t>near misses” he uncovers</w:t>
      </w:r>
      <w:r w:rsidRPr="002F354F">
        <w:rPr>
          <w:sz w:val="16"/>
        </w:rPr>
        <w:t xml:space="preserve"> into actual nuclear use. As Campbell Craig warns, “</w:t>
      </w:r>
      <w:r w:rsidRPr="002F354F">
        <w:rPr>
          <w:rStyle w:val="StyleUnderline"/>
        </w:rPr>
        <w:t xml:space="preserve">One day a </w:t>
      </w:r>
      <w:r w:rsidRPr="002F354F">
        <w:rPr>
          <w:rStyle w:val="Emphasis"/>
        </w:rPr>
        <w:t>warning system will fail</w:t>
      </w:r>
      <w:r w:rsidRPr="002F354F">
        <w:rPr>
          <w:sz w:val="16"/>
        </w:rPr>
        <w:t xml:space="preserve">, or </w:t>
      </w:r>
      <w:r w:rsidRPr="002F354F">
        <w:rPr>
          <w:rStyle w:val="Emphasis"/>
        </w:rPr>
        <w:t>an official will panic</w:t>
      </w:r>
      <w:r w:rsidRPr="002F354F">
        <w:rPr>
          <w:sz w:val="16"/>
        </w:rPr>
        <w:t xml:space="preserve">, </w:t>
      </w:r>
      <w:r w:rsidRPr="002F354F">
        <w:rPr>
          <w:rStyle w:val="StyleUnderline"/>
        </w:rPr>
        <w:t xml:space="preserve">or a terrorist </w:t>
      </w:r>
      <w:r w:rsidRPr="002F354F">
        <w:rPr>
          <w:rStyle w:val="Emphasis"/>
        </w:rPr>
        <w:t>attack will be misconstrued</w:t>
      </w:r>
      <w:r w:rsidRPr="002F354F">
        <w:rPr>
          <w:rStyle w:val="StyleUnderline"/>
        </w:rPr>
        <w:t xml:space="preserve">, and </w:t>
      </w:r>
      <w:r w:rsidRPr="002F354F">
        <w:rPr>
          <w:rStyle w:val="Emphasis"/>
        </w:rPr>
        <w:t>the missiles will fly</w:t>
      </w:r>
      <w:r w:rsidRPr="002F354F">
        <w:rPr>
          <w:rStyle w:val="StyleUnderline"/>
        </w:rPr>
        <w:t>.</w:t>
      </w:r>
      <w:r w:rsidRPr="002F354F">
        <w:rPr>
          <w:sz w:val="16"/>
        </w:rPr>
        <w:t>” 22 23</w:t>
      </w:r>
    </w:p>
    <w:p w14:paraId="5FE8DF7D" w14:textId="77777777" w:rsidR="009D15AC" w:rsidRPr="002F354F" w:rsidRDefault="009D15AC" w:rsidP="009D15AC">
      <w:pPr>
        <w:rPr>
          <w:sz w:val="16"/>
        </w:rPr>
      </w:pPr>
      <w:r w:rsidRPr="002F354F">
        <w:rPr>
          <w:sz w:val="16"/>
        </w:rPr>
        <w:t xml:space="preserve">Looking beyond these kinds of factors, it is notable that </w:t>
      </w:r>
      <w:r w:rsidRPr="002F354F">
        <w:rPr>
          <w:rStyle w:val="StyleUnderline"/>
        </w:rPr>
        <w:t>powerful reasons to question the assessment of proliferation optimists also emerge even if one assumes, as they do, that states are rational and seek only to maximize their security</w:t>
      </w:r>
      <w:r w:rsidRPr="002F354F">
        <w:rPr>
          <w:sz w:val="16"/>
        </w:rPr>
        <w:t xml:space="preserve">. First, </w:t>
      </w:r>
      <w:r w:rsidRPr="002F354F">
        <w:rPr>
          <w:rStyle w:val="StyleUnderline"/>
        </w:rPr>
        <w:t xml:space="preserve">nuclear deterrence can only work by </w:t>
      </w:r>
      <w:r w:rsidRPr="002F354F">
        <w:rPr>
          <w:rStyle w:val="Emphasis"/>
        </w:rPr>
        <w:t>raising the risk of nuclear war</w:t>
      </w:r>
      <w:r w:rsidRPr="002F354F">
        <w:rPr>
          <w:rStyle w:val="StyleUnderline"/>
        </w:rPr>
        <w:t xml:space="preserve">. For deterrence to be </w:t>
      </w:r>
      <w:r w:rsidRPr="002F354F">
        <w:rPr>
          <w:rStyle w:val="Emphasis"/>
        </w:rPr>
        <w:t>credible</w:t>
      </w:r>
      <w:r w:rsidRPr="002F354F">
        <w:rPr>
          <w:sz w:val="16"/>
        </w:rPr>
        <w:t xml:space="preserve">, </w:t>
      </w:r>
      <w:r w:rsidRPr="002F354F">
        <w:rPr>
          <w:rStyle w:val="StyleUnderline"/>
        </w:rPr>
        <w:t>there has to be a</w:t>
      </w:r>
      <w:r w:rsidRPr="002F354F">
        <w:rPr>
          <w:sz w:val="16"/>
        </w:rPr>
        <w:t xml:space="preserve"> </w:t>
      </w:r>
      <w:r w:rsidRPr="002F354F">
        <w:rPr>
          <w:rStyle w:val="Emphasis"/>
        </w:rPr>
        <w:t xml:space="preserve">nonzero chance </w:t>
      </w:r>
      <w:r w:rsidRPr="002F354F">
        <w:rPr>
          <w:rStyle w:val="StyleUnderline"/>
        </w:rPr>
        <w:t>of nuclear use</w:t>
      </w:r>
      <w:r w:rsidRPr="002F354F">
        <w:rPr>
          <w:sz w:val="16"/>
        </w:rPr>
        <w:t xml:space="preserve">. </w:t>
      </w:r>
      <w:r w:rsidRPr="002F354F">
        <w:rPr>
          <w:rStyle w:val="StyleUnderline"/>
        </w:rPr>
        <w:t xml:space="preserve">If nuclear use is </w:t>
      </w:r>
      <w:r w:rsidRPr="002F354F">
        <w:rPr>
          <w:rStyle w:val="Emphasis"/>
        </w:rPr>
        <w:t>impossible</w:t>
      </w:r>
      <w:r w:rsidRPr="002F354F">
        <w:rPr>
          <w:rStyle w:val="StyleUnderline"/>
        </w:rPr>
        <w:t xml:space="preserve">, </w:t>
      </w:r>
      <w:r w:rsidRPr="002F354F">
        <w:rPr>
          <w:rStyle w:val="Emphasis"/>
        </w:rPr>
        <w:t>deterrence cannot be credible</w:t>
      </w:r>
      <w:r w:rsidRPr="002F354F">
        <w:rPr>
          <w:sz w:val="16"/>
        </w:rPr>
        <w:t xml:space="preserve">. It follows that </w:t>
      </w:r>
      <w:r w:rsidRPr="002F354F">
        <w:rPr>
          <w:rStyle w:val="StyleUnderline"/>
        </w:rPr>
        <w:t>every nuclear deterrence relationship depends on some probability</w:t>
      </w:r>
      <w:r w:rsidRPr="002F354F">
        <w:rPr>
          <w:sz w:val="16"/>
        </w:rPr>
        <w:t xml:space="preserve"> of 24 nuclear use. </w:t>
      </w:r>
      <w:r w:rsidRPr="002F354F">
        <w:rPr>
          <w:rStyle w:val="StyleUnderline"/>
        </w:rPr>
        <w:t>The more such relationships there are</w:t>
      </w:r>
      <w:r w:rsidRPr="002F354F">
        <w:rPr>
          <w:sz w:val="16"/>
        </w:rPr>
        <w:t xml:space="preserve">, </w:t>
      </w:r>
      <w:r w:rsidRPr="002F354F">
        <w:rPr>
          <w:rStyle w:val="Emphasis"/>
        </w:rPr>
        <w:t>the greater the risk of nuclear war</w:t>
      </w:r>
      <w:r w:rsidRPr="002F354F">
        <w:rPr>
          <w:sz w:val="16"/>
        </w:rPr>
        <w:t xml:space="preserve">. Proliferation therefore increases the chances of nuclear war even in a perfectly rationalist world. Proliferation optimists cannot logically deny that nuclear spread increases the risk of nuclear war. Their argument must be that the security gains of nuclear spread outweigh this enhanced risk. </w:t>
      </w:r>
    </w:p>
    <w:p w14:paraId="03D2ACC9" w14:textId="77777777" w:rsidR="009D15AC" w:rsidRPr="002F354F" w:rsidRDefault="009D15AC" w:rsidP="009D15AC">
      <w:pPr>
        <w:rPr>
          <w:sz w:val="16"/>
        </w:rPr>
      </w:pPr>
      <w:r w:rsidRPr="002F354F">
        <w:rPr>
          <w:sz w:val="16"/>
        </w:rPr>
        <w:t xml:space="preserve">Estimating that risk is not simply a matter of pondering the conditions under which leaders will choose to unleash nuclear war. Rather, as Schelling established, the question is whether states will run the risk of using nuclear weapons. </w:t>
      </w:r>
      <w:r w:rsidRPr="002F354F">
        <w:rPr>
          <w:rStyle w:val="StyleUnderline"/>
        </w:rPr>
        <w:t>Nuclear crisis bargaining is about a “</w:t>
      </w:r>
      <w:r w:rsidRPr="002F354F">
        <w:rPr>
          <w:rStyle w:val="Emphasis"/>
        </w:rPr>
        <w:t>competition in risk taking</w:t>
      </w:r>
      <w:r w:rsidRPr="002F354F">
        <w:rPr>
          <w:sz w:val="16"/>
        </w:rPr>
        <w:t xml:space="preserve">.” </w:t>
      </w:r>
      <w:r w:rsidRPr="002F354F">
        <w:rPr>
          <w:rStyle w:val="StyleUnderline"/>
        </w:rPr>
        <w:t>Kroenig counts some twenty cases in which states</w:t>
      </w:r>
      <w:r w:rsidRPr="002F354F">
        <w:rPr>
          <w:sz w:val="16"/>
        </w:rPr>
        <w:t>—including prominently the United States—</w:t>
      </w:r>
      <w:r w:rsidRPr="002F354F">
        <w:rPr>
          <w:rStyle w:val="StyleUnderline"/>
        </w:rPr>
        <w:t>ran real risks of nuclear war in order to prevail in crises</w:t>
      </w:r>
      <w:r w:rsidRPr="002F354F">
        <w:rPr>
          <w:sz w:val="16"/>
        </w:rPr>
        <w:t>. As Kroenig notes</w:t>
      </w:r>
      <w:r w:rsidRPr="002F354F">
        <w:rPr>
          <w:rStyle w:val="StyleUnderline"/>
        </w:rPr>
        <w:t xml:space="preserve">, “By asking whether states can be deterred or not … proliferation optimists are </w:t>
      </w:r>
      <w:r w:rsidRPr="002F354F">
        <w:rPr>
          <w:rStyle w:val="Emphasis"/>
        </w:rPr>
        <w:t>asking the wrong question</w:t>
      </w:r>
      <w:r w:rsidRPr="002F354F">
        <w:rPr>
          <w:rStyle w:val="StyleUnderline"/>
        </w:rPr>
        <w:t>.</w:t>
      </w:r>
      <w:r w:rsidRPr="002F354F">
        <w:rPr>
          <w:sz w:val="16"/>
        </w:rPr>
        <w:t xml:space="preserve"> </w:t>
      </w:r>
      <w:r w:rsidRPr="002F354F">
        <w:rPr>
          <w:rStyle w:val="StyleUnderline"/>
        </w:rPr>
        <w:t xml:space="preserve">The right question to ask is: </w:t>
      </w:r>
      <w:r w:rsidRPr="002F354F">
        <w:rPr>
          <w:rStyle w:val="Emphasis"/>
        </w:rPr>
        <w:t>what risk of nuclear war</w:t>
      </w:r>
      <w:r w:rsidRPr="002F354F">
        <w:rPr>
          <w:sz w:val="16"/>
        </w:rPr>
        <w:t xml:space="preserve"> </w:t>
      </w:r>
      <w:r w:rsidRPr="002F354F">
        <w:rPr>
          <w:rStyle w:val="StyleUnderline"/>
        </w:rPr>
        <w:t xml:space="preserve">is a specific state willing to run against a </w:t>
      </w:r>
      <w:r w:rsidRPr="002F354F">
        <w:rPr>
          <w:rStyle w:val="Emphasis"/>
        </w:rPr>
        <w:t>particular opponent</w:t>
      </w:r>
      <w:r w:rsidRPr="002F354F">
        <w:rPr>
          <w:rStyle w:val="StyleUnderline"/>
        </w:rPr>
        <w:t xml:space="preserve"> in a</w:t>
      </w:r>
      <w:r w:rsidRPr="002F354F">
        <w:rPr>
          <w:sz w:val="16"/>
        </w:rPr>
        <w:t xml:space="preserve"> </w:t>
      </w:r>
      <w:r w:rsidRPr="002F354F">
        <w:rPr>
          <w:rStyle w:val="Emphasis"/>
        </w:rPr>
        <w:t>given crisis</w:t>
      </w:r>
      <w:r w:rsidRPr="002F354F">
        <w:rPr>
          <w:sz w:val="16"/>
        </w:rPr>
        <w:t xml:space="preserve">?” </w:t>
      </w:r>
      <w:r w:rsidRPr="002F354F">
        <w:rPr>
          <w:rStyle w:val="StyleUnderline"/>
        </w:rPr>
        <w:t xml:space="preserve">The more nuclear- armed states there are, the more the opportunities for such risk- taking and the </w:t>
      </w:r>
      <w:r w:rsidRPr="002F354F">
        <w:rPr>
          <w:rStyle w:val="Emphasis"/>
        </w:rPr>
        <w:t>greater the probability of nuclear use</w:t>
      </w:r>
      <w:r w:rsidRPr="002F354F">
        <w:rPr>
          <w:sz w:val="16"/>
        </w:rPr>
        <w:t>. 27 26 25</w:t>
      </w:r>
    </w:p>
    <w:p w14:paraId="443B3D7D" w14:textId="2483AF27" w:rsidR="009D15AC" w:rsidRPr="002F354F" w:rsidRDefault="009D15AC" w:rsidP="009D15AC">
      <w:pPr>
        <w:pStyle w:val="Heading4"/>
      </w:pPr>
      <w:r w:rsidRPr="002F354F">
        <w:t xml:space="preserve">Retrenchment causes </w:t>
      </w:r>
      <w:r w:rsidRPr="002F354F">
        <w:rPr>
          <w:u w:val="single"/>
        </w:rPr>
        <w:t>nuclear war</w:t>
      </w:r>
      <w:r w:rsidRPr="002F354F">
        <w:t xml:space="preserve"> from </w:t>
      </w:r>
      <w:r w:rsidRPr="002F354F">
        <w:rPr>
          <w:u w:val="single"/>
        </w:rPr>
        <w:t>prolif</w:t>
      </w:r>
      <w:r w:rsidRPr="002F354F">
        <w:t xml:space="preserve"> and </w:t>
      </w:r>
      <w:r w:rsidRPr="002F354F">
        <w:rPr>
          <w:u w:val="single"/>
        </w:rPr>
        <w:t>deterrence collapse</w:t>
      </w:r>
      <w:r w:rsidRPr="002F354F">
        <w:t xml:space="preserve"> – the cost of </w:t>
      </w:r>
      <w:r w:rsidRPr="002F354F">
        <w:rPr>
          <w:u w:val="single"/>
        </w:rPr>
        <w:t>balancing alone</w:t>
      </w:r>
      <w:r w:rsidRPr="002F354F">
        <w:t xml:space="preserve"> spurs unchecked nationalism and </w:t>
      </w:r>
      <w:r w:rsidRPr="002F354F">
        <w:rPr>
          <w:u w:val="single"/>
        </w:rPr>
        <w:t>guarantees escalation</w:t>
      </w:r>
    </w:p>
    <w:p w14:paraId="2FB2AD2B" w14:textId="77777777" w:rsidR="009D15AC" w:rsidRPr="002F354F" w:rsidRDefault="009D15AC" w:rsidP="009D15AC">
      <w:r w:rsidRPr="002F354F">
        <w:rPr>
          <w:b/>
        </w:rPr>
        <w:t>Fay 17</w:t>
      </w:r>
      <w:r w:rsidRPr="002F354F">
        <w:t xml:space="preserve"> [Mathew, Director of Defense and Foreign Policy Studies The Niskanen Center. "America Unrestrained?: Engagement, Retrenchment, and Libertarian Foreign Policy." 11/16. </w:t>
      </w:r>
      <w:hyperlink r:id="rId7" w:history="1">
        <w:r w:rsidRPr="002F354F">
          <w:rPr>
            <w:rStyle w:val="Hyperlink"/>
          </w:rPr>
          <w:t>https://niskanencenter.org/wp-content/uploads/2017/11/America-Unrestrained.pdf</w:t>
        </w:r>
      </w:hyperlink>
      <w:r w:rsidRPr="002F354F">
        <w:t>. Page 20-24]</w:t>
      </w:r>
    </w:p>
    <w:p w14:paraId="74AA0C68" w14:textId="77777777" w:rsidR="009D15AC" w:rsidRPr="002F354F" w:rsidRDefault="009D15AC" w:rsidP="009D15AC">
      <w:pPr>
        <w:rPr>
          <w:sz w:val="16"/>
        </w:rPr>
      </w:pPr>
      <w:r w:rsidRPr="002F354F">
        <w:rPr>
          <w:rStyle w:val="StyleUnderline"/>
        </w:rPr>
        <w:t xml:space="preserve">Libertarians assume </w:t>
      </w:r>
      <w:r w:rsidRPr="002F354F">
        <w:rPr>
          <w:sz w:val="16"/>
        </w:rPr>
        <w:t xml:space="preserve">that in the absence of an alliance with the United States, </w:t>
      </w:r>
      <w:r w:rsidRPr="002F354F">
        <w:rPr>
          <w:rStyle w:val="StyleUnderline"/>
        </w:rPr>
        <w:t xml:space="preserve">other countries would simply </w:t>
      </w:r>
      <w:r w:rsidRPr="002F354F">
        <w:rPr>
          <w:rStyle w:val="Emphasis"/>
        </w:rPr>
        <w:t>increase</w:t>
      </w:r>
      <w:r w:rsidRPr="002F354F">
        <w:rPr>
          <w:rStyle w:val="StyleUnderline"/>
        </w:rPr>
        <w:t xml:space="preserve"> their </w:t>
      </w:r>
      <w:r w:rsidRPr="002F354F">
        <w:rPr>
          <w:rStyle w:val="Emphasis"/>
        </w:rPr>
        <w:t>defense spending</w:t>
      </w:r>
      <w:r w:rsidRPr="002F354F">
        <w:rPr>
          <w:sz w:val="16"/>
        </w:rPr>
        <w:t xml:space="preserve"> if they felt threatened. However, </w:t>
      </w:r>
      <w:r w:rsidRPr="002F354F">
        <w:rPr>
          <w:rStyle w:val="Emphasis"/>
        </w:rPr>
        <w:t>internal balancing</w:t>
      </w:r>
      <w:r w:rsidRPr="002F354F">
        <w:rPr>
          <w:rStyle w:val="StyleUnderline"/>
        </w:rPr>
        <w:t xml:space="preserve"> is not a </w:t>
      </w:r>
      <w:r w:rsidRPr="002F354F">
        <w:rPr>
          <w:rStyle w:val="Emphasis"/>
        </w:rPr>
        <w:t>mechanical process</w:t>
      </w:r>
      <w:r w:rsidRPr="002F354F">
        <w:rPr>
          <w:sz w:val="16"/>
        </w:rPr>
        <w:t xml:space="preserve">. According to John Mearsheimer, </w:t>
      </w:r>
      <w:r w:rsidRPr="002F354F">
        <w:rPr>
          <w:rStyle w:val="StyleUnderline"/>
        </w:rPr>
        <w:t xml:space="preserve">leaders of states facing security competition are likely to use </w:t>
      </w:r>
      <w:r w:rsidRPr="002F354F">
        <w:rPr>
          <w:rStyle w:val="Emphasis"/>
        </w:rPr>
        <w:t>nationalism</w:t>
      </w:r>
      <w:r w:rsidRPr="002F354F">
        <w:rPr>
          <w:sz w:val="16"/>
        </w:rPr>
        <w:t xml:space="preserve"> </w:t>
      </w:r>
      <w:r w:rsidRPr="002F354F">
        <w:rPr>
          <w:rStyle w:val="StyleUnderline"/>
        </w:rPr>
        <w:t xml:space="preserve">to garner support from their populations for the necessary </w:t>
      </w:r>
      <w:r w:rsidRPr="002F354F">
        <w:rPr>
          <w:rStyle w:val="Emphasis"/>
        </w:rPr>
        <w:t>regeneration</w:t>
      </w:r>
      <w:r w:rsidRPr="002F354F">
        <w:rPr>
          <w:rStyle w:val="StyleUnderline"/>
        </w:rPr>
        <w:t xml:space="preserve"> of </w:t>
      </w:r>
      <w:r w:rsidRPr="002F354F">
        <w:rPr>
          <w:rStyle w:val="Emphasis"/>
        </w:rPr>
        <w:t>military capabilities</w:t>
      </w:r>
      <w:r w:rsidRPr="002F354F">
        <w:rPr>
          <w:sz w:val="16"/>
        </w:rPr>
        <w:t xml:space="preserve">.87 </w:t>
      </w:r>
    </w:p>
    <w:p w14:paraId="3AAADE0E" w14:textId="77777777" w:rsidR="009D15AC" w:rsidRPr="002F354F" w:rsidRDefault="009D15AC" w:rsidP="009D15AC">
      <w:pPr>
        <w:rPr>
          <w:sz w:val="16"/>
        </w:rPr>
      </w:pPr>
      <w:r w:rsidRPr="002F354F">
        <w:rPr>
          <w:sz w:val="16"/>
        </w:rPr>
        <w:t xml:space="preserve">Writing at the end of the Cold War, Mearsheimer suggested that Europe would revert to a pattern of recurrent warfare. The absence of the United States and the Soviet Union would leave Europe, once again, an anarchic multipolar system. The structure of the system would force the states to compete with one another, as they had prior to the Cold War. Mearsheimer argued that pre-1945 “hypernationalism” was a product of “security competition among the European states, which compelled elites to mobilize public support for national defense efforts.”88 </w:t>
      </w:r>
    </w:p>
    <w:p w14:paraId="481584B2" w14:textId="77777777" w:rsidR="009D15AC" w:rsidRPr="002F354F" w:rsidRDefault="009D15AC" w:rsidP="009D15AC">
      <w:pPr>
        <w:rPr>
          <w:sz w:val="16"/>
        </w:rPr>
      </w:pPr>
      <w:r w:rsidRPr="002F354F">
        <w:rPr>
          <w:rStyle w:val="StyleUnderline"/>
        </w:rPr>
        <w:t xml:space="preserve">American retrenchment could similarly lead to an </w:t>
      </w:r>
      <w:r w:rsidRPr="002F354F">
        <w:rPr>
          <w:rStyle w:val="Emphasis"/>
        </w:rPr>
        <w:t>anarchic</w:t>
      </w:r>
      <w:r w:rsidRPr="002F354F">
        <w:rPr>
          <w:sz w:val="16"/>
        </w:rPr>
        <w:t xml:space="preserve">, </w:t>
      </w:r>
      <w:r w:rsidRPr="002F354F">
        <w:rPr>
          <w:rStyle w:val="Emphasis"/>
        </w:rPr>
        <w:t>multipolar Europe</w:t>
      </w:r>
      <w:r w:rsidRPr="002F354F">
        <w:rPr>
          <w:sz w:val="16"/>
        </w:rPr>
        <w:t>—</w:t>
      </w:r>
      <w:r w:rsidRPr="002F354F">
        <w:rPr>
          <w:rStyle w:val="StyleUnderline"/>
        </w:rPr>
        <w:t xml:space="preserve">thus increasing the chances of </w:t>
      </w:r>
      <w:r w:rsidRPr="002F354F">
        <w:rPr>
          <w:rStyle w:val="Emphasis"/>
        </w:rPr>
        <w:t>war on the continent</w:t>
      </w:r>
      <w:r w:rsidRPr="002F354F">
        <w:rPr>
          <w:sz w:val="16"/>
        </w:rPr>
        <w:t xml:space="preserve">. </w:t>
      </w:r>
      <w:r w:rsidRPr="002F354F">
        <w:rPr>
          <w:rStyle w:val="StyleUnderline"/>
        </w:rPr>
        <w:t>Such a system could engender</w:t>
      </w:r>
      <w:r w:rsidRPr="002F354F">
        <w:rPr>
          <w:sz w:val="16"/>
        </w:rPr>
        <w:t xml:space="preserve"> </w:t>
      </w:r>
      <w:r w:rsidRPr="002F354F">
        <w:rPr>
          <w:rStyle w:val="Emphasis"/>
        </w:rPr>
        <w:t>nationalist</w:t>
      </w:r>
      <w:r w:rsidRPr="002F354F">
        <w:rPr>
          <w:sz w:val="16"/>
        </w:rPr>
        <w:t xml:space="preserve"> sentiments </w:t>
      </w:r>
      <w:r w:rsidRPr="002F354F">
        <w:rPr>
          <w:rStyle w:val="StyleUnderline"/>
        </w:rPr>
        <w:t xml:space="preserve">among the populations of Europe, </w:t>
      </w:r>
      <w:r w:rsidRPr="002F354F">
        <w:rPr>
          <w:rStyle w:val="Emphasis"/>
        </w:rPr>
        <w:t>heightening animosities</w:t>
      </w:r>
      <w:r w:rsidRPr="002F354F">
        <w:rPr>
          <w:rStyle w:val="StyleUnderline"/>
        </w:rPr>
        <w:t xml:space="preserve"> between </w:t>
      </w:r>
      <w:r w:rsidRPr="002F354F">
        <w:rPr>
          <w:rStyle w:val="Emphasis"/>
        </w:rPr>
        <w:t>national groups</w:t>
      </w:r>
      <w:r w:rsidRPr="002F354F">
        <w:rPr>
          <w:sz w:val="16"/>
        </w:rPr>
        <w:t xml:space="preserve">. </w:t>
      </w:r>
      <w:r w:rsidRPr="002F354F">
        <w:rPr>
          <w:rStyle w:val="StyleUnderline"/>
        </w:rPr>
        <w:t xml:space="preserve">These heightened animosities could help </w:t>
      </w:r>
      <w:r w:rsidRPr="002F354F">
        <w:rPr>
          <w:rStyle w:val="Emphasis"/>
        </w:rPr>
        <w:t>erode norms against military aggression</w:t>
      </w:r>
      <w:r w:rsidRPr="002F354F">
        <w:rPr>
          <w:sz w:val="16"/>
        </w:rPr>
        <w:t xml:space="preserve"> </w:t>
      </w:r>
      <w:r w:rsidRPr="002F354F">
        <w:rPr>
          <w:rStyle w:val="StyleUnderline"/>
        </w:rPr>
        <w:t xml:space="preserve">that have facilitated the decline in </w:t>
      </w:r>
      <w:r w:rsidRPr="002F354F">
        <w:rPr>
          <w:rStyle w:val="Emphasis"/>
        </w:rPr>
        <w:t>interstate war.</w:t>
      </w:r>
      <w:r w:rsidRPr="002F354F">
        <w:rPr>
          <w:sz w:val="16"/>
        </w:rPr>
        <w:t xml:space="preserve"> </w:t>
      </w:r>
      <w:r w:rsidRPr="002F354F">
        <w:rPr>
          <w:rStyle w:val="StyleUnderline"/>
        </w:rPr>
        <w:t xml:space="preserve">Nationalist groups within a country can seize on these sentiments to pursue </w:t>
      </w:r>
      <w:r w:rsidRPr="002F354F">
        <w:rPr>
          <w:rStyle w:val="Emphasis"/>
        </w:rPr>
        <w:t>confrontational</w:t>
      </w:r>
      <w:r w:rsidRPr="002F354F">
        <w:rPr>
          <w:sz w:val="16"/>
        </w:rPr>
        <w:t xml:space="preserve"> </w:t>
      </w:r>
      <w:r w:rsidRPr="002F354F">
        <w:rPr>
          <w:rStyle w:val="StyleUnderline"/>
        </w:rPr>
        <w:t>and</w:t>
      </w:r>
      <w:r w:rsidRPr="002F354F">
        <w:rPr>
          <w:sz w:val="16"/>
        </w:rPr>
        <w:t xml:space="preserve"> </w:t>
      </w:r>
      <w:r w:rsidRPr="002F354F">
        <w:rPr>
          <w:rStyle w:val="Emphasis"/>
        </w:rPr>
        <w:t>expansionist policies</w:t>
      </w:r>
      <w:r w:rsidRPr="002F354F">
        <w:rPr>
          <w:sz w:val="16"/>
        </w:rPr>
        <w:t xml:space="preserve">.89 </w:t>
      </w:r>
      <w:r w:rsidRPr="002F354F">
        <w:rPr>
          <w:rStyle w:val="StyleUnderline"/>
        </w:rPr>
        <w:t xml:space="preserve">Encouraging support for increased military capabilities through nationalism might lead populations to see war as once again a </w:t>
      </w:r>
      <w:r w:rsidRPr="002F354F">
        <w:rPr>
          <w:rStyle w:val="Emphasis"/>
        </w:rPr>
        <w:t>means to national glory</w:t>
      </w:r>
      <w:r w:rsidRPr="002F354F">
        <w:rPr>
          <w:rStyle w:val="StyleUnderline"/>
        </w:rPr>
        <w:t xml:space="preserve"> or </w:t>
      </w:r>
      <w:r w:rsidRPr="002F354F">
        <w:rPr>
          <w:rStyle w:val="Emphasis"/>
        </w:rPr>
        <w:t>maintaining national honor</w:t>
      </w:r>
      <w:r w:rsidRPr="002F354F">
        <w:rPr>
          <w:sz w:val="16"/>
        </w:rPr>
        <w:t xml:space="preserve">. </w:t>
      </w:r>
      <w:r w:rsidRPr="002F354F">
        <w:rPr>
          <w:rStyle w:val="StyleUnderline"/>
        </w:rPr>
        <w:t xml:space="preserve">Matters of national </w:t>
      </w:r>
      <w:r w:rsidRPr="002F354F">
        <w:rPr>
          <w:rStyle w:val="Emphasis"/>
        </w:rPr>
        <w:t>prestige</w:t>
      </w:r>
      <w:r w:rsidRPr="002F354F">
        <w:rPr>
          <w:rStyle w:val="StyleUnderline"/>
        </w:rPr>
        <w:t xml:space="preserve"> and </w:t>
      </w:r>
      <w:r w:rsidRPr="002F354F">
        <w:rPr>
          <w:rStyle w:val="Emphasis"/>
        </w:rPr>
        <w:t>honor</w:t>
      </w:r>
      <w:r w:rsidRPr="002F354F">
        <w:rPr>
          <w:rStyle w:val="StyleUnderline"/>
        </w:rPr>
        <w:t xml:space="preserve"> can lead to the </w:t>
      </w:r>
      <w:r w:rsidRPr="002F354F">
        <w:rPr>
          <w:rStyle w:val="Emphasis"/>
        </w:rPr>
        <w:t>initiation of wars</w:t>
      </w:r>
      <w:r w:rsidRPr="002F354F">
        <w:rPr>
          <w:sz w:val="16"/>
        </w:rPr>
        <w:t xml:space="preserve"> </w:t>
      </w:r>
      <w:r w:rsidRPr="002F354F">
        <w:rPr>
          <w:rStyle w:val="StyleUnderline"/>
        </w:rPr>
        <w:t xml:space="preserve">when bound up in territorial claims, while at the same time increasing the </w:t>
      </w:r>
      <w:r w:rsidRPr="002F354F">
        <w:rPr>
          <w:rStyle w:val="Emphasis"/>
        </w:rPr>
        <w:t>intensity</w:t>
      </w:r>
      <w:r w:rsidRPr="002F354F">
        <w:rPr>
          <w:rStyle w:val="StyleUnderline"/>
        </w:rPr>
        <w:t xml:space="preserve"> and </w:t>
      </w:r>
      <w:r w:rsidRPr="002F354F">
        <w:rPr>
          <w:rStyle w:val="Emphasis"/>
        </w:rPr>
        <w:t>duration</w:t>
      </w:r>
      <w:r w:rsidRPr="002F354F">
        <w:rPr>
          <w:rStyle w:val="StyleUnderline"/>
        </w:rPr>
        <w:t xml:space="preserve"> of a conflict</w:t>
      </w:r>
      <w:r w:rsidRPr="002F354F">
        <w:rPr>
          <w:sz w:val="16"/>
        </w:rPr>
        <w:t>.90</w:t>
      </w:r>
    </w:p>
    <w:p w14:paraId="7C9070AF" w14:textId="77777777" w:rsidR="009D15AC" w:rsidRPr="002F354F" w:rsidRDefault="009D15AC" w:rsidP="009D15AC">
      <w:pPr>
        <w:rPr>
          <w:rStyle w:val="StyleUnderline"/>
        </w:rPr>
      </w:pPr>
      <w:r w:rsidRPr="002F354F">
        <w:rPr>
          <w:rStyle w:val="StyleUnderline"/>
        </w:rPr>
        <w:t xml:space="preserve">Nationalism and security competition might also </w:t>
      </w:r>
      <w:r w:rsidRPr="002F354F">
        <w:rPr>
          <w:rStyle w:val="Emphasis"/>
        </w:rPr>
        <w:t>erode</w:t>
      </w:r>
      <w:r w:rsidRPr="002F354F">
        <w:rPr>
          <w:rStyle w:val="StyleUnderline"/>
        </w:rPr>
        <w:t xml:space="preserve"> the </w:t>
      </w:r>
      <w:r w:rsidRPr="002F354F">
        <w:rPr>
          <w:rStyle w:val="Emphasis"/>
        </w:rPr>
        <w:t>pacifying effects of economic openness</w:t>
      </w:r>
      <w:r w:rsidRPr="002F354F">
        <w:rPr>
          <w:sz w:val="16"/>
        </w:rPr>
        <w:t xml:space="preserve">. Realism suggests states are concerned about relative gains.91 States in security competition might be wary of trading with one another due to concerns about how a potential rival’s economic gains might provide it with an advantage if translated into military power. </w:t>
      </w:r>
      <w:r w:rsidRPr="002F354F">
        <w:rPr>
          <w:rStyle w:val="StyleUnderline"/>
        </w:rPr>
        <w:t xml:space="preserve">They may also adopt </w:t>
      </w:r>
      <w:r w:rsidRPr="002F354F">
        <w:rPr>
          <w:rStyle w:val="Emphasis"/>
        </w:rPr>
        <w:t>autarkic policies</w:t>
      </w:r>
      <w:r w:rsidRPr="002F354F">
        <w:rPr>
          <w:rStyle w:val="StyleUnderline"/>
        </w:rPr>
        <w:t xml:space="preserve"> for fear of undermining their </w:t>
      </w:r>
      <w:r w:rsidRPr="002F354F">
        <w:rPr>
          <w:rStyle w:val="Emphasis"/>
        </w:rPr>
        <w:t>economic</w:t>
      </w:r>
      <w:r w:rsidRPr="002F354F">
        <w:rPr>
          <w:rStyle w:val="StyleUnderline"/>
        </w:rPr>
        <w:t xml:space="preserve"> and military </w:t>
      </w:r>
      <w:r w:rsidRPr="002F354F">
        <w:rPr>
          <w:rStyle w:val="Emphasis"/>
        </w:rPr>
        <w:t>self-sufficiency</w:t>
      </w:r>
      <w:r w:rsidRPr="002F354F">
        <w:rPr>
          <w:sz w:val="16"/>
        </w:rPr>
        <w:t xml:space="preserve">.92 Territorial conquest has become increasing anachronistic in international politics. However, </w:t>
      </w:r>
      <w:r w:rsidRPr="002F354F">
        <w:rPr>
          <w:rStyle w:val="StyleUnderline"/>
        </w:rPr>
        <w:t xml:space="preserve">the proliferation of protectionist policies might once again make </w:t>
      </w:r>
      <w:r w:rsidRPr="002F354F">
        <w:rPr>
          <w:rStyle w:val="Emphasis"/>
        </w:rPr>
        <w:t>aggression</w:t>
      </w:r>
      <w:r w:rsidRPr="002F354F">
        <w:rPr>
          <w:rStyle w:val="StyleUnderline"/>
        </w:rPr>
        <w:t xml:space="preserve"> and </w:t>
      </w:r>
      <w:r w:rsidRPr="002F354F">
        <w:rPr>
          <w:rStyle w:val="Emphasis"/>
        </w:rPr>
        <w:t>preventive war</w:t>
      </w:r>
      <w:r w:rsidRPr="002F354F">
        <w:rPr>
          <w:rStyle w:val="StyleUnderline"/>
        </w:rPr>
        <w:t xml:space="preserve"> seem like </w:t>
      </w:r>
      <w:r w:rsidRPr="002F354F">
        <w:rPr>
          <w:rStyle w:val="Emphasis"/>
        </w:rPr>
        <w:t>strategically sensible</w:t>
      </w:r>
      <w:r w:rsidRPr="002F354F">
        <w:rPr>
          <w:rStyle w:val="StyleUnderline"/>
        </w:rPr>
        <w:t xml:space="preserve"> ways for states to </w:t>
      </w:r>
      <w:r w:rsidRPr="002F354F">
        <w:rPr>
          <w:rStyle w:val="Emphasis"/>
        </w:rPr>
        <w:t>secure the resources</w:t>
      </w:r>
      <w:r w:rsidRPr="002F354F">
        <w:rPr>
          <w:rStyle w:val="StyleUnderline"/>
        </w:rPr>
        <w:t xml:space="preserve"> necessary to reduce the ability of potential rivals to </w:t>
      </w:r>
      <w:r w:rsidRPr="002F354F">
        <w:rPr>
          <w:rStyle w:val="Emphasis"/>
        </w:rPr>
        <w:t>cut them off economically</w:t>
      </w:r>
      <w:r w:rsidRPr="002F354F">
        <w:rPr>
          <w:rStyle w:val="StyleUnderline"/>
        </w:rPr>
        <w:t>.</w:t>
      </w:r>
    </w:p>
    <w:p w14:paraId="4C3FE97A" w14:textId="77777777" w:rsidR="009D15AC" w:rsidRPr="002F354F" w:rsidRDefault="009D15AC" w:rsidP="009D15AC">
      <w:pPr>
        <w:rPr>
          <w:sz w:val="16"/>
        </w:rPr>
      </w:pPr>
      <w:r w:rsidRPr="002F354F">
        <w:rPr>
          <w:sz w:val="16"/>
        </w:rPr>
        <w:t xml:space="preserve">If the risk of territorial aggression increases, </w:t>
      </w:r>
      <w:r w:rsidRPr="002F354F">
        <w:rPr>
          <w:rStyle w:val="StyleUnderline"/>
        </w:rPr>
        <w:t xml:space="preserve">the possession of </w:t>
      </w:r>
      <w:r w:rsidRPr="002F354F">
        <w:rPr>
          <w:rStyle w:val="Emphasis"/>
        </w:rPr>
        <w:t>nuclear weapons</w:t>
      </w:r>
      <w:r w:rsidRPr="002F354F">
        <w:rPr>
          <w:rStyle w:val="StyleUnderline"/>
        </w:rPr>
        <w:t xml:space="preserve"> would become an </w:t>
      </w:r>
      <w:r w:rsidRPr="002F354F">
        <w:rPr>
          <w:rStyle w:val="Emphasis"/>
        </w:rPr>
        <w:t xml:space="preserve">attractive </w:t>
      </w:r>
      <w:r w:rsidRPr="002F354F">
        <w:rPr>
          <w:rStyle w:val="StyleUnderline"/>
        </w:rPr>
        <w:t>option for some states whose security was previously guaranteed by the United States. Nuclear weapons are most useful for deterring major territorial aggression, meaning their potential utility increases as the potential for war does</w:t>
      </w:r>
      <w:r w:rsidRPr="002F354F">
        <w:rPr>
          <w:sz w:val="16"/>
        </w:rPr>
        <w:t xml:space="preserve">.93 A number of U.S. </w:t>
      </w:r>
      <w:r w:rsidRPr="002F354F">
        <w:rPr>
          <w:rStyle w:val="StyleUnderline"/>
        </w:rPr>
        <w:t>allies</w:t>
      </w:r>
      <w:r w:rsidRPr="002F354F">
        <w:rPr>
          <w:sz w:val="16"/>
        </w:rPr>
        <w:t xml:space="preserve"> have either previously pursued nuclear weapons or have the capability to do so. They </w:t>
      </w:r>
      <w:r w:rsidRPr="002F354F">
        <w:rPr>
          <w:rStyle w:val="StyleUnderline"/>
        </w:rPr>
        <w:t>might choose to obtain a nuclear arsenal once responsible for their own security</w:t>
      </w:r>
      <w:r w:rsidRPr="002F354F">
        <w:rPr>
          <w:sz w:val="16"/>
        </w:rPr>
        <w:t>.</w:t>
      </w:r>
    </w:p>
    <w:p w14:paraId="4AECC98F" w14:textId="77777777" w:rsidR="009D15AC" w:rsidRPr="002F354F" w:rsidRDefault="009D15AC" w:rsidP="009D15AC">
      <w:pPr>
        <w:rPr>
          <w:sz w:val="16"/>
        </w:rPr>
      </w:pPr>
      <w:r w:rsidRPr="002F354F">
        <w:rPr>
          <w:sz w:val="16"/>
        </w:rPr>
        <w:t xml:space="preserve">There are at least two reasons why </w:t>
      </w:r>
      <w:r w:rsidRPr="002F354F">
        <w:rPr>
          <w:rStyle w:val="StyleUnderline"/>
        </w:rPr>
        <w:t xml:space="preserve">increasing the number of nuclear weapons states may not have the </w:t>
      </w:r>
      <w:r w:rsidRPr="002F354F">
        <w:rPr>
          <w:rStyle w:val="Emphasis"/>
        </w:rPr>
        <w:t>pacifying effect</w:t>
      </w:r>
      <w:r w:rsidRPr="002F354F">
        <w:rPr>
          <w:rStyle w:val="StyleUnderline"/>
        </w:rPr>
        <w:t xml:space="preserve"> some realists suggest they do.</w:t>
      </w:r>
      <w:r w:rsidRPr="002F354F">
        <w:rPr>
          <w:sz w:val="16"/>
        </w:rPr>
        <w:t xml:space="preserve"> First, </w:t>
      </w:r>
      <w:r w:rsidRPr="002F354F">
        <w:rPr>
          <w:rStyle w:val="StyleUnderline"/>
        </w:rPr>
        <w:t xml:space="preserve">states do not always adopt the </w:t>
      </w:r>
      <w:r w:rsidRPr="002F354F">
        <w:rPr>
          <w:rStyle w:val="Emphasis"/>
        </w:rPr>
        <w:t>second-strike—</w:t>
      </w:r>
      <w:r w:rsidRPr="002F354F">
        <w:rPr>
          <w:sz w:val="16"/>
        </w:rPr>
        <w:t>that is, retaliatory—</w:t>
      </w:r>
      <w:r w:rsidRPr="002F354F">
        <w:rPr>
          <w:rStyle w:val="Emphasis"/>
        </w:rPr>
        <w:t>postures</w:t>
      </w:r>
      <w:r w:rsidRPr="002F354F">
        <w:rPr>
          <w:rStyle w:val="StyleUnderline"/>
        </w:rPr>
        <w:t xml:space="preserve"> realists assume they will</w:t>
      </w:r>
      <w:r w:rsidRPr="002F354F">
        <w:rPr>
          <w:sz w:val="16"/>
        </w:rPr>
        <w:t xml:space="preserve">. Recent research shows that </w:t>
      </w:r>
      <w:r w:rsidRPr="002F354F">
        <w:rPr>
          <w:rStyle w:val="StyleUnderline"/>
        </w:rPr>
        <w:t>even in the paradigmatic case of mutual assured destruction</w:t>
      </w:r>
      <w:r w:rsidRPr="002F354F">
        <w:rPr>
          <w:sz w:val="16"/>
        </w:rPr>
        <w:t>—the Cold War superpower standoff—</w:t>
      </w:r>
      <w:r w:rsidRPr="002F354F">
        <w:rPr>
          <w:rStyle w:val="StyleUnderline"/>
        </w:rPr>
        <w:t xml:space="preserve">neither the United States nor the Soviet Union abandoned the search for a </w:t>
      </w:r>
      <w:r w:rsidRPr="002F354F">
        <w:rPr>
          <w:rStyle w:val="Emphasis"/>
        </w:rPr>
        <w:t>first-strike capability</w:t>
      </w:r>
      <w:r w:rsidRPr="002F354F">
        <w:rPr>
          <w:sz w:val="16"/>
        </w:rPr>
        <w:t>.94 Moreover, political scientist Vipin Narang’s research on India-Pakistan nuclear relations has demonstrated that states sometimes adopt risky postures in pursuit of goals other than deterrence.95</w:t>
      </w:r>
    </w:p>
    <w:p w14:paraId="78FD3D6D" w14:textId="77777777" w:rsidR="009D15AC" w:rsidRPr="002F354F" w:rsidRDefault="009D15AC" w:rsidP="009D15AC">
      <w:pPr>
        <w:rPr>
          <w:rStyle w:val="StyleUnderline"/>
        </w:rPr>
      </w:pPr>
      <w:r w:rsidRPr="002F354F">
        <w:rPr>
          <w:rStyle w:val="StyleUnderline"/>
        </w:rPr>
        <w:t xml:space="preserve">Second, an increased number of nuclear weapon states will </w:t>
      </w:r>
      <w:r w:rsidRPr="002F354F">
        <w:rPr>
          <w:rStyle w:val="Emphasis"/>
        </w:rPr>
        <w:t>increase</w:t>
      </w:r>
      <w:r w:rsidRPr="002F354F">
        <w:rPr>
          <w:rStyle w:val="StyleUnderline"/>
        </w:rPr>
        <w:t xml:space="preserve"> the </w:t>
      </w:r>
      <w:r w:rsidRPr="002F354F">
        <w:rPr>
          <w:rStyle w:val="Emphasis"/>
        </w:rPr>
        <w:t>chances nuclear weapons will be used</w:t>
      </w:r>
      <w:r w:rsidRPr="002F354F">
        <w:rPr>
          <w:rStyle w:val="StyleUnderline"/>
        </w:rPr>
        <w:t xml:space="preserve"> even if states do adopt </w:t>
      </w:r>
      <w:r w:rsidRPr="002F354F">
        <w:rPr>
          <w:rStyle w:val="Emphasis"/>
        </w:rPr>
        <w:t>second-strike postures</w:t>
      </w:r>
      <w:r w:rsidRPr="002F354F">
        <w:rPr>
          <w:sz w:val="16"/>
        </w:rPr>
        <w:t xml:space="preserve">. On the one hand, simple </w:t>
      </w:r>
      <w:r w:rsidRPr="002F354F">
        <w:rPr>
          <w:rStyle w:val="StyleUnderline"/>
        </w:rPr>
        <w:t xml:space="preserve">organizational pathologies or political instability in a new nuclear state could lead to an </w:t>
      </w:r>
      <w:r w:rsidRPr="002F354F">
        <w:rPr>
          <w:rStyle w:val="Emphasis"/>
        </w:rPr>
        <w:t>accidental</w:t>
      </w:r>
      <w:r w:rsidRPr="002F354F">
        <w:rPr>
          <w:rStyle w:val="StyleUnderline"/>
        </w:rPr>
        <w:t xml:space="preserve"> or </w:t>
      </w:r>
      <w:r w:rsidRPr="002F354F">
        <w:rPr>
          <w:rStyle w:val="Emphasis"/>
        </w:rPr>
        <w:t>unauthorized nuclear launch</w:t>
      </w:r>
      <w:r w:rsidRPr="002F354F">
        <w:rPr>
          <w:sz w:val="16"/>
        </w:rPr>
        <w:t xml:space="preserve">.96 On the other hand, </w:t>
      </w:r>
      <w:r w:rsidRPr="002F354F">
        <w:rPr>
          <w:rStyle w:val="StyleUnderline"/>
        </w:rPr>
        <w:t xml:space="preserve">even for retaliatory postures, effective </w:t>
      </w:r>
      <w:r w:rsidRPr="002F354F">
        <w:rPr>
          <w:rStyle w:val="Emphasis"/>
        </w:rPr>
        <w:t>deterrence</w:t>
      </w:r>
      <w:r w:rsidRPr="002F354F">
        <w:rPr>
          <w:rStyle w:val="StyleUnderline"/>
        </w:rPr>
        <w:t xml:space="preserve"> requires that states credibly </w:t>
      </w:r>
      <w:r w:rsidRPr="002F354F">
        <w:rPr>
          <w:rStyle w:val="Emphasis"/>
        </w:rPr>
        <w:t>signal</w:t>
      </w:r>
      <w:r w:rsidRPr="002F354F">
        <w:rPr>
          <w:sz w:val="16"/>
        </w:rPr>
        <w:t xml:space="preserve"> </w:t>
      </w:r>
      <w:r w:rsidRPr="002F354F">
        <w:rPr>
          <w:rStyle w:val="StyleUnderline"/>
        </w:rPr>
        <w:t>that they are willing to use nuclear weapons in retaliation for an attack</w:t>
      </w:r>
      <w:r w:rsidRPr="002F354F">
        <w:rPr>
          <w:sz w:val="16"/>
        </w:rPr>
        <w:t xml:space="preserve">. </w:t>
      </w:r>
      <w:r w:rsidRPr="002F354F">
        <w:rPr>
          <w:rStyle w:val="StyleUnderline"/>
        </w:rPr>
        <w:t xml:space="preserve">To do so requires that nuclear states in competition with one another must maintain a </w:t>
      </w:r>
      <w:r w:rsidRPr="002F354F">
        <w:rPr>
          <w:rStyle w:val="Emphasis"/>
        </w:rPr>
        <w:t>willingness to risk nuclear war</w:t>
      </w:r>
      <w:r w:rsidRPr="002F354F">
        <w:rPr>
          <w:sz w:val="16"/>
        </w:rPr>
        <w:t xml:space="preserve">. </w:t>
      </w:r>
      <w:r w:rsidRPr="002F354F">
        <w:rPr>
          <w:rStyle w:val="StyleUnderline"/>
        </w:rPr>
        <w:t>The greater the number of these “</w:t>
      </w:r>
      <w:r w:rsidRPr="002F354F">
        <w:rPr>
          <w:rStyle w:val="Emphasis"/>
        </w:rPr>
        <w:t>competition[s] in risk taking,</w:t>
      </w:r>
      <w:r w:rsidRPr="002F354F">
        <w:rPr>
          <w:sz w:val="16"/>
        </w:rPr>
        <w:t xml:space="preserve">” as Thomas Schelling called them, </w:t>
      </w:r>
      <w:r w:rsidRPr="002F354F">
        <w:rPr>
          <w:rStyle w:val="StyleUnderline"/>
        </w:rPr>
        <w:t xml:space="preserve">the </w:t>
      </w:r>
      <w:r w:rsidRPr="002F354F">
        <w:rPr>
          <w:rStyle w:val="Emphasis"/>
        </w:rPr>
        <w:t>more likely</w:t>
      </w:r>
      <w:r w:rsidRPr="002F354F">
        <w:rPr>
          <w:rStyle w:val="StyleUnderline"/>
        </w:rPr>
        <w:t xml:space="preserve"> it is that </w:t>
      </w:r>
      <w:r w:rsidRPr="002F354F">
        <w:rPr>
          <w:rStyle w:val="Emphasis"/>
        </w:rPr>
        <w:t>nuclear weapons will be used</w:t>
      </w:r>
      <w:r w:rsidRPr="002F354F">
        <w:rPr>
          <w:rStyle w:val="StyleUnderline"/>
        </w:rPr>
        <w:t xml:space="preserve"> at some point.97</w:t>
      </w:r>
    </w:p>
    <w:p w14:paraId="262A6D92" w14:textId="77777777" w:rsidR="009D15AC" w:rsidRPr="002F354F" w:rsidRDefault="009D15AC" w:rsidP="009D15AC">
      <w:pPr>
        <w:rPr>
          <w:sz w:val="16"/>
        </w:rPr>
      </w:pPr>
      <w:r w:rsidRPr="002F354F">
        <w:rPr>
          <w:sz w:val="16"/>
        </w:rPr>
        <w:t xml:space="preserve">The situation in </w:t>
      </w:r>
      <w:r w:rsidRPr="002F354F">
        <w:rPr>
          <w:rStyle w:val="StyleUnderline"/>
        </w:rPr>
        <w:t xml:space="preserve">Northeast Asia helps illustrate how increasing the number of nuclear weapons states </w:t>
      </w:r>
      <w:r w:rsidRPr="002F354F">
        <w:rPr>
          <w:rStyle w:val="Emphasis"/>
        </w:rPr>
        <w:t>increases</w:t>
      </w:r>
      <w:r w:rsidRPr="002F354F">
        <w:rPr>
          <w:rStyle w:val="StyleUnderline"/>
        </w:rPr>
        <w:t xml:space="preserve"> the </w:t>
      </w:r>
      <w:r w:rsidRPr="002F354F">
        <w:rPr>
          <w:rStyle w:val="Emphasis"/>
        </w:rPr>
        <w:t>probability that nuclear weapons will be used</w:t>
      </w:r>
      <w:r w:rsidRPr="002F354F">
        <w:rPr>
          <w:sz w:val="16"/>
        </w:rPr>
        <w:t xml:space="preserve">. </w:t>
      </w:r>
      <w:r w:rsidRPr="002F354F">
        <w:rPr>
          <w:rStyle w:val="StyleUnderline"/>
        </w:rPr>
        <w:t xml:space="preserve">Absent U.S. security guarantees, there is a real possibility that </w:t>
      </w:r>
      <w:r w:rsidRPr="002F354F">
        <w:rPr>
          <w:rStyle w:val="Emphasis"/>
        </w:rPr>
        <w:t>Japan</w:t>
      </w:r>
      <w:r w:rsidRPr="002F354F">
        <w:rPr>
          <w:rStyle w:val="StyleUnderline"/>
        </w:rPr>
        <w:t>,</w:t>
      </w:r>
      <w:r w:rsidRPr="002F354F">
        <w:rPr>
          <w:sz w:val="16"/>
        </w:rPr>
        <w:t xml:space="preserve"> </w:t>
      </w:r>
      <w:r w:rsidRPr="002F354F">
        <w:rPr>
          <w:rStyle w:val="Emphasis"/>
        </w:rPr>
        <w:t>Taiwan</w:t>
      </w:r>
      <w:r w:rsidRPr="002F354F">
        <w:rPr>
          <w:sz w:val="16"/>
        </w:rPr>
        <w:t xml:space="preserve">, </w:t>
      </w:r>
      <w:r w:rsidRPr="002F354F">
        <w:rPr>
          <w:rStyle w:val="StyleUnderline"/>
        </w:rPr>
        <w:t>and</w:t>
      </w:r>
      <w:r w:rsidRPr="002F354F">
        <w:rPr>
          <w:sz w:val="16"/>
        </w:rPr>
        <w:t xml:space="preserve"> </w:t>
      </w:r>
      <w:r w:rsidRPr="002F354F">
        <w:rPr>
          <w:rStyle w:val="Emphasis"/>
        </w:rPr>
        <w:t>South Korea</w:t>
      </w:r>
      <w:r w:rsidRPr="002F354F">
        <w:rPr>
          <w:sz w:val="16"/>
        </w:rPr>
        <w:t xml:space="preserve"> </w:t>
      </w:r>
      <w:r w:rsidRPr="002F354F">
        <w:rPr>
          <w:rStyle w:val="StyleUnderline"/>
        </w:rPr>
        <w:t>would build nuclear arsenals</w:t>
      </w:r>
      <w:r w:rsidRPr="002F354F">
        <w:rPr>
          <w:sz w:val="16"/>
        </w:rPr>
        <w:t xml:space="preserve"> of their own </w:t>
      </w:r>
      <w:r w:rsidRPr="002F354F">
        <w:rPr>
          <w:rStyle w:val="StyleUnderline"/>
        </w:rPr>
        <w:t>given their concerns about</w:t>
      </w:r>
      <w:r w:rsidRPr="002F354F">
        <w:rPr>
          <w:sz w:val="16"/>
        </w:rPr>
        <w:t xml:space="preserve"> </w:t>
      </w:r>
      <w:r w:rsidRPr="002F354F">
        <w:rPr>
          <w:rStyle w:val="Emphasis"/>
        </w:rPr>
        <w:t>China</w:t>
      </w:r>
      <w:r w:rsidRPr="002F354F">
        <w:rPr>
          <w:sz w:val="16"/>
        </w:rPr>
        <w:t xml:space="preserve"> </w:t>
      </w:r>
      <w:r w:rsidRPr="002F354F">
        <w:rPr>
          <w:rStyle w:val="StyleUnderline"/>
        </w:rPr>
        <w:t>and</w:t>
      </w:r>
      <w:r w:rsidRPr="002F354F">
        <w:rPr>
          <w:sz w:val="16"/>
        </w:rPr>
        <w:t xml:space="preserve"> </w:t>
      </w:r>
      <w:r w:rsidRPr="002F354F">
        <w:rPr>
          <w:rStyle w:val="Emphasis"/>
        </w:rPr>
        <w:t>North Korea</w:t>
      </w:r>
      <w:r w:rsidRPr="002F354F">
        <w:rPr>
          <w:sz w:val="16"/>
        </w:rPr>
        <w:t xml:space="preserve">.98 There are currently two nuclear dyads in the region: the United States and China, and the United States and North Korea. </w:t>
      </w:r>
      <w:r w:rsidRPr="002F354F">
        <w:rPr>
          <w:rStyle w:val="StyleUnderline"/>
        </w:rPr>
        <w:t xml:space="preserve">If Japan, Taiwan, and South Korea all acquired nuclear weapons, there would be at least </w:t>
      </w:r>
      <w:r w:rsidRPr="002F354F">
        <w:rPr>
          <w:rStyle w:val="Emphasis"/>
        </w:rPr>
        <w:t>five additional dyads</w:t>
      </w:r>
      <w:r w:rsidRPr="002F354F">
        <w:rPr>
          <w:sz w:val="16"/>
        </w:rPr>
        <w:t xml:space="preserve">: China and Taiwan, China and Japan, China and South Korea, North Korea and South Korea, and North Korea and Japan. </w:t>
      </w:r>
      <w:r w:rsidRPr="002F354F">
        <w:rPr>
          <w:rStyle w:val="StyleUnderline"/>
        </w:rPr>
        <w:t xml:space="preserve">Given </w:t>
      </w:r>
      <w:r w:rsidRPr="002F354F">
        <w:rPr>
          <w:rStyle w:val="Emphasis"/>
        </w:rPr>
        <w:t>lingering tensions</w:t>
      </w:r>
      <w:r w:rsidRPr="002F354F">
        <w:rPr>
          <w:sz w:val="16"/>
        </w:rPr>
        <w:t xml:space="preserve"> from its pre-1945 occupation of the Korean Peninsula, </w:t>
      </w:r>
      <w:r w:rsidRPr="002F354F">
        <w:rPr>
          <w:rStyle w:val="StyleUnderline"/>
        </w:rPr>
        <w:t>a South Korea-Japanese nuclear dyad is entirely plausible as well</w:t>
      </w:r>
      <w:r w:rsidRPr="002F354F">
        <w:rPr>
          <w:sz w:val="16"/>
        </w:rPr>
        <w:t xml:space="preserve">.99 </w:t>
      </w:r>
      <w:r w:rsidRPr="002F354F">
        <w:rPr>
          <w:rStyle w:val="StyleUnderline"/>
        </w:rPr>
        <w:t>Each new dyad</w:t>
      </w:r>
      <w:r w:rsidRPr="002F354F">
        <w:rPr>
          <w:sz w:val="16"/>
        </w:rPr>
        <w:t xml:space="preserve"> adds a contest in risk-taking, which </w:t>
      </w:r>
      <w:r w:rsidRPr="002F354F">
        <w:rPr>
          <w:rStyle w:val="Emphasis"/>
        </w:rPr>
        <w:t>increases the chances</w:t>
      </w:r>
      <w:r w:rsidRPr="002F354F">
        <w:rPr>
          <w:rStyle w:val="StyleUnderline"/>
        </w:rPr>
        <w:t xml:space="preserve"> that </w:t>
      </w:r>
      <w:r w:rsidRPr="002F354F">
        <w:rPr>
          <w:rStyle w:val="Emphasis"/>
        </w:rPr>
        <w:t>nuclear weapons will be used</w:t>
      </w:r>
      <w:r w:rsidRPr="002F354F">
        <w:rPr>
          <w:rStyle w:val="StyleUnderline"/>
        </w:rPr>
        <w:t xml:space="preserve"> in the region</w:t>
      </w:r>
      <w:r w:rsidRPr="002F354F">
        <w:rPr>
          <w:sz w:val="16"/>
        </w:rPr>
        <w:t>.100</w:t>
      </w:r>
    </w:p>
    <w:p w14:paraId="44BA2DF7" w14:textId="77777777" w:rsidR="009D15AC" w:rsidRPr="002F354F" w:rsidRDefault="009D15AC" w:rsidP="009D15AC">
      <w:pPr>
        <w:rPr>
          <w:rStyle w:val="StyleUnderline"/>
        </w:rPr>
      </w:pPr>
      <w:r w:rsidRPr="002F354F">
        <w:rPr>
          <w:sz w:val="16"/>
        </w:rPr>
        <w:t xml:space="preserve">Though America’s geographic isolation insulates it from many the threats of an increasingly competitive and unstable world, it does not provide absolute immunity. As noted above, Christopher Layne rightly highlights the major wars in Europe in which the United States did not become involved. However, the question should not be about frequency of American involvement in major power wars in Eurasia. Instead, it should be about the cost when the United States does become involved in such a conflict. </w:t>
      </w:r>
      <w:r w:rsidRPr="002F354F">
        <w:rPr>
          <w:rStyle w:val="StyleUnderline"/>
        </w:rPr>
        <w:t>The purpose of insurance is to protect against low frequency, high-cost events. There was a relatively low probability that the Soviet Union would have invaded Western Europe during the Cold War, but the United States invested in deterring an invasion because the costs of an actual war would have been higher</w:t>
      </w:r>
      <w:r w:rsidRPr="002F354F">
        <w:rPr>
          <w:sz w:val="16"/>
        </w:rPr>
        <w:t xml:space="preserve">.101 While the United States avoided involvement in a number of European wars, the major conflicts the United States did become involved in were high-cost events. At the height of World War II, the United States spent 37 percent of its gross domestic product on its military.102 More than 8 percent of the U.S. population was in uniform at the war’s peak.103 </w:t>
      </w:r>
      <w:r w:rsidRPr="002F354F">
        <w:rPr>
          <w:rStyle w:val="StyleUnderline"/>
        </w:rPr>
        <w:t>The size of the American state expanded massively during this time</w:t>
      </w:r>
      <w:r w:rsidRPr="002F354F">
        <w:rPr>
          <w:sz w:val="16"/>
        </w:rPr>
        <w:t xml:space="preserve">.104 </w:t>
      </w:r>
      <w:r w:rsidRPr="002F354F">
        <w:rPr>
          <w:rStyle w:val="StyleUnderline"/>
        </w:rPr>
        <w:t>The United States did not need a formal military alliance with any of the belligerents prior to either of the world wars to become involved in the conflicts.</w:t>
      </w:r>
    </w:p>
    <w:p w14:paraId="358231DA" w14:textId="77777777" w:rsidR="009D15AC" w:rsidRPr="002F354F" w:rsidRDefault="009D15AC" w:rsidP="009D15AC">
      <w:pPr>
        <w:rPr>
          <w:rStyle w:val="StyleUnderline"/>
        </w:rPr>
      </w:pPr>
      <w:r w:rsidRPr="002F354F">
        <w:rPr>
          <w:sz w:val="16"/>
        </w:rPr>
        <w:t xml:space="preserve">America’s involvement in World War II suggests that one way </w:t>
      </w:r>
      <w:r w:rsidRPr="002F354F">
        <w:rPr>
          <w:rStyle w:val="StyleUnderline"/>
        </w:rPr>
        <w:t xml:space="preserve">the </w:t>
      </w:r>
      <w:r w:rsidRPr="002F354F">
        <w:rPr>
          <w:rStyle w:val="Emphasis"/>
        </w:rPr>
        <w:t>U</w:t>
      </w:r>
      <w:r w:rsidRPr="002F354F">
        <w:rPr>
          <w:rStyle w:val="StyleUnderline"/>
        </w:rPr>
        <w:t xml:space="preserve">nited </w:t>
      </w:r>
      <w:r w:rsidRPr="002F354F">
        <w:rPr>
          <w:rStyle w:val="Emphasis"/>
        </w:rPr>
        <w:t>S</w:t>
      </w:r>
      <w:r w:rsidRPr="002F354F">
        <w:rPr>
          <w:rStyle w:val="StyleUnderline"/>
        </w:rPr>
        <w:t>tates might become involved in</w:t>
      </w:r>
      <w:r w:rsidRPr="002F354F">
        <w:rPr>
          <w:sz w:val="16"/>
        </w:rPr>
        <w:t xml:space="preserve"> </w:t>
      </w:r>
      <w:r w:rsidRPr="002F354F">
        <w:rPr>
          <w:rStyle w:val="Emphasis"/>
        </w:rPr>
        <w:t>another major war</w:t>
      </w:r>
      <w:r w:rsidRPr="002F354F">
        <w:rPr>
          <w:sz w:val="16"/>
        </w:rPr>
        <w:t xml:space="preserve"> </w:t>
      </w:r>
      <w:r w:rsidRPr="002F354F">
        <w:rPr>
          <w:rStyle w:val="StyleUnderline"/>
        </w:rPr>
        <w:t xml:space="preserve">is if some former U.S. </w:t>
      </w:r>
      <w:r w:rsidRPr="002F354F">
        <w:rPr>
          <w:rStyle w:val="Emphasis"/>
        </w:rPr>
        <w:t>allies fail to build their military capabilities</w:t>
      </w:r>
      <w:r w:rsidRPr="002F354F">
        <w:rPr>
          <w:sz w:val="16"/>
        </w:rPr>
        <w:t xml:space="preserve"> in the face of aggressive powers. </w:t>
      </w:r>
      <w:r w:rsidRPr="002F354F">
        <w:rPr>
          <w:rStyle w:val="StyleUnderline"/>
        </w:rPr>
        <w:t>Neoclassical realist scholars refer to this problem as</w:t>
      </w:r>
      <w:r w:rsidRPr="002F354F">
        <w:rPr>
          <w:sz w:val="16"/>
        </w:rPr>
        <w:t xml:space="preserve"> “</w:t>
      </w:r>
      <w:r w:rsidRPr="002F354F">
        <w:rPr>
          <w:rStyle w:val="Emphasis"/>
        </w:rPr>
        <w:t>underbalancing</w:t>
      </w:r>
      <w:r w:rsidRPr="002F354F">
        <w:rPr>
          <w:sz w:val="16"/>
        </w:rPr>
        <w:t xml:space="preserve">.”105 According to this theory, </w:t>
      </w:r>
      <w:r w:rsidRPr="002F354F">
        <w:rPr>
          <w:rStyle w:val="StyleUnderline"/>
        </w:rPr>
        <w:t>states may fail to internally balance against a threat due to domestic political factors.</w:t>
      </w:r>
      <w:r w:rsidRPr="002F354F">
        <w:rPr>
          <w:sz w:val="16"/>
        </w:rPr>
        <w:t xml:space="preserve">106 </w:t>
      </w:r>
      <w:r w:rsidRPr="002F354F">
        <w:rPr>
          <w:rStyle w:val="StyleUnderline"/>
        </w:rPr>
        <w:t xml:space="preserve">If states fail to </w:t>
      </w:r>
      <w:r w:rsidRPr="002F354F">
        <w:rPr>
          <w:rStyle w:val="Emphasis"/>
        </w:rPr>
        <w:t>check an aggressive power</w:t>
      </w:r>
      <w:r w:rsidRPr="002F354F">
        <w:rPr>
          <w:sz w:val="16"/>
        </w:rPr>
        <w:t xml:space="preserve">, </w:t>
      </w:r>
      <w:r w:rsidRPr="002F354F">
        <w:rPr>
          <w:rStyle w:val="StyleUnderline"/>
        </w:rPr>
        <w:t xml:space="preserve">it could pave the way for the type of </w:t>
      </w:r>
      <w:r w:rsidRPr="002F354F">
        <w:rPr>
          <w:rStyle w:val="Emphasis"/>
        </w:rPr>
        <w:t>hegemonic threat</w:t>
      </w:r>
      <w:r w:rsidRPr="002F354F">
        <w:rPr>
          <w:rStyle w:val="StyleUnderline"/>
        </w:rPr>
        <w:t xml:space="preserve"> realists believe would require </w:t>
      </w:r>
      <w:r w:rsidRPr="002F354F">
        <w:rPr>
          <w:rStyle w:val="Emphasis"/>
        </w:rPr>
        <w:t>American military action</w:t>
      </w:r>
      <w:r w:rsidRPr="002F354F">
        <w:rPr>
          <w:rStyle w:val="StyleUnderline"/>
        </w:rPr>
        <w:t>.</w:t>
      </w:r>
    </w:p>
    <w:p w14:paraId="5EBF38DB" w14:textId="77777777" w:rsidR="009D15AC" w:rsidRPr="002F354F" w:rsidRDefault="009D15AC" w:rsidP="009D15AC">
      <w:pPr>
        <w:rPr>
          <w:sz w:val="16"/>
        </w:rPr>
      </w:pPr>
      <w:r w:rsidRPr="002F354F">
        <w:rPr>
          <w:sz w:val="16"/>
        </w:rPr>
        <w:t xml:space="preserve">If such a threat materialized, and if frontline states failed to contain it, </w:t>
      </w:r>
      <w:r w:rsidRPr="002F354F">
        <w:rPr>
          <w:rStyle w:val="StyleUnderline"/>
        </w:rPr>
        <w:t>the offshore balancing logic underpinning retrenchment recommends the United States regenerate its military capabilities to defeat it.</w:t>
      </w:r>
      <w:r w:rsidRPr="002F354F">
        <w:rPr>
          <w:sz w:val="16"/>
        </w:rPr>
        <w:t xml:space="preserve"> Mearsheimer argues that these periodic military buildups are a feature of offshore balancing strategies. He writes: Offshore balancers like the United Kingdom and the United States tend to maintain relatively small military forces when they are not needed to contain a potential hegemon in a strategically important area… [W]hen it is necessary for an offshore balancer to check a potential hegemon, it is likely to sharply expand the size and strength of its fighting forces, as the United States did in 1917, when it entered World War I, and in 1940, the year before it entered World War II.107</w:t>
      </w:r>
    </w:p>
    <w:p w14:paraId="68F52065" w14:textId="77777777" w:rsidR="009D15AC" w:rsidRPr="002F354F" w:rsidRDefault="009D15AC" w:rsidP="009D15AC">
      <w:pPr>
        <w:rPr>
          <w:sz w:val="16"/>
        </w:rPr>
      </w:pPr>
      <w:r w:rsidRPr="002F354F">
        <w:rPr>
          <w:rStyle w:val="StyleUnderline"/>
        </w:rPr>
        <w:t xml:space="preserve">Retrenchment assumes that this process would be somewhat </w:t>
      </w:r>
      <w:r w:rsidRPr="002F354F">
        <w:rPr>
          <w:rStyle w:val="Emphasis"/>
        </w:rPr>
        <w:t>mechanical</w:t>
      </w:r>
      <w:r w:rsidRPr="002F354F">
        <w:rPr>
          <w:rStyle w:val="StyleUnderline"/>
        </w:rPr>
        <w:t>. The United States, aware of a new threat and the inadequacy of frontline states to counter it, would convert its latent material strength into military power to confront, and if necessary, militarily defeat the threatening state</w:t>
      </w:r>
      <w:r w:rsidRPr="002F354F">
        <w:rPr>
          <w:sz w:val="16"/>
        </w:rPr>
        <w:t xml:space="preserve">.108 However, </w:t>
      </w:r>
      <w:r w:rsidRPr="002F354F">
        <w:rPr>
          <w:rStyle w:val="StyleUnderline"/>
        </w:rPr>
        <w:t xml:space="preserve">the process is </w:t>
      </w:r>
      <w:r w:rsidRPr="002F354F">
        <w:rPr>
          <w:rStyle w:val="Emphasis"/>
        </w:rPr>
        <w:t>unlikely</w:t>
      </w:r>
      <w:r w:rsidRPr="002F354F">
        <w:rPr>
          <w:rStyle w:val="StyleUnderline"/>
        </w:rPr>
        <w:t xml:space="preserve"> to be as </w:t>
      </w:r>
      <w:r w:rsidRPr="002F354F">
        <w:rPr>
          <w:rStyle w:val="Emphasis"/>
        </w:rPr>
        <w:t>automatic or frictionless</w:t>
      </w:r>
      <w:r w:rsidRPr="002F354F">
        <w:rPr>
          <w:sz w:val="16"/>
        </w:rPr>
        <w:t xml:space="preserve"> </w:t>
      </w:r>
      <w:r w:rsidRPr="002F354F">
        <w:rPr>
          <w:rStyle w:val="StyleUnderline"/>
        </w:rPr>
        <w:t>as realists suggest</w:t>
      </w:r>
      <w:r w:rsidRPr="002F354F">
        <w:rPr>
          <w:sz w:val="16"/>
        </w:rPr>
        <w:t xml:space="preserve">. </w:t>
      </w:r>
      <w:r w:rsidRPr="002F354F">
        <w:rPr>
          <w:rStyle w:val="StyleUnderline"/>
        </w:rPr>
        <w:t>Drawing on America’s economic resources to tap its latent military power would not provide the same advantage it did before World War II for two reasons</w:t>
      </w:r>
      <w:r w:rsidRPr="002F354F">
        <w:rPr>
          <w:sz w:val="16"/>
        </w:rPr>
        <w:t>. First</w:t>
      </w:r>
      <w:r w:rsidRPr="002F354F">
        <w:rPr>
          <w:rStyle w:val="StyleUnderline"/>
        </w:rPr>
        <w:t xml:space="preserve">, changes in </w:t>
      </w:r>
      <w:r w:rsidRPr="002F354F">
        <w:rPr>
          <w:rStyle w:val="Emphasis"/>
        </w:rPr>
        <w:t>military technology</w:t>
      </w:r>
      <w:r w:rsidRPr="002F354F">
        <w:rPr>
          <w:rStyle w:val="StyleUnderline"/>
        </w:rPr>
        <w:t xml:space="preserve"> would make it difficult for the U.S. military to </w:t>
      </w:r>
      <w:r w:rsidRPr="002F354F">
        <w:rPr>
          <w:rStyle w:val="Emphasis"/>
        </w:rPr>
        <w:t>return to regions</w:t>
      </w:r>
      <w:r w:rsidRPr="002F354F">
        <w:rPr>
          <w:sz w:val="16"/>
        </w:rPr>
        <w:t xml:space="preserve"> </w:t>
      </w:r>
      <w:r w:rsidRPr="002F354F">
        <w:rPr>
          <w:rStyle w:val="StyleUnderline"/>
        </w:rPr>
        <w:t>where it previously positioned forces</w:t>
      </w:r>
      <w:r w:rsidRPr="002F354F">
        <w:rPr>
          <w:sz w:val="16"/>
        </w:rPr>
        <w:t xml:space="preserve">. </w:t>
      </w:r>
      <w:r w:rsidRPr="002F354F">
        <w:rPr>
          <w:rStyle w:val="StyleUnderline"/>
        </w:rPr>
        <w:t xml:space="preserve">While modern technology enables the United States to project military power around the globe, it also makes it </w:t>
      </w:r>
      <w:r w:rsidRPr="002F354F">
        <w:rPr>
          <w:rStyle w:val="Emphasis"/>
        </w:rPr>
        <w:t>easier for potential adversaries</w:t>
      </w:r>
      <w:r w:rsidRPr="002F354F">
        <w:rPr>
          <w:sz w:val="16"/>
        </w:rPr>
        <w:t xml:space="preserve"> </w:t>
      </w:r>
      <w:r w:rsidRPr="002F354F">
        <w:rPr>
          <w:rStyle w:val="StyleUnderline"/>
        </w:rPr>
        <w:t xml:space="preserve">to increase the </w:t>
      </w:r>
      <w:r w:rsidRPr="002F354F">
        <w:rPr>
          <w:rStyle w:val="Emphasis"/>
        </w:rPr>
        <w:t>cost of doing so.</w:t>
      </w:r>
      <w:r w:rsidRPr="002F354F">
        <w:rPr>
          <w:sz w:val="16"/>
        </w:rPr>
        <w:t xml:space="preserve"> </w:t>
      </w:r>
      <w:r w:rsidRPr="002F354F">
        <w:rPr>
          <w:rStyle w:val="StyleUnderline"/>
        </w:rPr>
        <w:t xml:space="preserve">A number of states hostile to American interests have already procured </w:t>
      </w:r>
      <w:r w:rsidRPr="002F354F">
        <w:rPr>
          <w:sz w:val="16"/>
        </w:rPr>
        <w:t>anti-access and area denial (</w:t>
      </w:r>
      <w:r w:rsidRPr="002F354F">
        <w:rPr>
          <w:rStyle w:val="Emphasis"/>
        </w:rPr>
        <w:t>A2/AD) capabilities</w:t>
      </w:r>
      <w:r w:rsidRPr="002F354F">
        <w:rPr>
          <w:sz w:val="16"/>
        </w:rPr>
        <w:t xml:space="preserve"> </w:t>
      </w:r>
      <w:r w:rsidRPr="002F354F">
        <w:rPr>
          <w:rStyle w:val="StyleUnderline"/>
        </w:rPr>
        <w:t>as a cost-effective means to prevent the U.S. military from operating near their respective territories</w:t>
      </w:r>
      <w:r w:rsidRPr="002F354F">
        <w:rPr>
          <w:sz w:val="16"/>
        </w:rPr>
        <w:t>.109</w:t>
      </w:r>
    </w:p>
    <w:p w14:paraId="1EE89FAE" w14:textId="77777777" w:rsidR="009D15AC" w:rsidRPr="002F354F" w:rsidRDefault="009D15AC" w:rsidP="009D15AC">
      <w:pPr>
        <w:rPr>
          <w:sz w:val="16"/>
        </w:rPr>
      </w:pPr>
      <w:r w:rsidRPr="002F354F">
        <w:rPr>
          <w:sz w:val="16"/>
        </w:rPr>
        <w:t xml:space="preserve">Second, tapping American economic power to mobilize for war would not be the same as it was before World War II. </w:t>
      </w:r>
      <w:r w:rsidRPr="002F354F">
        <w:rPr>
          <w:rStyle w:val="StyleUnderline"/>
        </w:rPr>
        <w:t xml:space="preserve">The economic conditions that obtained before the world wars are no longer with us. There is no great </w:t>
      </w:r>
      <w:r w:rsidRPr="002F354F">
        <w:rPr>
          <w:rStyle w:val="Emphasis"/>
        </w:rPr>
        <w:t>surplus of labor</w:t>
      </w:r>
      <w:r w:rsidRPr="002F354F">
        <w:rPr>
          <w:sz w:val="16"/>
        </w:rPr>
        <w:t xml:space="preserve"> </w:t>
      </w:r>
      <w:r w:rsidRPr="002F354F">
        <w:rPr>
          <w:rStyle w:val="StyleUnderline"/>
        </w:rPr>
        <w:t>and</w:t>
      </w:r>
      <w:r w:rsidRPr="002F354F">
        <w:rPr>
          <w:sz w:val="16"/>
        </w:rPr>
        <w:t xml:space="preserve"> </w:t>
      </w:r>
      <w:r w:rsidRPr="002F354F">
        <w:rPr>
          <w:rStyle w:val="Emphasis"/>
        </w:rPr>
        <w:t>idle manufacturing capacity</w:t>
      </w:r>
      <w:r w:rsidRPr="002F354F">
        <w:rPr>
          <w:sz w:val="16"/>
        </w:rPr>
        <w:t xml:space="preserve"> as the Great Depression had provided the United States when it converted to a war economy prior to World War II.110 </w:t>
      </w:r>
      <w:r w:rsidRPr="002F354F">
        <w:rPr>
          <w:rStyle w:val="StyleUnderline"/>
        </w:rPr>
        <w:t xml:space="preserve">Converting to a </w:t>
      </w:r>
      <w:r w:rsidRPr="002F354F">
        <w:rPr>
          <w:rStyle w:val="Emphasis"/>
        </w:rPr>
        <w:t>war economy</w:t>
      </w:r>
      <w:r w:rsidRPr="002F354F">
        <w:rPr>
          <w:rStyle w:val="StyleUnderline"/>
        </w:rPr>
        <w:t xml:space="preserve"> today would therefore require </w:t>
      </w:r>
      <w:r w:rsidRPr="002F354F">
        <w:rPr>
          <w:rStyle w:val="Emphasis"/>
        </w:rPr>
        <w:t>far-reaching political and social disruptions</w:t>
      </w:r>
      <w:r w:rsidRPr="002F354F">
        <w:rPr>
          <w:sz w:val="16"/>
        </w:rPr>
        <w:t>.</w:t>
      </w:r>
    </w:p>
    <w:p w14:paraId="25E1E3DC" w14:textId="0E5F93CC" w:rsidR="009D15AC" w:rsidRPr="002F354F" w:rsidRDefault="009D15AC" w:rsidP="009D15AC">
      <w:pPr>
        <w:rPr>
          <w:u w:val="single"/>
        </w:rPr>
      </w:pPr>
      <w:r w:rsidRPr="002F354F">
        <w:rPr>
          <w:sz w:val="16"/>
        </w:rPr>
        <w:t xml:space="preserve">In light of those disruptions, </w:t>
      </w:r>
      <w:r w:rsidRPr="002F354F">
        <w:rPr>
          <w:rStyle w:val="StyleUnderline"/>
        </w:rPr>
        <w:t>any effort to mobilize the American public for war would require a unifying mechanism</w:t>
      </w:r>
      <w:r w:rsidRPr="002F354F">
        <w:rPr>
          <w:sz w:val="16"/>
        </w:rPr>
        <w:t xml:space="preserve">. Realists assume </w:t>
      </w:r>
      <w:r w:rsidRPr="002F354F">
        <w:rPr>
          <w:rStyle w:val="Emphasis"/>
        </w:rPr>
        <w:t>nationalism is that mechanism</w:t>
      </w:r>
      <w:r w:rsidRPr="002F354F">
        <w:rPr>
          <w:sz w:val="16"/>
        </w:rPr>
        <w:t xml:space="preserve">. Ordinary Americans are unlikely to get worked up over the abstract threat of a distant regional hegemon in Eurasia. </w:t>
      </w:r>
      <w:r w:rsidRPr="002F354F">
        <w:rPr>
          <w:rStyle w:val="StyleUnderline"/>
        </w:rPr>
        <w:t>Confronted with a new military threat in Eurasia, American leaders are likely to rouse</w:t>
      </w:r>
      <w:r w:rsidRPr="002F354F">
        <w:rPr>
          <w:sz w:val="16"/>
        </w:rPr>
        <w:t xml:space="preserve"> what historian Walter Russell Mead refers to as </w:t>
      </w:r>
      <w:r w:rsidRPr="002F354F">
        <w:rPr>
          <w:rStyle w:val="StyleUnderline"/>
        </w:rPr>
        <w:t>the populist</w:t>
      </w:r>
      <w:r w:rsidRPr="002F354F">
        <w:rPr>
          <w:sz w:val="16"/>
        </w:rPr>
        <w:t xml:space="preserve"> “</w:t>
      </w:r>
      <w:r w:rsidRPr="002F354F">
        <w:rPr>
          <w:rStyle w:val="Emphasis"/>
        </w:rPr>
        <w:t>Jacksonian” tendency in American foreign policy</w:t>
      </w:r>
      <w:r w:rsidRPr="002F354F">
        <w:rPr>
          <w:sz w:val="16"/>
        </w:rPr>
        <w:t xml:space="preserve">. </w:t>
      </w:r>
      <w:r w:rsidRPr="002F354F">
        <w:rPr>
          <w:rStyle w:val="StyleUnderline"/>
        </w:rPr>
        <w:t>This tendency</w:t>
      </w:r>
      <w:r w:rsidRPr="002F354F">
        <w:rPr>
          <w:sz w:val="16"/>
        </w:rPr>
        <w:t xml:space="preserve">, Mead argues, </w:t>
      </w:r>
      <w:r w:rsidRPr="002F354F">
        <w:rPr>
          <w:rStyle w:val="StyleUnderline"/>
        </w:rPr>
        <w:t xml:space="preserve">leads to </w:t>
      </w:r>
      <w:r w:rsidRPr="002F354F">
        <w:rPr>
          <w:rStyle w:val="Emphasis"/>
        </w:rPr>
        <w:t>American wars that are particularly violent and destructive</w:t>
      </w:r>
      <w:r w:rsidRPr="002F354F">
        <w:rPr>
          <w:rStyle w:val="StyleUnderline"/>
        </w:rPr>
        <w:t>.11</w:t>
      </w:r>
    </w:p>
    <w:p w14:paraId="6A1F01C4" w14:textId="11AC4AE2" w:rsidR="00562C81" w:rsidRPr="002F354F" w:rsidRDefault="00562C81" w:rsidP="00562C81">
      <w:pPr>
        <w:pStyle w:val="Heading3"/>
      </w:pPr>
      <w:r w:rsidRPr="002F354F">
        <w:t>2AC – Russia War Impact</w:t>
      </w:r>
    </w:p>
    <w:p w14:paraId="3BD6A2C4" w14:textId="77777777" w:rsidR="00CB2779" w:rsidRPr="002F354F" w:rsidRDefault="00CB2779" w:rsidP="00CB2779">
      <w:pPr>
        <w:pStyle w:val="Heading4"/>
      </w:pPr>
      <w:r w:rsidRPr="002F354F">
        <w:t xml:space="preserve">War with Russia causes </w:t>
      </w:r>
      <w:r w:rsidRPr="002F354F">
        <w:rPr>
          <w:u w:val="single"/>
        </w:rPr>
        <w:t>extinction</w:t>
      </w:r>
      <w:r w:rsidRPr="002F354F">
        <w:t xml:space="preserve"> from miscalc and </w:t>
      </w:r>
      <w:r w:rsidRPr="002F354F">
        <w:rPr>
          <w:u w:val="single"/>
        </w:rPr>
        <w:t>escalation</w:t>
      </w:r>
      <w:r w:rsidRPr="002F354F">
        <w:t xml:space="preserve"> </w:t>
      </w:r>
    </w:p>
    <w:p w14:paraId="342F0BDA" w14:textId="77777777" w:rsidR="00CB2779" w:rsidRPr="002F354F" w:rsidRDefault="00CB2779" w:rsidP="00CB2779">
      <w:r w:rsidRPr="002F354F">
        <w:rPr>
          <w:rStyle w:val="Style13ptBold"/>
        </w:rPr>
        <w:t>Trenin 19</w:t>
      </w:r>
      <w:r w:rsidRPr="002F354F">
        <w:t xml:space="preserve"> [Dr. Dmitri Vitalyevich Trenin, PhD is the director of the Carnegie Moscow Center, a think tank and regional affiliate of the Carnegie Endowment for International Peace. "Russian views of US nuclear modernization." https://www.tandfonline.com/doi/pdf/10.1080/00963402.2019.1555991?needAccess=true]</w:t>
      </w:r>
    </w:p>
    <w:p w14:paraId="0BE66B16" w14:textId="77777777" w:rsidR="00CB2779" w:rsidRPr="002F354F" w:rsidRDefault="00CB2779" w:rsidP="00CB2779">
      <w:pPr>
        <w:rPr>
          <w:sz w:val="16"/>
        </w:rPr>
      </w:pPr>
      <w:r w:rsidRPr="002F354F">
        <w:rPr>
          <w:rStyle w:val="StyleUnderline"/>
        </w:rPr>
        <w:t>US and Russian</w:t>
      </w:r>
      <w:r w:rsidRPr="002F354F">
        <w:rPr>
          <w:sz w:val="16"/>
        </w:rPr>
        <w:t xml:space="preserve"> strategic worlds </w:t>
      </w:r>
      <w:r w:rsidRPr="002F354F">
        <w:rPr>
          <w:rStyle w:val="StyleUnderline"/>
        </w:rPr>
        <w:t>are</w:t>
      </w:r>
      <w:r w:rsidRPr="002F354F">
        <w:rPr>
          <w:sz w:val="16"/>
        </w:rPr>
        <w:t xml:space="preserve"> </w:t>
      </w:r>
      <w:r w:rsidRPr="002F354F">
        <w:rPr>
          <w:rStyle w:val="Emphasis"/>
        </w:rPr>
        <w:t>converging</w:t>
      </w:r>
      <w:r w:rsidRPr="002F354F">
        <w:rPr>
          <w:sz w:val="16"/>
        </w:rPr>
        <w:t xml:space="preserve">. </w:t>
      </w:r>
      <w:r w:rsidRPr="002F354F">
        <w:rPr>
          <w:rStyle w:val="StyleUnderline"/>
        </w:rPr>
        <w:t xml:space="preserve">Both countries </w:t>
      </w:r>
      <w:r w:rsidRPr="002F354F">
        <w:rPr>
          <w:rStyle w:val="Emphasis"/>
        </w:rPr>
        <w:t>admit</w:t>
      </w:r>
      <w:r w:rsidRPr="002F354F">
        <w:rPr>
          <w:sz w:val="16"/>
        </w:rPr>
        <w:t xml:space="preserve"> </w:t>
      </w:r>
      <w:r w:rsidRPr="002F354F">
        <w:rPr>
          <w:rStyle w:val="StyleUnderline"/>
        </w:rPr>
        <w:t xml:space="preserve">that they are in a </w:t>
      </w:r>
      <w:r w:rsidRPr="002F354F">
        <w:rPr>
          <w:rStyle w:val="Emphasis"/>
        </w:rPr>
        <w:t>confrontation</w:t>
      </w:r>
      <w:r w:rsidRPr="002F354F">
        <w:rPr>
          <w:sz w:val="16"/>
        </w:rPr>
        <w:t xml:space="preserve"> with each other. Both are convinced this situation will last a long while. Both governments lay a premium on perfecting their nuclear weapons. </w:t>
      </w:r>
      <w:r w:rsidRPr="002F354F">
        <w:rPr>
          <w:rStyle w:val="StyleUnderline"/>
        </w:rPr>
        <w:t xml:space="preserve">Both </w:t>
      </w:r>
      <w:r w:rsidRPr="002F354F">
        <w:rPr>
          <w:rStyle w:val="Emphasis"/>
        </w:rPr>
        <w:t>defense establishments</w:t>
      </w:r>
      <w:r w:rsidRPr="002F354F">
        <w:rPr>
          <w:sz w:val="16"/>
        </w:rPr>
        <w:t xml:space="preserve"> </w:t>
      </w:r>
      <w:r w:rsidRPr="002F354F">
        <w:rPr>
          <w:rStyle w:val="StyleUnderline"/>
        </w:rPr>
        <w:t xml:space="preserve">consider a US-Russian war a </w:t>
      </w:r>
      <w:r w:rsidRPr="002F354F">
        <w:rPr>
          <w:rStyle w:val="Emphasis"/>
        </w:rPr>
        <w:t>possibility</w:t>
      </w:r>
      <w:r w:rsidRPr="002F354F">
        <w:rPr>
          <w:sz w:val="16"/>
        </w:rPr>
        <w:t xml:space="preserve"> </w:t>
      </w:r>
      <w:r w:rsidRPr="002F354F">
        <w:rPr>
          <w:rStyle w:val="StyleUnderline"/>
        </w:rPr>
        <w:t>and are</w:t>
      </w:r>
      <w:r w:rsidRPr="002F354F">
        <w:rPr>
          <w:sz w:val="16"/>
        </w:rPr>
        <w:t xml:space="preserve"> </w:t>
      </w:r>
      <w:r w:rsidRPr="002F354F">
        <w:rPr>
          <w:rStyle w:val="Emphasis"/>
        </w:rPr>
        <w:t>preparing</w:t>
      </w:r>
      <w:r w:rsidRPr="002F354F">
        <w:rPr>
          <w:sz w:val="16"/>
        </w:rPr>
        <w:t xml:space="preserve"> for it.</w:t>
      </w:r>
    </w:p>
    <w:p w14:paraId="21A6EA02" w14:textId="77777777" w:rsidR="00CB2779" w:rsidRPr="002F354F" w:rsidRDefault="00CB2779" w:rsidP="00CB2779">
      <w:pPr>
        <w:rPr>
          <w:sz w:val="16"/>
        </w:rPr>
      </w:pPr>
      <w:r w:rsidRPr="002F354F">
        <w:rPr>
          <w:sz w:val="16"/>
        </w:rPr>
        <w:t xml:space="preserve">Moscow’s and Washington’s strategic optics, however, are just the opposite. While Russians see American scenarios of a Russian attack against the Baltics or Poland as preposterous, Americans view any notion of a US-led invasion of Russia as absurd. </w:t>
      </w:r>
      <w:r w:rsidRPr="002F354F">
        <w:rPr>
          <w:rStyle w:val="Emphasis"/>
        </w:rPr>
        <w:t>Expecting the worst from one’s adversary</w:t>
      </w:r>
      <w:r w:rsidRPr="002F354F">
        <w:rPr>
          <w:sz w:val="16"/>
        </w:rPr>
        <w:t xml:space="preserve"> </w:t>
      </w:r>
      <w:r w:rsidRPr="002F354F">
        <w:rPr>
          <w:rStyle w:val="StyleUnderline"/>
        </w:rPr>
        <w:t xml:space="preserve">leads to the adoption of strategies and postures, including in the </w:t>
      </w:r>
      <w:r w:rsidRPr="002F354F">
        <w:rPr>
          <w:rStyle w:val="Emphasis"/>
        </w:rPr>
        <w:t>nuclear field</w:t>
      </w:r>
      <w:r w:rsidRPr="002F354F">
        <w:rPr>
          <w:rStyle w:val="StyleUnderline"/>
        </w:rPr>
        <w:t>, that appear reassuring</w:t>
      </w:r>
      <w:r w:rsidRPr="002F354F">
        <w:rPr>
          <w:sz w:val="16"/>
        </w:rPr>
        <w:t xml:space="preserve"> to the party employing them, </w:t>
      </w:r>
      <w:r w:rsidRPr="002F354F">
        <w:rPr>
          <w:rStyle w:val="StyleUnderline"/>
        </w:rPr>
        <w:t xml:space="preserve">but may look </w:t>
      </w:r>
      <w:r w:rsidRPr="002F354F">
        <w:rPr>
          <w:rStyle w:val="Emphasis"/>
        </w:rPr>
        <w:t>provocative</w:t>
      </w:r>
      <w:r w:rsidRPr="002F354F">
        <w:rPr>
          <w:rStyle w:val="StyleUnderline"/>
        </w:rPr>
        <w:t xml:space="preserve"> </w:t>
      </w:r>
      <w:r w:rsidRPr="002F354F">
        <w:rPr>
          <w:sz w:val="16"/>
        </w:rPr>
        <w:t xml:space="preserve">to the opponent. </w:t>
      </w:r>
      <w:r w:rsidRPr="002F354F">
        <w:rPr>
          <w:rStyle w:val="StyleUnderline"/>
        </w:rPr>
        <w:t>In the absence of</w:t>
      </w:r>
      <w:r w:rsidRPr="002F354F">
        <w:rPr>
          <w:sz w:val="16"/>
        </w:rPr>
        <w:t xml:space="preserve"> </w:t>
      </w:r>
      <w:r w:rsidRPr="002F354F">
        <w:rPr>
          <w:rStyle w:val="Emphasis"/>
        </w:rPr>
        <w:t>minimal trust</w:t>
      </w:r>
      <w:r w:rsidRPr="002F354F">
        <w:rPr>
          <w:sz w:val="16"/>
        </w:rPr>
        <w:t xml:space="preserve"> </w:t>
      </w:r>
      <w:r w:rsidRPr="002F354F">
        <w:rPr>
          <w:rStyle w:val="StyleUnderline"/>
        </w:rPr>
        <w:t>or</w:t>
      </w:r>
      <w:r w:rsidRPr="002F354F">
        <w:rPr>
          <w:sz w:val="16"/>
        </w:rPr>
        <w:t xml:space="preserve"> even </w:t>
      </w:r>
      <w:r w:rsidRPr="002F354F">
        <w:rPr>
          <w:rStyle w:val="Emphasis"/>
        </w:rPr>
        <w:t>dialogue</w:t>
      </w:r>
      <w:r w:rsidRPr="002F354F">
        <w:rPr>
          <w:sz w:val="16"/>
        </w:rPr>
        <w:t xml:space="preserve"> between Russia and the United States, </w:t>
      </w:r>
      <w:r w:rsidRPr="002F354F">
        <w:rPr>
          <w:rStyle w:val="StyleUnderline"/>
        </w:rPr>
        <w:t xml:space="preserve">deconfliction is a very </w:t>
      </w:r>
      <w:r w:rsidRPr="002F354F">
        <w:rPr>
          <w:rStyle w:val="Emphasis"/>
        </w:rPr>
        <w:t>slender reed</w:t>
      </w:r>
      <w:r w:rsidRPr="002F354F">
        <w:rPr>
          <w:rStyle w:val="StyleUnderline"/>
        </w:rPr>
        <w:t xml:space="preserve"> to hang</w:t>
      </w:r>
      <w:r w:rsidRPr="002F354F">
        <w:rPr>
          <w:sz w:val="16"/>
        </w:rPr>
        <w:t xml:space="preserve"> </w:t>
      </w:r>
      <w:r w:rsidRPr="002F354F">
        <w:rPr>
          <w:rStyle w:val="Emphasis"/>
        </w:rPr>
        <w:t>strategic stability on</w:t>
      </w:r>
      <w:r w:rsidRPr="002F354F">
        <w:rPr>
          <w:sz w:val="16"/>
        </w:rPr>
        <w:t xml:space="preserve">. </w:t>
      </w:r>
      <w:r w:rsidRPr="002F354F">
        <w:rPr>
          <w:rStyle w:val="StyleUnderline"/>
        </w:rPr>
        <w:t xml:space="preserve">The convergence of two </w:t>
      </w:r>
      <w:r w:rsidRPr="002F354F">
        <w:rPr>
          <w:rStyle w:val="Emphasis"/>
        </w:rPr>
        <w:t>mirror images</w:t>
      </w:r>
      <w:r w:rsidRPr="002F354F">
        <w:rPr>
          <w:rStyle w:val="StyleUnderline"/>
        </w:rPr>
        <w:t xml:space="preserve"> might, in fact, lead to</w:t>
      </w:r>
      <w:r w:rsidRPr="002F354F">
        <w:rPr>
          <w:sz w:val="16"/>
        </w:rPr>
        <w:t xml:space="preserve"> </w:t>
      </w:r>
      <w:r w:rsidRPr="002F354F">
        <w:rPr>
          <w:rStyle w:val="Emphasis"/>
        </w:rPr>
        <w:t>war</w:t>
      </w:r>
      <w:r w:rsidRPr="002F354F">
        <w:rPr>
          <w:sz w:val="16"/>
        </w:rPr>
        <w:t>.</w:t>
      </w:r>
    </w:p>
    <w:p w14:paraId="1B6C1F5A" w14:textId="77777777" w:rsidR="00CB2779" w:rsidRPr="002F354F" w:rsidRDefault="00CB2779" w:rsidP="00CB2779">
      <w:pPr>
        <w:rPr>
          <w:sz w:val="16"/>
        </w:rPr>
      </w:pPr>
      <w:r w:rsidRPr="002F354F">
        <w:rPr>
          <w:sz w:val="16"/>
        </w:rPr>
        <w:t xml:space="preserve">US President Donald Trump and Russian President Vladimir Putin now find themselves in conceptual agreement about the role of nuclear weapons, and </w:t>
      </w:r>
      <w:r w:rsidRPr="002F354F">
        <w:rPr>
          <w:rStyle w:val="StyleUnderline"/>
        </w:rPr>
        <w:t>both are proceeding with</w:t>
      </w:r>
      <w:r w:rsidRPr="002F354F">
        <w:rPr>
          <w:sz w:val="16"/>
        </w:rPr>
        <w:t xml:space="preserve"> </w:t>
      </w:r>
      <w:r w:rsidRPr="002F354F">
        <w:rPr>
          <w:rStyle w:val="StyleUnderline"/>
        </w:rPr>
        <w:t xml:space="preserve">nuclear </w:t>
      </w:r>
      <w:r w:rsidRPr="002F354F">
        <w:rPr>
          <w:rStyle w:val="Emphasis"/>
        </w:rPr>
        <w:t>modernization</w:t>
      </w:r>
      <w:r w:rsidRPr="002F354F">
        <w:rPr>
          <w:rStyle w:val="StyleUnderline"/>
        </w:rPr>
        <w:t xml:space="preserve"> programs (although on different schedules). This new </w:t>
      </w:r>
      <w:r w:rsidRPr="002F354F">
        <w:rPr>
          <w:rStyle w:val="Emphasis"/>
        </w:rPr>
        <w:t>arms race</w:t>
      </w:r>
      <w:r w:rsidRPr="002F354F">
        <w:rPr>
          <w:rStyle w:val="StyleUnderline"/>
        </w:rPr>
        <w:t xml:space="preserve"> is taking place in an atmosphere of </w:t>
      </w:r>
      <w:r w:rsidRPr="002F354F">
        <w:rPr>
          <w:rStyle w:val="Emphasis"/>
        </w:rPr>
        <w:t>deepening mistrust</w:t>
      </w:r>
      <w:r w:rsidRPr="002F354F">
        <w:rPr>
          <w:rStyle w:val="StyleUnderline"/>
        </w:rPr>
        <w:t xml:space="preserve">, increasing the </w:t>
      </w:r>
      <w:r w:rsidRPr="002F354F">
        <w:rPr>
          <w:rStyle w:val="Emphasis"/>
        </w:rPr>
        <w:t>risk</w:t>
      </w:r>
      <w:r w:rsidRPr="002F354F">
        <w:rPr>
          <w:rStyle w:val="StyleUnderline"/>
        </w:rPr>
        <w:t xml:space="preserve"> that a </w:t>
      </w:r>
      <w:r w:rsidRPr="002F354F">
        <w:rPr>
          <w:rStyle w:val="Emphasis"/>
        </w:rPr>
        <w:t>miscalculation</w:t>
      </w:r>
      <w:r w:rsidRPr="002F354F">
        <w:rPr>
          <w:rStyle w:val="StyleUnderline"/>
        </w:rPr>
        <w:t xml:space="preserve"> or </w:t>
      </w:r>
      <w:r w:rsidRPr="002F354F">
        <w:rPr>
          <w:rStyle w:val="Emphasis"/>
        </w:rPr>
        <w:t>regional conflict</w:t>
      </w:r>
      <w:r w:rsidRPr="002F354F">
        <w:rPr>
          <w:sz w:val="16"/>
        </w:rPr>
        <w:t xml:space="preserve"> </w:t>
      </w:r>
      <w:r w:rsidRPr="002F354F">
        <w:rPr>
          <w:rStyle w:val="StyleUnderline"/>
        </w:rPr>
        <w:t>will</w:t>
      </w:r>
      <w:r w:rsidRPr="002F354F">
        <w:rPr>
          <w:sz w:val="16"/>
        </w:rPr>
        <w:t xml:space="preserve"> </w:t>
      </w:r>
      <w:r w:rsidRPr="002F354F">
        <w:rPr>
          <w:rStyle w:val="Emphasis"/>
        </w:rPr>
        <w:t>escalate</w:t>
      </w:r>
      <w:r w:rsidRPr="002F354F">
        <w:rPr>
          <w:sz w:val="16"/>
        </w:rPr>
        <w:t xml:space="preserve"> </w:t>
      </w:r>
      <w:r w:rsidRPr="002F354F">
        <w:rPr>
          <w:rStyle w:val="StyleUnderline"/>
        </w:rPr>
        <w:t xml:space="preserve">into a US-Russian </w:t>
      </w:r>
      <w:r w:rsidRPr="002F354F">
        <w:rPr>
          <w:rStyle w:val="Emphasis"/>
        </w:rPr>
        <w:t>military collision</w:t>
      </w:r>
      <w:r w:rsidRPr="002F354F">
        <w:rPr>
          <w:sz w:val="16"/>
        </w:rPr>
        <w:t xml:space="preserve">. While a military conflict would not necessarily lead to nuclear war, the </w:t>
      </w:r>
      <w:r w:rsidRPr="002F354F">
        <w:rPr>
          <w:rStyle w:val="Emphasis"/>
        </w:rPr>
        <w:t>entanglement</w:t>
      </w:r>
      <w:r w:rsidRPr="002F354F">
        <w:rPr>
          <w:sz w:val="16"/>
        </w:rPr>
        <w:t xml:space="preserve"> </w:t>
      </w:r>
      <w:r w:rsidRPr="002F354F">
        <w:rPr>
          <w:rStyle w:val="StyleUnderline"/>
        </w:rPr>
        <w:t>of nuclear and advanced non-nuclear systems in both countries is cause for</w:t>
      </w:r>
      <w:r w:rsidRPr="002F354F">
        <w:rPr>
          <w:sz w:val="16"/>
        </w:rPr>
        <w:t xml:space="preserve"> </w:t>
      </w:r>
      <w:r w:rsidRPr="002F354F">
        <w:rPr>
          <w:rStyle w:val="Emphasis"/>
        </w:rPr>
        <w:t>grave concern</w:t>
      </w:r>
      <w:r w:rsidRPr="002F354F">
        <w:rPr>
          <w:sz w:val="16"/>
        </w:rPr>
        <w:t>.</w:t>
      </w:r>
    </w:p>
    <w:p w14:paraId="1DFB8442" w14:textId="77777777" w:rsidR="00CB2779" w:rsidRPr="002F354F" w:rsidRDefault="00CB2779" w:rsidP="00CB2779">
      <w:pPr>
        <w:rPr>
          <w:sz w:val="16"/>
          <w:szCs w:val="16"/>
        </w:rPr>
      </w:pPr>
      <w:r w:rsidRPr="002F354F">
        <w:rPr>
          <w:sz w:val="16"/>
          <w:szCs w:val="16"/>
        </w:rPr>
        <w:t>A shift in US policy The 2018 US Nuclear Posture Review, alongside the National Security Strategy and the National Defense Strategy that immediately preceded it, officially opened a new chapter in US policy (US Department of Defense 2018a, 2018b; White House 2017). The period, after the end of the Cold War, during which the globally dominant United States had no rivals and adversaries among the major powers, is over. From now on, US foreign, defense, and national policy – and US nuclear posture – are focused on China and Russia as the main security problems, with Iran and North Korea in tow. To Moscow, probably unlike Beijing, this did not come as a surprise. Even during the quarter-century between the fall of the Berlin Wall and the Russian annexation of Crimea from Ukraine, the Russian defense and security communities suspected that the United States was seeking to further constrain Russia strategically. The 2014 Ukraine crisis led to an open confrontation between the United States and Russia reminiscent of, but not similar to, the Cold War. I call this confrontation a hybrid war (Trenin 2018).</w:t>
      </w:r>
    </w:p>
    <w:p w14:paraId="550D932B" w14:textId="77777777" w:rsidR="00CB2779" w:rsidRPr="002F354F" w:rsidRDefault="00CB2779" w:rsidP="00CB2779">
      <w:pPr>
        <w:rPr>
          <w:sz w:val="16"/>
        </w:rPr>
      </w:pPr>
      <w:r w:rsidRPr="002F354F">
        <w:rPr>
          <w:sz w:val="16"/>
        </w:rPr>
        <w:t xml:space="preserve">In this new clash, </w:t>
      </w:r>
      <w:r w:rsidRPr="002F354F">
        <w:rPr>
          <w:rStyle w:val="StyleUnderline"/>
        </w:rPr>
        <w:t>Moscow has refused to follow the rules of the world order</w:t>
      </w:r>
      <w:r w:rsidRPr="002F354F">
        <w:rPr>
          <w:sz w:val="16"/>
        </w:rPr>
        <w:t xml:space="preserve"> established by the United States after the end of the Cold War and the dissolution of the Soviet Union. Washington, for its part, is resolved to make Russia behave and pay a high price for its actions. </w:t>
      </w:r>
      <w:r w:rsidRPr="002F354F">
        <w:rPr>
          <w:rStyle w:val="StyleUnderline"/>
        </w:rPr>
        <w:t>The new confrontation</w:t>
      </w:r>
      <w:r w:rsidRPr="002F354F">
        <w:rPr>
          <w:sz w:val="16"/>
        </w:rPr>
        <w:t xml:space="preserve">, unlike the Cold War, is </w:t>
      </w:r>
      <w:r w:rsidRPr="002F354F">
        <w:rPr>
          <w:rStyle w:val="StyleUnderline"/>
        </w:rPr>
        <w:t>fought in a globalized world, and the global commons – which include</w:t>
      </w:r>
      <w:r w:rsidRPr="002F354F">
        <w:rPr>
          <w:sz w:val="16"/>
        </w:rPr>
        <w:t xml:space="preserve"> economics and finance (</w:t>
      </w:r>
      <w:r w:rsidRPr="002F354F">
        <w:rPr>
          <w:rStyle w:val="Emphasis"/>
        </w:rPr>
        <w:t>sanctions</w:t>
      </w:r>
      <w:r w:rsidRPr="002F354F">
        <w:rPr>
          <w:sz w:val="16"/>
        </w:rPr>
        <w:t>), information (</w:t>
      </w:r>
      <w:r w:rsidRPr="002F354F">
        <w:rPr>
          <w:rStyle w:val="Emphasis"/>
        </w:rPr>
        <w:t>propaganda</w:t>
      </w:r>
      <w:r w:rsidRPr="002F354F">
        <w:rPr>
          <w:sz w:val="16"/>
        </w:rPr>
        <w:t xml:space="preserve"> </w:t>
      </w:r>
      <w:r w:rsidRPr="002F354F">
        <w:rPr>
          <w:rStyle w:val="StyleUnderline"/>
        </w:rPr>
        <w:t>and</w:t>
      </w:r>
      <w:r w:rsidRPr="002F354F">
        <w:rPr>
          <w:sz w:val="16"/>
        </w:rPr>
        <w:t xml:space="preserve"> </w:t>
      </w:r>
      <w:r w:rsidRPr="002F354F">
        <w:rPr>
          <w:rStyle w:val="Emphasis"/>
        </w:rPr>
        <w:t>fake news</w:t>
      </w:r>
      <w:r w:rsidRPr="002F354F">
        <w:rPr>
          <w:sz w:val="16"/>
        </w:rPr>
        <w:t xml:space="preserve">), and cyberspace (hacking and cyber attacks) – </w:t>
      </w:r>
      <w:r w:rsidRPr="002F354F">
        <w:rPr>
          <w:rStyle w:val="StyleUnderline"/>
        </w:rPr>
        <w:t xml:space="preserve">have become the </w:t>
      </w:r>
      <w:r w:rsidRPr="002F354F">
        <w:rPr>
          <w:rStyle w:val="Emphasis"/>
        </w:rPr>
        <w:t>principal battlefields</w:t>
      </w:r>
      <w:r w:rsidRPr="002F354F">
        <w:rPr>
          <w:sz w:val="16"/>
        </w:rPr>
        <w:t xml:space="preserve"> of today’s USRussian conflict. </w:t>
      </w:r>
      <w:r w:rsidRPr="002F354F">
        <w:rPr>
          <w:rStyle w:val="StyleUnderline"/>
        </w:rPr>
        <w:t>Its military dimension</w:t>
      </w:r>
      <w:r w:rsidRPr="002F354F">
        <w:rPr>
          <w:sz w:val="16"/>
        </w:rPr>
        <w:t xml:space="preserve">, less pronounced than during the Cold War, is </w:t>
      </w:r>
      <w:r w:rsidRPr="002F354F">
        <w:rPr>
          <w:rStyle w:val="StyleUnderline"/>
        </w:rPr>
        <w:t xml:space="preserve">also </w:t>
      </w:r>
      <w:r w:rsidRPr="002F354F">
        <w:rPr>
          <w:rStyle w:val="Emphasis"/>
        </w:rPr>
        <w:t>growing</w:t>
      </w:r>
      <w:r w:rsidRPr="002F354F">
        <w:rPr>
          <w:sz w:val="16"/>
        </w:rPr>
        <w:t xml:space="preserve">. </w:t>
      </w:r>
      <w:r w:rsidRPr="002F354F">
        <w:rPr>
          <w:rStyle w:val="StyleUnderline"/>
        </w:rPr>
        <w:t xml:space="preserve">It manifests itself not in a </w:t>
      </w:r>
      <w:r w:rsidRPr="002F354F">
        <w:rPr>
          <w:rStyle w:val="Emphasis"/>
        </w:rPr>
        <w:t>Cold War-style massive standoff</w:t>
      </w:r>
      <w:r w:rsidRPr="002F354F">
        <w:rPr>
          <w:sz w:val="16"/>
        </w:rPr>
        <w:t xml:space="preserve">, </w:t>
      </w:r>
      <w:r w:rsidRPr="002F354F">
        <w:rPr>
          <w:rStyle w:val="StyleUnderline"/>
        </w:rPr>
        <w:t>but in competing interventions</w:t>
      </w:r>
      <w:r w:rsidRPr="002F354F">
        <w:rPr>
          <w:sz w:val="16"/>
        </w:rPr>
        <w:t xml:space="preserve"> (like in </w:t>
      </w:r>
      <w:r w:rsidRPr="002F354F">
        <w:rPr>
          <w:rStyle w:val="Emphasis"/>
        </w:rPr>
        <w:t>Syria</w:t>
      </w:r>
      <w:r w:rsidRPr="002F354F">
        <w:rPr>
          <w:sz w:val="16"/>
        </w:rPr>
        <w:t xml:space="preserve">) </w:t>
      </w:r>
      <w:r w:rsidRPr="002F354F">
        <w:rPr>
          <w:rStyle w:val="StyleUnderline"/>
        </w:rPr>
        <w:t>and in</w:t>
      </w:r>
      <w:r w:rsidRPr="002F354F">
        <w:rPr>
          <w:sz w:val="16"/>
        </w:rPr>
        <w:t xml:space="preserve"> </w:t>
      </w:r>
      <w:r w:rsidRPr="002F354F">
        <w:rPr>
          <w:rStyle w:val="Emphasis"/>
        </w:rPr>
        <w:t>arms races</w:t>
      </w:r>
      <w:r w:rsidRPr="002F354F">
        <w:rPr>
          <w:sz w:val="16"/>
        </w:rPr>
        <w:t>, with an emphasis on new advanced capabilities.</w:t>
      </w:r>
    </w:p>
    <w:p w14:paraId="04D3C57F" w14:textId="77777777" w:rsidR="00CB2779" w:rsidRPr="002F354F" w:rsidRDefault="00CB2779" w:rsidP="00CB2779">
      <w:pPr>
        <w:rPr>
          <w:sz w:val="16"/>
          <w:szCs w:val="16"/>
        </w:rPr>
      </w:pPr>
      <w:r w:rsidRPr="002F354F">
        <w:rPr>
          <w:sz w:val="16"/>
          <w:szCs w:val="16"/>
        </w:rPr>
        <w:t>The three strategy papers released by the Trump administration not only reflect this new situation but are in basic agreement with the Russian view of where the US-Russian relationship now stands. A salient area of US-Russian conceptual agreement today is the role of nuclear weapons. President Trump’s Nuclear Posture Review reverses Barack Obama’s attempt at reducing that role. President Obama’s idea that weapons reductions would lead eventually to a nuclear-free world was never popular in Moscow. In the Russian mind, it is firmly associated with the failed visionary Mikhail Gorbachev, who back in 1986 produced a plan of eliminating nuclear weapons by 2000.</w:t>
      </w:r>
    </w:p>
    <w:p w14:paraId="4B4C49B1" w14:textId="77777777" w:rsidR="00CB2779" w:rsidRPr="002F354F" w:rsidRDefault="00CB2779" w:rsidP="00CB2779">
      <w:pPr>
        <w:rPr>
          <w:sz w:val="16"/>
        </w:rPr>
      </w:pPr>
      <w:r w:rsidRPr="002F354F">
        <w:rPr>
          <w:sz w:val="16"/>
        </w:rPr>
        <w:t xml:space="preserve">Moreover, Russian defense strategists during the Obama administration believed that Obama’s broader vision and his practical proposals to reduce US and Russian nuclear arsenals below the levels agreed in the 2009 New Strategic Arms Reduction Treaty (New START) were aimed at eroding the credibility of Russia’s nuclear deterrence. </w:t>
      </w:r>
      <w:r w:rsidRPr="002F354F">
        <w:rPr>
          <w:rStyle w:val="StyleUnderline"/>
        </w:rPr>
        <w:t>With fewer nuclear weapons at its disposal</w:t>
      </w:r>
      <w:r w:rsidRPr="002F354F">
        <w:rPr>
          <w:sz w:val="16"/>
        </w:rPr>
        <w:t xml:space="preserve">, they argued, </w:t>
      </w:r>
      <w:r w:rsidRPr="002F354F">
        <w:rPr>
          <w:rStyle w:val="StyleUnderline"/>
        </w:rPr>
        <w:t xml:space="preserve">Moscow would feel more </w:t>
      </w:r>
      <w:r w:rsidRPr="002F354F">
        <w:rPr>
          <w:rStyle w:val="Emphasis"/>
        </w:rPr>
        <w:t>vulnerable</w:t>
      </w:r>
      <w:r w:rsidRPr="002F354F">
        <w:rPr>
          <w:sz w:val="16"/>
        </w:rPr>
        <w:t xml:space="preserve"> in the face of expanding US missile defenses, </w:t>
      </w:r>
      <w:r w:rsidRPr="002F354F">
        <w:rPr>
          <w:rStyle w:val="StyleUnderline"/>
        </w:rPr>
        <w:t>efforts to develop a</w:t>
      </w:r>
      <w:r w:rsidRPr="002F354F">
        <w:rPr>
          <w:sz w:val="16"/>
        </w:rPr>
        <w:t xml:space="preserve"> </w:t>
      </w:r>
      <w:r w:rsidRPr="002F354F">
        <w:rPr>
          <w:rStyle w:val="Emphasis"/>
        </w:rPr>
        <w:t>P</w:t>
      </w:r>
      <w:r w:rsidRPr="002F354F">
        <w:rPr>
          <w:sz w:val="16"/>
        </w:rPr>
        <w:t xml:space="preserve">rompt </w:t>
      </w:r>
      <w:r w:rsidRPr="002F354F">
        <w:rPr>
          <w:rStyle w:val="Emphasis"/>
        </w:rPr>
        <w:t>G</w:t>
      </w:r>
      <w:r w:rsidRPr="002F354F">
        <w:rPr>
          <w:sz w:val="16"/>
        </w:rPr>
        <w:t xml:space="preserve">lobal </w:t>
      </w:r>
      <w:r w:rsidRPr="002F354F">
        <w:rPr>
          <w:rStyle w:val="Emphasis"/>
        </w:rPr>
        <w:t>S</w:t>
      </w:r>
      <w:r w:rsidRPr="002F354F">
        <w:rPr>
          <w:sz w:val="16"/>
        </w:rPr>
        <w:t xml:space="preserve">trike system </w:t>
      </w:r>
      <w:r w:rsidRPr="002F354F">
        <w:rPr>
          <w:rStyle w:val="StyleUnderline"/>
        </w:rPr>
        <w:t>capable of delivering precision-guided conventional weapons anywhere in the world within an hour, and other strategic non-nuclear systems – as well as the</w:t>
      </w:r>
      <w:r w:rsidRPr="002F354F">
        <w:rPr>
          <w:sz w:val="16"/>
        </w:rPr>
        <w:t xml:space="preserve"> </w:t>
      </w:r>
      <w:r w:rsidRPr="002F354F">
        <w:rPr>
          <w:rStyle w:val="Emphasis"/>
        </w:rPr>
        <w:t>U</w:t>
      </w:r>
      <w:r w:rsidRPr="002F354F">
        <w:rPr>
          <w:sz w:val="16"/>
        </w:rPr>
        <w:t xml:space="preserve">nited </w:t>
      </w:r>
      <w:r w:rsidRPr="002F354F">
        <w:rPr>
          <w:rStyle w:val="Emphasis"/>
        </w:rPr>
        <w:t>S</w:t>
      </w:r>
      <w:r w:rsidRPr="002F354F">
        <w:rPr>
          <w:sz w:val="16"/>
        </w:rPr>
        <w:t xml:space="preserve">tates’ vastly </w:t>
      </w:r>
      <w:r w:rsidRPr="002F354F">
        <w:rPr>
          <w:rStyle w:val="StyleUnderline"/>
        </w:rPr>
        <w:t xml:space="preserve">superior </w:t>
      </w:r>
      <w:r w:rsidRPr="002F354F">
        <w:rPr>
          <w:rStyle w:val="Emphasis"/>
        </w:rPr>
        <w:t>overall</w:t>
      </w:r>
      <w:r w:rsidRPr="002F354F">
        <w:rPr>
          <w:rStyle w:val="StyleUnderline"/>
        </w:rPr>
        <w:t xml:space="preserve"> military</w:t>
      </w:r>
      <w:r w:rsidRPr="002F354F">
        <w:rPr>
          <w:sz w:val="16"/>
        </w:rPr>
        <w:t xml:space="preserve"> </w:t>
      </w:r>
      <w:r w:rsidRPr="002F354F">
        <w:rPr>
          <w:rStyle w:val="Emphasis"/>
        </w:rPr>
        <w:t>strength</w:t>
      </w:r>
      <w:r w:rsidRPr="002F354F">
        <w:rPr>
          <w:sz w:val="16"/>
        </w:rPr>
        <w:t xml:space="preserve">. </w:t>
      </w:r>
      <w:r w:rsidRPr="002F354F">
        <w:rPr>
          <w:rStyle w:val="StyleUnderline"/>
        </w:rPr>
        <w:t>Nuclear weapons</w:t>
      </w:r>
      <w:r w:rsidRPr="002F354F">
        <w:rPr>
          <w:sz w:val="16"/>
        </w:rPr>
        <w:t xml:space="preserve">, to Russia, </w:t>
      </w:r>
      <w:r w:rsidRPr="002F354F">
        <w:rPr>
          <w:rStyle w:val="StyleUnderline"/>
        </w:rPr>
        <w:t xml:space="preserve">are the ultimate </w:t>
      </w:r>
      <w:r w:rsidRPr="002F354F">
        <w:rPr>
          <w:rStyle w:val="Emphasis"/>
        </w:rPr>
        <w:t>security guarantee</w:t>
      </w:r>
      <w:r w:rsidRPr="002F354F">
        <w:rPr>
          <w:sz w:val="16"/>
        </w:rPr>
        <w:t>. Now the United States has affirmed their growing utility.</w:t>
      </w:r>
    </w:p>
    <w:p w14:paraId="48B3D9C0" w14:textId="77777777" w:rsidR="00CB2779" w:rsidRPr="002F354F" w:rsidRDefault="00CB2779" w:rsidP="00CB2779">
      <w:pPr>
        <w:rPr>
          <w:sz w:val="16"/>
        </w:rPr>
      </w:pPr>
      <w:r w:rsidRPr="002F354F">
        <w:rPr>
          <w:sz w:val="16"/>
        </w:rPr>
        <w:t xml:space="preserve">In contrast to Obama, </w:t>
      </w:r>
      <w:r w:rsidRPr="002F354F">
        <w:rPr>
          <w:rStyle w:val="StyleUnderline"/>
        </w:rPr>
        <w:t xml:space="preserve">Trump has </w:t>
      </w:r>
      <w:r w:rsidRPr="002F354F">
        <w:rPr>
          <w:rStyle w:val="Emphasis"/>
        </w:rPr>
        <w:t>no appetite for arms control</w:t>
      </w:r>
      <w:r w:rsidRPr="002F354F">
        <w:rPr>
          <w:rStyle w:val="StyleUnderline"/>
        </w:rPr>
        <w:t>.</w:t>
      </w:r>
      <w:r w:rsidRPr="002F354F">
        <w:rPr>
          <w:sz w:val="16"/>
        </w:rPr>
        <w:t xml:space="preserve"> The latest Nuclear Posture Review does not rely much on treaties and agreements limiting nuclear weapons. Since the release of the review, </w:t>
      </w:r>
      <w:r w:rsidRPr="002F354F">
        <w:rPr>
          <w:rStyle w:val="StyleUnderline"/>
        </w:rPr>
        <w:t>Trump has announced his decision to pull the</w:t>
      </w:r>
      <w:r w:rsidRPr="002F354F">
        <w:rPr>
          <w:sz w:val="16"/>
        </w:rPr>
        <w:t xml:space="preserve"> </w:t>
      </w:r>
      <w:r w:rsidRPr="002F354F">
        <w:rPr>
          <w:rStyle w:val="Emphasis"/>
        </w:rPr>
        <w:t>U</w:t>
      </w:r>
      <w:r w:rsidRPr="002F354F">
        <w:rPr>
          <w:sz w:val="16"/>
        </w:rPr>
        <w:t xml:space="preserve">nited </w:t>
      </w:r>
      <w:r w:rsidRPr="002F354F">
        <w:rPr>
          <w:rStyle w:val="Emphasis"/>
        </w:rPr>
        <w:t>S</w:t>
      </w:r>
      <w:r w:rsidRPr="002F354F">
        <w:rPr>
          <w:sz w:val="16"/>
        </w:rPr>
        <w:t xml:space="preserve">tates </w:t>
      </w:r>
      <w:r w:rsidRPr="002F354F">
        <w:rPr>
          <w:rStyle w:val="StyleUnderline"/>
        </w:rPr>
        <w:t>out of the</w:t>
      </w:r>
      <w:r w:rsidRPr="002F354F">
        <w:rPr>
          <w:sz w:val="16"/>
        </w:rPr>
        <w:t xml:space="preserve"> </w:t>
      </w:r>
      <w:r w:rsidRPr="002F354F">
        <w:rPr>
          <w:rStyle w:val="Emphasis"/>
        </w:rPr>
        <w:t>I</w:t>
      </w:r>
      <w:r w:rsidRPr="002F354F">
        <w:rPr>
          <w:sz w:val="16"/>
        </w:rPr>
        <w:t xml:space="preserve">ntermediate-Range </w:t>
      </w:r>
      <w:r w:rsidRPr="002F354F">
        <w:rPr>
          <w:rStyle w:val="Emphasis"/>
        </w:rPr>
        <w:t>N</w:t>
      </w:r>
      <w:r w:rsidRPr="002F354F">
        <w:rPr>
          <w:sz w:val="16"/>
        </w:rPr>
        <w:t xml:space="preserve">uclear </w:t>
      </w:r>
      <w:r w:rsidRPr="002F354F">
        <w:rPr>
          <w:rStyle w:val="Emphasis"/>
        </w:rPr>
        <w:t>F</w:t>
      </w:r>
      <w:r w:rsidRPr="002F354F">
        <w:rPr>
          <w:sz w:val="16"/>
        </w:rPr>
        <w:t xml:space="preserve">orces Treaty. </w:t>
      </w:r>
      <w:r w:rsidRPr="002F354F">
        <w:rPr>
          <w:rStyle w:val="StyleUnderline"/>
        </w:rPr>
        <w:t>Tellingly</w:t>
      </w:r>
      <w:r w:rsidRPr="002F354F">
        <w:rPr>
          <w:sz w:val="16"/>
        </w:rPr>
        <w:t xml:space="preserve">, over the last few years </w:t>
      </w:r>
      <w:r w:rsidRPr="002F354F">
        <w:rPr>
          <w:rStyle w:val="StyleUnderline"/>
        </w:rPr>
        <w:t>Russia had made no serious attempt to put to rest US allegations of Moscow’s violations of the treaty</w:t>
      </w:r>
      <w:r w:rsidRPr="002F354F">
        <w:rPr>
          <w:sz w:val="16"/>
        </w:rPr>
        <w:t xml:space="preserve">, confining itself to counter-accusations of US cheating. </w:t>
      </w:r>
      <w:r w:rsidRPr="002F354F">
        <w:rPr>
          <w:rStyle w:val="StyleUnderline"/>
        </w:rPr>
        <w:t xml:space="preserve">This probably is </w:t>
      </w:r>
      <w:r w:rsidRPr="002F354F">
        <w:rPr>
          <w:rStyle w:val="Emphasis"/>
        </w:rPr>
        <w:t>not an oversight</w:t>
      </w:r>
      <w:r w:rsidRPr="002F354F">
        <w:rPr>
          <w:rStyle w:val="StyleUnderline"/>
        </w:rPr>
        <w:t>.</w:t>
      </w:r>
      <w:r w:rsidRPr="002F354F">
        <w:rPr>
          <w:sz w:val="16"/>
        </w:rPr>
        <w:t xml:space="preserve"> </w:t>
      </w:r>
      <w:r w:rsidRPr="002F354F">
        <w:rPr>
          <w:rStyle w:val="StyleUnderline"/>
        </w:rPr>
        <w:t>Influential defense circles</w:t>
      </w:r>
      <w:r w:rsidRPr="002F354F">
        <w:rPr>
          <w:sz w:val="16"/>
        </w:rPr>
        <w:t xml:space="preserve"> in Moscow </w:t>
      </w:r>
      <w:r w:rsidRPr="002F354F">
        <w:rPr>
          <w:rStyle w:val="StyleUnderline"/>
        </w:rPr>
        <w:t xml:space="preserve">had long regarded the treaty as an </w:t>
      </w:r>
      <w:r w:rsidRPr="002F354F">
        <w:rPr>
          <w:rStyle w:val="Emphasis"/>
        </w:rPr>
        <w:t>unwarranted constraint</w:t>
      </w:r>
      <w:r w:rsidRPr="002F354F">
        <w:rPr>
          <w:sz w:val="16"/>
        </w:rPr>
        <w:t xml:space="preserve"> </w:t>
      </w:r>
      <w:r w:rsidRPr="002F354F">
        <w:rPr>
          <w:rStyle w:val="StyleUnderline"/>
        </w:rPr>
        <w:t>on Russia in a security environment that had radically changed since 1987</w:t>
      </w:r>
      <w:r w:rsidRPr="002F354F">
        <w:rPr>
          <w:sz w:val="16"/>
        </w:rPr>
        <w:t>, when the treaty was signed. This group’s arguments were similar to those used by the White House to justify the decision to withdraw from the treaty.</w:t>
      </w:r>
    </w:p>
    <w:p w14:paraId="36B57B69" w14:textId="77777777" w:rsidR="00CB2779" w:rsidRPr="002F354F" w:rsidRDefault="00CB2779" w:rsidP="00CB2779">
      <w:pPr>
        <w:rPr>
          <w:sz w:val="16"/>
        </w:rPr>
      </w:pPr>
      <w:r w:rsidRPr="002F354F">
        <w:rPr>
          <w:sz w:val="16"/>
        </w:rPr>
        <w:t xml:space="preserve">Conceptual convergence between the United States and Russia on where their relationship is, and what the role of nuclear weapons should be, is matched by their practical steps in the field of nuclear weapons buildup. </w:t>
      </w:r>
      <w:r w:rsidRPr="002F354F">
        <w:rPr>
          <w:rStyle w:val="StyleUnderline"/>
        </w:rPr>
        <w:t>Obama’s nuclear-free</w:t>
      </w:r>
      <w:r w:rsidRPr="002F354F">
        <w:rPr>
          <w:sz w:val="16"/>
        </w:rPr>
        <w:t xml:space="preserve"> </w:t>
      </w:r>
      <w:r w:rsidRPr="002F354F">
        <w:rPr>
          <w:rStyle w:val="StyleUnderline"/>
        </w:rPr>
        <w:t xml:space="preserve">vision </w:t>
      </w:r>
      <w:r w:rsidRPr="002F354F">
        <w:rPr>
          <w:rStyle w:val="Emphasis"/>
        </w:rPr>
        <w:t>did not survive long,</w:t>
      </w:r>
      <w:r w:rsidRPr="002F354F">
        <w:rPr>
          <w:sz w:val="16"/>
        </w:rPr>
        <w:t xml:space="preserve"> even during the lifetime of his own administration. It was the Obama administration that came up with a $1.2 trillion program to modernize US nuclear weapons. </w:t>
      </w:r>
      <w:r w:rsidRPr="002F354F">
        <w:rPr>
          <w:rStyle w:val="StyleUnderline"/>
        </w:rPr>
        <w:t>Trump, having accused his predecessor of neglecting America’s nuclear arsenal, has come up with a modernization plan of his own that essentially builds upon Obama’s blueprint</w:t>
      </w:r>
      <w:r w:rsidRPr="002F354F">
        <w:rPr>
          <w:sz w:val="16"/>
        </w:rPr>
        <w:t xml:space="preserve">. The US and Russian </w:t>
      </w:r>
      <w:r w:rsidRPr="002F354F">
        <w:rPr>
          <w:rStyle w:val="Emphasis"/>
        </w:rPr>
        <w:t>modernization cycles</w:t>
      </w:r>
      <w:r w:rsidRPr="002F354F">
        <w:rPr>
          <w:sz w:val="16"/>
        </w:rPr>
        <w:t xml:space="preserve">, however, </w:t>
      </w:r>
      <w:r w:rsidRPr="002F354F">
        <w:rPr>
          <w:rStyle w:val="StyleUnderline"/>
        </w:rPr>
        <w:t>are not</w:t>
      </w:r>
      <w:r w:rsidRPr="002F354F">
        <w:rPr>
          <w:sz w:val="16"/>
        </w:rPr>
        <w:t xml:space="preserve"> </w:t>
      </w:r>
      <w:r w:rsidRPr="002F354F">
        <w:rPr>
          <w:rStyle w:val="Emphasis"/>
        </w:rPr>
        <w:t>synchronized</w:t>
      </w:r>
      <w:r w:rsidRPr="002F354F">
        <w:rPr>
          <w:sz w:val="16"/>
        </w:rPr>
        <w:t>.</w:t>
      </w:r>
    </w:p>
    <w:p w14:paraId="6B4C2AC2" w14:textId="77777777" w:rsidR="00CB2779" w:rsidRPr="002F354F" w:rsidRDefault="00CB2779" w:rsidP="00CB2779">
      <w:pPr>
        <w:rPr>
          <w:sz w:val="16"/>
          <w:szCs w:val="16"/>
        </w:rPr>
      </w:pPr>
      <w:r w:rsidRPr="002F354F">
        <w:rPr>
          <w:sz w:val="16"/>
          <w:szCs w:val="16"/>
        </w:rPr>
        <w:t>Russia’s modernization program Russia, for its part, has been busy for about a decade developing its own new nuclear weapons and advanced non-nuclear strategic systems. By now, this program is nearing completion. President Putin devoted about half of his 2018 annual parliamentary address to showcasing its achievements (Kremlin 2018).</w:t>
      </w:r>
    </w:p>
    <w:p w14:paraId="6411367B" w14:textId="77777777" w:rsidR="00CB2779" w:rsidRPr="002F354F" w:rsidRDefault="00CB2779" w:rsidP="00CB2779">
      <w:pPr>
        <w:rPr>
          <w:sz w:val="16"/>
        </w:rPr>
      </w:pPr>
      <w:r w:rsidRPr="002F354F">
        <w:rPr>
          <w:sz w:val="16"/>
        </w:rPr>
        <w:t xml:space="preserve">Over the past decade, </w:t>
      </w:r>
      <w:r w:rsidRPr="002F354F">
        <w:rPr>
          <w:rStyle w:val="StyleUnderline"/>
        </w:rPr>
        <w:t xml:space="preserve">Russia has modernized </w:t>
      </w:r>
      <w:r w:rsidRPr="002F354F">
        <w:rPr>
          <w:rStyle w:val="Emphasis"/>
        </w:rPr>
        <w:t>all legs</w:t>
      </w:r>
      <w:r w:rsidRPr="002F354F">
        <w:rPr>
          <w:rStyle w:val="StyleUnderline"/>
        </w:rPr>
        <w:t xml:space="preserve"> of its strategic</w:t>
      </w:r>
      <w:r w:rsidRPr="002F354F">
        <w:rPr>
          <w:sz w:val="16"/>
        </w:rPr>
        <w:t xml:space="preserve"> </w:t>
      </w:r>
      <w:r w:rsidRPr="002F354F">
        <w:rPr>
          <w:rStyle w:val="Emphasis"/>
        </w:rPr>
        <w:t>triad</w:t>
      </w:r>
      <w:r w:rsidRPr="002F354F">
        <w:rPr>
          <w:sz w:val="16"/>
        </w:rPr>
        <w:t xml:space="preserve">. According to Putin, </w:t>
      </w:r>
      <w:r w:rsidRPr="002F354F">
        <w:rPr>
          <w:rStyle w:val="StyleUnderline"/>
        </w:rPr>
        <w:t xml:space="preserve">Russia has deployed </w:t>
      </w:r>
      <w:r w:rsidRPr="002F354F">
        <w:rPr>
          <w:rStyle w:val="Emphasis"/>
        </w:rPr>
        <w:t>80</w:t>
      </w:r>
      <w:r w:rsidRPr="002F354F">
        <w:rPr>
          <w:sz w:val="16"/>
        </w:rPr>
        <w:t xml:space="preserve"> </w:t>
      </w:r>
      <w:r w:rsidRPr="002F354F">
        <w:rPr>
          <w:rStyle w:val="StyleUnderline"/>
        </w:rPr>
        <w:t>new</w:t>
      </w:r>
      <w:r w:rsidRPr="002F354F">
        <w:rPr>
          <w:sz w:val="16"/>
        </w:rPr>
        <w:t xml:space="preserve"> </w:t>
      </w:r>
      <w:r w:rsidRPr="002F354F">
        <w:rPr>
          <w:rStyle w:val="Emphasis"/>
        </w:rPr>
        <w:t>i</w:t>
      </w:r>
      <w:r w:rsidRPr="002F354F">
        <w:rPr>
          <w:sz w:val="16"/>
        </w:rPr>
        <w:t>nter</w:t>
      </w:r>
      <w:r w:rsidRPr="002F354F">
        <w:rPr>
          <w:rStyle w:val="Emphasis"/>
        </w:rPr>
        <w:t>c</w:t>
      </w:r>
      <w:r w:rsidRPr="002F354F">
        <w:rPr>
          <w:sz w:val="16"/>
        </w:rPr>
        <w:t xml:space="preserve">ontinental </w:t>
      </w:r>
      <w:r w:rsidRPr="002F354F">
        <w:rPr>
          <w:rStyle w:val="Emphasis"/>
        </w:rPr>
        <w:t>b</w:t>
      </w:r>
      <w:r w:rsidRPr="002F354F">
        <w:rPr>
          <w:sz w:val="16"/>
        </w:rPr>
        <w:t xml:space="preserve">allistic </w:t>
      </w:r>
      <w:r w:rsidRPr="002F354F">
        <w:rPr>
          <w:rStyle w:val="Emphasis"/>
        </w:rPr>
        <w:t>m</w:t>
      </w:r>
      <w:r w:rsidRPr="002F354F">
        <w:rPr>
          <w:sz w:val="16"/>
        </w:rPr>
        <w:t>issile</w:t>
      </w:r>
      <w:r w:rsidRPr="002F354F">
        <w:rPr>
          <w:rStyle w:val="StyleUnderline"/>
        </w:rPr>
        <w:t>s</w:t>
      </w:r>
      <w:r w:rsidRPr="002F354F">
        <w:rPr>
          <w:sz w:val="16"/>
        </w:rPr>
        <w:t xml:space="preserve">, including 12 regiments of the new Yars missile; put into service 120 submarine-launched ballistic missiles on three Borei-class nuclear-powered submarines; and modernized the Soviet-era Tu-160 strategic bomber. </w:t>
      </w:r>
      <w:r w:rsidRPr="002F354F">
        <w:rPr>
          <w:rStyle w:val="StyleUnderline"/>
        </w:rPr>
        <w:t>A new heavy ICBM</w:t>
      </w:r>
      <w:r w:rsidRPr="002F354F">
        <w:rPr>
          <w:sz w:val="16"/>
        </w:rPr>
        <w:t xml:space="preserve">, Sarmat, </w:t>
      </w:r>
      <w:r w:rsidRPr="002F354F">
        <w:rPr>
          <w:rStyle w:val="StyleUnderline"/>
        </w:rPr>
        <w:t xml:space="preserve">is “in the phase of </w:t>
      </w:r>
      <w:r w:rsidRPr="002F354F">
        <w:rPr>
          <w:rStyle w:val="Emphasis"/>
        </w:rPr>
        <w:t>active testing</w:t>
      </w:r>
      <w:r w:rsidRPr="002F354F">
        <w:rPr>
          <w:sz w:val="16"/>
        </w:rPr>
        <w:t>” and will also soon be deployed.</w:t>
      </w:r>
    </w:p>
    <w:p w14:paraId="0363FD01" w14:textId="77777777" w:rsidR="00CB2779" w:rsidRPr="002F354F" w:rsidRDefault="00CB2779" w:rsidP="00CB2779">
      <w:pPr>
        <w:rPr>
          <w:sz w:val="16"/>
          <w:szCs w:val="16"/>
        </w:rPr>
      </w:pPr>
      <w:r w:rsidRPr="002F354F">
        <w:rPr>
          <w:sz w:val="16"/>
          <w:szCs w:val="16"/>
        </w:rPr>
        <w:t>The Russian modernization program was spurred by the US withdrawal, under President George W. Bush in 2002, from the Anti-Ballistic Missile Treaty, which Moscow had for four decades regarded as a central pillar of strategic stability. Moscow’s subsequent failure to reach a new agreement with the United States on missile defenses, and the collapse by 2011 of Putin’s hopes for building a joint Russia-US/NATO missile defense system in Europe made nuclear modernization a top defense priority for the Russian leadership.</w:t>
      </w:r>
    </w:p>
    <w:p w14:paraId="2DEDCD8E" w14:textId="77777777" w:rsidR="00CB2779" w:rsidRPr="002F354F" w:rsidRDefault="00CB2779" w:rsidP="00CB2779">
      <w:pPr>
        <w:rPr>
          <w:sz w:val="16"/>
        </w:rPr>
      </w:pPr>
      <w:r w:rsidRPr="002F354F">
        <w:rPr>
          <w:rStyle w:val="StyleUnderline"/>
        </w:rPr>
        <w:t>To counter</w:t>
      </w:r>
      <w:r w:rsidRPr="002F354F">
        <w:rPr>
          <w:sz w:val="16"/>
        </w:rPr>
        <w:t xml:space="preserve"> US advances in strategic non-nuclear systems, such as </w:t>
      </w:r>
      <w:r w:rsidRPr="002F354F">
        <w:rPr>
          <w:rStyle w:val="Emphasis"/>
        </w:rPr>
        <w:t>P</w:t>
      </w:r>
      <w:r w:rsidRPr="002F354F">
        <w:rPr>
          <w:sz w:val="16"/>
        </w:rPr>
        <w:t xml:space="preserve">rompt </w:t>
      </w:r>
      <w:r w:rsidRPr="002F354F">
        <w:rPr>
          <w:rStyle w:val="Emphasis"/>
        </w:rPr>
        <w:t>G</w:t>
      </w:r>
      <w:r w:rsidRPr="002F354F">
        <w:rPr>
          <w:sz w:val="16"/>
        </w:rPr>
        <w:t xml:space="preserve">lobal </w:t>
      </w:r>
      <w:r w:rsidRPr="002F354F">
        <w:rPr>
          <w:rStyle w:val="Emphasis"/>
        </w:rPr>
        <w:t>S</w:t>
      </w:r>
      <w:r w:rsidRPr="002F354F">
        <w:rPr>
          <w:sz w:val="16"/>
        </w:rPr>
        <w:t xml:space="preserve">trike, </w:t>
      </w:r>
      <w:r w:rsidRPr="002F354F">
        <w:rPr>
          <w:rStyle w:val="StyleUnderline"/>
        </w:rPr>
        <w:t>Russia has begun developing</w:t>
      </w:r>
      <w:r w:rsidRPr="002F354F">
        <w:rPr>
          <w:sz w:val="16"/>
        </w:rPr>
        <w:t xml:space="preserve"> its own systems, </w:t>
      </w:r>
      <w:r w:rsidRPr="002F354F">
        <w:rPr>
          <w:rStyle w:val="StyleUnderline"/>
        </w:rPr>
        <w:t xml:space="preserve">both nuclear and non-nuclear, with a global reach: nuclear-powered </w:t>
      </w:r>
      <w:r w:rsidRPr="002F354F">
        <w:rPr>
          <w:rStyle w:val="Emphasis"/>
        </w:rPr>
        <w:t>cruise missiles</w:t>
      </w:r>
      <w:r w:rsidRPr="002F354F">
        <w:rPr>
          <w:sz w:val="16"/>
        </w:rPr>
        <w:t xml:space="preserve"> and underwater </w:t>
      </w:r>
      <w:r w:rsidRPr="002F354F">
        <w:rPr>
          <w:rStyle w:val="Emphasis"/>
        </w:rPr>
        <w:t>torpedoes</w:t>
      </w:r>
      <w:r w:rsidRPr="002F354F">
        <w:rPr>
          <w:sz w:val="16"/>
        </w:rPr>
        <w:t xml:space="preserve"> </w:t>
      </w:r>
      <w:r w:rsidRPr="002F354F">
        <w:rPr>
          <w:rStyle w:val="StyleUnderline"/>
        </w:rPr>
        <w:t>and</w:t>
      </w:r>
      <w:r w:rsidRPr="002F354F">
        <w:rPr>
          <w:sz w:val="16"/>
        </w:rPr>
        <w:t xml:space="preserve"> aircraft armed with </w:t>
      </w:r>
      <w:r w:rsidRPr="002F354F">
        <w:rPr>
          <w:rStyle w:val="Emphasis"/>
        </w:rPr>
        <w:t>hypersonic missiles</w:t>
      </w:r>
      <w:r w:rsidRPr="002F354F">
        <w:rPr>
          <w:sz w:val="16"/>
        </w:rPr>
        <w:t xml:space="preserve"> </w:t>
      </w:r>
      <w:r w:rsidRPr="002F354F">
        <w:rPr>
          <w:rStyle w:val="StyleUnderline"/>
        </w:rPr>
        <w:t xml:space="preserve">that can fly at more than </w:t>
      </w:r>
      <w:r w:rsidRPr="002F354F">
        <w:rPr>
          <w:rStyle w:val="Emphasis"/>
        </w:rPr>
        <w:t>five times the speed of sound</w:t>
      </w:r>
      <w:r w:rsidRPr="002F354F">
        <w:rPr>
          <w:sz w:val="16"/>
        </w:rPr>
        <w:t xml:space="preserve"> (Kremlin 2018). </w:t>
      </w:r>
      <w:r w:rsidRPr="002F354F">
        <w:rPr>
          <w:rStyle w:val="StyleUnderline"/>
        </w:rPr>
        <w:t>The exact missions of those systems in the overall Russian</w:t>
      </w:r>
      <w:r w:rsidRPr="002F354F">
        <w:rPr>
          <w:sz w:val="16"/>
        </w:rPr>
        <w:t xml:space="preserve"> </w:t>
      </w:r>
      <w:r w:rsidRPr="002F354F">
        <w:rPr>
          <w:rStyle w:val="Emphasis"/>
        </w:rPr>
        <w:t>deterrence strategy</w:t>
      </w:r>
      <w:r w:rsidRPr="002F354F">
        <w:rPr>
          <w:sz w:val="16"/>
        </w:rPr>
        <w:t xml:space="preserve"> </w:t>
      </w:r>
      <w:r w:rsidRPr="002F354F">
        <w:rPr>
          <w:rStyle w:val="StyleUnderline"/>
        </w:rPr>
        <w:t>are not yet clear</w:t>
      </w:r>
      <w:r w:rsidRPr="002F354F">
        <w:rPr>
          <w:sz w:val="16"/>
        </w:rPr>
        <w:t>.</w:t>
      </w:r>
    </w:p>
    <w:p w14:paraId="16F39149" w14:textId="77777777" w:rsidR="00CB2779" w:rsidRPr="002F354F" w:rsidRDefault="00CB2779" w:rsidP="00CB2779">
      <w:pPr>
        <w:rPr>
          <w:sz w:val="16"/>
        </w:rPr>
      </w:pPr>
      <w:r w:rsidRPr="002F354F">
        <w:rPr>
          <w:rStyle w:val="StyleUnderline"/>
        </w:rPr>
        <w:t>The</w:t>
      </w:r>
      <w:r w:rsidRPr="002F354F">
        <w:rPr>
          <w:sz w:val="16"/>
        </w:rPr>
        <w:t xml:space="preserve"> </w:t>
      </w:r>
      <w:r w:rsidRPr="002F354F">
        <w:rPr>
          <w:rStyle w:val="Emphasis"/>
        </w:rPr>
        <w:t>U</w:t>
      </w:r>
      <w:r w:rsidRPr="002F354F">
        <w:rPr>
          <w:sz w:val="16"/>
        </w:rPr>
        <w:t xml:space="preserve">nited </w:t>
      </w:r>
      <w:r w:rsidRPr="002F354F">
        <w:rPr>
          <w:rStyle w:val="Emphasis"/>
        </w:rPr>
        <w:t>S</w:t>
      </w:r>
      <w:r w:rsidRPr="002F354F">
        <w:rPr>
          <w:sz w:val="16"/>
          <w:szCs w:val="16"/>
        </w:rPr>
        <w:t>t</w:t>
      </w:r>
      <w:r w:rsidRPr="002F354F">
        <w:rPr>
          <w:sz w:val="16"/>
        </w:rPr>
        <w:t xml:space="preserve">ates, for its part, has declared </w:t>
      </w:r>
      <w:r w:rsidRPr="002F354F">
        <w:rPr>
          <w:rStyle w:val="StyleUnderline"/>
        </w:rPr>
        <w:t>that a non-nuclear attack</w:t>
      </w:r>
      <w:r w:rsidRPr="002F354F">
        <w:rPr>
          <w:sz w:val="16"/>
        </w:rPr>
        <w:t xml:space="preserve"> against US territory </w:t>
      </w:r>
      <w:r w:rsidRPr="002F354F">
        <w:rPr>
          <w:rStyle w:val="StyleUnderline"/>
        </w:rPr>
        <w:t xml:space="preserve">might lead to a </w:t>
      </w:r>
      <w:r w:rsidRPr="002F354F">
        <w:rPr>
          <w:rStyle w:val="Emphasis"/>
        </w:rPr>
        <w:t>nuclear strike in response</w:t>
      </w:r>
      <w:r w:rsidRPr="002F354F">
        <w:rPr>
          <w:sz w:val="16"/>
        </w:rPr>
        <w:t xml:space="preserve">. </w:t>
      </w:r>
      <w:r w:rsidRPr="002F354F">
        <w:rPr>
          <w:rStyle w:val="StyleUnderline"/>
        </w:rPr>
        <w:t xml:space="preserve">The </w:t>
      </w:r>
      <w:r w:rsidRPr="002F354F">
        <w:rPr>
          <w:rStyle w:val="Emphasis"/>
        </w:rPr>
        <w:t>entanglement</w:t>
      </w:r>
      <w:r w:rsidRPr="002F354F">
        <w:rPr>
          <w:sz w:val="16"/>
        </w:rPr>
        <w:t xml:space="preserve"> </w:t>
      </w:r>
      <w:r w:rsidRPr="002F354F">
        <w:rPr>
          <w:rStyle w:val="StyleUnderline"/>
        </w:rPr>
        <w:t>of nuclear and non-nuclear systems</w:t>
      </w:r>
      <w:r w:rsidRPr="002F354F">
        <w:rPr>
          <w:sz w:val="16"/>
        </w:rPr>
        <w:t xml:space="preserve">, both </w:t>
      </w:r>
      <w:r w:rsidRPr="002F354F">
        <w:rPr>
          <w:rStyle w:val="Emphasis"/>
        </w:rPr>
        <w:t>physically</w:t>
      </w:r>
      <w:r w:rsidRPr="002F354F">
        <w:rPr>
          <w:sz w:val="16"/>
        </w:rPr>
        <w:t xml:space="preserve"> </w:t>
      </w:r>
      <w:r w:rsidRPr="002F354F">
        <w:rPr>
          <w:rStyle w:val="StyleUnderline"/>
        </w:rPr>
        <w:t xml:space="preserve">and at the </w:t>
      </w:r>
      <w:r w:rsidRPr="002F354F">
        <w:rPr>
          <w:rStyle w:val="Emphasis"/>
        </w:rPr>
        <w:t>doctrinal level</w:t>
      </w:r>
      <w:r w:rsidRPr="002F354F">
        <w:rPr>
          <w:sz w:val="16"/>
        </w:rPr>
        <w:t xml:space="preserve">, </w:t>
      </w:r>
      <w:r w:rsidRPr="002F354F">
        <w:rPr>
          <w:rStyle w:val="StyleUnderline"/>
        </w:rPr>
        <w:t>is becoming a feature of the current strategic posture</w:t>
      </w:r>
      <w:r w:rsidRPr="002F354F">
        <w:rPr>
          <w:sz w:val="16"/>
        </w:rPr>
        <w:t xml:space="preserve"> of both the United States and Russia. </w:t>
      </w:r>
      <w:r w:rsidRPr="002F354F">
        <w:rPr>
          <w:rStyle w:val="StyleUnderline"/>
        </w:rPr>
        <w:t xml:space="preserve">In a </w:t>
      </w:r>
      <w:r w:rsidRPr="002F354F">
        <w:rPr>
          <w:rStyle w:val="Emphasis"/>
        </w:rPr>
        <w:t>crisis</w:t>
      </w:r>
      <w:r w:rsidRPr="002F354F">
        <w:rPr>
          <w:sz w:val="16"/>
        </w:rPr>
        <w:t xml:space="preserve"> environment, </w:t>
      </w:r>
      <w:r w:rsidRPr="002F354F">
        <w:rPr>
          <w:rStyle w:val="StyleUnderline"/>
        </w:rPr>
        <w:t xml:space="preserve">that could create confusion that </w:t>
      </w:r>
      <w:r w:rsidRPr="002F354F">
        <w:rPr>
          <w:rStyle w:val="Emphasis"/>
        </w:rPr>
        <w:t>significantly enhances</w:t>
      </w:r>
      <w:r w:rsidRPr="002F354F">
        <w:rPr>
          <w:rStyle w:val="StyleUnderline"/>
        </w:rPr>
        <w:t xml:space="preserve"> the risk of </w:t>
      </w:r>
      <w:r w:rsidRPr="002F354F">
        <w:rPr>
          <w:rStyle w:val="Emphasis"/>
        </w:rPr>
        <w:t>miscalculation</w:t>
      </w:r>
      <w:r w:rsidRPr="002F354F">
        <w:rPr>
          <w:sz w:val="16"/>
        </w:rPr>
        <w:t xml:space="preserve"> </w:t>
      </w:r>
      <w:r w:rsidRPr="002F354F">
        <w:rPr>
          <w:rStyle w:val="StyleUnderline"/>
        </w:rPr>
        <w:t>and</w:t>
      </w:r>
      <w:r w:rsidRPr="002F354F">
        <w:rPr>
          <w:sz w:val="16"/>
        </w:rPr>
        <w:t xml:space="preserve">, ultimately, of a </w:t>
      </w:r>
      <w:r w:rsidRPr="002F354F">
        <w:rPr>
          <w:rStyle w:val="Emphasis"/>
        </w:rPr>
        <w:t>nuclear war</w:t>
      </w:r>
      <w:r w:rsidRPr="002F354F">
        <w:rPr>
          <w:sz w:val="16"/>
        </w:rPr>
        <w:t>.</w:t>
      </w:r>
    </w:p>
    <w:p w14:paraId="1919690D" w14:textId="77777777" w:rsidR="00CB2779" w:rsidRPr="002F354F" w:rsidRDefault="00CB2779" w:rsidP="00CB2779">
      <w:pPr>
        <w:rPr>
          <w:sz w:val="16"/>
        </w:rPr>
      </w:pPr>
      <w:r w:rsidRPr="002F354F">
        <w:rPr>
          <w:sz w:val="16"/>
        </w:rPr>
        <w:t xml:space="preserve">Another key technological development that substantially impacts strategic stability, and Russian and US nuclear doctrines, is the progress in cyberweapons. </w:t>
      </w:r>
      <w:r w:rsidRPr="002F354F">
        <w:rPr>
          <w:rStyle w:val="StyleUnderline"/>
        </w:rPr>
        <w:t>Cyberattacks</w:t>
      </w:r>
      <w:r w:rsidRPr="002F354F">
        <w:rPr>
          <w:sz w:val="16"/>
        </w:rPr>
        <w:t xml:space="preserve"> that </w:t>
      </w:r>
      <w:r w:rsidRPr="002F354F">
        <w:rPr>
          <w:rStyle w:val="StyleUnderline"/>
        </w:rPr>
        <w:t xml:space="preserve">could potentially </w:t>
      </w:r>
      <w:r w:rsidRPr="002F354F">
        <w:rPr>
          <w:rStyle w:val="Emphasis"/>
        </w:rPr>
        <w:t>paralyze military</w:t>
      </w:r>
      <w:r w:rsidRPr="002F354F">
        <w:rPr>
          <w:sz w:val="16"/>
        </w:rPr>
        <w:t xml:space="preserve"> </w:t>
      </w:r>
      <w:r w:rsidRPr="002F354F">
        <w:rPr>
          <w:rStyle w:val="StyleUnderline"/>
        </w:rPr>
        <w:t>and</w:t>
      </w:r>
      <w:r w:rsidRPr="002F354F">
        <w:rPr>
          <w:sz w:val="16"/>
        </w:rPr>
        <w:t xml:space="preserve"> </w:t>
      </w:r>
      <w:r w:rsidRPr="002F354F">
        <w:rPr>
          <w:rStyle w:val="Emphasis"/>
        </w:rPr>
        <w:t>civilian infrastructure</w:t>
      </w:r>
      <w:r w:rsidRPr="002F354F">
        <w:rPr>
          <w:sz w:val="16"/>
        </w:rPr>
        <w:t xml:space="preserve">, </w:t>
      </w:r>
      <w:r w:rsidRPr="002F354F">
        <w:rPr>
          <w:rStyle w:val="Emphasis"/>
        </w:rPr>
        <w:t>command and control</w:t>
      </w:r>
      <w:r w:rsidRPr="002F354F">
        <w:rPr>
          <w:sz w:val="16"/>
        </w:rPr>
        <w:t xml:space="preserve"> centers, </w:t>
      </w:r>
      <w:r w:rsidRPr="002F354F">
        <w:rPr>
          <w:rStyle w:val="StyleUnderline"/>
        </w:rPr>
        <w:t xml:space="preserve">and government </w:t>
      </w:r>
      <w:r w:rsidRPr="002F354F">
        <w:rPr>
          <w:rStyle w:val="Emphasis"/>
        </w:rPr>
        <w:t>operations</w:t>
      </w:r>
      <w:r w:rsidRPr="002F354F">
        <w:rPr>
          <w:sz w:val="16"/>
        </w:rPr>
        <w:t xml:space="preserve"> present a major challenge to strategic planners. </w:t>
      </w:r>
      <w:r w:rsidRPr="002F354F">
        <w:rPr>
          <w:rStyle w:val="StyleUnderline"/>
        </w:rPr>
        <w:t>The new</w:t>
      </w:r>
      <w:r w:rsidRPr="002F354F">
        <w:rPr>
          <w:sz w:val="16"/>
        </w:rPr>
        <w:t xml:space="preserve"> </w:t>
      </w:r>
      <w:r w:rsidRPr="002F354F">
        <w:rPr>
          <w:rStyle w:val="Emphasis"/>
        </w:rPr>
        <w:t>N</w:t>
      </w:r>
      <w:r w:rsidRPr="002F354F">
        <w:rPr>
          <w:sz w:val="16"/>
        </w:rPr>
        <w:t xml:space="preserve">uclear </w:t>
      </w:r>
      <w:r w:rsidRPr="002F354F">
        <w:rPr>
          <w:rStyle w:val="Emphasis"/>
        </w:rPr>
        <w:t>P</w:t>
      </w:r>
      <w:r w:rsidRPr="002F354F">
        <w:rPr>
          <w:sz w:val="16"/>
        </w:rPr>
        <w:t xml:space="preserve">osture </w:t>
      </w:r>
      <w:r w:rsidRPr="002F354F">
        <w:rPr>
          <w:rStyle w:val="Emphasis"/>
        </w:rPr>
        <w:t>R</w:t>
      </w:r>
      <w:r w:rsidRPr="002F354F">
        <w:rPr>
          <w:sz w:val="16"/>
        </w:rPr>
        <w:t xml:space="preserve">eview </w:t>
      </w:r>
      <w:r w:rsidRPr="002F354F">
        <w:rPr>
          <w:rStyle w:val="StyleUnderline"/>
        </w:rPr>
        <w:t>allows for the use of</w:t>
      </w:r>
      <w:r w:rsidRPr="002F354F">
        <w:rPr>
          <w:sz w:val="16"/>
        </w:rPr>
        <w:t xml:space="preserve"> </w:t>
      </w:r>
      <w:r w:rsidRPr="002F354F">
        <w:rPr>
          <w:rStyle w:val="Emphasis"/>
        </w:rPr>
        <w:t xml:space="preserve">nuclear weapons </w:t>
      </w:r>
      <w:r w:rsidRPr="002F354F">
        <w:rPr>
          <w:rStyle w:val="StyleUnderline"/>
        </w:rPr>
        <w:t>in response</w:t>
      </w:r>
      <w:r w:rsidRPr="002F354F">
        <w:rPr>
          <w:sz w:val="16"/>
        </w:rPr>
        <w:t xml:space="preserve"> to such attacks against the United States. Moscow’s official position does not provide for that, but Russian strategic planners face a similar problem.</w:t>
      </w:r>
    </w:p>
    <w:p w14:paraId="72F21503" w14:textId="13A564ED" w:rsidR="00CB2779" w:rsidRPr="002F354F" w:rsidRDefault="00CB2779" w:rsidP="00C7140A">
      <w:pPr>
        <w:pStyle w:val="Heading3"/>
      </w:pPr>
      <w:r w:rsidRPr="002F354F">
        <w:t>2AC – Russia War Impact Calc Booster</w:t>
      </w:r>
    </w:p>
    <w:p w14:paraId="46300735" w14:textId="4120703C" w:rsidR="00C7140A" w:rsidRPr="002F354F" w:rsidRDefault="00C7140A" w:rsidP="00C7140A">
      <w:pPr>
        <w:pStyle w:val="Heading4"/>
        <w:rPr>
          <w:rFonts w:cs="Arial"/>
        </w:rPr>
      </w:pPr>
      <w:r w:rsidRPr="002F354F">
        <w:rPr>
          <w:rFonts w:cs="Arial"/>
          <w:u w:val="single"/>
        </w:rPr>
        <w:t>Only</w:t>
      </w:r>
      <w:r w:rsidRPr="002F354F">
        <w:rPr>
          <w:rFonts w:cs="Arial"/>
        </w:rPr>
        <w:t xml:space="preserve"> Russia war causes </w:t>
      </w:r>
      <w:r w:rsidRPr="002F354F">
        <w:rPr>
          <w:rFonts w:cs="Arial"/>
          <w:u w:val="single"/>
        </w:rPr>
        <w:t>extinction</w:t>
      </w:r>
      <w:r w:rsidRPr="002F354F">
        <w:rPr>
          <w:rFonts w:cs="Arial"/>
        </w:rPr>
        <w:t xml:space="preserve"> – </w:t>
      </w:r>
      <w:r w:rsidRPr="002F354F">
        <w:rPr>
          <w:rFonts w:cs="Arial"/>
          <w:u w:val="single"/>
        </w:rPr>
        <w:t>largest arsenals</w:t>
      </w:r>
    </w:p>
    <w:p w14:paraId="3B914516" w14:textId="77777777" w:rsidR="00C7140A" w:rsidRPr="002F354F" w:rsidRDefault="00C7140A" w:rsidP="00C7140A">
      <w:r w:rsidRPr="002F354F">
        <w:rPr>
          <w:rStyle w:val="Style13ptBold"/>
          <w:szCs w:val="26"/>
        </w:rPr>
        <w:t>Cotton-Barratt 17</w:t>
      </w:r>
      <w:r w:rsidRPr="002F354F">
        <w:t xml:space="preserve"> [Owen Cotton-Barratt, et al, PhD in Pure Mathematics, Oxford, Lecturer in Mathematics at Oxford,  Research Associate at the Future of Humanity Institute, 2/3/2017, Existential Risk: Diplomacy and Governance, https://www.fhi.ox.ac.uk/wp-content/uploads/Existential-Risks-2017-01-23.pdf]</w:t>
      </w:r>
    </w:p>
    <w:p w14:paraId="4F1425BF" w14:textId="77777777" w:rsidR="00C7140A" w:rsidRPr="002F354F" w:rsidRDefault="00C7140A" w:rsidP="00C7140A">
      <w:pPr>
        <w:rPr>
          <w:sz w:val="16"/>
        </w:rPr>
      </w:pPr>
      <w:r w:rsidRPr="002F354F">
        <w:rPr>
          <w:sz w:val="16"/>
        </w:rPr>
        <w:t xml:space="preserve">The bombings of Hiroshima and Nagasaki demonstrated the unprecedented destructive power of nuclear weapons. However, </w:t>
      </w:r>
      <w:r w:rsidRPr="002F354F">
        <w:rPr>
          <w:rStyle w:val="StyleUnderline"/>
        </w:rPr>
        <w:t xml:space="preserve">even in an all-out nuclear war between the </w:t>
      </w:r>
      <w:r w:rsidRPr="002F354F">
        <w:rPr>
          <w:rStyle w:val="Emphasis"/>
        </w:rPr>
        <w:t>U</w:t>
      </w:r>
      <w:r w:rsidRPr="002F354F">
        <w:rPr>
          <w:sz w:val="16"/>
        </w:rPr>
        <w:t xml:space="preserve">nited </w:t>
      </w:r>
      <w:r w:rsidRPr="002F354F">
        <w:rPr>
          <w:rStyle w:val="Emphasis"/>
        </w:rPr>
        <w:t>S</w:t>
      </w:r>
      <w:r w:rsidRPr="002F354F">
        <w:rPr>
          <w:sz w:val="16"/>
        </w:rPr>
        <w:t xml:space="preserve">tates </w:t>
      </w:r>
      <w:r w:rsidRPr="002F354F">
        <w:rPr>
          <w:rStyle w:val="StyleUnderline"/>
        </w:rPr>
        <w:t xml:space="preserve">and </w:t>
      </w:r>
      <w:r w:rsidRPr="002F354F">
        <w:rPr>
          <w:rStyle w:val="Emphasis"/>
        </w:rPr>
        <w:t>Russia</w:t>
      </w:r>
      <w:r w:rsidRPr="002F354F">
        <w:rPr>
          <w:sz w:val="16"/>
        </w:rPr>
        <w:t xml:space="preserve">, despite horrific casualties, </w:t>
      </w:r>
      <w:r w:rsidRPr="002F354F">
        <w:rPr>
          <w:rStyle w:val="StyleUnderline"/>
        </w:rPr>
        <w:t xml:space="preserve">neither country’s population is likely to be completely destroyed </w:t>
      </w:r>
      <w:r w:rsidRPr="002F354F">
        <w:rPr>
          <w:rStyle w:val="Emphasis"/>
        </w:rPr>
        <w:t>by the direct effects of the blast</w:t>
      </w:r>
      <w:r w:rsidRPr="002F354F">
        <w:rPr>
          <w:sz w:val="16"/>
        </w:rPr>
        <w:t xml:space="preserve">, fire, and radiation.8 </w:t>
      </w:r>
      <w:r w:rsidRPr="002F354F">
        <w:rPr>
          <w:rStyle w:val="StyleUnderline"/>
        </w:rPr>
        <w:t xml:space="preserve">The aftermath could be </w:t>
      </w:r>
      <w:r w:rsidRPr="002F354F">
        <w:rPr>
          <w:rStyle w:val="Emphasis"/>
        </w:rPr>
        <w:t>much worse</w:t>
      </w:r>
      <w:r w:rsidRPr="002F354F">
        <w:rPr>
          <w:sz w:val="16"/>
        </w:rPr>
        <w:t xml:space="preserve">: the </w:t>
      </w:r>
      <w:r w:rsidRPr="002F354F">
        <w:rPr>
          <w:rStyle w:val="StyleUnderline"/>
        </w:rPr>
        <w:t>burning</w:t>
      </w:r>
      <w:r w:rsidRPr="002F354F">
        <w:rPr>
          <w:sz w:val="16"/>
        </w:rPr>
        <w:t xml:space="preserve"> of </w:t>
      </w:r>
      <w:r w:rsidRPr="002F354F">
        <w:rPr>
          <w:rStyle w:val="StyleUnderline"/>
        </w:rPr>
        <w:t>flammable materials could send massive amounts of smoke into the atmosphere</w:t>
      </w:r>
      <w:r w:rsidRPr="002F354F">
        <w:rPr>
          <w:sz w:val="16"/>
        </w:rPr>
        <w:t xml:space="preserve">, which would absorb sunlight and cause sustained global cooling, severe ozone loss, and agricultural disruption – </w:t>
      </w:r>
      <w:r w:rsidRPr="002F354F">
        <w:rPr>
          <w:rStyle w:val="Emphasis"/>
        </w:rPr>
        <w:t>a nuclear winter</w:t>
      </w:r>
      <w:r w:rsidRPr="002F354F">
        <w:rPr>
          <w:sz w:val="16"/>
        </w:rPr>
        <w:t>.</w:t>
      </w:r>
    </w:p>
    <w:p w14:paraId="52F8F889" w14:textId="77777777" w:rsidR="00C7140A" w:rsidRPr="002F354F" w:rsidRDefault="00C7140A" w:rsidP="00C7140A">
      <w:pPr>
        <w:rPr>
          <w:sz w:val="16"/>
        </w:rPr>
      </w:pPr>
      <w:r w:rsidRPr="002F354F">
        <w:rPr>
          <w:sz w:val="16"/>
        </w:rPr>
        <w:t xml:space="preserve">According to one model 9 , </w:t>
      </w:r>
      <w:r w:rsidRPr="002F354F">
        <w:rPr>
          <w:rStyle w:val="StyleUnderline"/>
        </w:rPr>
        <w:t>an all-out exchange of 4,000 weapons</w:t>
      </w:r>
      <w:r w:rsidRPr="002F354F">
        <w:rPr>
          <w:sz w:val="16"/>
        </w:rPr>
        <w:t xml:space="preserve">10 </w:t>
      </w:r>
      <w:r w:rsidRPr="002F354F">
        <w:rPr>
          <w:rStyle w:val="StyleUnderline"/>
        </w:rPr>
        <w:t xml:space="preserve">could lead to a drop in global temperatures of around 8°C, making it </w:t>
      </w:r>
      <w:r w:rsidRPr="002F354F">
        <w:rPr>
          <w:rStyle w:val="Emphasis"/>
        </w:rPr>
        <w:t>impossible to grow food for</w:t>
      </w:r>
      <w:r w:rsidRPr="002F354F">
        <w:rPr>
          <w:sz w:val="16"/>
        </w:rPr>
        <w:t xml:space="preserve"> 4 to </w:t>
      </w:r>
      <w:r w:rsidRPr="002F354F">
        <w:rPr>
          <w:rStyle w:val="Emphasis"/>
        </w:rPr>
        <w:t>5 years</w:t>
      </w:r>
      <w:r w:rsidRPr="002F354F">
        <w:rPr>
          <w:rStyle w:val="StyleUnderline"/>
        </w:rPr>
        <w:t>. This could leave some survivors</w:t>
      </w:r>
      <w:r w:rsidRPr="002F354F">
        <w:rPr>
          <w:sz w:val="16"/>
        </w:rPr>
        <w:t xml:space="preserve"> in parts of Australia and New Zealand, </w:t>
      </w:r>
      <w:r w:rsidRPr="002F354F">
        <w:rPr>
          <w:rStyle w:val="StyleUnderline"/>
        </w:rPr>
        <w:t xml:space="preserve">but they would be in a very precarious situation and the </w:t>
      </w:r>
      <w:r w:rsidRPr="002F354F">
        <w:rPr>
          <w:rStyle w:val="Emphasis"/>
        </w:rPr>
        <w:t>threat of extinction from other sources would be great</w:t>
      </w:r>
      <w:r w:rsidRPr="002F354F">
        <w:rPr>
          <w:rStyle w:val="StyleUnderline"/>
        </w:rPr>
        <w:t xml:space="preserve">. An exchange on this scale is </w:t>
      </w:r>
      <w:r w:rsidRPr="002F354F">
        <w:rPr>
          <w:rStyle w:val="Emphasis"/>
        </w:rPr>
        <w:t>only possible between the US and Russia</w:t>
      </w:r>
      <w:r w:rsidRPr="002F354F">
        <w:rPr>
          <w:rStyle w:val="StyleUnderline"/>
        </w:rPr>
        <w:t xml:space="preserve"> who have more than 90% of the world’s nuclear weapons</w:t>
      </w:r>
      <w:r w:rsidRPr="002F354F">
        <w:rPr>
          <w:sz w:val="16"/>
        </w:rPr>
        <w:t xml:space="preserve">, with stockpiles of around 4,500 warheads each, although many are not operationally deployed.11 Some models suggest that even </w:t>
      </w:r>
      <w:r w:rsidRPr="002F354F">
        <w:rPr>
          <w:rStyle w:val="StyleUnderline"/>
        </w:rPr>
        <w:t>a small regional nuclear war involving 100 nuclear weapons would</w:t>
      </w:r>
      <w:r w:rsidRPr="002F354F">
        <w:rPr>
          <w:sz w:val="16"/>
        </w:rPr>
        <w:t xml:space="preserve"> produce a nuclear winter serious enough to </w:t>
      </w:r>
      <w:r w:rsidRPr="002F354F">
        <w:rPr>
          <w:rStyle w:val="StyleUnderline"/>
        </w:rPr>
        <w:t>put two billion</w:t>
      </w:r>
      <w:r w:rsidRPr="002F354F">
        <w:rPr>
          <w:sz w:val="16"/>
        </w:rPr>
        <w:t xml:space="preserve"> people </w:t>
      </w:r>
      <w:r w:rsidRPr="002F354F">
        <w:rPr>
          <w:rStyle w:val="StyleUnderline"/>
        </w:rPr>
        <w:t>at risk</w:t>
      </w:r>
      <w:r w:rsidRPr="002F354F">
        <w:rPr>
          <w:sz w:val="16"/>
        </w:rPr>
        <w:t xml:space="preserve"> of starvation,12 </w:t>
      </w:r>
      <w:r w:rsidRPr="002F354F">
        <w:rPr>
          <w:rStyle w:val="StyleUnderline"/>
        </w:rPr>
        <w:t>though this</w:t>
      </w:r>
      <w:r w:rsidRPr="002F354F">
        <w:rPr>
          <w:sz w:val="16"/>
        </w:rPr>
        <w:t xml:space="preserve"> estimate </w:t>
      </w:r>
      <w:r w:rsidRPr="002F354F">
        <w:rPr>
          <w:rStyle w:val="Emphasis"/>
        </w:rPr>
        <w:t>might be pessimistic</w:t>
      </w:r>
      <w:r w:rsidRPr="002F354F">
        <w:rPr>
          <w:sz w:val="16"/>
        </w:rPr>
        <w:t xml:space="preserve">.13 </w:t>
      </w:r>
      <w:r w:rsidRPr="002F354F">
        <w:rPr>
          <w:rStyle w:val="StyleUnderline"/>
        </w:rPr>
        <w:t xml:space="preserve">Wars on this scale are </w:t>
      </w:r>
      <w:r w:rsidRPr="002F354F">
        <w:rPr>
          <w:rStyle w:val="Emphasis"/>
        </w:rPr>
        <w:t>unlikely to lead to</w:t>
      </w:r>
      <w:r w:rsidRPr="002F354F">
        <w:rPr>
          <w:sz w:val="16"/>
        </w:rPr>
        <w:t xml:space="preserve"> outright </w:t>
      </w:r>
      <w:r w:rsidRPr="002F354F">
        <w:rPr>
          <w:rStyle w:val="Emphasis"/>
        </w:rPr>
        <w:t>human extinction</w:t>
      </w:r>
      <w:r w:rsidRPr="002F354F">
        <w:rPr>
          <w:sz w:val="16"/>
        </w:rPr>
        <w:t>, but this does suggest that conflicts which are around an order of magnitude larger may be likely to threaten civilisation. It should be emphasised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p>
    <w:p w14:paraId="4B1D82CE" w14:textId="6A004787" w:rsidR="00C7140A" w:rsidRPr="002F354F" w:rsidRDefault="00C7140A" w:rsidP="00C7140A">
      <w:pPr>
        <w:rPr>
          <w:sz w:val="16"/>
        </w:rPr>
      </w:pPr>
      <w:r w:rsidRPr="002F354F">
        <w:rPr>
          <w:rStyle w:val="StyleUnderline"/>
        </w:rPr>
        <w:t>It is</w:t>
      </w:r>
      <w:r w:rsidRPr="002F354F">
        <w:rPr>
          <w:sz w:val="16"/>
        </w:rPr>
        <w:t xml:space="preserve"> very </w:t>
      </w:r>
      <w:r w:rsidRPr="002F354F">
        <w:rPr>
          <w:rStyle w:val="StyleUnderline"/>
        </w:rPr>
        <w:t xml:space="preserve">difficult to precisely estimate the probability of </w:t>
      </w:r>
      <w:r w:rsidRPr="002F354F">
        <w:rPr>
          <w:rStyle w:val="Emphasis"/>
        </w:rPr>
        <w:t>existential risk from nuclear war</w:t>
      </w:r>
      <w:r w:rsidRPr="002F354F">
        <w:rPr>
          <w:sz w:val="16"/>
        </w:rPr>
        <w:t xml:space="preserve"> over the next century, and existing attempts leave very large confidence intervals. According to many experts, </w:t>
      </w:r>
      <w:r w:rsidRPr="002F354F">
        <w:rPr>
          <w:rStyle w:val="StyleUnderline"/>
        </w:rPr>
        <w:t>the most likely nuclear war</w:t>
      </w:r>
      <w:r w:rsidRPr="002F354F">
        <w:rPr>
          <w:sz w:val="16"/>
        </w:rPr>
        <w:t xml:space="preserve"> at present </w:t>
      </w:r>
      <w:r w:rsidRPr="002F354F">
        <w:rPr>
          <w:rStyle w:val="StyleUnderline"/>
        </w:rPr>
        <w:t>is between India and Pakistan</w:t>
      </w:r>
      <w:r w:rsidRPr="002F354F">
        <w:rPr>
          <w:sz w:val="16"/>
        </w:rPr>
        <w:t xml:space="preserve">.14 </w:t>
      </w:r>
      <w:r w:rsidRPr="002F354F">
        <w:rPr>
          <w:rStyle w:val="StyleUnderline"/>
        </w:rPr>
        <w:t xml:space="preserve">However, given the relatively modest size of their arsenals, the risk of human extinction is </w:t>
      </w:r>
      <w:r w:rsidRPr="002F354F">
        <w:rPr>
          <w:rStyle w:val="Emphasis"/>
        </w:rPr>
        <w:t>plausibly greater</w:t>
      </w:r>
      <w:r w:rsidRPr="002F354F">
        <w:rPr>
          <w:rStyle w:val="StyleUnderline"/>
        </w:rPr>
        <w:t xml:space="preserve"> from a conflict between the </w:t>
      </w:r>
      <w:r w:rsidRPr="002F354F">
        <w:rPr>
          <w:rStyle w:val="Emphasis"/>
        </w:rPr>
        <w:t>U</w:t>
      </w:r>
      <w:r w:rsidRPr="002F354F">
        <w:rPr>
          <w:sz w:val="16"/>
        </w:rPr>
        <w:t xml:space="preserve">nited </w:t>
      </w:r>
      <w:r w:rsidRPr="002F354F">
        <w:rPr>
          <w:rStyle w:val="Emphasis"/>
        </w:rPr>
        <w:t>S</w:t>
      </w:r>
      <w:r w:rsidRPr="002F354F">
        <w:rPr>
          <w:sz w:val="16"/>
        </w:rPr>
        <w:t xml:space="preserve">tates </w:t>
      </w:r>
      <w:r w:rsidRPr="002F354F">
        <w:rPr>
          <w:rStyle w:val="StyleUnderline"/>
        </w:rPr>
        <w:t xml:space="preserve">and </w:t>
      </w:r>
      <w:r w:rsidRPr="002F354F">
        <w:rPr>
          <w:rStyle w:val="Emphasis"/>
        </w:rPr>
        <w:t>Russia</w:t>
      </w:r>
      <w:r w:rsidRPr="002F354F">
        <w:rPr>
          <w:sz w:val="16"/>
        </w:rPr>
        <w:t xml:space="preserve">. Tensions between these countries have increased in recent years and it seems unreasonable to rule out the possibility of them rising further in the future. </w:t>
      </w:r>
    </w:p>
    <w:p w14:paraId="1B7C1CE5" w14:textId="372E0CEC" w:rsidR="00635F76" w:rsidRPr="002F354F" w:rsidRDefault="00635F76" w:rsidP="00016A65">
      <w:pPr>
        <w:pStyle w:val="Heading3"/>
      </w:pPr>
      <w:r w:rsidRPr="002F354F">
        <w:t>2AC – Ukraine</w:t>
      </w:r>
      <w:r w:rsidR="005012A9" w:rsidRPr="002F354F">
        <w:t xml:space="preserve"> Impact</w:t>
      </w:r>
    </w:p>
    <w:p w14:paraId="48DAD12A" w14:textId="77777777" w:rsidR="003F0AD4" w:rsidRPr="002F354F" w:rsidRDefault="003F0AD4" w:rsidP="003F0AD4">
      <w:pPr>
        <w:pStyle w:val="Heading4"/>
      </w:pPr>
      <w:r w:rsidRPr="002F354F">
        <w:t xml:space="preserve">Only our Ukraine scenario risks </w:t>
      </w:r>
      <w:r w:rsidRPr="002F354F">
        <w:rPr>
          <w:u w:val="single"/>
        </w:rPr>
        <w:t>human extinction</w:t>
      </w:r>
      <w:r w:rsidRPr="002F354F">
        <w:t xml:space="preserve">. Other scenarios will have a </w:t>
      </w:r>
      <w:r w:rsidRPr="002F354F">
        <w:rPr>
          <w:u w:val="single"/>
        </w:rPr>
        <w:t>far more “limited</w:t>
      </w:r>
      <w:r w:rsidRPr="002F354F">
        <w:t xml:space="preserve">” impact  </w:t>
      </w:r>
    </w:p>
    <w:p w14:paraId="781C950F" w14:textId="1416A0D4" w:rsidR="003F0AD4" w:rsidRPr="002F354F" w:rsidRDefault="003F0AD4" w:rsidP="003F0AD4">
      <w:r w:rsidRPr="002F354F">
        <w:rPr>
          <w:rStyle w:val="Style13ptBold"/>
        </w:rPr>
        <w:t>Baum 14</w:t>
      </w:r>
      <w:r w:rsidRPr="002F354F">
        <w:t xml:space="preserve"> </w:t>
      </w:r>
      <w:r w:rsidR="00CE102F" w:rsidRPr="002F354F">
        <w:t>[</w:t>
      </w:r>
      <w:r w:rsidRPr="002F354F">
        <w:t xml:space="preserve">Executive Director @ Global Catastrophic Risk Institute [Seth Baum (Ph.D. in Geography @Pennsylvania State University and a Post-Doctoral Fellowship @ Columbia University Center for Research on Environmental Decisions), “Best And Worst Case Scenarios for Ukraine Crisis: World Peace And Nuclear War,” </w:t>
      </w:r>
      <w:r w:rsidRPr="002F354F">
        <w:rPr>
          <w:rStyle w:val="StyleUnderline"/>
        </w:rPr>
        <w:t>Huffington Post</w:t>
      </w:r>
      <w:r w:rsidRPr="002F354F">
        <w:t>, Updated: 05/07/2014 5:59 am EDT, pg. http://tinyurl.com/lxx49og</w:t>
      </w:r>
      <w:r w:rsidR="00CE102F" w:rsidRPr="002F354F">
        <w:t>]</w:t>
      </w:r>
    </w:p>
    <w:p w14:paraId="7B8F6AB0" w14:textId="77777777" w:rsidR="003F0AD4" w:rsidRPr="002F354F" w:rsidRDefault="003F0AD4" w:rsidP="003F0AD4">
      <w:pPr>
        <w:rPr>
          <w:sz w:val="16"/>
        </w:rPr>
      </w:pPr>
      <w:r w:rsidRPr="002F354F">
        <w:rPr>
          <w:sz w:val="16"/>
        </w:rPr>
        <w:t xml:space="preserve">Here's the short version: </w:t>
      </w:r>
      <w:r w:rsidRPr="002F354F">
        <w:rPr>
          <w:rStyle w:val="StyleUnderline"/>
        </w:rPr>
        <w:t>The best case scenario has the Ukraine crisis being resolved</w:t>
      </w:r>
      <w:r w:rsidRPr="002F354F">
        <w:rPr>
          <w:sz w:val="16"/>
        </w:rPr>
        <w:t xml:space="preserve"> diplomatically </w:t>
      </w:r>
      <w:r w:rsidRPr="002F354F">
        <w:rPr>
          <w:rStyle w:val="StyleUnderline"/>
        </w:rPr>
        <w:t>through</w:t>
      </w:r>
      <w:r w:rsidRPr="002F354F">
        <w:rPr>
          <w:sz w:val="16"/>
        </w:rPr>
        <w:t xml:space="preserve"> increased </w:t>
      </w:r>
      <w:r w:rsidRPr="002F354F">
        <w:rPr>
          <w:rStyle w:val="StyleUnderline"/>
        </w:rPr>
        <w:t>Russia-Europe cooperation</w:t>
      </w:r>
      <w:r w:rsidRPr="002F354F">
        <w:rPr>
          <w:sz w:val="16"/>
        </w:rPr>
        <w:t xml:space="preserve">, which would be a big step towards world peace. </w:t>
      </w:r>
      <w:r w:rsidRPr="002F354F">
        <w:rPr>
          <w:rStyle w:val="StyleUnderline"/>
        </w:rPr>
        <w:t xml:space="preserve">The worst case scenario has the crisis escalating into </w:t>
      </w:r>
      <w:r w:rsidRPr="002F354F">
        <w:rPr>
          <w:rStyle w:val="Emphasis"/>
        </w:rPr>
        <w:t>nuclear war</w:t>
      </w:r>
      <w:r w:rsidRPr="002F354F">
        <w:rPr>
          <w:rStyle w:val="StyleUnderline"/>
        </w:rPr>
        <w:t xml:space="preserve"> between the U</w:t>
      </w:r>
      <w:r w:rsidRPr="002F354F">
        <w:rPr>
          <w:sz w:val="16"/>
        </w:rPr>
        <w:t xml:space="preserve">nited </w:t>
      </w:r>
      <w:r w:rsidRPr="002F354F">
        <w:rPr>
          <w:rStyle w:val="StyleUnderline"/>
        </w:rPr>
        <w:t>S</w:t>
      </w:r>
      <w:r w:rsidRPr="002F354F">
        <w:rPr>
          <w:sz w:val="16"/>
        </w:rPr>
        <w:t xml:space="preserve">tates </w:t>
      </w:r>
      <w:r w:rsidRPr="002F354F">
        <w:rPr>
          <w:rStyle w:val="StyleUnderline"/>
        </w:rPr>
        <w:t xml:space="preserve">and Russia, causing </w:t>
      </w:r>
      <w:r w:rsidRPr="002F354F">
        <w:rPr>
          <w:rStyle w:val="Emphasis"/>
        </w:rPr>
        <w:t>human extinction</w:t>
      </w:r>
      <w:r w:rsidRPr="002F354F">
        <w:rPr>
          <w:sz w:val="16"/>
        </w:rPr>
        <w:t>.</w:t>
      </w:r>
    </w:p>
    <w:p w14:paraId="47FCE716" w14:textId="77777777" w:rsidR="003F0AD4" w:rsidRPr="002F354F" w:rsidRDefault="003F0AD4" w:rsidP="003F0AD4">
      <w:pPr>
        <w:rPr>
          <w:sz w:val="16"/>
        </w:rPr>
      </w:pPr>
      <w:r w:rsidRPr="002F354F">
        <w:rPr>
          <w:sz w:val="16"/>
        </w:rPr>
        <w:t xml:space="preserve">Let's start with the worst case scenario, nuclear war involving the American and Russian arsenals. How bad would that be? Put it this way: </w:t>
      </w:r>
      <w:r w:rsidRPr="002F354F">
        <w:rPr>
          <w:rStyle w:val="StyleUnderline"/>
        </w:rPr>
        <w:t>Recent analysis finds that a "limited</w:t>
      </w:r>
      <w:r w:rsidRPr="002F354F">
        <w:rPr>
          <w:sz w:val="16"/>
        </w:rPr>
        <w:t xml:space="preserve">" India-Pakistan </w:t>
      </w:r>
      <w:r w:rsidRPr="002F354F">
        <w:rPr>
          <w:rStyle w:val="StyleUnderline"/>
        </w:rPr>
        <w:t>nuclear war could kill two billion people</w:t>
      </w:r>
      <w:r w:rsidRPr="002F354F">
        <w:rPr>
          <w:sz w:val="16"/>
        </w:rPr>
        <w:t xml:space="preserve"> </w:t>
      </w:r>
      <w:r w:rsidRPr="002F354F">
        <w:rPr>
          <w:rStyle w:val="StyleUnderline"/>
        </w:rPr>
        <w:t>via</w:t>
      </w:r>
      <w:r w:rsidRPr="002F354F">
        <w:rPr>
          <w:sz w:val="16"/>
        </w:rPr>
        <w:t xml:space="preserve"> agricultural declines from </w:t>
      </w:r>
      <w:r w:rsidRPr="002F354F">
        <w:rPr>
          <w:rStyle w:val="StyleUnderline"/>
        </w:rPr>
        <w:t>nuclear winter. This "limited" war involves just 100 nuclear weapons</w:t>
      </w:r>
      <w:r w:rsidRPr="002F354F">
        <w:rPr>
          <w:sz w:val="16"/>
        </w:rPr>
        <w:t xml:space="preserve">. </w:t>
      </w:r>
      <w:r w:rsidRPr="002F354F">
        <w:rPr>
          <w:rStyle w:val="StyleUnderline"/>
        </w:rPr>
        <w:t xml:space="preserve">The U.S. and Russia combine to possess about 16,700 nuclear weapons. </w:t>
      </w:r>
      <w:r w:rsidRPr="002F354F">
        <w:rPr>
          <w:rStyle w:val="Emphasis"/>
        </w:rPr>
        <w:t>Humanity may not survive</w:t>
      </w:r>
      <w:r w:rsidRPr="002F354F">
        <w:rPr>
          <w:rStyle w:val="StyleUnderline"/>
        </w:rPr>
        <w:t xml:space="preserve"> the aftermath of a U.S.-Russia nuclear war</w:t>
      </w:r>
      <w:r w:rsidRPr="002F354F">
        <w:rPr>
          <w:sz w:val="16"/>
        </w:rPr>
        <w:t>.</w:t>
      </w:r>
    </w:p>
    <w:p w14:paraId="4C3A084A" w14:textId="77777777" w:rsidR="003F0AD4" w:rsidRPr="002F354F" w:rsidRDefault="003F0AD4" w:rsidP="003F0AD4">
      <w:pPr>
        <w:rPr>
          <w:sz w:val="16"/>
        </w:rPr>
      </w:pPr>
      <w:r w:rsidRPr="002F354F">
        <w:rPr>
          <w:sz w:val="16"/>
        </w:rPr>
        <w:t xml:space="preserve">It seems rather unlikely that the U.S. and Russia would end up in nuclear war over Ukraine. Sure, they have opposing positions, but neither side has anywhere near enough at stake to justify such extraordinary measures. Instead, it seems a lot more likely that the whole crisis will get resolved with a minimum of deaths. However, the story has already taken some surprising plot twists. </w:t>
      </w:r>
      <w:r w:rsidRPr="002F354F">
        <w:rPr>
          <w:rStyle w:val="StyleUnderline"/>
        </w:rPr>
        <w:t xml:space="preserve">We </w:t>
      </w:r>
      <w:r w:rsidRPr="002F354F">
        <w:rPr>
          <w:rStyle w:val="Emphasis"/>
        </w:rPr>
        <w:t>cannot rule out</w:t>
      </w:r>
      <w:r w:rsidRPr="002F354F">
        <w:rPr>
          <w:rStyle w:val="StyleUnderline"/>
        </w:rPr>
        <w:t xml:space="preserve"> the possibility of it ending in direct nuclear war.</w:t>
      </w:r>
    </w:p>
    <w:p w14:paraId="71A45842" w14:textId="796CA738" w:rsidR="003F0AD4" w:rsidRPr="002F354F" w:rsidRDefault="003F0AD4" w:rsidP="00635F76">
      <w:pPr>
        <w:rPr>
          <w:sz w:val="16"/>
        </w:rPr>
      </w:pPr>
      <w:r w:rsidRPr="002F354F">
        <w:rPr>
          <w:rStyle w:val="StyleUnderline"/>
        </w:rPr>
        <w:t>A nuclear war could</w:t>
      </w:r>
      <w:r w:rsidRPr="002F354F">
        <w:rPr>
          <w:sz w:val="16"/>
        </w:rPr>
        <w:t xml:space="preserve"> also </w:t>
      </w:r>
      <w:r w:rsidRPr="002F354F">
        <w:rPr>
          <w:rStyle w:val="StyleUnderline"/>
        </w:rPr>
        <w:t xml:space="preserve">occur </w:t>
      </w:r>
      <w:r w:rsidRPr="002F354F">
        <w:rPr>
          <w:rStyle w:val="Emphasis"/>
        </w:rPr>
        <w:t>inadvertently</w:t>
      </w:r>
      <w:r w:rsidRPr="002F354F">
        <w:rPr>
          <w:sz w:val="16"/>
        </w:rPr>
        <w:t xml:space="preserve">, i.e. </w:t>
      </w:r>
      <w:r w:rsidRPr="002F354F">
        <w:rPr>
          <w:rStyle w:val="StyleUnderline"/>
        </w:rPr>
        <w:t>when a false alarm is misinterpreted as real, and nuclear weapons are launched in what is believed to be a counterattack. There have been several alarmingly close calls of inadvertent U.S.-Russia nuclear war over the years</w:t>
      </w:r>
      <w:r w:rsidRPr="002F354F">
        <w:rPr>
          <w:sz w:val="16"/>
        </w:rPr>
        <w:t>. Perhaps the most relevant is the 1995 Norwegian rocket incident. A rocket carrying scientific equipment was launched off northern Norway. Russia detected the rocket on its radar and interpreted it as a nuclear attack. Its own nuclear forces were put on alert and Boris Yeltsin was presented the question of whether to launch Russia's nuclear weapons in response. Fortunately, Yeltsin and the Russian General Staff apparently sensed it was a false alarm and declined to launch. Still, the disturbing lesson from this incident is that nuclear war could begin even during periods of calm.</w:t>
      </w:r>
    </w:p>
    <w:p w14:paraId="2AA16A4E" w14:textId="77777777" w:rsidR="005012A9" w:rsidRPr="002F354F" w:rsidRDefault="005012A9" w:rsidP="005012A9">
      <w:pPr>
        <w:pStyle w:val="Heading3"/>
      </w:pPr>
      <w:r w:rsidRPr="002F354F">
        <w:t>2AC – Ukraine Laundry List Impacts</w:t>
      </w:r>
    </w:p>
    <w:p w14:paraId="0D77F420" w14:textId="6DFDCD64" w:rsidR="005012A9" w:rsidRPr="002F354F" w:rsidRDefault="005012A9" w:rsidP="005012A9">
      <w:pPr>
        <w:pStyle w:val="Heading4"/>
      </w:pPr>
      <w:r w:rsidRPr="002F354F">
        <w:t xml:space="preserve">US-Russia conflict over Ukraine prevents coop on </w:t>
      </w:r>
      <w:r w:rsidRPr="002F354F">
        <w:rPr>
          <w:u w:val="single"/>
        </w:rPr>
        <w:t>climate change</w:t>
      </w:r>
      <w:r w:rsidR="00663BEC" w:rsidRPr="002F354F">
        <w:t xml:space="preserve"> </w:t>
      </w:r>
      <w:r w:rsidRPr="002F354F">
        <w:t>– that’s Legvold</w:t>
      </w:r>
    </w:p>
    <w:p w14:paraId="4DDD3588" w14:textId="77777777" w:rsidR="005012A9" w:rsidRPr="002F354F" w:rsidRDefault="005012A9" w:rsidP="005012A9">
      <w:pPr>
        <w:pStyle w:val="Heading4"/>
      </w:pPr>
      <w:r w:rsidRPr="002F354F">
        <w:rPr>
          <w:u w:val="single"/>
        </w:rPr>
        <w:t>Warming</w:t>
      </w:r>
      <w:r w:rsidRPr="002F354F">
        <w:t xml:space="preserve"> causes </w:t>
      </w:r>
      <w:r w:rsidRPr="002F354F">
        <w:rPr>
          <w:u w:val="single"/>
        </w:rPr>
        <w:t>extinction</w:t>
      </w:r>
    </w:p>
    <w:p w14:paraId="3A5B8E4E" w14:textId="77777777" w:rsidR="005012A9" w:rsidRPr="002F354F" w:rsidRDefault="005012A9" w:rsidP="005012A9">
      <w:r w:rsidRPr="002F354F">
        <w:rPr>
          <w:rStyle w:val="Style13ptBold"/>
        </w:rPr>
        <w:t>Dunlop 17</w:t>
      </w:r>
      <w:r w:rsidRPr="002F354F">
        <w:t xml:space="preserve"> [Ian Dunlop chaired the Australian Coal Association in 1987-88, chaired the Australian Greenhouse Office Experts Group on Emissions Trading from 1998-2000 and was CEO of the Australian Institute of Company Directors from 1997-2001. He has a particular interest in the interaction of corporate governance, corporate responsibility and sustainability. An engineer by qualification, he holds an MA (Mechanical Sciences) degree from the University of Cambridge, he is a Fellow of the Australian Institute of Company Directors, the Australasian Institute of Mining and Metallurgy, and the Energy Institute (UK), and a Member of the Society of Petroleum Engineers of AIME (USA). He also chairs the Australian National Wildlife Collection Foundation. David Spratt is a Research Director for Breakthrough and co-author of Climate Code Red: The case for emergency action (Scribe 2008). His recent reports include Recount: It’s time to “Do the math” again; Climate Reality Check and Antarctic Tipping Points for a Multi-metre Sea-level Rise. A Failure of Imagination on Climate Risks. July 26, 2017. www.resilience.org/stories/2017-07-26/a-failure-of-imagination-on-climate-risks/]</w:t>
      </w:r>
    </w:p>
    <w:p w14:paraId="656F0F64" w14:textId="77777777" w:rsidR="005012A9" w:rsidRPr="002F354F" w:rsidRDefault="005012A9" w:rsidP="005012A9">
      <w:pPr>
        <w:rPr>
          <w:sz w:val="16"/>
        </w:rPr>
      </w:pPr>
      <w:r w:rsidRPr="002F354F">
        <w:rPr>
          <w:rStyle w:val="Emphasis"/>
        </w:rPr>
        <w:t>Climate change</w:t>
      </w:r>
      <w:r w:rsidRPr="002F354F">
        <w:rPr>
          <w:u w:val="single"/>
        </w:rPr>
        <w:t xml:space="preserve"> is an </w:t>
      </w:r>
      <w:r w:rsidRPr="002F354F">
        <w:rPr>
          <w:rStyle w:val="Emphasis"/>
        </w:rPr>
        <w:t>existential risk</w:t>
      </w:r>
      <w:r w:rsidRPr="002F354F">
        <w:rPr>
          <w:u w:val="single"/>
        </w:rPr>
        <w:t xml:space="preserve"> that could abruptly </w:t>
      </w:r>
      <w:r w:rsidRPr="002F354F">
        <w:rPr>
          <w:rStyle w:val="Emphasis"/>
        </w:rPr>
        <w:t>end human civilisation</w:t>
      </w:r>
      <w:r w:rsidRPr="002F354F">
        <w:rPr>
          <w:sz w:val="16"/>
        </w:rPr>
        <w:t xml:space="preserve"> because of a catastrophic “failure of imagination” by global leaders to understand and act on the science and  evidence before them.</w:t>
      </w:r>
    </w:p>
    <w:p w14:paraId="70AE4CFC" w14:textId="77777777" w:rsidR="005012A9" w:rsidRPr="002F354F" w:rsidRDefault="005012A9" w:rsidP="005012A9">
      <w:pPr>
        <w:rPr>
          <w:sz w:val="16"/>
        </w:rPr>
      </w:pPr>
      <w:r w:rsidRPr="002F354F">
        <w:rPr>
          <w:sz w:val="16"/>
        </w:rPr>
        <w:t>At the London School of Economics in 2008, Queen Elizabeth questioned: “Why did no one foresee the timing, extent and severity of the Global Financial Crisis?” The British Academy answered a year later: “A psychology of denial gripped the financial and corporate world… [it was] the failure of the collective imagination of many bright people… to understand the risks to the system as a whole”.</w:t>
      </w:r>
    </w:p>
    <w:p w14:paraId="69CC61B2" w14:textId="77777777" w:rsidR="005012A9" w:rsidRPr="002F354F" w:rsidRDefault="005012A9" w:rsidP="005012A9">
      <w:pPr>
        <w:rPr>
          <w:sz w:val="16"/>
        </w:rPr>
      </w:pPr>
      <w:r w:rsidRPr="002F354F">
        <w:rPr>
          <w:sz w:val="16"/>
        </w:rPr>
        <w:t>A “failure of imagination” has also been identified as one of the reasons for the breakdown in US intelligence around the 9/11 attacks in 2001.</w:t>
      </w:r>
    </w:p>
    <w:p w14:paraId="60CCD722" w14:textId="77777777" w:rsidR="005012A9" w:rsidRPr="002F354F" w:rsidRDefault="005012A9" w:rsidP="005012A9">
      <w:pPr>
        <w:rPr>
          <w:sz w:val="16"/>
        </w:rPr>
      </w:pPr>
      <w:r w:rsidRPr="002F354F">
        <w:rPr>
          <w:sz w:val="16"/>
        </w:rPr>
        <w:t>A similar failure is occurring with climate change today.</w:t>
      </w:r>
    </w:p>
    <w:p w14:paraId="2D661BA7" w14:textId="77777777" w:rsidR="005012A9" w:rsidRPr="002F354F" w:rsidRDefault="005012A9" w:rsidP="005012A9">
      <w:pPr>
        <w:rPr>
          <w:sz w:val="16"/>
        </w:rPr>
      </w:pPr>
      <w:r w:rsidRPr="002F354F">
        <w:rPr>
          <w:sz w:val="16"/>
        </w:rPr>
        <w:t>The problem is widespread at the senior levels of government and global corporations. A 2016 report, Thinking the unthinkable, based on interviews with top leaders around the world, found that:</w:t>
      </w:r>
    </w:p>
    <w:p w14:paraId="413FA983" w14:textId="77777777" w:rsidR="005012A9" w:rsidRPr="002F354F" w:rsidRDefault="005012A9" w:rsidP="005012A9">
      <w:pPr>
        <w:rPr>
          <w:sz w:val="16"/>
        </w:rPr>
      </w:pPr>
      <w:r w:rsidRPr="002F354F">
        <w:rPr>
          <w:sz w:val="16"/>
        </w:rPr>
        <w:t xml:space="preserve">“A proliferation of ‘unthinkable’ events… has revealed a new fragility at the highest levels of corporate and public service leaderships. Their ability to spot, identify and handle unexpected, non-normative events is… perilously inadequate at critical moments… Remarkably, </w:t>
      </w:r>
      <w:r w:rsidRPr="002F354F">
        <w:rPr>
          <w:u w:val="single"/>
        </w:rPr>
        <w:t xml:space="preserve">there remains a deep </w:t>
      </w:r>
      <w:r w:rsidRPr="002F354F">
        <w:rPr>
          <w:rStyle w:val="Emphasis"/>
        </w:rPr>
        <w:t>reluctance</w:t>
      </w:r>
      <w:r w:rsidRPr="002F354F">
        <w:rPr>
          <w:sz w:val="16"/>
        </w:rPr>
        <w:t xml:space="preserve">, or what might be called ‘executive myopia’, </w:t>
      </w:r>
      <w:r w:rsidRPr="002F354F">
        <w:rPr>
          <w:u w:val="single"/>
        </w:rPr>
        <w:t>to see and contemplate even the possibility that ‘unthinkables’ might happen</w:t>
      </w:r>
      <w:r w:rsidRPr="002F354F">
        <w:rPr>
          <w:sz w:val="16"/>
        </w:rPr>
        <w:t>, let alone how to handle them.</w:t>
      </w:r>
    </w:p>
    <w:p w14:paraId="4256EA3F" w14:textId="77777777" w:rsidR="005012A9" w:rsidRPr="002F354F" w:rsidRDefault="005012A9" w:rsidP="005012A9">
      <w:pPr>
        <w:rPr>
          <w:sz w:val="16"/>
        </w:rPr>
      </w:pPr>
      <w:r w:rsidRPr="002F354F">
        <w:rPr>
          <w:sz w:val="16"/>
        </w:rPr>
        <w:t xml:space="preserve">Such failures are manifested in two ways in climate policy. At the political, bureaucratic and business level in underplaying the high-end risks and in failing to recognise that the existential risk of climate change is totally different from other risk categories. And </w:t>
      </w:r>
      <w:r w:rsidRPr="002F354F">
        <w:rPr>
          <w:u w:val="single"/>
        </w:rPr>
        <w:t xml:space="preserve">at the </w:t>
      </w:r>
      <w:r w:rsidRPr="002F354F">
        <w:rPr>
          <w:rStyle w:val="Emphasis"/>
        </w:rPr>
        <w:t>research level</w:t>
      </w:r>
      <w:r w:rsidRPr="002F354F">
        <w:rPr>
          <w:u w:val="single"/>
        </w:rPr>
        <w:t xml:space="preserve"> in </w:t>
      </w:r>
      <w:r w:rsidRPr="002F354F">
        <w:rPr>
          <w:rStyle w:val="Emphasis"/>
        </w:rPr>
        <w:t>underestimating</w:t>
      </w:r>
      <w:r w:rsidRPr="002F354F">
        <w:rPr>
          <w:u w:val="single"/>
        </w:rPr>
        <w:t xml:space="preserve"> the rate of climate change </w:t>
      </w:r>
      <w:r w:rsidRPr="002F354F">
        <w:rPr>
          <w:rStyle w:val="Emphasis"/>
        </w:rPr>
        <w:t>impact</w:t>
      </w:r>
      <w:r w:rsidRPr="002F354F">
        <w:rPr>
          <w:u w:val="single"/>
        </w:rPr>
        <w:t xml:space="preserve"> and costs, along with an </w:t>
      </w:r>
      <w:r w:rsidRPr="002F354F">
        <w:rPr>
          <w:rStyle w:val="Emphasis"/>
        </w:rPr>
        <w:t>under-emphasis</w:t>
      </w:r>
      <w:r w:rsidRPr="002F354F">
        <w:rPr>
          <w:u w:val="single"/>
        </w:rPr>
        <w:t xml:space="preserve"> on, and poor communication of, those </w:t>
      </w:r>
      <w:r w:rsidRPr="002F354F">
        <w:rPr>
          <w:rStyle w:val="Emphasis"/>
        </w:rPr>
        <w:t>high-end risks</w:t>
      </w:r>
      <w:r w:rsidRPr="002F354F">
        <w:rPr>
          <w:sz w:val="16"/>
        </w:rPr>
        <w:t>.</w:t>
      </w:r>
    </w:p>
    <w:p w14:paraId="1B653CB2" w14:textId="77777777" w:rsidR="005012A9" w:rsidRPr="002F354F" w:rsidRDefault="005012A9" w:rsidP="005012A9">
      <w:pPr>
        <w:rPr>
          <w:sz w:val="16"/>
        </w:rPr>
      </w:pPr>
      <w:r w:rsidRPr="002F354F">
        <w:rPr>
          <w:sz w:val="16"/>
        </w:rPr>
        <w:t>Existential risk</w:t>
      </w:r>
    </w:p>
    <w:p w14:paraId="15D628EC" w14:textId="77777777" w:rsidR="005012A9" w:rsidRPr="002F354F" w:rsidRDefault="005012A9" w:rsidP="005012A9">
      <w:pPr>
        <w:rPr>
          <w:sz w:val="16"/>
        </w:rPr>
      </w:pPr>
      <w:r w:rsidRPr="002F354F">
        <w:rPr>
          <w:sz w:val="16"/>
        </w:rPr>
        <w:t>An existential risk is an adverse outcome that would either annihilate intelligent life or permanently and drastically curtail its potential. For example, a big meteor impact, large-scale nuclear war, or sea levels 70 metres higher than today.</w:t>
      </w:r>
    </w:p>
    <w:p w14:paraId="53EC984F" w14:textId="77777777" w:rsidR="005012A9" w:rsidRPr="002F354F" w:rsidRDefault="005012A9" w:rsidP="005012A9">
      <w:pPr>
        <w:rPr>
          <w:sz w:val="16"/>
        </w:rPr>
      </w:pPr>
      <w:r w:rsidRPr="002F354F">
        <w:rPr>
          <w:u w:val="single"/>
        </w:rPr>
        <w:t>Existential risks are not amenable to the reactive</w:t>
      </w:r>
      <w:r w:rsidRPr="002F354F">
        <w:rPr>
          <w:sz w:val="16"/>
        </w:rPr>
        <w:t xml:space="preserve"> (learn from failure) </w:t>
      </w:r>
      <w:r w:rsidRPr="002F354F">
        <w:rPr>
          <w:u w:val="single"/>
        </w:rPr>
        <w:t xml:space="preserve">approach of </w:t>
      </w:r>
      <w:r w:rsidRPr="002F354F">
        <w:rPr>
          <w:rStyle w:val="Emphasis"/>
        </w:rPr>
        <w:t>conventional risk management</w:t>
      </w:r>
      <w:r w:rsidRPr="002F354F">
        <w:rPr>
          <w:sz w:val="16"/>
        </w:rPr>
        <w:t xml:space="preserve">, </w:t>
      </w:r>
      <w:r w:rsidRPr="002F354F">
        <w:rPr>
          <w:u w:val="single"/>
        </w:rPr>
        <w:t>and we cannot necessarily rely on the</w:t>
      </w:r>
      <w:r w:rsidRPr="002F354F">
        <w:rPr>
          <w:sz w:val="16"/>
        </w:rPr>
        <w:t xml:space="preserve"> institutions, moral norms, or </w:t>
      </w:r>
      <w:r w:rsidRPr="002F354F">
        <w:rPr>
          <w:rStyle w:val="Emphasis"/>
        </w:rPr>
        <w:t>social attitudes</w:t>
      </w:r>
      <w:r w:rsidRPr="002F354F">
        <w:rPr>
          <w:u w:val="single"/>
        </w:rPr>
        <w:t xml:space="preserve"> developed from our experience with managing </w:t>
      </w:r>
      <w:r w:rsidRPr="002F354F">
        <w:rPr>
          <w:rStyle w:val="Emphasis"/>
        </w:rPr>
        <w:t>other</w:t>
      </w:r>
      <w:r w:rsidRPr="002F354F">
        <w:rPr>
          <w:u w:val="single"/>
        </w:rPr>
        <w:t xml:space="preserve"> sorts of </w:t>
      </w:r>
      <w:r w:rsidRPr="002F354F">
        <w:rPr>
          <w:rStyle w:val="Emphasis"/>
        </w:rPr>
        <w:t>risks</w:t>
      </w:r>
      <w:r w:rsidRPr="002F354F">
        <w:rPr>
          <w:sz w:val="16"/>
        </w:rPr>
        <w:t xml:space="preserve">. </w:t>
      </w:r>
      <w:r w:rsidRPr="002F354F">
        <w:rPr>
          <w:u w:val="single"/>
        </w:rPr>
        <w:t>Because the consequences are so severe</w:t>
      </w:r>
      <w:r w:rsidRPr="002F354F">
        <w:rPr>
          <w:sz w:val="16"/>
        </w:rPr>
        <w:t xml:space="preserve"> — perhaps </w:t>
      </w:r>
      <w:r w:rsidRPr="002F354F">
        <w:rPr>
          <w:u w:val="single"/>
        </w:rPr>
        <w:t>the end of human global civilisation</w:t>
      </w:r>
      <w:r w:rsidRPr="002F354F">
        <w:rPr>
          <w:sz w:val="16"/>
        </w:rPr>
        <w:t xml:space="preserve"> as we know it — researchers say that </w:t>
      </w:r>
      <w:r w:rsidRPr="002F354F">
        <w:rPr>
          <w:u w:val="single"/>
        </w:rPr>
        <w:t>“even for an honest, truth-seeking, and well-intentioned investigator it is difficult to think and act rationally in regard to… existential risks”.</w:t>
      </w:r>
    </w:p>
    <w:p w14:paraId="369BFFD8" w14:textId="77777777" w:rsidR="005012A9" w:rsidRPr="002F354F" w:rsidRDefault="005012A9" w:rsidP="005012A9">
      <w:pPr>
        <w:rPr>
          <w:sz w:val="16"/>
        </w:rPr>
      </w:pPr>
      <w:r w:rsidRPr="002F354F">
        <w:rPr>
          <w:sz w:val="16"/>
        </w:rPr>
        <w:t xml:space="preserve">Yet </w:t>
      </w:r>
      <w:r w:rsidRPr="002F354F">
        <w:rPr>
          <w:u w:val="single"/>
        </w:rPr>
        <w:t xml:space="preserve">the </w:t>
      </w:r>
      <w:r w:rsidRPr="002F354F">
        <w:rPr>
          <w:rStyle w:val="Emphasis"/>
        </w:rPr>
        <w:t>evidence is clear</w:t>
      </w:r>
      <w:r w:rsidRPr="002F354F">
        <w:rPr>
          <w:u w:val="single"/>
        </w:rPr>
        <w:t xml:space="preserve"> that climate change already poses an </w:t>
      </w:r>
      <w:r w:rsidRPr="002F354F">
        <w:rPr>
          <w:rStyle w:val="Emphasis"/>
        </w:rPr>
        <w:t>existential risk</w:t>
      </w:r>
      <w:r w:rsidRPr="002F354F">
        <w:rPr>
          <w:u w:val="single"/>
        </w:rPr>
        <w:t xml:space="preserve"> to </w:t>
      </w:r>
      <w:r w:rsidRPr="002F354F">
        <w:rPr>
          <w:rStyle w:val="Emphasis"/>
        </w:rPr>
        <w:t>global</w:t>
      </w:r>
      <w:r w:rsidRPr="002F354F">
        <w:rPr>
          <w:u w:val="single"/>
        </w:rPr>
        <w:t xml:space="preserve"> </w:t>
      </w:r>
      <w:r w:rsidRPr="002F354F">
        <w:rPr>
          <w:rStyle w:val="Emphasis"/>
        </w:rPr>
        <w:t>economic</w:t>
      </w:r>
      <w:r w:rsidRPr="002F354F">
        <w:rPr>
          <w:u w:val="single"/>
        </w:rPr>
        <w:t xml:space="preserve"> and societal </w:t>
      </w:r>
      <w:r w:rsidRPr="002F354F">
        <w:rPr>
          <w:rStyle w:val="Emphasis"/>
        </w:rPr>
        <w:t>stability</w:t>
      </w:r>
      <w:r w:rsidRPr="002F354F">
        <w:rPr>
          <w:u w:val="single"/>
        </w:rPr>
        <w:t xml:space="preserve"> and to </w:t>
      </w:r>
      <w:r w:rsidRPr="002F354F">
        <w:rPr>
          <w:rStyle w:val="Emphasis"/>
        </w:rPr>
        <w:t>human civilisation</w:t>
      </w:r>
      <w:r w:rsidRPr="002F354F">
        <w:rPr>
          <w:u w:val="single"/>
        </w:rPr>
        <w:t xml:space="preserve"> that requires an </w:t>
      </w:r>
      <w:r w:rsidRPr="002F354F">
        <w:rPr>
          <w:rStyle w:val="Emphasis"/>
        </w:rPr>
        <w:t>emergency response</w:t>
      </w:r>
      <w:r w:rsidRPr="002F354F">
        <w:rPr>
          <w:sz w:val="16"/>
        </w:rPr>
        <w:t xml:space="preserve">. Temperature rises that are now in prospect could reduce the global human population by 80% or 90%. But this conversation is taboo, and </w:t>
      </w:r>
      <w:r w:rsidRPr="002F354F">
        <w:rPr>
          <w:u w:val="single"/>
        </w:rPr>
        <w:t xml:space="preserve">the few who speak out are admonished as being </w:t>
      </w:r>
      <w:r w:rsidRPr="002F354F">
        <w:rPr>
          <w:rStyle w:val="Emphasis"/>
        </w:rPr>
        <w:t>overly alarmist</w:t>
      </w:r>
      <w:r w:rsidRPr="002F354F">
        <w:rPr>
          <w:sz w:val="16"/>
        </w:rPr>
        <w:t>.</w:t>
      </w:r>
    </w:p>
    <w:p w14:paraId="19B2BF96" w14:textId="77777777" w:rsidR="005012A9" w:rsidRPr="002F354F" w:rsidRDefault="005012A9" w:rsidP="005012A9">
      <w:pPr>
        <w:rPr>
          <w:sz w:val="16"/>
        </w:rPr>
      </w:pPr>
      <w:r w:rsidRPr="002F354F">
        <w:rPr>
          <w:sz w:val="16"/>
        </w:rPr>
        <w:t>Prof. Kevin Anderson considers that “</w:t>
      </w:r>
      <w:r w:rsidRPr="002F354F">
        <w:rPr>
          <w:u w:val="single"/>
        </w:rPr>
        <w:t>a 4°C future</w:t>
      </w:r>
      <w:r w:rsidRPr="002F354F">
        <w:rPr>
          <w:sz w:val="16"/>
        </w:rPr>
        <w:t xml:space="preserve"> [relative to pre-industrial levels] </w:t>
      </w:r>
      <w:r w:rsidRPr="002F354F">
        <w:rPr>
          <w:u w:val="single"/>
        </w:rPr>
        <w:t>is incompatible with an organized global community</w:t>
      </w:r>
      <w:r w:rsidRPr="002F354F">
        <w:rPr>
          <w:sz w:val="16"/>
        </w:rPr>
        <w:t xml:space="preserve">, </w:t>
      </w:r>
      <w:r w:rsidRPr="002F354F">
        <w:rPr>
          <w:u w:val="single"/>
        </w:rPr>
        <w:t xml:space="preserve">is likely to be </w:t>
      </w:r>
      <w:r w:rsidRPr="002F354F">
        <w:rPr>
          <w:rStyle w:val="Emphasis"/>
        </w:rPr>
        <w:t>beyond ‘adaptation’</w:t>
      </w:r>
      <w:r w:rsidRPr="002F354F">
        <w:rPr>
          <w:u w:val="single"/>
        </w:rPr>
        <w:t xml:space="preserve">, is devastating to the majority of </w:t>
      </w:r>
      <w:r w:rsidRPr="002F354F">
        <w:rPr>
          <w:rStyle w:val="Emphasis"/>
        </w:rPr>
        <w:t>ecosystems</w:t>
      </w:r>
      <w:r w:rsidRPr="002F354F">
        <w:rPr>
          <w:u w:val="single"/>
        </w:rPr>
        <w:t>, and has a high probability of not being stable</w:t>
      </w:r>
      <w:r w:rsidRPr="002F354F">
        <w:rPr>
          <w:sz w:val="16"/>
        </w:rPr>
        <w:t>”. He says: “If you have got a population of nine billion by 2050 and you hit 4°C, 5°C or 6°C, you might have half a billion people surviving”. Asked at a 2011 conference in Melbourne about the difference between a 2°C world and a 4°C world, Prof. Hans Joachim Schellnhuber replied in two words: “Human civilisation”.</w:t>
      </w:r>
    </w:p>
    <w:p w14:paraId="07760595" w14:textId="7652F710" w:rsidR="0098042C" w:rsidRPr="002F354F" w:rsidRDefault="0098042C" w:rsidP="00016A65">
      <w:pPr>
        <w:pStyle w:val="Heading3"/>
      </w:pPr>
      <w:r w:rsidRPr="002F354F">
        <w:t>2AC – AT: Russia Fill In</w:t>
      </w:r>
    </w:p>
    <w:p w14:paraId="254BF60A" w14:textId="77777777" w:rsidR="0098042C" w:rsidRPr="002F354F" w:rsidRDefault="0098042C" w:rsidP="0098042C">
      <w:pPr>
        <w:pStyle w:val="Heading4"/>
      </w:pPr>
      <w:r w:rsidRPr="002F354F">
        <w:t xml:space="preserve">Russia can’t fill in for the US – it’s hit a ceiling and further sales don’t translate into regional influence </w:t>
      </w:r>
    </w:p>
    <w:p w14:paraId="6E2A95D4" w14:textId="77777777" w:rsidR="0098042C" w:rsidRPr="002F354F" w:rsidRDefault="0098042C" w:rsidP="0098042C">
      <w:r w:rsidRPr="002F354F">
        <w:rPr>
          <w:rStyle w:val="Style13ptBold"/>
        </w:rPr>
        <w:t>Bershidsky 19</w:t>
      </w:r>
      <w:r w:rsidRPr="002F354F">
        <w:t xml:space="preserve"> (Leonid Bershidsky is Bloomberg Opinion's Europe columnist. He was the founding editor of the Russian business daily Vedomosti and founded the opinion website Slon.ru. “Trump Is Winning, Putin's Losing in Global Arms Sales”, https://www.bloomberg.com/opinion/articles/2019-03-12/u-s-is-no-1-in-arms-sales-as-russia-loses-market-share</w:t>
      </w:r>
    </w:p>
    <w:p w14:paraId="72C2C8B2" w14:textId="77777777" w:rsidR="0098042C" w:rsidRPr="002F354F" w:rsidRDefault="0098042C" w:rsidP="0098042C">
      <w:pPr>
        <w:rPr>
          <w:sz w:val="16"/>
        </w:rPr>
      </w:pPr>
      <w:r w:rsidRPr="002F354F">
        <w:rPr>
          <w:sz w:val="16"/>
        </w:rPr>
        <w:t xml:space="preserve">Global arms sales are on the increase, consistent with the growing number of conflicts and deaths brought about by them. </w:t>
      </w:r>
      <w:r w:rsidRPr="002F354F">
        <w:rPr>
          <w:rStyle w:val="StyleUnderline"/>
        </w:rPr>
        <w:t>The U.S. and its allies have been the main beneficiaries. Russia, by contrast, is on the decline, a sign that Vladimir Putin’s geopolitical bets aren’t turning into long-term influence</w:t>
      </w:r>
      <w:r w:rsidRPr="002F354F">
        <w:rPr>
          <w:sz w:val="16"/>
        </w:rPr>
        <w:t xml:space="preserve">. The world has grown significantly less violent since 1950, but there has been an marked uptick in the number of armed conflicts in recent years. The emergence of Islamic State, hostilities in eastern Ukraine, and the persecution of the Rohingya in Myanmar are just some examples. The number of fatalities has increased even more dramatically, according to the Uppsala Conflict Data Program. Between 2011 and 2017, the average annual death toll from conflict neared 97,000, three times more than in the previous seven-year period. That helps to explain the 7.8 percent increase in international arms transfers from 2014 to 2018 compared with the previous five-year period seen in the latest data from the Stockholm International Peace Research Institute, the global authority on the weapons trade. </w:t>
      </w:r>
      <w:r w:rsidRPr="002F354F">
        <w:rPr>
          <w:rStyle w:val="StyleUnderline"/>
        </w:rPr>
        <w:t>The Middle East has been absorbing weapons at an alarming pace: The flow of armaments to the region rocketed by 87 percent in the last five years. Russia took an active part in the bloodiest of the conflicts, but it doesn’t appear to have been able to convert this into more sales</w:t>
      </w:r>
      <w:r w:rsidRPr="002F354F">
        <w:rPr>
          <w:sz w:val="16"/>
        </w:rPr>
        <w:t xml:space="preserve">. It </w:t>
      </w:r>
      <w:r w:rsidRPr="002F354F">
        <w:rPr>
          <w:rStyle w:val="StyleUnderline"/>
        </w:rPr>
        <w:t>was the only one of the world’s top five exporters, which together account for 75 percent of the business, to suffer a major loss in market share</w:t>
      </w:r>
      <w:r w:rsidRPr="002F354F">
        <w:rPr>
          <w:sz w:val="16"/>
        </w:rPr>
        <w:t xml:space="preserve">. It remains the world’s second-biggest arms exporter. SIPRI has its own, rather complicated, system for calculating transfer volumes based on the military value of the equipment traded rather than on its market price. But in dollar terms, too, </w:t>
      </w:r>
      <w:r w:rsidRPr="002F354F">
        <w:rPr>
          <w:rStyle w:val="StyleUnderline"/>
        </w:rPr>
        <w:t xml:space="preserve">Russia trails the U.S. Yury Borisov, Russia’s deputy prime minister in charge of the defense industry, said last month that Russia “steadily reaches” $15 billion in arms exports a year and hopes to retain that amount. This suggests officials believe sales have </w:t>
      </w:r>
      <w:r w:rsidRPr="002F354F">
        <w:rPr>
          <w:rStyle w:val="Emphasis"/>
        </w:rPr>
        <w:t>hit a ceiling.</w:t>
      </w:r>
      <w:r w:rsidRPr="002F354F">
        <w:rPr>
          <w:rStyle w:val="StyleUnderline"/>
        </w:rPr>
        <w:t xml:space="preserve"> By contrast, the U.S. closed $55.6 billion of arms deals in 2018, 33 percent more than in 2017, thanks to the Trump administration’s liberalization of weapons exports.</w:t>
      </w:r>
      <w:r w:rsidRPr="002F354F">
        <w:rPr>
          <w:sz w:val="16"/>
        </w:rPr>
        <w:t xml:space="preserve"> According to the SIPRI figures, </w:t>
      </w:r>
      <w:r w:rsidRPr="002F354F">
        <w:rPr>
          <w:rStyle w:val="StyleUnderline"/>
        </w:rPr>
        <w:t>U.S. exports were 75 percent higher than Russia’s in 2014 through 2018 – a far wider gap than in the previous five-year period</w:t>
      </w:r>
      <w:r w:rsidRPr="002F354F">
        <w:rPr>
          <w:sz w:val="16"/>
        </w:rPr>
        <w:t xml:space="preserve">. </w:t>
      </w:r>
      <w:r w:rsidRPr="002F354F">
        <w:rPr>
          <w:rStyle w:val="StyleUnderline"/>
        </w:rPr>
        <w:t>For the U.S., Middle Eastern countries have been especially important – particularly Saudi Arabia, the world’s largest arms importer, and its major irritant, Qatar. Some 52 percent of U.S. weapons sales were to the Middle East in the last five years. Under President Donald Trump, the relationship with Saudi Arabia became even more lucrative for the defense industry. For Russia, the Middle East accounted only for 16 percent of its weapons exports over the same period, with most going to Egypt and Iraq.</w:t>
      </w:r>
      <w:r w:rsidRPr="002F354F">
        <w:rPr>
          <w:sz w:val="16"/>
        </w:rPr>
        <w:t xml:space="preserve"> Its major trade partners were India, China and Algeria – but sales to India dropped significantly as its government sought to diversify suppliers and bought more from the U.S., South Korea and, most painfully for the Kremlin, Ukraine. Russia has been losing key aircraft tenders in India to the U.S. This, along with the economic collapse of another major client, Venezuela, and the current potential for regime change in Algeria, all makes a rebound in Russian sales look unlikely. Arms sales are perhaps the best reflection of a major military power’s international influence. </w:t>
      </w:r>
      <w:r w:rsidRPr="002F354F">
        <w:rPr>
          <w:rStyle w:val="StyleUnderline"/>
        </w:rPr>
        <w:t>The market isn’t all about price and quality competition; it’s about permanent and situational alliances. The growing gap between the U.S. and Russia in exports shows that Putin’s forays into areas such as the Middle East are failing to translate into Russian influence in the region.</w:t>
      </w:r>
      <w:r w:rsidRPr="002F354F">
        <w:rPr>
          <w:sz w:val="16"/>
        </w:rPr>
        <w:t xml:space="preserve"> Although Putin’s warm relations with Egyptian President Abdel-Fattah el-Sisi and his alliance with Iran, which has a lot of influence over Iraq, are paying off to some extent, they can’t quite compensate for ground lost elsewhere. </w:t>
      </w:r>
      <w:r w:rsidRPr="002F354F">
        <w:rPr>
          <w:rStyle w:val="StyleUnderline"/>
        </w:rPr>
        <w:t>The U.S.’s allies, France, Germany and the U.K. among them, have been rapidly increasing their market share, too. That’s a rarely mentioned way in which the security alliance with Washington is paying off for the Europeans. All the ethical objections to selling arms to countries such as Saudi Arabia notwithstanding, European Union member states need markets for their defense industries, which employ about 500,000 people.</w:t>
      </w:r>
      <w:r w:rsidRPr="002F354F">
        <w:rPr>
          <w:sz w:val="16"/>
        </w:rPr>
        <w:t xml:space="preserve"> Being under the U.S. umbrella opens doors where Russia and China are less desirable partners – that is, in most of the world. Many tears have been shed in the U.S. about the collapse of the American-led global order. But if you take arms sales as a proxy for influence, the U.S.’s global dominance looks to be resilient. In a more conflict-prone, competitive world, America is doing rather well while its longstanding geopolitical rivals stumble. </w:t>
      </w:r>
    </w:p>
    <w:p w14:paraId="783E8DDD" w14:textId="77777777" w:rsidR="0098042C" w:rsidRPr="002F354F" w:rsidRDefault="0098042C" w:rsidP="0098042C">
      <w:pPr>
        <w:pStyle w:val="Heading4"/>
      </w:pPr>
      <w:r w:rsidRPr="002F354F">
        <w:t>Russia is incapable of filling in – cost and timeframe</w:t>
      </w:r>
    </w:p>
    <w:p w14:paraId="12D55491" w14:textId="77777777" w:rsidR="0098042C" w:rsidRPr="002F354F" w:rsidRDefault="0098042C" w:rsidP="0098042C">
      <w:r w:rsidRPr="002F354F">
        <w:rPr>
          <w:rStyle w:val="Style13ptBold"/>
        </w:rPr>
        <w:t>Caverley 18</w:t>
      </w:r>
      <w:r w:rsidRPr="002F354F">
        <w:t xml:space="preserve"> (Jonathan D. Caverley is an expert in the global arms trade and American military aid, “Want to Punish Saudi Arabia? Cut Off Its Weapons Supply”, https://www.nytimes.com/2018/10/12/opinion/saudi-arabia-arms-sales.html)</w:t>
      </w:r>
    </w:p>
    <w:p w14:paraId="67DD066A" w14:textId="58186122" w:rsidR="0098042C" w:rsidRPr="002F354F" w:rsidRDefault="0098042C" w:rsidP="0098042C">
      <w:pPr>
        <w:rPr>
          <w:sz w:val="16"/>
        </w:rPr>
      </w:pPr>
      <w:r w:rsidRPr="002F354F">
        <w:rPr>
          <w:sz w:val="16"/>
        </w:rPr>
        <w:t xml:space="preserve">Perhaps selling weapons “strengthens international partnerships,” as Mr. Navarro put it, or at least discourages Saudi Arabia from finding different ones. Mr. </w:t>
      </w:r>
      <w:r w:rsidRPr="002F354F">
        <w:rPr>
          <w:rStyle w:val="StyleUnderline"/>
        </w:rPr>
        <w:t>Trump on Thursday cited “four or five alternatives” to American weapons, and the need to avoid “letting Russia have that money and letting China have that money.” This, however, is unlikely even in the long term. Saudi Arabia is in the middle of a major war, and more than 60 percent of its arms deliveries over the past five years came from the United States. The Saudi military relies not just on American tanks, planes and missiles but for a daily supply of maintenance, training and support, such as intelligence and refueling</w:t>
      </w:r>
      <w:r w:rsidRPr="002F354F">
        <w:rPr>
          <w:sz w:val="16"/>
        </w:rPr>
        <w:t xml:space="preserve">. In the longer term, almost all of Saudi Arabia’s remaining exports come from Europe. To truly squeeze Saudi Arabia, a coordinated embargo — much like the one now in place against Russia — would be necessary but relatively easy. European governments already feel strong domestic political pressure not to export to regimes like Saudi Arabia. </w:t>
      </w:r>
      <w:r w:rsidRPr="002F354F">
        <w:rPr>
          <w:rStyle w:val="Emphasis"/>
        </w:rPr>
        <w:t xml:space="preserve">Transforming the Saudi military to employ Russian, much less Chinese, weapons would cost a fortune even by Gulf standards, would require years of retraining and would greatly reduce its military power for a generation. Russia cannot produce next-generation fighter aircraft, tanks and infantry fighting vehicles for its own armed forces, much less for the export market. </w:t>
      </w:r>
      <w:r w:rsidRPr="002F354F">
        <w:rPr>
          <w:sz w:val="16"/>
        </w:rPr>
        <w:t xml:space="preserve">China has not produced, never mind exported, the sophisticated aircraft and missile defense systems Saudi Arabia wants. Last month, Secretary of State Mike Pompeo certified that Saudi Arabia was minimizing civilian casualties in the Yemen air campaign apparently to avoid jeopardizing $2 billion in weapons sales. That small number does not show how powerful the Saudis are so much as how cheaply the United States can be bought. </w:t>
      </w:r>
      <w:r w:rsidRPr="002F354F">
        <w:rPr>
          <w:rStyle w:val="StyleUnderline"/>
        </w:rPr>
        <w:t>Given these sales’ low domestic economic impact and the enormous costs of going elsewhere for Saudi Arabia, the United States has the preponderance of influence in this arms trade relationship.</w:t>
      </w:r>
      <w:r w:rsidRPr="002F354F">
        <w:rPr>
          <w:sz w:val="16"/>
        </w:rPr>
        <w:t xml:space="preserve"> It should act accordingly.</w:t>
      </w:r>
    </w:p>
    <w:p w14:paraId="26CACCA9" w14:textId="6C049932" w:rsidR="00E35437" w:rsidRPr="002F354F" w:rsidRDefault="00E35437" w:rsidP="00016A65">
      <w:pPr>
        <w:pStyle w:val="Heading3"/>
      </w:pPr>
      <w:r w:rsidRPr="002F354F">
        <w:t>2AC – AT: Sudan RS Base Thumps</w:t>
      </w:r>
    </w:p>
    <w:p w14:paraId="57602A07" w14:textId="59106B81" w:rsidR="00E35437" w:rsidRPr="002F354F" w:rsidRDefault="00E35437" w:rsidP="00E35437">
      <w:pPr>
        <w:pStyle w:val="Heading4"/>
      </w:pPr>
      <w:r w:rsidRPr="002F354F">
        <w:t>Not building it</w:t>
      </w:r>
    </w:p>
    <w:p w14:paraId="65F91006" w14:textId="577EC9C9" w:rsidR="00374D83" w:rsidRPr="002F354F" w:rsidRDefault="00466B4B" w:rsidP="00374D83">
      <w:hyperlink r:id="rId8" w:history="1">
        <w:r w:rsidR="00374D83" w:rsidRPr="002F354F">
          <w:rPr>
            <w:rStyle w:val="Hyperlink"/>
          </w:rPr>
          <w:t>https://warsawinstitute.org/no-chances-russian-military-base-sudan/</w:t>
        </w:r>
      </w:hyperlink>
    </w:p>
    <w:p w14:paraId="753CCDD1" w14:textId="77777777" w:rsidR="00E35437" w:rsidRPr="002F354F" w:rsidRDefault="00E35437" w:rsidP="00E35437">
      <w:r w:rsidRPr="002F354F">
        <w:t>The Russian media have unofficially reported about the first unit of mercenaries from the “Wagner” private military company who had been allegedly sent to Sudan. The agency is known for its military involvement in Donbass and Syria. It is not known whether the information is true. But it is known that Moscow has become increasingly interested in Sudan as, in 2015, Russian engineers discovered large gold deposits, which made it possible for the country to sign the biggest investment deal in its history. In July 2017, Mr Bashir was invited to Russia at the invitation of President Vladimir Putin. For years, the Kremlin has not been disturbed by the fact that Sudan’s president was wanted by the International Criminal Court on charges of genocide. Putin sent a Russian plane to Khartoum in order to secure the Bashir’s delivery to Russia. The meeting took place on November 23, 2017.</w:t>
      </w:r>
    </w:p>
    <w:p w14:paraId="6DC18CF2" w14:textId="77777777" w:rsidR="00E35437" w:rsidRPr="002F354F" w:rsidRDefault="00E35437" w:rsidP="00E35437"/>
    <w:p w14:paraId="503A65B7" w14:textId="77777777" w:rsidR="00E35437" w:rsidRPr="002F354F" w:rsidRDefault="00E35437" w:rsidP="00E35437">
      <w:r w:rsidRPr="002F354F">
        <w:t>Bashir immediately asked Putin to protect his country from the United States and accused the USA of splitting oil-rich South Sudan in 2011. Instead, Bashir promised Putin that his geostrategically positioned state could function as Moscow’s “key to Africa”. He is allegedly interested in purchasing Su-30 and Su-35 fighter jets, missile boats, minesweeper and missile systems, including S-300 systems. In 2016, it turned out that Russia had agreed to export 170 T-72 main battle tanks (MBT) to Sudan. Nevertheless, it is not known how poor and heavily indebted Sudan is going to pay for the next supplies of Russian weapons. President Bashir suggested a military base on the Red Sea in the region of Port Sudan. Also Russian MPs have already expressed great interest in constructing such a base. However, both Putin and defence minister Sergey Shoigu seem to be more cautious since building such a base from scratch would involve considerable financial outlays. And Russia needs money to expand its military bases in Syria. There is one more political question to be answered since the Russian project in Sudan would be controversial not only among Moscow’s enemies.</w:t>
      </w:r>
    </w:p>
    <w:p w14:paraId="68B9B443" w14:textId="77777777" w:rsidR="00E35437" w:rsidRPr="002F354F" w:rsidRDefault="00E35437" w:rsidP="00E35437"/>
    <w:p w14:paraId="6A3DD1EA" w14:textId="77777777" w:rsidR="00E35437" w:rsidRPr="002F354F" w:rsidRDefault="00E35437" w:rsidP="00E35437">
      <w:r w:rsidRPr="002F354F">
        <w:t>A Russian base located only 300 kilometers from Jeddah would be considered by Saudi Arabia as a threat to its security as well as to the security of oil and gas supplies from the Persian Gulf to Europe. Another country that would not be satisfied with such a state of matters is China as it has been building its zone of influence in Africa for a long time. The Russian base could also weaken the position of Ethiopia, considered as a military power in that part of Africa. According to Sudan, the Ethiopians may constitute a counterbalance to Egyptian-Eritrean alliance. Also Turkey takes part in this complicated game. The president of the country, Recep Tayyip Erdogan, has recently visited Sudan. In addition, Bashir offered him a similar offer to the one he had made to Putin. The Sudanese are ready to lease Suakin Island, situated near Port Sudan, to Turkish investors. As a result, Ankara would expand the tourist infrastructure and change the island into a transit point for pilgrims going to Mecca. Such an idea is strongly disapproved by Egypt, whose authorities consider it as an attempt to deploy Turkish troops in Sudan. Interestingly, the latter have already been sent to Somalia. So Cairo sent its army to its border with Eritrea. Such a situation only aggravated the Sudanese-Egyptian conflict; Cairo accuses the Sudanese of supporting the Muslim Brotherhood, while Khartoum blames the Egyptians for supporting South Sudan.</w:t>
      </w:r>
    </w:p>
    <w:p w14:paraId="1663A348" w14:textId="77777777" w:rsidR="00E35437" w:rsidRPr="002F354F" w:rsidRDefault="00E35437" w:rsidP="00E35437"/>
    <w:p w14:paraId="524F0DB8" w14:textId="5E89FD6D" w:rsidR="00E35437" w:rsidRPr="002F354F" w:rsidRDefault="00E35437" w:rsidP="00E35437">
      <w:r w:rsidRPr="002F354F">
        <w:t>Russia seems to maneuver between Cairo and Khartoum: Sudanese perspectives are tempting, but, on the other hand, Moscow has recently improved its relations with Egypt. On December 11, Putin paid a visit to Cairo, during which new economic agreements were signed. Also military cooperation between Russia and Egypt seems to be getting closer and it involves for example joint military exercises or using partner’s military bases. The situation is additionally complicated by the U.S. policy. In October, the Trump administration decided to permanently lift the sanctions that Washington imposed on Khartoum in 1997. The Americans seem to be satisfied with the steps undertaken by Bashir. It can be exemplified by the participation of Sudanese troops in the Saudi Arabian war against the Shia revolt in Yemen or supporting diplomatic boycott of Iran in 2016. It is possible that Bashir, who allures Russia or Turkey with military bases, seeks to gain an argument against the United States. The main purpose is to guarantee that the dictator will remain in power after the 2020 election.</w:t>
      </w:r>
    </w:p>
    <w:p w14:paraId="42EF6F56" w14:textId="0E3D9BA3" w:rsidR="009770C9" w:rsidRPr="002F354F" w:rsidRDefault="009770C9" w:rsidP="000F54F6">
      <w:pPr>
        <w:pStyle w:val="Heading2"/>
      </w:pPr>
      <w:r w:rsidRPr="002F354F">
        <w:t>2AC – War Powers</w:t>
      </w:r>
    </w:p>
    <w:p w14:paraId="233FD207" w14:textId="77544F84" w:rsidR="009F2E35" w:rsidRPr="002F354F" w:rsidRDefault="009F2E35" w:rsidP="00CE102F">
      <w:pPr>
        <w:pStyle w:val="Heading3"/>
      </w:pPr>
      <w:r w:rsidRPr="002F354F">
        <w:t>2AC – Constraints Good</w:t>
      </w:r>
    </w:p>
    <w:p w14:paraId="30790A03" w14:textId="77777777" w:rsidR="009F2E35" w:rsidRPr="002F354F" w:rsidRDefault="009F2E35" w:rsidP="009F2E35">
      <w:pPr>
        <w:pStyle w:val="Heading4"/>
        <w:rPr>
          <w:rFonts w:eastAsia="Times New Roman" w:cs="Arial"/>
          <w:szCs w:val="26"/>
        </w:rPr>
      </w:pPr>
      <w:r w:rsidRPr="002F354F">
        <w:rPr>
          <w:rFonts w:eastAsia="Times New Roman" w:cs="Arial"/>
          <w:szCs w:val="26"/>
        </w:rPr>
        <w:t xml:space="preserve">Constraints </w:t>
      </w:r>
      <w:r w:rsidRPr="002F354F">
        <w:rPr>
          <w:rFonts w:eastAsia="Times New Roman" w:cs="Arial"/>
          <w:szCs w:val="26"/>
          <w:u w:val="single"/>
        </w:rPr>
        <w:t>improve decision-making</w:t>
      </w:r>
      <w:r w:rsidRPr="002F354F">
        <w:rPr>
          <w:rFonts w:eastAsia="Times New Roman" w:cs="Arial"/>
          <w:szCs w:val="26"/>
        </w:rPr>
        <w:t xml:space="preserve"> </w:t>
      </w:r>
    </w:p>
    <w:p w14:paraId="2E81DD8C" w14:textId="77777777" w:rsidR="009F2E35" w:rsidRPr="002F354F" w:rsidRDefault="009F2E35" w:rsidP="009F2E35">
      <w:r w:rsidRPr="002F354F">
        <w:t xml:space="preserve">Deborah N. </w:t>
      </w:r>
      <w:r w:rsidRPr="002F354F">
        <w:rPr>
          <w:rStyle w:val="Style13ptBold"/>
          <w:szCs w:val="26"/>
        </w:rPr>
        <w:t>Pearlstein 9</w:t>
      </w:r>
      <w:r w:rsidRPr="002F354F">
        <w:t>, lecturer in public and international affairs, Woodrow Wilson School of Public &amp; International Affairs, July 2009, "Form and Function in the National Security Constitution," Connecticut Law Review, 41 Conn. L. Rev. 1549, lexis nexis</w:t>
      </w:r>
    </w:p>
    <w:p w14:paraId="471D1023" w14:textId="77777777" w:rsidR="009F2E35" w:rsidRPr="002F354F" w:rsidRDefault="009F2E35" w:rsidP="009F2E35">
      <w:pPr>
        <w:rPr>
          <w:sz w:val="16"/>
          <w:szCs w:val="16"/>
        </w:rPr>
      </w:pPr>
      <w:r w:rsidRPr="002F354F">
        <w:rPr>
          <w:sz w:val="16"/>
          <w:szCs w:val="16"/>
        </w:rPr>
        <w:t xml:space="preserve">It is in part for such reasons that studies of organizational performance in crisis management have regularly found that "planning and effective [*1604] response are causally connected." n196 Clear, well-understood rules, formalized training and planning can function to match cultural and individual instincts that emerge in a crisis with commitments that flow from standard operating procedures and professional norms. n197 Indeed, "the less an organization has to change its pre-disaster functions and roles to perform in a disaster, the more effective is its disaster [sic] response." n198 In this sense, </w:t>
      </w:r>
      <w:r w:rsidRPr="002F354F">
        <w:rPr>
          <w:rStyle w:val="StyleUnderline"/>
        </w:rPr>
        <w:t xml:space="preserve">a decisionmaker with </w:t>
      </w:r>
      <w:r w:rsidRPr="002F354F">
        <w:rPr>
          <w:rStyle w:val="Emphasis"/>
        </w:rPr>
        <w:t>absolute flexibility in an emergency</w:t>
      </w:r>
      <w:r w:rsidRPr="002F354F">
        <w:rPr>
          <w:sz w:val="16"/>
          <w:szCs w:val="16"/>
        </w:rPr>
        <w:t>-</w:t>
      </w:r>
      <w:r w:rsidRPr="002F354F">
        <w:rPr>
          <w:rStyle w:val="Emphasis"/>
        </w:rPr>
        <w:t>unconstrained by protocols</w:t>
      </w:r>
      <w:r w:rsidRPr="002F354F">
        <w:rPr>
          <w:sz w:val="16"/>
          <w:szCs w:val="16"/>
        </w:rPr>
        <w:t xml:space="preserve"> or plans-</w:t>
      </w:r>
      <w:r w:rsidRPr="002F354F">
        <w:rPr>
          <w:rStyle w:val="StyleUnderline"/>
        </w:rPr>
        <w:t xml:space="preserve">may be </w:t>
      </w:r>
      <w:r w:rsidRPr="002F354F">
        <w:rPr>
          <w:rStyle w:val="Emphasis"/>
        </w:rPr>
        <w:t>systematically more prone to error</w:t>
      </w:r>
      <w:r w:rsidRPr="002F354F">
        <w:rPr>
          <w:rStyle w:val="StyleUnderline"/>
        </w:rPr>
        <w:t xml:space="preserve"> than a decision-maker who is </w:t>
      </w:r>
      <w:r w:rsidRPr="002F354F">
        <w:rPr>
          <w:rStyle w:val="Emphasis"/>
        </w:rPr>
        <w:t>in some way compelled</w:t>
      </w:r>
      <w:r w:rsidRPr="002F354F">
        <w:rPr>
          <w:rStyle w:val="StyleUnderline"/>
        </w:rPr>
        <w:t xml:space="preserve"> to </w:t>
      </w:r>
      <w:r w:rsidRPr="002F354F">
        <w:rPr>
          <w:rStyle w:val="Emphasis"/>
        </w:rPr>
        <w:t>follow</w:t>
      </w:r>
      <w:r w:rsidRPr="002F354F">
        <w:rPr>
          <w:rStyle w:val="StyleUnderline"/>
        </w:rPr>
        <w:t xml:space="preserve"> procedures and </w:t>
      </w:r>
      <w:r w:rsidRPr="002F354F">
        <w:rPr>
          <w:rStyle w:val="Emphasis"/>
        </w:rPr>
        <w:t>guidelines</w:t>
      </w:r>
      <w:r w:rsidRPr="002F354F">
        <w:rPr>
          <w:rStyle w:val="StyleUnderline"/>
        </w:rPr>
        <w:t>, which have incorporat</w:t>
      </w:r>
      <w:r w:rsidRPr="002F354F">
        <w:rPr>
          <w:sz w:val="16"/>
          <w:szCs w:val="16"/>
        </w:rPr>
        <w:t xml:space="preserve">ed professional </w:t>
      </w:r>
      <w:r w:rsidRPr="002F354F">
        <w:rPr>
          <w:rStyle w:val="Emphasis"/>
        </w:rPr>
        <w:t>expertise</w:t>
      </w:r>
      <w:r w:rsidRPr="002F354F">
        <w:rPr>
          <w:rStyle w:val="StyleUnderline"/>
        </w:rPr>
        <w:t xml:space="preserve">, and which are </w:t>
      </w:r>
      <w:r w:rsidRPr="002F354F">
        <w:rPr>
          <w:rStyle w:val="Emphasis"/>
        </w:rPr>
        <w:t>set</w:t>
      </w:r>
      <w:r w:rsidRPr="002F354F">
        <w:rPr>
          <w:rStyle w:val="StyleUnderline"/>
        </w:rPr>
        <w:t xml:space="preserve"> as </w:t>
      </w:r>
      <w:r w:rsidRPr="002F354F">
        <w:rPr>
          <w:rStyle w:val="Emphasis"/>
        </w:rPr>
        <w:t>effective constraints</w:t>
      </w:r>
      <w:r w:rsidRPr="002F354F">
        <w:rPr>
          <w:sz w:val="16"/>
          <w:szCs w:val="16"/>
        </w:rPr>
        <w:t xml:space="preserve"> </w:t>
      </w:r>
      <w:r w:rsidRPr="002F354F">
        <w:rPr>
          <w:rStyle w:val="Emphasis"/>
        </w:rPr>
        <w:t>in advance</w:t>
      </w:r>
      <w:r w:rsidRPr="002F354F">
        <w:rPr>
          <w:sz w:val="16"/>
          <w:szCs w:val="16"/>
        </w:rPr>
        <w:t>.</w:t>
      </w:r>
      <w:r w:rsidRPr="002F354F">
        <w:rPr>
          <w:sz w:val="12"/>
        </w:rPr>
        <w:t>¶</w:t>
      </w:r>
      <w:r w:rsidRPr="002F354F">
        <w:rPr>
          <w:sz w:val="16"/>
          <w:szCs w:val="16"/>
        </w:rPr>
        <w:t xml:space="preserve"> Examples of excessive flexibility producing adverse consequences are ample. Following Hurricane Katrina, one of the most important lessons independent analysis drew from the government response was the extent to which the disaster was made worse as a result of the lack of experience and knowledge of crisis procedures among key officials, the absence of expert advisors replacing those rules with more than the most general guidance about custodial intelligence collection available to key officials (including the President), and the failure to follow existing response plans or to draw from lessons learned from simulations conducted before the fact. n199 Among the many consequences, [*1605] basic items like food, water, and medicines were in such short supply that local law enforcement (instead of focusing on security issues) were occupied, in part, with breaking into businesses and taking what residents needed. n200</w:t>
      </w:r>
      <w:r w:rsidRPr="002F354F">
        <w:rPr>
          <w:sz w:val="12"/>
        </w:rPr>
        <w:t>¶</w:t>
      </w:r>
      <w:r w:rsidRPr="002F354F">
        <w:rPr>
          <w:sz w:val="16"/>
          <w:szCs w:val="16"/>
        </w:rPr>
        <w:t xml:space="preserve"> Or consider the widespread abuse of prisoners at U.S. detention facilities such as Abu Ghraib. Whatever the theoretical merits of applying coercive interrogation in a carefully selected way against key intelligence targets, n201 the systemic torture and abuse of scores of detainees was an outcome no one purported to seek. There is substantial agreement among security analysts of both parties that the prisoner abuse scandals have produced predominantly negative consequences for U.S. national security. n202 While there remain important questions about the extent to which some of the abuses at Abu Ghraib were the result of civilian or senior military command actions or omissions, one of the too often overlooked findings of the government investigations of the incidents is the unanimous agreement that the abuse was (at least in part) the result of structural organization failures n203 -failures that one might expect to [*1606] produce errors either to the benefit or detriment of security.</w:t>
      </w:r>
      <w:r w:rsidRPr="002F354F">
        <w:rPr>
          <w:sz w:val="12"/>
        </w:rPr>
        <w:t>¶</w:t>
      </w:r>
      <w:r w:rsidRPr="002F354F">
        <w:rPr>
          <w:sz w:val="16"/>
          <w:szCs w:val="16"/>
        </w:rPr>
        <w:t xml:space="preserve"> In particular, military investigators looking at the causes of Abu Ghraib cited vague guidance, as well as inadequate training and planning for detention and interrogation operations, as key factors leading to the abuse. Remarkably, "pre-war planning [did] not include[] planning for detainee operations" in Iraq. n204 Moreover, investigators cited failures at the policy level- decisions to lift existing detention and interrogation strictures without n205 As one Army General later investigating the abuses noted: "By October 2003, interrogation policy in Iraq had changed three times in less than thirty days and it became very confusing as to what techniques could be employed and at what level non-doctrinal approaches had to be approved." n206 It was thus unsurprising that detention and interrogation operations were assigned to troops with grossly inadequate training in any rules that were still recognized. n207 The uncertain effect of broad, general guidance, coupled [*1607] with the competing imperatives of guidelines that differed among theaters of operation, agencies, and military units, caused serious confusion among troops and led to decisionmaking that it is overly kind to call arbitrary. n208</w:t>
      </w:r>
      <w:r w:rsidRPr="002F354F">
        <w:rPr>
          <w:sz w:val="12"/>
        </w:rPr>
        <w:t>¶</w:t>
      </w:r>
      <w:r w:rsidRPr="002F354F">
        <w:rPr>
          <w:sz w:val="16"/>
          <w:szCs w:val="16"/>
        </w:rPr>
        <w:t xml:space="preserve"> Would the new functionalists disagree with the importance of government planning for detention operations in an emergency surrounding a terrorist nuclear attack? Not necessarily. Can an organization anticipate and plan for everything? Certainly not. But such findings should at least call into question the inclination to simply maximize flexibility and discretion in an emergency, without, for example, structural incentives that might ensure the engagement of professional expertise. n209 Particularly if one embraces the view that </w:t>
      </w:r>
      <w:r w:rsidRPr="002F354F">
        <w:rPr>
          <w:rStyle w:val="StyleUnderline"/>
        </w:rPr>
        <w:t>the most</w:t>
      </w:r>
      <w:r w:rsidRPr="002F354F">
        <w:rPr>
          <w:sz w:val="16"/>
          <w:szCs w:val="16"/>
        </w:rPr>
        <w:t xml:space="preserve"> potentially </w:t>
      </w:r>
      <w:r w:rsidRPr="002F354F">
        <w:rPr>
          <w:rStyle w:val="StyleUnderline"/>
        </w:rPr>
        <w:t>damaging</w:t>
      </w:r>
      <w:r w:rsidRPr="002F354F">
        <w:rPr>
          <w:sz w:val="16"/>
          <w:szCs w:val="16"/>
        </w:rPr>
        <w:t xml:space="preserve"> </w:t>
      </w:r>
      <w:r w:rsidRPr="002F354F">
        <w:rPr>
          <w:rStyle w:val="StyleUnderline"/>
        </w:rPr>
        <w:t xml:space="preserve">terrorist threats are </w:t>
      </w:r>
      <w:r w:rsidRPr="002F354F">
        <w:rPr>
          <w:rStyle w:val="Emphasis"/>
        </w:rPr>
        <w:t xml:space="preserve">nuclear </w:t>
      </w:r>
      <w:r w:rsidRPr="002F354F">
        <w:rPr>
          <w:rStyle w:val="StyleUnderline"/>
        </w:rPr>
        <w:t>and</w:t>
      </w:r>
      <w:r w:rsidRPr="002F354F">
        <w:rPr>
          <w:rStyle w:val="Emphasis"/>
        </w:rPr>
        <w:t xml:space="preserve"> biological terrorism</w:t>
      </w:r>
      <w:r w:rsidRPr="002F354F">
        <w:rPr>
          <w:sz w:val="16"/>
          <w:szCs w:val="16"/>
        </w:rPr>
        <w:t xml:space="preserve">, involving highly technical information about weapons acquisition and deployment, a </w:t>
      </w:r>
      <w:r w:rsidRPr="002F354F">
        <w:rPr>
          <w:rStyle w:val="StyleUnderline"/>
        </w:rPr>
        <w:t>security policy structure based on nothing more than</w:t>
      </w:r>
      <w:r w:rsidRPr="002F354F">
        <w:rPr>
          <w:sz w:val="16"/>
          <w:szCs w:val="16"/>
        </w:rPr>
        <w:t xml:space="preserve"> general popular mandate and </w:t>
      </w:r>
      <w:r w:rsidRPr="002F354F">
        <w:rPr>
          <w:rStyle w:val="StyleUnderline"/>
        </w:rPr>
        <w:t xml:space="preserve">political instincts is </w:t>
      </w:r>
      <w:r w:rsidRPr="002F354F">
        <w:rPr>
          <w:rStyle w:val="Emphasis"/>
        </w:rPr>
        <w:t>unlikely to suffice</w:t>
      </w:r>
      <w:r w:rsidRPr="002F354F">
        <w:rPr>
          <w:sz w:val="16"/>
          <w:szCs w:val="16"/>
        </w:rPr>
        <w:t xml:space="preserve">; a structure that systematically excludes knowledge of and training in emergency response will almost certainly result in mismanagement. n210 In this light, a general take on role effectiveness might suggest favoring </w:t>
      </w:r>
      <w:r w:rsidRPr="002F354F">
        <w:rPr>
          <w:rStyle w:val="StyleUnderline"/>
        </w:rPr>
        <w:t>a structure in which</w:t>
      </w:r>
      <w:r w:rsidRPr="002F354F">
        <w:rPr>
          <w:sz w:val="16"/>
          <w:szCs w:val="16"/>
        </w:rPr>
        <w:t xml:space="preserve"> the engagement of relevant expertise in crisis management is required, </w:t>
      </w:r>
      <w:r w:rsidRPr="002F354F">
        <w:rPr>
          <w:rStyle w:val="StyleUnderline"/>
        </w:rPr>
        <w:t xml:space="preserve">leaders have </w:t>
      </w:r>
      <w:r w:rsidRPr="002F354F">
        <w:rPr>
          <w:rStyle w:val="Emphasis"/>
        </w:rPr>
        <w:t>incentives</w:t>
      </w:r>
      <w:r w:rsidRPr="002F354F">
        <w:rPr>
          <w:rStyle w:val="StyleUnderline"/>
        </w:rPr>
        <w:t xml:space="preserve"> to </w:t>
      </w:r>
      <w:r w:rsidRPr="002F354F">
        <w:rPr>
          <w:rStyle w:val="Emphasis"/>
        </w:rPr>
        <w:t>anticipate and plan in advance for trade-offs</w:t>
      </w:r>
      <w:r w:rsidRPr="002F354F">
        <w:rPr>
          <w:sz w:val="16"/>
          <w:szCs w:val="16"/>
        </w:rPr>
        <w:t xml:space="preserve">, </w:t>
      </w:r>
      <w:r w:rsidRPr="002F354F">
        <w:rPr>
          <w:rStyle w:val="StyleUnderline"/>
        </w:rPr>
        <w:t>and</w:t>
      </w:r>
      <w:r w:rsidRPr="002F354F">
        <w:rPr>
          <w:sz w:val="16"/>
          <w:szCs w:val="16"/>
        </w:rPr>
        <w:t xml:space="preserve"> [*1608] </w:t>
      </w:r>
      <w:r w:rsidRPr="002F354F">
        <w:rPr>
          <w:rStyle w:val="StyleUnderline"/>
        </w:rPr>
        <w:t>organizations are able to train subordinates</w:t>
      </w:r>
      <w:r w:rsidRPr="002F354F">
        <w:rPr>
          <w:sz w:val="16"/>
          <w:szCs w:val="16"/>
        </w:rPr>
        <w:t xml:space="preserve"> to ensure that plans are adhered to in emergencies. </w:t>
      </w:r>
      <w:r w:rsidRPr="002F354F">
        <w:rPr>
          <w:rStyle w:val="StyleUnderline"/>
        </w:rPr>
        <w:t xml:space="preserve">Such </w:t>
      </w:r>
      <w:r w:rsidRPr="002F354F">
        <w:rPr>
          <w:rStyle w:val="Emphasis"/>
        </w:rPr>
        <w:t>structural constraints</w:t>
      </w:r>
      <w:r w:rsidRPr="002F354F">
        <w:rPr>
          <w:rStyle w:val="StyleUnderline"/>
        </w:rPr>
        <w:t xml:space="preserve"> could help </w:t>
      </w:r>
      <w:r w:rsidRPr="002F354F">
        <w:rPr>
          <w:rStyle w:val="Emphasis"/>
        </w:rPr>
        <w:t>increase the likelihood</w:t>
      </w:r>
      <w:r w:rsidRPr="002F354F">
        <w:rPr>
          <w:rStyle w:val="StyleUnderline"/>
        </w:rPr>
        <w:t xml:space="preserve"> that</w:t>
      </w:r>
      <w:r w:rsidRPr="002F354F">
        <w:rPr>
          <w:sz w:val="16"/>
          <w:szCs w:val="16"/>
        </w:rPr>
        <w:t xml:space="preserve"> something more than arbitrary </w:t>
      </w:r>
      <w:r w:rsidRPr="002F354F">
        <w:rPr>
          <w:rStyle w:val="Emphasis"/>
        </w:rPr>
        <w:t>attention has been paid before transcendent priorities are overridden</w:t>
      </w:r>
      <w:r w:rsidRPr="002F354F">
        <w:rPr>
          <w:sz w:val="16"/>
          <w:szCs w:val="16"/>
        </w:rPr>
        <w:t>.</w:t>
      </w:r>
    </w:p>
    <w:p w14:paraId="4100E51C" w14:textId="77777777" w:rsidR="009F2E35" w:rsidRPr="002F354F" w:rsidRDefault="009F2E35" w:rsidP="009F2E35">
      <w:pPr>
        <w:pStyle w:val="Heading4"/>
        <w:rPr>
          <w:rFonts w:eastAsia="Times New Roman" w:cs="Arial"/>
        </w:rPr>
      </w:pPr>
      <w:r w:rsidRPr="002F354F">
        <w:rPr>
          <w:rFonts w:eastAsia="Times New Roman" w:cs="Arial"/>
        </w:rPr>
        <w:t>Oversight stops arbitrariness, not flex</w:t>
      </w:r>
    </w:p>
    <w:p w14:paraId="5A622735" w14:textId="77777777" w:rsidR="009F2E35" w:rsidRPr="002F354F" w:rsidRDefault="009F2E35" w:rsidP="009F2E35">
      <w:pPr>
        <w:rPr>
          <w:rFonts w:eastAsia="Calibri"/>
        </w:rPr>
      </w:pPr>
      <w:r w:rsidRPr="002F354F">
        <w:rPr>
          <w:rFonts w:eastAsia="Calibri"/>
        </w:rPr>
        <w:t xml:space="preserve">Stephen </w:t>
      </w:r>
      <w:r w:rsidRPr="002F354F">
        <w:rPr>
          <w:rFonts w:eastAsia="Calibri"/>
          <w:b/>
          <w:bCs/>
          <w:sz w:val="24"/>
        </w:rPr>
        <w:t>Holmes 9</w:t>
      </w:r>
      <w:r w:rsidRPr="002F354F">
        <w:rPr>
          <w:rFonts w:eastAsia="Calibri"/>
        </w:rPr>
        <w:t>, Walter E. Meyer Professor of Law, New York University School of Law, “The Brennan Center Jorde Symposium on Constitutional Law: In Case of Emergency: Misunderstanding Tradeoffs in the War on Terror”, April, California Law Review, 97 Calif. L. Rev. 301, Lexis</w:t>
      </w:r>
    </w:p>
    <w:p w14:paraId="787B625A" w14:textId="0E344D0D" w:rsidR="009F2E35" w:rsidRPr="002F354F" w:rsidRDefault="009F2E35" w:rsidP="009F2E35">
      <w:pPr>
        <w:rPr>
          <w:rFonts w:eastAsia="Calibri"/>
          <w:iCs/>
          <w:u w:val="single"/>
        </w:rPr>
      </w:pPr>
      <w:r w:rsidRPr="002F354F">
        <w:rPr>
          <w:rFonts w:eastAsia="Calibri"/>
          <w:sz w:val="16"/>
        </w:rPr>
        <w:t xml:space="preserve">Concerted efforts to shirk and deflect responsibility, moreover, provide an illuminating context in which to reconsider Vice President Dick Cheney's mantra, "The risks of inaction are far greater than the risk of action." n41 The risks of inaction, in Cheney's worldview, are </w:t>
      </w:r>
      <w:r w:rsidRPr="002F354F">
        <w:rPr>
          <w:rFonts w:eastAsia="Calibri"/>
          <w:bCs/>
          <w:u w:val="single"/>
        </w:rPr>
        <w:t>the risks of being "</w:t>
      </w:r>
      <w:r w:rsidRPr="002F354F">
        <w:rPr>
          <w:rFonts w:eastAsia="Calibri"/>
          <w:b/>
          <w:u w:val="single"/>
          <w:bdr w:val="none" w:sz="0" w:space="0" w:color="auto" w:frame="1"/>
        </w:rPr>
        <w:t>strangled by law</w:t>
      </w:r>
      <w:r w:rsidRPr="002F354F">
        <w:rPr>
          <w:rFonts w:eastAsia="Calibri"/>
          <w:bCs/>
          <w:u w:val="single"/>
        </w:rPr>
        <w:t>,"</w:t>
      </w:r>
      <w:r w:rsidRPr="002F354F">
        <w:rPr>
          <w:rFonts w:eastAsia="Calibri"/>
          <w:sz w:val="16"/>
        </w:rPr>
        <w:t xml:space="preserve"> n42 in Jack Goldsmith's phrase, of being hamstrung by due process of law and constitutional checks and balances. Cheney's warnings about the hazards of failing to act, therefore, suggest that the metaphor of a tradeoff between liberty and security is not as anti-dogmatic and anti-hysterical as one might have initially thought. Behind the associated images of balances and scales, we find in fact that a spurious urgency</w:t>
      </w:r>
      <w:r w:rsidRPr="002F354F">
        <w:rPr>
          <w:rFonts w:eastAsia="Calibri"/>
          <w:bCs/>
          <w:u w:val="single"/>
        </w:rPr>
        <w:t xml:space="preserve"> is</w:t>
      </w:r>
      <w:r w:rsidRPr="002F354F">
        <w:rPr>
          <w:rFonts w:eastAsia="Calibri"/>
          <w:sz w:val="16"/>
        </w:rPr>
        <w:t xml:space="preserve"> being </w:t>
      </w:r>
      <w:r w:rsidRPr="002F354F">
        <w:rPr>
          <w:rFonts w:eastAsia="Calibri"/>
          <w:bCs/>
          <w:u w:val="single"/>
        </w:rPr>
        <w:t>invoked to justify</w:t>
      </w:r>
      <w:r w:rsidRPr="002F354F">
        <w:rPr>
          <w:rFonts w:eastAsia="Calibri"/>
          <w:sz w:val="16"/>
        </w:rPr>
        <w:t xml:space="preserve"> a psychological or ideological </w:t>
      </w:r>
      <w:r w:rsidRPr="002F354F">
        <w:rPr>
          <w:rFonts w:eastAsia="Calibri"/>
          <w:bCs/>
          <w:u w:val="single"/>
        </w:rPr>
        <w:t>unwillingness to submit proposed policies to a nonpartisan</w:t>
      </w:r>
      <w:r w:rsidRPr="002F354F">
        <w:rPr>
          <w:rFonts w:eastAsia="Calibri"/>
          <w:sz w:val="16"/>
        </w:rPr>
        <w:t xml:space="preserve"> and professionally conducted </w:t>
      </w:r>
      <w:r w:rsidRPr="002F354F">
        <w:rPr>
          <w:rFonts w:eastAsia="Calibri"/>
          <w:b/>
          <w:u w:val="single"/>
          <w:bdr w:val="none" w:sz="0" w:space="0" w:color="auto" w:frame="1"/>
        </w:rPr>
        <w:t>c</w:t>
      </w:r>
      <w:r w:rsidRPr="002F354F">
        <w:rPr>
          <w:rFonts w:eastAsia="Calibri"/>
          <w:sz w:val="16"/>
        </w:rPr>
        <w:t>ost-</w:t>
      </w:r>
      <w:r w:rsidRPr="002F354F">
        <w:rPr>
          <w:rFonts w:eastAsia="Calibri"/>
          <w:b/>
          <w:u w:val="single"/>
          <w:bdr w:val="none" w:sz="0" w:space="0" w:color="auto" w:frame="1"/>
        </w:rPr>
        <w:t>b</w:t>
      </w:r>
      <w:r w:rsidRPr="002F354F">
        <w:rPr>
          <w:rFonts w:eastAsia="Calibri"/>
          <w:sz w:val="16"/>
        </w:rPr>
        <w:t xml:space="preserve">enefit </w:t>
      </w:r>
      <w:r w:rsidRPr="002F354F">
        <w:rPr>
          <w:rFonts w:eastAsia="Calibri"/>
          <w:b/>
          <w:u w:val="single"/>
          <w:bdr w:val="none" w:sz="0" w:space="0" w:color="auto" w:frame="1"/>
        </w:rPr>
        <w:t>a</w:t>
      </w:r>
      <w:r w:rsidRPr="002F354F">
        <w:rPr>
          <w:rFonts w:eastAsia="Calibri"/>
          <w:sz w:val="16"/>
        </w:rPr>
        <w:t>nalysis. This is the ultimate paradox of the anti-liberal approach to national security. The misleading hypothesis of a tradeoff between liberty and security has been used, surreptitiously, to prevent the application of cost-benefit thinking to alternative proposals for managing [*321] the risk of terrorism, including nuclear terrorism.¶ Cheney's maxim about the risks of inaction escapes being false only by being meaningless.</w:t>
      </w:r>
      <w:r w:rsidRPr="002F354F">
        <w:rPr>
          <w:rFonts w:eastAsia="Calibri"/>
          <w:bCs/>
          <w:u w:val="single"/>
        </w:rPr>
        <w:t xml:space="preserve"> Given the scarcity of resources, </w:t>
      </w:r>
      <w:r w:rsidRPr="002F354F">
        <w:rPr>
          <w:rFonts w:eastAsia="Calibri"/>
          <w:b/>
          <w:u w:val="single"/>
          <w:bdr w:val="none" w:sz="0" w:space="0" w:color="auto" w:frame="1"/>
        </w:rPr>
        <w:t xml:space="preserve">every action is </w:t>
      </w:r>
      <w:r w:rsidRPr="002F354F">
        <w:rPr>
          <w:rFonts w:eastAsia="Calibri"/>
          <w:sz w:val="16"/>
        </w:rPr>
        <w:t>an</w:t>
      </w:r>
      <w:r w:rsidRPr="002F354F">
        <w:rPr>
          <w:rFonts w:eastAsia="Calibri"/>
          <w:b/>
          <w:u w:val="single"/>
          <w:bdr w:val="none" w:sz="0" w:space="0" w:color="auto" w:frame="1"/>
        </w:rPr>
        <w:t xml:space="preserve"> inaction</w:t>
      </w:r>
      <w:r w:rsidRPr="002F354F">
        <w:rPr>
          <w:rFonts w:eastAsia="Calibri"/>
          <w:bCs/>
          <w:u w:val="single"/>
        </w:rPr>
        <w:t xml:space="preserve">; heightening security in one respect opens up security vulnerabilities along other </w:t>
      </w:r>
      <w:r w:rsidRPr="002F354F">
        <w:rPr>
          <w:rFonts w:eastAsia="Calibri"/>
          <w:sz w:val="16"/>
        </w:rPr>
        <w:t>dimension</w:t>
      </w:r>
      <w:r w:rsidRPr="002F354F">
        <w:rPr>
          <w:rFonts w:eastAsia="Calibri"/>
          <w:bCs/>
          <w:u w:val="single"/>
        </w:rPr>
        <w:t>s</w:t>
      </w:r>
      <w:r w:rsidRPr="002F354F">
        <w:rPr>
          <w:rFonts w:eastAsia="Calibri"/>
          <w:sz w:val="16"/>
        </w:rPr>
        <w:t xml:space="preserve">. For example, assigning the majority of the CIA's Arabic speakers to Iraq means withdrawing them from other missions; if the attention of high-level officials is devoted to one problem, it will not be devoted to another.¶ And here is another familiar example. American intelligence agencies reportedly hesitate to hire native Farsi-or Pashto-or Arabic-speaking agents because the best-qualified candidates have relatives in Muslim countries, where reliable background checks are difficult to carry out. n43 This is a serious problem because only CIA and FBI agents fluent in these languages are capable of recruiting and handling informants. n44 This example, too, illustrates that </w:t>
      </w:r>
      <w:r w:rsidRPr="002F354F">
        <w:rPr>
          <w:rFonts w:eastAsia="Calibri"/>
          <w:bCs/>
          <w:u w:val="single"/>
        </w:rPr>
        <w:t xml:space="preserve">the </w:t>
      </w:r>
      <w:r w:rsidRPr="002F354F">
        <w:rPr>
          <w:rFonts w:eastAsia="Calibri"/>
          <w:b/>
          <w:u w:val="single"/>
          <w:bdr w:val="none" w:sz="0" w:space="0" w:color="auto" w:frame="1"/>
        </w:rPr>
        <w:t>real tradeoffs</w:t>
      </w:r>
      <w:r w:rsidRPr="002F354F">
        <w:rPr>
          <w:rFonts w:eastAsia="Calibri"/>
          <w:bCs/>
          <w:u w:val="single"/>
        </w:rPr>
        <w:t xml:space="preserve"> in the </w:t>
      </w:r>
      <w:r w:rsidRPr="002F354F">
        <w:rPr>
          <w:rFonts w:eastAsia="Calibri"/>
          <w:b/>
          <w:u w:val="single"/>
          <w:bdr w:val="none" w:sz="0" w:space="0" w:color="auto" w:frame="1"/>
        </w:rPr>
        <w:t>war on terror</w:t>
      </w:r>
      <w:r w:rsidRPr="002F354F">
        <w:rPr>
          <w:rFonts w:eastAsia="Calibri"/>
          <w:bCs/>
          <w:u w:val="single"/>
        </w:rPr>
        <w:t xml:space="preserve"> do not involve a sacrifice of liberty for security, but rather a willingness to increase one risk in order to reduce another risk</w:t>
      </w:r>
      <w:r w:rsidRPr="002F354F">
        <w:rPr>
          <w:rFonts w:eastAsia="Calibri"/>
          <w:sz w:val="16"/>
        </w:rPr>
        <w:t xml:space="preserve">. In this case, American intelligence has to run the risk of hiring compromised personnel n45 in order to reduce the risk of failing to understand the enemy. The tradeoffs necessary in the war on terror, as I have been arguing, almost always involve this sort of gamble. The question is: who has the right to choose the set of security risks that we, as a country, would be better off running?¶ Policymakers misunderstand worst-case reasoning when they use it to hide from themselves and others the opportunity costs of their risky choices. The commission of this elementary fallacy by Vice President Cheney and other architects of the U.S. response to 9/11 has been extensively documented by Ron Suskind. n46 Allocating national-security resources without paying attention to opportunity costs is equivalent to spending binges under soft budget constraints, an arrangement notorious for its unwelcome consequences. One cannot reasonably multiply "the magnitude of possible harm from an attack" (for example, a nuclear sneak attack by al Qaeda using WMD supplied by Saddam Hussein) by the low "probability of such an attack" n47 and then conclude that one must act immediately to preempt that remote threat without [*322] first scanning the horizon and inquiring about other low-probability catastrophic events that are equally likely to occur. One cannot say that a one-percent possibility of a terrifying Saddam-Osama WMD handoff justifies placing seventy percent of our national-security assets in Iraq. But this seems to be how the Bush administration actually "reasoned," perhaps because of its go-it-alone fantasies, as if scarce resources were not a problem. Or, perhaps those responsible for national security during the Bush years succumbed to commission bias, namely, the overpowering feeling, in the wake of a devastating attack, that inaction is intolerable. This uncontrollable urge to act is often experienced in emergencies, namely, in situations where decision makers need to do something but do not know what to do.¶ Among President Bush's many unfortunate bequests to President Obama is the desperate "readiness" problem that afflicts the American military, </w:t>
      </w:r>
      <w:r w:rsidRPr="002F354F">
        <w:rPr>
          <w:rFonts w:eastAsia="Calibri"/>
          <w:bCs/>
          <w:u w:val="single"/>
        </w:rPr>
        <w:t>overstretch</w:t>
      </w:r>
      <w:r w:rsidRPr="002F354F">
        <w:rPr>
          <w:rFonts w:eastAsia="Calibri"/>
          <w:sz w:val="16"/>
        </w:rPr>
        <w:t xml:space="preserve">ed in Iraq and Afghanistan and therefore unprepared to meet a third crisis elsewhere in the world. This problem </w:t>
      </w:r>
      <w:r w:rsidRPr="002F354F">
        <w:rPr>
          <w:rFonts w:eastAsia="Calibri"/>
          <w:bCs/>
          <w:u w:val="single"/>
        </w:rPr>
        <w:t>was a direct result of the</w:t>
      </w:r>
      <w:r w:rsidRPr="002F354F">
        <w:rPr>
          <w:rFonts w:eastAsia="Calibri"/>
          <w:sz w:val="16"/>
        </w:rPr>
        <w:t xml:space="preserve"> </w:t>
      </w:r>
      <w:r w:rsidRPr="002F354F">
        <w:rPr>
          <w:rFonts w:eastAsia="Calibri"/>
          <w:bCs/>
          <w:u w:val="single"/>
        </w:rPr>
        <w:t>Bush</w:t>
      </w:r>
      <w:r w:rsidRPr="002F354F">
        <w:rPr>
          <w:rFonts w:eastAsia="Calibri"/>
          <w:sz w:val="16"/>
        </w:rPr>
        <w:t xml:space="preserve"> administration</w:t>
      </w:r>
      <w:r w:rsidRPr="002F354F">
        <w:rPr>
          <w:rFonts w:eastAsia="Calibri"/>
          <w:bCs/>
          <w:u w:val="single"/>
        </w:rPr>
        <w:t>'s</w:t>
      </w:r>
      <w:r w:rsidRPr="002F354F">
        <w:rPr>
          <w:rFonts w:eastAsia="Calibri"/>
          <w:sz w:val="16"/>
        </w:rPr>
        <w:t xml:space="preserve"> </w:t>
      </w:r>
      <w:r w:rsidRPr="002F354F">
        <w:rPr>
          <w:rFonts w:eastAsia="Calibri"/>
          <w:b/>
          <w:u w:val="single"/>
          <w:bdr w:val="none" w:sz="0" w:space="0" w:color="auto" w:frame="1"/>
        </w:rPr>
        <w:t>failure to take</w:t>
      </w:r>
      <w:r w:rsidRPr="002F354F">
        <w:rPr>
          <w:rFonts w:eastAsia="Calibri"/>
          <w:sz w:val="16"/>
        </w:rPr>
        <w:t xml:space="preserve"> scarcity of resources and </w:t>
      </w:r>
      <w:r w:rsidRPr="002F354F">
        <w:rPr>
          <w:rFonts w:eastAsia="Calibri"/>
          <w:b/>
          <w:u w:val="single"/>
          <w:bdr w:val="none" w:sz="0" w:space="0" w:color="auto" w:frame="1"/>
        </w:rPr>
        <w:t>op</w:t>
      </w:r>
      <w:r w:rsidRPr="002F354F">
        <w:rPr>
          <w:rFonts w:eastAsia="Calibri"/>
          <w:sz w:val="16"/>
        </w:rPr>
        <w:t xml:space="preserve">portunity </w:t>
      </w:r>
      <w:r w:rsidRPr="002F354F">
        <w:rPr>
          <w:rFonts w:eastAsia="Calibri"/>
          <w:b/>
          <w:u w:val="single"/>
          <w:bdr w:val="none" w:sz="0" w:space="0" w:color="auto" w:frame="1"/>
        </w:rPr>
        <w:t>costs into account</w:t>
      </w:r>
      <w:r w:rsidRPr="002F354F">
        <w:rPr>
          <w:rFonts w:eastAsia="Calibri"/>
          <w:sz w:val="16"/>
        </w:rPr>
        <w:t>. What</w:t>
      </w:r>
      <w:r w:rsidRPr="002F354F">
        <w:rPr>
          <w:rFonts w:eastAsia="Calibri"/>
          <w:b/>
          <w:u w:val="single"/>
          <w:bdr w:val="none" w:sz="0" w:space="0" w:color="auto" w:frame="1"/>
        </w:rPr>
        <w:t xml:space="preserve"> secret and unaccountable exec</w:t>
      </w:r>
      <w:r w:rsidRPr="002F354F">
        <w:rPr>
          <w:rFonts w:eastAsia="Calibri"/>
          <w:sz w:val="16"/>
        </w:rPr>
        <w:t xml:space="preserve">utive </w:t>
      </w:r>
      <w:r w:rsidRPr="002F354F">
        <w:rPr>
          <w:rFonts w:eastAsia="Calibri"/>
          <w:b/>
          <w:u w:val="single"/>
          <w:bdr w:val="none" w:sz="0" w:space="0" w:color="auto" w:frame="1"/>
        </w:rPr>
        <w:t>action made possible</w:t>
      </w:r>
      <w:r w:rsidRPr="002F354F">
        <w:rPr>
          <w:rFonts w:eastAsia="Calibri"/>
          <w:sz w:val="16"/>
        </w:rPr>
        <w:t xml:space="preserve">, it turns out, </w:t>
      </w:r>
      <w:r w:rsidRPr="002F354F">
        <w:rPr>
          <w:rFonts w:eastAsia="Calibri"/>
          <w:bCs/>
          <w:u w:val="single"/>
        </w:rPr>
        <w:t xml:space="preserve">was </w:t>
      </w:r>
      <w:r w:rsidRPr="002F354F">
        <w:rPr>
          <w:rFonts w:eastAsia="Calibri"/>
          <w:b/>
          <w:u w:val="single"/>
          <w:bdr w:val="none" w:sz="0" w:space="0" w:color="auto" w:frame="1"/>
        </w:rPr>
        <w:t>not flex</w:t>
      </w:r>
      <w:r w:rsidRPr="002F354F">
        <w:rPr>
          <w:rFonts w:eastAsia="Calibri"/>
          <w:bCs/>
          <w:u w:val="single"/>
        </w:rPr>
        <w:t>ible adaptation</w:t>
      </w:r>
      <w:r w:rsidRPr="002F354F">
        <w:rPr>
          <w:rFonts w:eastAsia="Calibri"/>
          <w:sz w:val="16"/>
        </w:rPr>
        <w:t xml:space="preserve"> to the demands of the situation </w:t>
      </w:r>
      <w:r w:rsidRPr="002F354F">
        <w:rPr>
          <w:rFonts w:eastAsia="Calibri"/>
          <w:bCs/>
          <w:u w:val="single"/>
        </w:rPr>
        <w:t xml:space="preserve">but rather profligacy, </w:t>
      </w:r>
      <w:r w:rsidRPr="002F354F">
        <w:rPr>
          <w:rFonts w:eastAsia="Calibri"/>
          <w:b/>
          <w:u w:val="single"/>
          <w:bdr w:val="none" w:sz="0" w:space="0" w:color="auto" w:frame="1"/>
        </w:rPr>
        <w:t>arbitrariness</w:t>
      </w:r>
      <w:r w:rsidRPr="002F354F">
        <w:rPr>
          <w:rFonts w:eastAsia="Calibri"/>
          <w:bCs/>
          <w:u w:val="single"/>
        </w:rPr>
        <w:t xml:space="preserve"> and a </w:t>
      </w:r>
      <w:r w:rsidRPr="002F354F">
        <w:rPr>
          <w:rFonts w:eastAsia="Calibri"/>
          <w:b/>
          <w:u w:val="single"/>
          <w:bdr w:val="none" w:sz="0" w:space="0" w:color="auto" w:frame="1"/>
        </w:rPr>
        <w:t>failure to set priorities</w:t>
      </w:r>
      <w:r w:rsidRPr="002F354F">
        <w:rPr>
          <w:rFonts w:eastAsia="Calibri"/>
          <w:bCs/>
          <w:u w:val="single"/>
        </w:rPr>
        <w:t xml:space="preserve"> in a semi-rational way. Defenders of the half-truth that the capacity to adapt is increased when rules are bent</w:t>
      </w:r>
      <w:r w:rsidRPr="002F354F">
        <w:rPr>
          <w:rFonts w:eastAsia="Calibri"/>
          <w:sz w:val="16"/>
        </w:rPr>
        <w:t xml:space="preserve"> or broken </w:t>
      </w:r>
      <w:r w:rsidRPr="002F354F">
        <w:rPr>
          <w:rFonts w:eastAsia="Calibri"/>
          <w:bCs/>
          <w:u w:val="single"/>
        </w:rPr>
        <w:t xml:space="preserve">seem to have a </w:t>
      </w:r>
      <w:r w:rsidRPr="002F354F">
        <w:rPr>
          <w:rFonts w:eastAsia="Calibri"/>
          <w:b/>
          <w:u w:val="single"/>
          <w:bdr w:val="none" w:sz="0" w:space="0" w:color="auto" w:frame="1"/>
        </w:rPr>
        <w:t>weak grasp of the</w:t>
      </w:r>
      <w:r w:rsidRPr="002F354F">
        <w:rPr>
          <w:rFonts w:eastAsia="Calibri"/>
          <w:sz w:val="16"/>
        </w:rPr>
        <w:t xml:space="preserve"> elementary</w:t>
      </w:r>
      <w:r w:rsidRPr="002F354F">
        <w:rPr>
          <w:rFonts w:eastAsia="Calibri"/>
          <w:b/>
          <w:u w:val="single"/>
          <w:bdr w:val="none" w:sz="0" w:space="0" w:color="auto" w:frame="1"/>
        </w:rPr>
        <w:t xml:space="preserve"> distinction between flex</w:t>
      </w:r>
      <w:r w:rsidRPr="002F354F">
        <w:rPr>
          <w:rFonts w:eastAsia="Calibri"/>
          <w:sz w:val="16"/>
        </w:rPr>
        <w:t xml:space="preserve">ibility </w:t>
      </w:r>
      <w:r w:rsidRPr="002F354F">
        <w:rPr>
          <w:rFonts w:eastAsia="Calibri"/>
          <w:b/>
          <w:u w:val="single"/>
          <w:bdr w:val="none" w:sz="0" w:space="0" w:color="auto" w:frame="1"/>
        </w:rPr>
        <w:t>and arbitrariness</w:t>
      </w:r>
      <w:r w:rsidRPr="002F354F">
        <w:rPr>
          <w:rFonts w:eastAsia="Calibri"/>
          <w:bCs/>
          <w:u w:val="single"/>
        </w:rPr>
        <w:t>.</w:t>
      </w:r>
      <w:r w:rsidRPr="002F354F">
        <w:rPr>
          <w:rFonts w:eastAsia="Calibri"/>
          <w:sz w:val="16"/>
        </w:rPr>
        <w:t xml:space="preserve">¶ The Founders, by contrast, understood quite well the difference between the flexible and the arbitrary. The </w:t>
      </w:r>
      <w:r w:rsidRPr="002F354F">
        <w:rPr>
          <w:rFonts w:eastAsia="Calibri"/>
          <w:bCs/>
          <w:u w:val="single"/>
        </w:rPr>
        <w:t xml:space="preserve">ground </w:t>
      </w:r>
      <w:r w:rsidRPr="002F354F">
        <w:rPr>
          <w:rFonts w:eastAsia="Calibri"/>
          <w:b/>
          <w:u w:val="single"/>
          <w:bdr w:val="none" w:sz="0" w:space="0" w:color="auto" w:frame="1"/>
        </w:rPr>
        <w:t>rules</w:t>
      </w:r>
      <w:r w:rsidRPr="002F354F">
        <w:rPr>
          <w:rFonts w:eastAsia="Calibri"/>
          <w:bCs/>
          <w:u w:val="single"/>
        </w:rPr>
        <w:t xml:space="preserve"> for decision making</w:t>
      </w:r>
      <w:r w:rsidRPr="002F354F">
        <w:rPr>
          <w:rFonts w:eastAsia="Calibri"/>
          <w:sz w:val="16"/>
        </w:rPr>
        <w:t xml:space="preserve"> that they built into the American constitutional structure were meant to </w:t>
      </w:r>
      <w:r w:rsidRPr="002F354F">
        <w:rPr>
          <w:rFonts w:eastAsia="Calibri"/>
          <w:bCs/>
          <w:u w:val="single"/>
        </w:rPr>
        <w:t>maximize the first while minimizing the second</w:t>
      </w:r>
      <w:r w:rsidRPr="002F354F">
        <w:rPr>
          <w:rFonts w:eastAsia="Calibri"/>
          <w:sz w:val="16"/>
        </w:rPr>
        <w:t xml:space="preserve">. From their perspective, therefore, </w:t>
      </w:r>
      <w:r w:rsidRPr="002F354F">
        <w:rPr>
          <w:rFonts w:eastAsia="Calibri"/>
          <w:bCs/>
          <w:u w:val="single"/>
        </w:rPr>
        <w:t>the question "Can there be too much power to fight terrorism?" is poor</w:t>
      </w:r>
      <w:r w:rsidRPr="002F354F">
        <w:rPr>
          <w:rFonts w:eastAsia="Calibri"/>
          <w:sz w:val="16"/>
        </w:rPr>
        <w:t xml:space="preserve">ly formulated. </w:t>
      </w:r>
      <w:r w:rsidRPr="002F354F">
        <w:rPr>
          <w:rFonts w:eastAsia="Calibri"/>
          <w:bCs/>
          <w:u w:val="single"/>
        </w:rPr>
        <w:t>The right question</w:t>
      </w:r>
      <w:r w:rsidRPr="002F354F">
        <w:rPr>
          <w:rFonts w:eastAsia="Calibri"/>
          <w:sz w:val="16"/>
        </w:rPr>
        <w:t xml:space="preserve"> to ask </w:t>
      </w:r>
      <w:r w:rsidRPr="002F354F">
        <w:rPr>
          <w:rFonts w:eastAsia="Calibri"/>
          <w:bCs/>
          <w:u w:val="single"/>
        </w:rPr>
        <w:t xml:space="preserve">is: can there be too much </w:t>
      </w:r>
      <w:r w:rsidRPr="002F354F">
        <w:rPr>
          <w:rFonts w:eastAsia="Calibri"/>
          <w:b/>
          <w:u w:val="single"/>
          <w:bdr w:val="none" w:sz="0" w:space="0" w:color="auto" w:frame="1"/>
        </w:rPr>
        <w:t>arbitrary exec</w:t>
      </w:r>
      <w:r w:rsidRPr="002F354F">
        <w:rPr>
          <w:rFonts w:eastAsia="Calibri"/>
          <w:sz w:val="16"/>
        </w:rPr>
        <w:t xml:space="preserve">utive </w:t>
      </w:r>
      <w:r w:rsidRPr="002F354F">
        <w:rPr>
          <w:rFonts w:eastAsia="Calibri"/>
          <w:b/>
          <w:u w:val="single"/>
          <w:bdr w:val="none" w:sz="0" w:space="0" w:color="auto" w:frame="1"/>
        </w:rPr>
        <w:t>action</w:t>
      </w:r>
      <w:r w:rsidRPr="002F354F">
        <w:rPr>
          <w:rFonts w:eastAsia="Calibri"/>
          <w:bCs/>
          <w:u w:val="single"/>
        </w:rPr>
        <w:t xml:space="preserve"> in the U</w:t>
      </w:r>
      <w:r w:rsidRPr="002F354F">
        <w:rPr>
          <w:rFonts w:eastAsia="Calibri"/>
          <w:sz w:val="16"/>
        </w:rPr>
        <w:t xml:space="preserve">nited </w:t>
      </w:r>
      <w:r w:rsidRPr="002F354F">
        <w:rPr>
          <w:rFonts w:eastAsia="Calibri"/>
          <w:bCs/>
          <w:u w:val="single"/>
        </w:rPr>
        <w:t>S</w:t>
      </w:r>
      <w:r w:rsidRPr="002F354F">
        <w:rPr>
          <w:rFonts w:eastAsia="Calibri"/>
          <w:sz w:val="16"/>
        </w:rPr>
        <w:t xml:space="preserve">tates' armed </w:t>
      </w:r>
      <w:r w:rsidRPr="002F354F">
        <w:rPr>
          <w:rFonts w:eastAsia="Calibri"/>
          <w:bCs/>
          <w:u w:val="single"/>
        </w:rPr>
        <w:t>struggle with al Qaeda</w:t>
      </w:r>
      <w:r w:rsidRPr="002F354F">
        <w:rPr>
          <w:rFonts w:eastAsia="Calibri"/>
          <w:sz w:val="16"/>
        </w:rPr>
        <w:t xml:space="preserve">, potentially </w:t>
      </w:r>
      <w:r w:rsidRPr="002F354F">
        <w:rPr>
          <w:rFonts w:eastAsia="Calibri"/>
          <w:b/>
          <w:u w:val="single"/>
          <w:bdr w:val="none" w:sz="0" w:space="0" w:color="auto" w:frame="1"/>
        </w:rPr>
        <w:t>wasting</w:t>
      </w:r>
      <w:r w:rsidRPr="002F354F">
        <w:rPr>
          <w:rFonts w:eastAsia="Calibri"/>
          <w:bCs/>
          <w:u w:val="single"/>
        </w:rPr>
        <w:t xml:space="preserve"> scarce </w:t>
      </w:r>
      <w:r w:rsidRPr="002F354F">
        <w:rPr>
          <w:rFonts w:eastAsia="Calibri"/>
          <w:b/>
          <w:u w:val="single"/>
          <w:bdr w:val="none" w:sz="0" w:space="0" w:color="auto" w:frame="1"/>
        </w:rPr>
        <w:t>resources</w:t>
      </w:r>
      <w:r w:rsidRPr="002F354F">
        <w:rPr>
          <w:rFonts w:eastAsia="Calibri"/>
          <w:bCs/>
          <w:u w:val="single"/>
        </w:rPr>
        <w:t xml:space="preserve"> that could be more usefully deployed in another way</w:t>
      </w:r>
      <w:r w:rsidRPr="002F354F">
        <w:rPr>
          <w:rFonts w:eastAsia="Calibri"/>
          <w:sz w:val="16"/>
        </w:rPr>
        <w:t xml:space="preserve">? And </w:t>
      </w:r>
      <w:r w:rsidRPr="002F354F">
        <w:rPr>
          <w:rFonts w:eastAsia="Calibri"/>
          <w:bCs/>
          <w:u w:val="single"/>
        </w:rPr>
        <w:t>the answer to this</w:t>
      </w:r>
      <w:r w:rsidRPr="002F354F">
        <w:rPr>
          <w:rFonts w:eastAsia="Calibri"/>
          <w:sz w:val="16"/>
        </w:rPr>
        <w:t xml:space="preserve"> second question </w:t>
      </w:r>
      <w:r w:rsidRPr="002F354F">
        <w:rPr>
          <w:rFonts w:eastAsia="Calibri"/>
          <w:bCs/>
          <w:u w:val="single"/>
        </w:rPr>
        <w:t xml:space="preserve">is </w:t>
      </w:r>
      <w:r w:rsidRPr="002F354F">
        <w:rPr>
          <w:rFonts w:eastAsia="Calibri"/>
          <w:b/>
          <w:u w:val="single"/>
          <w:bdr w:val="none" w:sz="0" w:space="0" w:color="auto" w:frame="1"/>
        </w:rPr>
        <w:t>obviously "yes."</w:t>
      </w:r>
    </w:p>
    <w:p w14:paraId="78D2DC31" w14:textId="6541AABC" w:rsidR="00FD5193" w:rsidRPr="002F354F" w:rsidRDefault="00FD5193" w:rsidP="00CE102F">
      <w:pPr>
        <w:pStyle w:val="Heading3"/>
      </w:pPr>
      <w:r w:rsidRPr="002F354F">
        <w:t>2AC – War Powers Impact</w:t>
      </w:r>
    </w:p>
    <w:p w14:paraId="45BA1672" w14:textId="76841BCE" w:rsidR="00C262DB" w:rsidRPr="002F354F" w:rsidRDefault="00C262DB" w:rsidP="00C262DB">
      <w:pPr>
        <w:pStyle w:val="Heading4"/>
        <w:rPr>
          <w:rFonts w:cs="Arial"/>
          <w:szCs w:val="26"/>
        </w:rPr>
      </w:pPr>
      <w:r w:rsidRPr="002F354F">
        <w:rPr>
          <w:rFonts w:cs="Arial"/>
          <w:szCs w:val="26"/>
        </w:rPr>
        <w:t>Unchecked war powers guarantee nuclear escalation</w:t>
      </w:r>
    </w:p>
    <w:p w14:paraId="0EFBFDBE" w14:textId="77777777" w:rsidR="00C262DB" w:rsidRPr="002F354F" w:rsidRDefault="00C262DB" w:rsidP="00C262DB">
      <w:r w:rsidRPr="002F354F">
        <w:rPr>
          <w:rStyle w:val="Style13ptBold"/>
          <w:szCs w:val="26"/>
        </w:rPr>
        <w:t>Beres</w:t>
      </w:r>
      <w:r w:rsidRPr="002F354F">
        <w:t xml:space="preserve"> </w:t>
      </w:r>
      <w:r w:rsidRPr="002F354F">
        <w:rPr>
          <w:rStyle w:val="Style13ptBold"/>
          <w:szCs w:val="26"/>
        </w:rPr>
        <w:t>18</w:t>
      </w:r>
      <w:r w:rsidRPr="002F354F">
        <w:t xml:space="preserve"> [Louis René is the Emeritus Professor of International Law at Purdue University. He was educated at Princeton (Ph.D., 1971)), “Would Trump Use the Bomb?” https://nationalinterest.org/print/feature/would-trump-use-bomb-26806]</w:t>
      </w:r>
    </w:p>
    <w:p w14:paraId="74420BD5" w14:textId="77777777" w:rsidR="00C262DB" w:rsidRPr="002F354F" w:rsidRDefault="00C262DB" w:rsidP="00C262DB">
      <w:pPr>
        <w:rPr>
          <w:sz w:val="16"/>
        </w:rPr>
      </w:pPr>
      <w:r w:rsidRPr="002F354F">
        <w:rPr>
          <w:rStyle w:val="StyleUnderline"/>
        </w:rPr>
        <w:t>After the Helsinki Summit</w:t>
      </w:r>
      <w:r w:rsidRPr="002F354F">
        <w:rPr>
          <w:sz w:val="16"/>
        </w:rPr>
        <w:t xml:space="preserve"> </w:t>
      </w:r>
      <w:r w:rsidRPr="002F354F">
        <w:rPr>
          <w:rStyle w:val="StyleUnderline"/>
        </w:rPr>
        <w:t>between</w:t>
      </w:r>
      <w:r w:rsidRPr="002F354F">
        <w:rPr>
          <w:sz w:val="16"/>
        </w:rPr>
        <w:t xml:space="preserve"> President Donald </w:t>
      </w:r>
      <w:r w:rsidRPr="002F354F">
        <w:rPr>
          <w:rStyle w:val="StyleUnderline"/>
        </w:rPr>
        <w:t>Trump and</w:t>
      </w:r>
      <w:r w:rsidRPr="002F354F">
        <w:rPr>
          <w:sz w:val="16"/>
        </w:rPr>
        <w:t xml:space="preserve"> President Vladimir </w:t>
      </w:r>
      <w:r w:rsidRPr="002F354F">
        <w:rPr>
          <w:rStyle w:val="StyleUnderline"/>
        </w:rPr>
        <w:t>Putin</w:t>
      </w:r>
      <w:r w:rsidRPr="002F354F">
        <w:rPr>
          <w:sz w:val="16"/>
        </w:rPr>
        <w:t xml:space="preserve">, certain </w:t>
      </w:r>
      <w:r w:rsidRPr="002F354F">
        <w:rPr>
          <w:rStyle w:val="StyleUnderline"/>
        </w:rPr>
        <w:t>fearful matters of “high politics” in American diplomacy are discussed only in whispers, so as to seemingly reduce the likelihood of any actual catastrophe</w:t>
      </w:r>
      <w:r w:rsidRPr="002F354F">
        <w:rPr>
          <w:sz w:val="16"/>
        </w:rPr>
        <w:t xml:space="preserve">. An evident example of this is the public’s persisting unwillingness to speak with one voice on what should by now be entirely obvious. U.S. President Donald J. </w:t>
      </w:r>
      <w:r w:rsidRPr="002F354F">
        <w:rPr>
          <w:rStyle w:val="StyleUnderline"/>
        </w:rPr>
        <w:t>Trump, in a direct consequence of his actions and temperament, could plausibly make irrational choices on nuclear matters</w:t>
      </w:r>
      <w:r w:rsidRPr="002F354F">
        <w:rPr>
          <w:sz w:val="16"/>
        </w:rPr>
        <w:t xml:space="preserve">. In turn, </w:t>
      </w:r>
      <w:r w:rsidRPr="002F354F">
        <w:rPr>
          <w:rStyle w:val="Emphasis"/>
        </w:rPr>
        <w:t>these</w:t>
      </w:r>
      <w:r w:rsidRPr="002F354F">
        <w:rPr>
          <w:rStyle w:val="StyleUnderline"/>
        </w:rPr>
        <w:t xml:space="preserve"> critical strategic choices could result in (1) a “limited spasm” nuclear exchange; or (2) a </w:t>
      </w:r>
      <w:r w:rsidRPr="002F354F">
        <w:rPr>
          <w:rStyle w:val="Emphasis"/>
        </w:rPr>
        <w:t>full-blown nuclear war</w:t>
      </w:r>
      <w:r w:rsidRPr="002F354F">
        <w:rPr>
          <w:sz w:val="16"/>
        </w:rPr>
        <w:t>.</w:t>
      </w:r>
    </w:p>
    <w:p w14:paraId="24CCD1DB" w14:textId="77777777" w:rsidR="00C262DB" w:rsidRPr="002F354F" w:rsidRDefault="00C262DB" w:rsidP="00C262DB">
      <w:pPr>
        <w:rPr>
          <w:sz w:val="16"/>
          <w:szCs w:val="16"/>
        </w:rPr>
      </w:pPr>
      <w:r w:rsidRPr="002F354F">
        <w:rPr>
          <w:sz w:val="16"/>
          <w:szCs w:val="16"/>
        </w:rPr>
        <w:t>What would it mean for a president actually to become "irrational" in such circumstances? By any usual textbook definition, U.S. presidential irrationality would stipulate a personal ordering of preferences in which collective national survival was no longer considered the most highly valued crisis outcome. Although it is impossible to determine with any useful degree of precision if such an eccentric and potentially calamitous hierarchy could ever find operational favor with Trump, it still seems safe to reason that any such decisional inclination in the White House would be more-or-less effectively obstructed. Also worth noting, however, is that even in the absence of authentic presidential irrationality, an American head of state could still commit certain decisive strategic errors that would lead America, however unwittingly, toward grave nuclear conflicts. Most worrisome, in this regard, would not be any sudden or "bolt-from-the-blue" enemy nuclear attack. North Korea, for example, has no credible intention to denuclearize and is likely enhancing its critical nuclear weapons and infrastructure. Instead, more concerning is the progressively uncontrollable processes of crisis escalation. Imagine a scenario with some sequential tit-for-tat strategic risk-taking that continuously accelerates during any ongoing military crisis.</w:t>
      </w:r>
    </w:p>
    <w:p w14:paraId="609B928D" w14:textId="77777777" w:rsidR="00C262DB" w:rsidRPr="002F354F" w:rsidRDefault="00C262DB" w:rsidP="00C262DB">
      <w:pPr>
        <w:rPr>
          <w:b/>
          <w:sz w:val="16"/>
        </w:rPr>
      </w:pPr>
      <w:r w:rsidRPr="002F354F">
        <w:rPr>
          <w:sz w:val="16"/>
        </w:rPr>
        <w:t xml:space="preserve">During this prospective crisis bargaining, President </w:t>
      </w:r>
      <w:r w:rsidRPr="002F354F">
        <w:rPr>
          <w:rStyle w:val="StyleUnderline"/>
        </w:rPr>
        <w:t xml:space="preserve">Trump could suddenly and unexpectedly find himself under certain severely </w:t>
      </w:r>
      <w:r w:rsidRPr="002F354F">
        <w:rPr>
          <w:rStyle w:val="Emphasis"/>
        </w:rPr>
        <w:t>time-compressed</w:t>
      </w:r>
      <w:r w:rsidRPr="002F354F">
        <w:rPr>
          <w:rStyle w:val="StyleUnderline"/>
        </w:rPr>
        <w:t xml:space="preserve"> decision-making </w:t>
      </w:r>
      <w:r w:rsidRPr="002F354F">
        <w:rPr>
          <w:rStyle w:val="Emphasis"/>
        </w:rPr>
        <w:t>urgencies</w:t>
      </w:r>
      <w:r w:rsidRPr="002F354F">
        <w:rPr>
          <w:sz w:val="16"/>
        </w:rPr>
        <w:t xml:space="preserve">, and thus </w:t>
      </w:r>
      <w:r w:rsidRPr="002F354F">
        <w:rPr>
          <w:rStyle w:val="StyleUnderline"/>
        </w:rPr>
        <w:t>having to walk an excruciatingly fine line between “escalation dominance” and national survival</w:t>
      </w:r>
      <w:r w:rsidRPr="002F354F">
        <w:rPr>
          <w:sz w:val="16"/>
        </w:rPr>
        <w:t>.</w:t>
      </w:r>
    </w:p>
    <w:p w14:paraId="4B521CD0" w14:textId="77777777" w:rsidR="00C262DB" w:rsidRPr="002F354F" w:rsidRDefault="00C262DB" w:rsidP="00C262DB">
      <w:pPr>
        <w:rPr>
          <w:sz w:val="16"/>
        </w:rPr>
      </w:pPr>
      <w:r w:rsidRPr="002F354F">
        <w:rPr>
          <w:rStyle w:val="StyleUnderline"/>
        </w:rPr>
        <w:t>Also significant here is that decisional irrationality could occur simultaneously or exclusively on the adversarial side</w:t>
      </w:r>
      <w:r w:rsidRPr="002F354F">
        <w:rPr>
          <w:sz w:val="16"/>
        </w:rPr>
        <w:t xml:space="preserve"> (e.g., Kim Jung Un), </w:t>
      </w:r>
      <w:r w:rsidRPr="002F354F">
        <w:rPr>
          <w:rStyle w:val="StyleUnderline"/>
        </w:rPr>
        <w:t>and that the U.S. president would need to be ever-mindful of this unavoidable corollary</w:t>
      </w:r>
      <w:r w:rsidRPr="002F354F">
        <w:rPr>
          <w:sz w:val="16"/>
        </w:rPr>
        <w:t xml:space="preserve">. </w:t>
      </w:r>
      <w:r w:rsidRPr="002F354F">
        <w:rPr>
          <w:rStyle w:val="Emphasis"/>
        </w:rPr>
        <w:t>Each</w:t>
      </w:r>
      <w:r w:rsidRPr="002F354F">
        <w:rPr>
          <w:sz w:val="16"/>
        </w:rPr>
        <w:t xml:space="preserve"> </w:t>
      </w:r>
      <w:r w:rsidRPr="002F354F">
        <w:rPr>
          <w:rStyle w:val="Emphasis"/>
        </w:rPr>
        <w:t>side</w:t>
      </w:r>
      <w:r w:rsidRPr="002F354F">
        <w:rPr>
          <w:sz w:val="16"/>
        </w:rPr>
        <w:t xml:space="preserve"> </w:t>
      </w:r>
      <w:r w:rsidRPr="002F354F">
        <w:rPr>
          <w:rStyle w:val="StyleUnderline"/>
        </w:rPr>
        <w:t>could commit predictive errors in judgment concerning the other side’s decisions</w:t>
      </w:r>
      <w:r w:rsidRPr="002F354F">
        <w:rPr>
          <w:sz w:val="16"/>
        </w:rPr>
        <w:t xml:space="preserve">, and at some point, </w:t>
      </w:r>
      <w:r w:rsidRPr="002F354F">
        <w:rPr>
          <w:rStyle w:val="StyleUnderline"/>
        </w:rPr>
        <w:t>this ominous mutuality could produce expressly negative synergistic results</w:t>
      </w:r>
      <w:r w:rsidRPr="002F354F">
        <w:rPr>
          <w:sz w:val="16"/>
        </w:rPr>
        <w:t>. This would signify destabilizing outcomes wherein the total or cumulative result must always be substantially greater than the simple sum of all relevant “parts.”</w:t>
      </w:r>
    </w:p>
    <w:p w14:paraId="28283F7D" w14:textId="77777777" w:rsidR="00C262DB" w:rsidRPr="002F354F" w:rsidRDefault="00C262DB" w:rsidP="00C262DB">
      <w:pPr>
        <w:rPr>
          <w:sz w:val="16"/>
        </w:rPr>
      </w:pPr>
      <w:r w:rsidRPr="002F354F">
        <w:rPr>
          <w:sz w:val="16"/>
        </w:rPr>
        <w:t xml:space="preserve">For Americans, especially after Helsinki, </w:t>
      </w:r>
      <w:r w:rsidRPr="002F354F">
        <w:rPr>
          <w:rStyle w:val="Emphasis"/>
        </w:rPr>
        <w:t>this is not a time for any traditional or visceral forms of presidential deference</w:t>
      </w:r>
      <w:r w:rsidRPr="002F354F">
        <w:rPr>
          <w:sz w:val="16"/>
        </w:rPr>
        <w:t>. Rather, it is entirely appropriate for Americans to finally inquire whether Trump is meaningfully prepared to deal with such perplexing decision-making pressures and whether he has in place a competent team of designated deputies. To date, it must be recalled, a great many essential positions still remain unfilled by the Trump administration.</w:t>
      </w:r>
    </w:p>
    <w:p w14:paraId="2B1875C7" w14:textId="77777777" w:rsidR="00C262DB" w:rsidRPr="002F354F" w:rsidRDefault="00C262DB" w:rsidP="00C262DB">
      <w:pPr>
        <w:rPr>
          <w:sz w:val="16"/>
          <w:szCs w:val="16"/>
        </w:rPr>
      </w:pPr>
      <w:r w:rsidRPr="002F354F">
        <w:rPr>
          <w:sz w:val="16"/>
          <w:szCs w:val="16"/>
        </w:rPr>
        <w:t>This disturbingly high number is literally without recent historical precedent. During the Cuban missile crisis, President John F. Kennedy—who did, in fact, assemble a markedly capable cadre of suitable advisors—ordered his “quarantine” of Cuba with a (since documented) awareness of accompanying risks. According to Theodore Sorensen, his official biographer, JFK sincerely believed that even his intentionally softened escalatory response (one that would be a less likely casus belli than a “blockade”) would carry conspicuously high odds of a nuclear war with the Soviet Union. Was JFK acting rationally about nuclear deterrence back in October 1962? If he was, he must have been pretending or feigning irrationality. Or was his somberly imposed “quarantine” actually a true instance of nuclear decisional irrationality, one that turned out successfully only by sheer luck? While the second explanation would have to acknowledge, among other things, Kennedy’s commendable negotiating skills, such an acknowledgment need not accurately predict or clarify any future presidential excursions into nuclear brinksmanship. In other words, Kennedy’s success in 1962 says little or nothing about Trump's future chances for bargaining success, even in promisingly similar circumstances. To be sure, moreover, any such expectation of similarity would still have to take close account of core differences between roughly the symmetrical nuclear superpowers during the Cold War, America and the Soviet Union, and the starkly asymmetrical nuclear capacities of the current-day United States and North Korea. If JFK’s ultimatum had been a textbook example of the “rationality of pretended irrationality,” a tactic that plays out often in other spheres of human social and commercial interaction (remember Muhammad Ali and Sonny Liston, before their championship fight), it was still a recognizably first-time application at the “atomic level.”</w:t>
      </w:r>
    </w:p>
    <w:p w14:paraId="646B2530" w14:textId="77777777" w:rsidR="00C262DB" w:rsidRPr="002F354F" w:rsidRDefault="00C262DB" w:rsidP="00C262DB">
      <w:r w:rsidRPr="002F354F">
        <w:t xml:space="preserve">There is more. </w:t>
      </w:r>
      <w:r w:rsidRPr="002F354F">
        <w:rPr>
          <w:rStyle w:val="StyleUnderline"/>
        </w:rPr>
        <w:t>America’s current president has frequently hinted at his special fondness for adopting “</w:t>
      </w:r>
      <w:r w:rsidRPr="002F354F">
        <w:rPr>
          <w:rStyle w:val="Emphasis"/>
        </w:rPr>
        <w:t>pretended irrationality</w:t>
      </w:r>
      <w:r w:rsidRPr="002F354F">
        <w:rPr>
          <w:rStyle w:val="StyleUnderline"/>
        </w:rPr>
        <w:t>” as a prospective negotiating stance</w:t>
      </w:r>
      <w:r w:rsidRPr="002F354F">
        <w:t xml:space="preserve">. Nonetheless, he would be well advised to more fully understand the difference in stakes from his prior life in casinos and commerce. More precisely, </w:t>
      </w:r>
      <w:r w:rsidRPr="002F354F">
        <w:rPr>
          <w:rStyle w:val="StyleUnderline"/>
        </w:rPr>
        <w:t>there are substantially meaningful and vast differences between negotiating real estate or gaming transactions versus time-urgent crisis bargaining over existential nuclear threats in world politics</w:t>
      </w:r>
      <w:r w:rsidRPr="002F354F">
        <w:t>.</w:t>
      </w:r>
    </w:p>
    <w:p w14:paraId="7D7E90BB" w14:textId="77777777" w:rsidR="00C262DB" w:rsidRPr="002F354F" w:rsidRDefault="00C262DB" w:rsidP="00C262DB">
      <w:pPr>
        <w:rPr>
          <w:sz w:val="16"/>
        </w:rPr>
      </w:pPr>
      <w:r w:rsidRPr="002F354F">
        <w:rPr>
          <w:sz w:val="16"/>
          <w:szCs w:val="16"/>
        </w:rPr>
        <w:t xml:space="preserve">Prima facie, on the absolutely core issue of possible U.S. presidential irrationality on nuclear weapons, it is conceivable that consequential missteps could become less likely over time. This comforting argument is founded upon the problematic assumption that steadily-accumulating White House experience could correlate favorably with increasing diplomatic caution. Still, the reassuring argument would have to be based upon a very flimsy “common sense” rationale. At best, therefore, and contra science, it would represent a contrived adaptation from earlier historical eras, ones wherein the stance could still have been suitably persuasive in America’s pre-nuclear past. As the Cuban Missile Crisis ought to have revealed back in 1962, competitive strategic risk-taking in diplomacy can only be advantageous up to a point, but figuring out exactly where that specific point should be demarcated is by no means easy. In the particular case of Donald Trump, various additional complicating factors will need to be taken into account, including this president’s evident belief in his own decisional infallibility and his unhidden predilection for operating amid deliberately-generated disorder. In the worst case imaginable, this unambiguous preference for creating chaotic negotiating backgrounds would stem more-or-less from “behind the curtain” influence of Trump’s presidential counterpart in Moscow. Let us be candid. After Helsinki, this influence could sometime prove unprecedented and overwhelming. </w:t>
      </w:r>
      <w:r w:rsidRPr="002F354F">
        <w:rPr>
          <w:sz w:val="16"/>
        </w:rPr>
        <w:t xml:space="preserve">Nuclear strategy is a game that certain sane national leaders must somehow learn to play, however reluctantly, but never with any plausible or science-based assurance of identifying probable outcomes. </w:t>
      </w:r>
      <w:r w:rsidRPr="002F354F">
        <w:rPr>
          <w:rStyle w:val="StyleUnderline"/>
        </w:rPr>
        <w:t>This cautionary conclusion is largely “</w:t>
      </w:r>
      <w:r w:rsidRPr="002F354F">
        <w:rPr>
          <w:rStyle w:val="Emphasis"/>
        </w:rPr>
        <w:t>structural</w:t>
      </w:r>
      <w:r w:rsidRPr="002F354F">
        <w:rPr>
          <w:rStyle w:val="StyleUnderline"/>
        </w:rPr>
        <w:t>,” and has nothing to do with the particular intellectual capacities of any individual “players” in any specific contest. It rests firmly upon the incontestable assumption that scientific probabilities must always be based upon the discernible frequency of relevant past events</w:t>
      </w:r>
      <w:r w:rsidRPr="002F354F">
        <w:rPr>
          <w:sz w:val="16"/>
        </w:rPr>
        <w:t xml:space="preserve">. In essence, </w:t>
      </w:r>
      <w:r w:rsidRPr="002F354F">
        <w:rPr>
          <w:rStyle w:val="Emphasis"/>
        </w:rPr>
        <w:t xml:space="preserve">the only way </w:t>
      </w:r>
      <w:r w:rsidRPr="002F354F">
        <w:rPr>
          <w:rStyle w:val="StyleUnderline"/>
        </w:rPr>
        <w:t>this critical limitation could ever be removed or overcome is if, in the uncertain years ahead, some actual examples of specific nuclear escalations would accumulate</w:t>
      </w:r>
      <w:r w:rsidRPr="002F354F">
        <w:rPr>
          <w:sz w:val="16"/>
        </w:rPr>
        <w:t>.</w:t>
      </w:r>
    </w:p>
    <w:p w14:paraId="7B833E28" w14:textId="77777777" w:rsidR="00C262DB" w:rsidRPr="002F354F" w:rsidRDefault="00C262DB" w:rsidP="00C262DB">
      <w:pPr>
        <w:rPr>
          <w:sz w:val="16"/>
          <w:szCs w:val="16"/>
        </w:rPr>
      </w:pPr>
      <w:r w:rsidRPr="002F354F">
        <w:rPr>
          <w:sz w:val="16"/>
          <w:szCs w:val="16"/>
        </w:rPr>
        <w:t>Needless to say, this is hardly a “remedy” that any sane American president should ever wish to implement. For obvious reasons, it would be much better for this president to have to continue to concede an irremediable incapacity to “figure the odds” of any particular nuclear crisis ending up in a nuclear war.</w:t>
      </w:r>
    </w:p>
    <w:p w14:paraId="69C12B37" w14:textId="1283795D" w:rsidR="00FD5193" w:rsidRPr="002F354F" w:rsidRDefault="00C262DB" w:rsidP="00FD5193">
      <w:pPr>
        <w:rPr>
          <w:sz w:val="16"/>
        </w:rPr>
      </w:pPr>
      <w:r w:rsidRPr="002F354F">
        <w:rPr>
          <w:sz w:val="16"/>
        </w:rPr>
        <w:t xml:space="preserve">Americans can’t yet decide just how likely it is that their current president would ever issue an irrational order to use American nuclear weapons (or how his opposite number in Pyongyang or elsewhere would behave). However, Americans can still advise that </w:t>
      </w:r>
      <w:r w:rsidRPr="002F354F">
        <w:rPr>
          <w:rStyle w:val="Emphasis"/>
        </w:rPr>
        <w:t>unprecedented nuclear dangers lurk menacingly in literally all of the more-or-less credible attack scenarios</w:t>
      </w:r>
      <w:r w:rsidRPr="002F354F">
        <w:rPr>
          <w:sz w:val="16"/>
        </w:rPr>
        <w:t xml:space="preserve">. </w:t>
      </w:r>
      <w:r w:rsidRPr="002F354F">
        <w:rPr>
          <w:rStyle w:val="StyleUnderline"/>
        </w:rPr>
        <w:t xml:space="preserve">As far as pretending to be irrational is concerned, this hugely problematic tactic could become an </w:t>
      </w:r>
      <w:r w:rsidRPr="002F354F">
        <w:rPr>
          <w:rStyle w:val="Emphasis"/>
        </w:rPr>
        <w:t>irreversibly double-edged sword for Trump</w:t>
      </w:r>
      <w:r w:rsidRPr="002F354F">
        <w:rPr>
          <w:sz w:val="16"/>
        </w:rPr>
        <w:t>. Also crucial here would be the president’s ability to finally overcome his apparently unceasing penchant to confuse bluster and bravado for creditable strategic bargaining.</w:t>
      </w:r>
    </w:p>
    <w:p w14:paraId="4720A40C" w14:textId="77777777" w:rsidR="009F2E35" w:rsidRPr="002F354F" w:rsidRDefault="009F2E35" w:rsidP="009F2E35">
      <w:pPr>
        <w:pStyle w:val="Heading3"/>
      </w:pPr>
      <w:r w:rsidRPr="002F354F">
        <w:t xml:space="preserve">2AC – Congress – Strategy  </w:t>
      </w:r>
    </w:p>
    <w:p w14:paraId="4A424609" w14:textId="77777777" w:rsidR="009F2E35" w:rsidRPr="002F354F" w:rsidRDefault="009F2E35" w:rsidP="009F2E35">
      <w:pPr>
        <w:pStyle w:val="Heading4"/>
        <w:rPr>
          <w:u w:val="single"/>
        </w:rPr>
      </w:pPr>
      <w:r w:rsidRPr="002F354F">
        <w:t xml:space="preserve">Only getting </w:t>
      </w:r>
      <w:r w:rsidRPr="002F354F">
        <w:rPr>
          <w:u w:val="single"/>
        </w:rPr>
        <w:t>in front</w:t>
      </w:r>
      <w:r w:rsidRPr="002F354F">
        <w:t xml:space="preserve"> solves </w:t>
      </w:r>
      <w:r w:rsidRPr="002F354F">
        <w:rPr>
          <w:u w:val="single"/>
        </w:rPr>
        <w:t>meaningful</w:t>
      </w:r>
      <w:r w:rsidRPr="002F354F">
        <w:t xml:space="preserve"> participation and </w:t>
      </w:r>
      <w:r w:rsidRPr="002F354F">
        <w:rPr>
          <w:u w:val="single"/>
        </w:rPr>
        <w:t>perception</w:t>
      </w:r>
    </w:p>
    <w:p w14:paraId="6B85B3C3" w14:textId="77777777" w:rsidR="009F2E35" w:rsidRPr="002F354F" w:rsidRDefault="009F2E35" w:rsidP="009F2E35">
      <w:r w:rsidRPr="002F354F">
        <w:rPr>
          <w:rStyle w:val="Style13ptBold"/>
        </w:rPr>
        <w:t>Dycus 10</w:t>
      </w:r>
      <w:r w:rsidRPr="002F354F">
        <w:t>, [Professor of National Security Law, 10, Stephen is a Professor of national security law at Vermont Law School, former member of the National Academies committee on cyber warfare, LLM, Harvard University, LLB, BA, Southern Methodist University, “Congress’ Role in Cyber Warfare,” Journal of National Security Law &amp; Policy, 4(1), 2010, p.161-164, </w:t>
      </w:r>
      <w:hyperlink r:id="rId9" w:history="1">
        <w:r w:rsidRPr="002F354F">
          <w:rPr>
            <w:rStyle w:val="Hyperlink"/>
          </w:rPr>
          <w:t>http://www.jnslp.com/read/vol4no1/11_Dycus.pdf</w:t>
        </w:r>
      </w:hyperlink>
      <w:r w:rsidRPr="002F354F">
        <w:t>]</w:t>
      </w:r>
    </w:p>
    <w:p w14:paraId="034E40A5" w14:textId="77777777" w:rsidR="009F2E35" w:rsidRPr="002F354F" w:rsidRDefault="009F2E35" w:rsidP="009F2E35">
      <w:pPr>
        <w:rPr>
          <w:sz w:val="16"/>
        </w:rPr>
      </w:pPr>
      <w:r w:rsidRPr="002F354F">
        <w:rPr>
          <w:u w:val="single"/>
        </w:rPr>
        <w:t xml:space="preserve">If Congress now fails to enact guidelines for cyber warfare, it might be </w:t>
      </w:r>
      <w:r w:rsidRPr="002F354F">
        <w:rPr>
          <w:rStyle w:val="Emphasis"/>
        </w:rPr>
        <w:t>perceived as inviting “measures on independent presidential responsibility</w:t>
      </w:r>
      <w:r w:rsidRPr="002F354F">
        <w:rPr>
          <w:sz w:val="16"/>
        </w:rPr>
        <w:t xml:space="preserve">.”21 Chief Justice Marshall suggested in Little v. Barreme that </w:t>
      </w:r>
      <w:r w:rsidRPr="002F354F">
        <w:rPr>
          <w:u w:val="single"/>
        </w:rPr>
        <w:t xml:space="preserve">if Congress had </w:t>
      </w:r>
      <w:r w:rsidRPr="002F354F">
        <w:rPr>
          <w:rStyle w:val="Emphasis"/>
        </w:rPr>
        <w:t>remained silent</w:t>
      </w:r>
      <w:r w:rsidRPr="002F354F">
        <w:rPr>
          <w:u w:val="single"/>
        </w:rPr>
        <w:t>, the President might have been free to conduct the Quasi-War with France as he saw fit</w:t>
      </w:r>
      <w:r w:rsidRPr="002F354F">
        <w:rPr>
          <w:sz w:val="16"/>
        </w:rPr>
        <w:t xml:space="preserve">.22 But the national interest in electronic warfare, just as in that early maritime conflict, is so great that the planning and </w:t>
      </w:r>
      <w:r w:rsidRPr="002F354F">
        <w:rPr>
          <w:u w:val="single"/>
        </w:rPr>
        <w:t xml:space="preserve">conduct of such a war should not be left entirely to the Executive. And because a cyber war might be fought under circumstances that make it impossible for Congress to play a meaningful contemporaneous role, Congress ought to </w:t>
      </w:r>
      <w:r w:rsidRPr="002F354F">
        <w:rPr>
          <w:rStyle w:val="Emphasis"/>
        </w:rPr>
        <w:t>get out in front of events</w:t>
      </w:r>
      <w:r w:rsidRPr="002F354F">
        <w:rPr>
          <w:u w:val="single"/>
        </w:rPr>
        <w:t xml:space="preserve"> now in order to be able to participate in the formulation of national policy</w:t>
      </w:r>
      <w:r w:rsidRPr="002F354F">
        <w:rPr>
          <w:sz w:val="16"/>
        </w:rPr>
        <w:t>.</w:t>
      </w:r>
    </w:p>
    <w:p w14:paraId="6C12B6B5" w14:textId="77777777" w:rsidR="009F2E35" w:rsidRPr="002F354F" w:rsidRDefault="009F2E35" w:rsidP="009F2E35">
      <w:pPr>
        <w:rPr>
          <w:sz w:val="16"/>
        </w:rPr>
      </w:pPr>
      <w:r w:rsidRPr="002F354F">
        <w:rPr>
          <w:sz w:val="16"/>
        </w:rPr>
        <w:t>II. CONGRESS’S ROLE IN INTELLIGENCE AND COVERT ACTIONS</w:t>
      </w:r>
    </w:p>
    <w:p w14:paraId="24F82383" w14:textId="77777777" w:rsidR="009F2E35" w:rsidRPr="002F354F" w:rsidRDefault="009F2E35" w:rsidP="009F2E35">
      <w:pPr>
        <w:rPr>
          <w:sz w:val="16"/>
        </w:rPr>
      </w:pPr>
      <w:r w:rsidRPr="002F354F">
        <w:rPr>
          <w:sz w:val="16"/>
        </w:rPr>
        <w:t>The National Security Act of 194723 showed Congress’s determination to exert some control over this nation’s intelligence apparatus. That determination was strengthened after the disclosure of widespread intelligence abuses by the CIA and other agencies.24</w:t>
      </w:r>
    </w:p>
    <w:p w14:paraId="58D38EF8" w14:textId="43556DB7" w:rsidR="009F2E35" w:rsidRPr="002F354F" w:rsidRDefault="009F2E35" w:rsidP="00FD5193">
      <w:pPr>
        <w:rPr>
          <w:sz w:val="16"/>
        </w:rPr>
      </w:pPr>
      <w:r w:rsidRPr="002F354F">
        <w:rPr>
          <w:sz w:val="16"/>
        </w:rPr>
        <w:t xml:space="preserve">In 1991, in response to the Iran-Contra Affair, Congress adopted a measure directing the President to keep the congressional intelligence committees “fully and currently informed of the intelligence activities of the United States, including any significant anticipated intelligence activity.”25 The term “intelligence activity” expressly includes “covert actions,”26 which additionally require a written finding by the President that they are “necessary to support identifiable foreign policy objectives of the United States and [are] important to the national security of the United States.”27 </w:t>
      </w:r>
      <w:r w:rsidRPr="002F354F">
        <w:rPr>
          <w:rStyle w:val="StyleUnderline"/>
        </w:rPr>
        <w:t xml:space="preserve">Intelligence activities </w:t>
      </w:r>
      <w:r w:rsidRPr="002F354F">
        <w:rPr>
          <w:sz w:val="16"/>
        </w:rPr>
        <w:t xml:space="preserve">are also understood to include “all activities that elements of the Intelligence Community are authorized to conduct </w:t>
      </w:r>
      <w:r w:rsidRPr="002F354F">
        <w:rPr>
          <w:rStyle w:val="StyleUnderline"/>
        </w:rPr>
        <w:t>pursuant to [Executive Order No. 12,333],”</w:t>
      </w:r>
      <w:r w:rsidRPr="002F354F">
        <w:rPr>
          <w:sz w:val="16"/>
        </w:rPr>
        <w:t xml:space="preserve"> the executive charter for such activities.28 </w:t>
      </w:r>
      <w:r w:rsidRPr="002F354F">
        <w:rPr>
          <w:rStyle w:val="StyleUnderline"/>
        </w:rPr>
        <w:t>The “intelligence community” includes</w:t>
      </w:r>
      <w:r w:rsidRPr="002F354F">
        <w:rPr>
          <w:sz w:val="16"/>
        </w:rPr>
        <w:t xml:space="preserve"> the Office of the </w:t>
      </w:r>
      <w:r w:rsidRPr="002F354F">
        <w:rPr>
          <w:rStyle w:val="StyleUnderline"/>
        </w:rPr>
        <w:t>D</w:t>
      </w:r>
      <w:r w:rsidRPr="002F354F">
        <w:rPr>
          <w:sz w:val="16"/>
        </w:rPr>
        <w:t xml:space="preserve">irector of </w:t>
      </w:r>
      <w:r w:rsidRPr="002F354F">
        <w:rPr>
          <w:rStyle w:val="StyleUnderline"/>
        </w:rPr>
        <w:t>N</w:t>
      </w:r>
      <w:r w:rsidRPr="002F354F">
        <w:rPr>
          <w:sz w:val="16"/>
        </w:rPr>
        <w:t xml:space="preserve">ational </w:t>
      </w:r>
      <w:r w:rsidRPr="002F354F">
        <w:rPr>
          <w:rStyle w:val="StyleUnderline"/>
        </w:rPr>
        <w:t>I</w:t>
      </w:r>
      <w:r w:rsidRPr="002F354F">
        <w:rPr>
          <w:sz w:val="16"/>
        </w:rPr>
        <w:t xml:space="preserve">ntelligence, </w:t>
      </w:r>
      <w:r w:rsidRPr="002F354F">
        <w:rPr>
          <w:rStyle w:val="StyleUnderline"/>
        </w:rPr>
        <w:t>CIA</w:t>
      </w:r>
      <w:r w:rsidRPr="002F354F">
        <w:rPr>
          <w:sz w:val="16"/>
        </w:rPr>
        <w:t xml:space="preserve">, </w:t>
      </w:r>
      <w:r w:rsidRPr="002F354F">
        <w:rPr>
          <w:rStyle w:val="StyleUnderline"/>
        </w:rPr>
        <w:t>NSA</w:t>
      </w:r>
      <w:r w:rsidRPr="002F354F">
        <w:rPr>
          <w:sz w:val="16"/>
        </w:rPr>
        <w:t xml:space="preserve">, other </w:t>
      </w:r>
      <w:r w:rsidRPr="002F354F">
        <w:rPr>
          <w:rStyle w:val="StyleUnderline"/>
        </w:rPr>
        <w:t>Defense Department intelligence components, and other</w:t>
      </w:r>
      <w:r w:rsidRPr="002F354F">
        <w:rPr>
          <w:sz w:val="16"/>
        </w:rPr>
        <w:t xml:space="preserve"> </w:t>
      </w:r>
      <w:r w:rsidRPr="002F354F">
        <w:rPr>
          <w:rStyle w:val="StyleUnderline"/>
        </w:rPr>
        <w:t>federal intelligence elements</w:t>
      </w:r>
      <w:r w:rsidRPr="002F354F">
        <w:rPr>
          <w:sz w:val="16"/>
        </w:rPr>
        <w:t xml:space="preserve">,29 which are </w:t>
      </w:r>
      <w:r w:rsidRPr="002F354F">
        <w:rPr>
          <w:rStyle w:val="StyleUnderline"/>
        </w:rPr>
        <w:t>authorized to engage in, inter alia, intelligence collection and analysis</w:t>
      </w:r>
      <w:r w:rsidRPr="002F354F">
        <w:rPr>
          <w:sz w:val="16"/>
        </w:rPr>
        <w:t xml:space="preserve"> and “activities to protect </w:t>
      </w:r>
      <w:r w:rsidRPr="002F354F">
        <w:rPr>
          <w:rStyle w:val="StyleUnderline"/>
        </w:rPr>
        <w:t>against</w:t>
      </w:r>
      <w:r w:rsidRPr="002F354F">
        <w:rPr>
          <w:sz w:val="16"/>
        </w:rPr>
        <w:t xml:space="preserve"> international </w:t>
      </w:r>
      <w:r w:rsidRPr="002F354F">
        <w:rPr>
          <w:rStyle w:val="StyleUnderline"/>
        </w:rPr>
        <w:t>terrorism</w:t>
      </w:r>
      <w:r w:rsidRPr="002F354F">
        <w:rPr>
          <w:sz w:val="16"/>
        </w:rPr>
        <w:t xml:space="preserve"> . . . and other hostile activities directed against the United States by foreign powers, organizations, persons, and their agents.”30 </w:t>
      </w:r>
      <w:r w:rsidRPr="002F354F">
        <w:rPr>
          <w:rStyle w:val="StyleUnderline"/>
        </w:rPr>
        <w:t>This broad mandate certainly encompasses</w:t>
      </w:r>
      <w:r w:rsidRPr="002F354F">
        <w:rPr>
          <w:sz w:val="16"/>
        </w:rPr>
        <w:t xml:space="preserve"> many U.S. </w:t>
      </w:r>
      <w:r w:rsidRPr="002F354F">
        <w:rPr>
          <w:rStyle w:val="StyleUnderline"/>
        </w:rPr>
        <w:t>efforts to defend against cyber attack and</w:t>
      </w:r>
      <w:r w:rsidRPr="002F354F">
        <w:rPr>
          <w:sz w:val="16"/>
        </w:rPr>
        <w:t xml:space="preserve"> to </w:t>
      </w:r>
      <w:r w:rsidRPr="002F354F">
        <w:rPr>
          <w:rStyle w:val="StyleUnderline"/>
        </w:rPr>
        <w:t>employ cyber weapons offensively.</w:t>
      </w:r>
      <w:r w:rsidRPr="002F354F">
        <w:rPr>
          <w:sz w:val="16"/>
        </w:rPr>
        <w:t xml:space="preserve"> By this definition, most preparations for and conduct of cyber warfare should be reported to the intelligence committees as “intelligence activities.” It is significant that the reporting requirement in the 1991 law is not limited to agencies within the intelligence community.</w:t>
      </w:r>
    </w:p>
    <w:p w14:paraId="371FCDA6" w14:textId="75177E92" w:rsidR="00DC7A9F" w:rsidRPr="002F354F" w:rsidRDefault="00DC7A9F" w:rsidP="00DC7A9F">
      <w:pPr>
        <w:pStyle w:val="Heading4"/>
        <w:rPr>
          <w:rFonts w:eastAsia="MS Gothic" w:cs="Arial"/>
          <w:u w:val="single"/>
        </w:rPr>
      </w:pPr>
      <w:r w:rsidRPr="002F354F">
        <w:rPr>
          <w:rFonts w:eastAsia="MS Gothic" w:cs="Arial"/>
        </w:rPr>
        <w:t xml:space="preserve">Congress is the </w:t>
      </w:r>
      <w:r w:rsidRPr="002F354F">
        <w:rPr>
          <w:rFonts w:eastAsia="MS Gothic" w:cs="Arial"/>
          <w:u w:val="single"/>
        </w:rPr>
        <w:t>only check</w:t>
      </w:r>
      <w:r w:rsidRPr="002F354F">
        <w:rPr>
          <w:rFonts w:eastAsia="MS Gothic" w:cs="Arial"/>
        </w:rPr>
        <w:t xml:space="preserve"> on </w:t>
      </w:r>
      <w:r w:rsidRPr="002F354F">
        <w:rPr>
          <w:rFonts w:eastAsia="MS Gothic" w:cs="Arial"/>
          <w:u w:val="single"/>
        </w:rPr>
        <w:t xml:space="preserve">reckless Trump strategy </w:t>
      </w:r>
    </w:p>
    <w:p w14:paraId="5A21340B" w14:textId="77777777" w:rsidR="00DC7A9F" w:rsidRPr="002F354F" w:rsidRDefault="00DC7A9F" w:rsidP="00DC7A9F">
      <w:r w:rsidRPr="002F354F">
        <w:rPr>
          <w:rStyle w:val="Style13ptBold"/>
        </w:rPr>
        <w:t>Harrison and Hunter 12-21</w:t>
      </w:r>
      <w:r w:rsidRPr="002F354F">
        <w:t xml:space="preserve">, [Todd Harrison Director, Defense Budget Analysis, Director, Aerospace Security Project and Senior Fellow, International Security Program, Andrew Philip Hunter Director, Defense-Industrial Initiatives Group and Senior Fellow, International Security Program, The Mattis Resignation: What Does It Mean for the Future of National Security?, </w:t>
      </w:r>
      <w:r w:rsidRPr="002F354F">
        <w:rPr>
          <w:u w:val="single"/>
        </w:rPr>
        <w:t>2018</w:t>
      </w:r>
      <w:r w:rsidRPr="002F354F">
        <w:t>, https://www.csis.org/analysis/mattis-resignation-what-does-it-mean-future-national-security]</w:t>
      </w:r>
    </w:p>
    <w:p w14:paraId="46D66290" w14:textId="77777777" w:rsidR="00DC7A9F" w:rsidRPr="002F354F" w:rsidRDefault="00DC7A9F" w:rsidP="00DC7A9F">
      <w:pPr>
        <w:rPr>
          <w:u w:val="single"/>
        </w:rPr>
      </w:pPr>
      <w:r w:rsidRPr="002F354F">
        <w:rPr>
          <w:sz w:val="16"/>
        </w:rPr>
        <w:t xml:space="preserve">Harrison: </w:t>
      </w:r>
      <w:r w:rsidRPr="002F354F">
        <w:rPr>
          <w:rStyle w:val="StyleUnderline"/>
        </w:rPr>
        <w:t>One of the patterns we have seen</w:t>
      </w:r>
      <w:r w:rsidRPr="002F354F">
        <w:rPr>
          <w:sz w:val="16"/>
        </w:rPr>
        <w:t xml:space="preserve"> in this administration </w:t>
      </w:r>
      <w:r w:rsidRPr="002F354F">
        <w:rPr>
          <w:rStyle w:val="StyleUnderline"/>
        </w:rPr>
        <w:t>is</w:t>
      </w:r>
      <w:r w:rsidRPr="002F354F">
        <w:rPr>
          <w:sz w:val="16"/>
        </w:rPr>
        <w:t xml:space="preserve"> that </w:t>
      </w:r>
      <w:r w:rsidRPr="002F354F">
        <w:rPr>
          <w:rStyle w:val="StyleUnderline"/>
        </w:rPr>
        <w:t>Trump has</w:t>
      </w:r>
      <w:r w:rsidRPr="002F354F">
        <w:rPr>
          <w:sz w:val="16"/>
        </w:rPr>
        <w:t xml:space="preserve"> some </w:t>
      </w:r>
      <w:r w:rsidRPr="002F354F">
        <w:rPr>
          <w:rStyle w:val="StyleUnderline"/>
        </w:rPr>
        <w:t>core ideas about what he wants to do</w:t>
      </w:r>
      <w:r w:rsidRPr="002F354F">
        <w:rPr>
          <w:sz w:val="16"/>
        </w:rPr>
        <w:t xml:space="preserve"> as president, </w:t>
      </w:r>
      <w:r w:rsidRPr="002F354F">
        <w:rPr>
          <w:rStyle w:val="StyleUnderline"/>
        </w:rPr>
        <w:t>many</w:t>
      </w:r>
      <w:r w:rsidRPr="002F354F">
        <w:rPr>
          <w:sz w:val="16"/>
        </w:rPr>
        <w:t xml:space="preserve"> of which are </w:t>
      </w:r>
      <w:r w:rsidRPr="002F354F">
        <w:rPr>
          <w:rStyle w:val="StyleUnderline"/>
        </w:rPr>
        <w:t>fiercely opposed</w:t>
      </w:r>
      <w:r w:rsidRPr="002F354F">
        <w:rPr>
          <w:sz w:val="16"/>
        </w:rPr>
        <w:t xml:space="preserve"> by the foreign policy establishment in his own party, but the president will keep pushing until he gets his way. His </w:t>
      </w:r>
      <w:r w:rsidRPr="002F354F">
        <w:rPr>
          <w:rStyle w:val="StyleUnderline"/>
        </w:rPr>
        <w:t>cabinet</w:t>
      </w:r>
      <w:r w:rsidRPr="002F354F">
        <w:rPr>
          <w:sz w:val="16"/>
        </w:rPr>
        <w:t xml:space="preserve"> and leaders on the Hill </w:t>
      </w:r>
      <w:r w:rsidRPr="002F354F">
        <w:rPr>
          <w:rStyle w:val="StyleUnderline"/>
        </w:rPr>
        <w:t xml:space="preserve">can slow him down and </w:t>
      </w:r>
      <w:r w:rsidRPr="002F354F">
        <w:rPr>
          <w:rStyle w:val="Emphasis"/>
        </w:rPr>
        <w:t>occasionally</w:t>
      </w:r>
      <w:r w:rsidRPr="002F354F">
        <w:rPr>
          <w:rStyle w:val="StyleUnderline"/>
        </w:rPr>
        <w:t xml:space="preserve"> convince him otherwise </w:t>
      </w:r>
      <w:r w:rsidRPr="002F354F">
        <w:rPr>
          <w:rStyle w:val="Emphasis"/>
        </w:rPr>
        <w:t>for a moment</w:t>
      </w:r>
      <w:r w:rsidRPr="002F354F">
        <w:rPr>
          <w:rStyle w:val="StyleUnderline"/>
        </w:rPr>
        <w:t xml:space="preserve">, but he </w:t>
      </w:r>
      <w:r w:rsidRPr="002F354F">
        <w:rPr>
          <w:rStyle w:val="Emphasis"/>
        </w:rPr>
        <w:t>eventually reverts</w:t>
      </w:r>
      <w:r w:rsidRPr="002F354F">
        <w:rPr>
          <w:rStyle w:val="StyleUnderline"/>
        </w:rPr>
        <w:t xml:space="preserve"> to</w:t>
      </w:r>
      <w:r w:rsidRPr="002F354F">
        <w:rPr>
          <w:sz w:val="16"/>
        </w:rPr>
        <w:t xml:space="preserve"> his </w:t>
      </w:r>
      <w:r w:rsidRPr="002F354F">
        <w:rPr>
          <w:rStyle w:val="StyleUnderline"/>
        </w:rPr>
        <w:t>original thinking. We’ve seen this when it comes to</w:t>
      </w:r>
      <w:r w:rsidRPr="002F354F">
        <w:rPr>
          <w:sz w:val="16"/>
        </w:rPr>
        <w:t xml:space="preserve"> pulling out of the </w:t>
      </w:r>
      <w:r w:rsidRPr="002F354F">
        <w:rPr>
          <w:rStyle w:val="Emphasis"/>
        </w:rPr>
        <w:t>Iran</w:t>
      </w:r>
      <w:r w:rsidRPr="002F354F">
        <w:rPr>
          <w:sz w:val="16"/>
        </w:rPr>
        <w:t xml:space="preserve"> deal, hitting </w:t>
      </w:r>
      <w:r w:rsidRPr="002F354F">
        <w:rPr>
          <w:rStyle w:val="Emphasis"/>
        </w:rPr>
        <w:t>China</w:t>
      </w:r>
      <w:r w:rsidRPr="002F354F">
        <w:rPr>
          <w:sz w:val="16"/>
        </w:rPr>
        <w:t xml:space="preserve"> with </w:t>
      </w:r>
      <w:r w:rsidRPr="002F354F">
        <w:rPr>
          <w:rStyle w:val="Emphasis"/>
        </w:rPr>
        <w:t>tariffs</w:t>
      </w:r>
      <w:r w:rsidRPr="002F354F">
        <w:rPr>
          <w:rStyle w:val="StyleUnderline"/>
        </w:rPr>
        <w:t>, and other</w:t>
      </w:r>
      <w:r w:rsidRPr="002F354F">
        <w:rPr>
          <w:sz w:val="16"/>
        </w:rPr>
        <w:t xml:space="preserve"> </w:t>
      </w:r>
      <w:r w:rsidRPr="002F354F">
        <w:rPr>
          <w:rStyle w:val="StyleUnderline"/>
        </w:rPr>
        <w:t>major decisions that buck the establishment.</w:t>
      </w:r>
      <w:r w:rsidRPr="002F354F">
        <w:rPr>
          <w:sz w:val="16"/>
        </w:rPr>
        <w:t xml:space="preserve"> Now </w:t>
      </w:r>
      <w:r w:rsidRPr="002F354F">
        <w:rPr>
          <w:rStyle w:val="StyleUnderline"/>
        </w:rPr>
        <w:t>we</w:t>
      </w:r>
      <w:r w:rsidRPr="002F354F">
        <w:rPr>
          <w:sz w:val="16"/>
        </w:rPr>
        <w:t xml:space="preserve"> </w:t>
      </w:r>
      <w:r w:rsidRPr="002F354F">
        <w:rPr>
          <w:rStyle w:val="StyleUnderline"/>
        </w:rPr>
        <w:t xml:space="preserve">are seeing it happen with </w:t>
      </w:r>
      <w:r w:rsidRPr="002F354F">
        <w:rPr>
          <w:rStyle w:val="Emphasis"/>
        </w:rPr>
        <w:t>Syria</w:t>
      </w:r>
      <w:r w:rsidRPr="002F354F">
        <w:rPr>
          <w:rStyle w:val="StyleUnderline"/>
        </w:rPr>
        <w:t xml:space="preserve">, </w:t>
      </w:r>
      <w:r w:rsidRPr="002F354F">
        <w:rPr>
          <w:rStyle w:val="Emphasis"/>
        </w:rPr>
        <w:t>Afghanistan</w:t>
      </w:r>
      <w:r w:rsidRPr="002F354F">
        <w:rPr>
          <w:rStyle w:val="StyleUnderline"/>
        </w:rPr>
        <w:t>, and</w:t>
      </w:r>
      <w:r w:rsidRPr="002F354F">
        <w:rPr>
          <w:sz w:val="16"/>
        </w:rPr>
        <w:t xml:space="preserve"> perhaps </w:t>
      </w:r>
      <w:r w:rsidRPr="002F354F">
        <w:rPr>
          <w:rStyle w:val="StyleUnderline"/>
        </w:rPr>
        <w:t xml:space="preserve">the </w:t>
      </w:r>
      <w:r w:rsidRPr="002F354F">
        <w:rPr>
          <w:rStyle w:val="Emphasis"/>
        </w:rPr>
        <w:t>defense</w:t>
      </w:r>
      <w:r w:rsidRPr="002F354F">
        <w:rPr>
          <w:rStyle w:val="StyleUnderline"/>
        </w:rPr>
        <w:t xml:space="preserve"> budget.</w:t>
      </w:r>
    </w:p>
    <w:p w14:paraId="3F5EE90F" w14:textId="13DAE5C2" w:rsidR="00DC7A9F" w:rsidRPr="002F354F" w:rsidRDefault="00DC7A9F" w:rsidP="00FD5193">
      <w:pPr>
        <w:rPr>
          <w:sz w:val="16"/>
        </w:rPr>
      </w:pPr>
      <w:r w:rsidRPr="002F354F">
        <w:rPr>
          <w:sz w:val="16"/>
        </w:rPr>
        <w:t xml:space="preserve">Hunter: It is evident that </w:t>
      </w:r>
      <w:r w:rsidRPr="002F354F">
        <w:rPr>
          <w:rStyle w:val="StyleUnderline"/>
        </w:rPr>
        <w:t xml:space="preserve">the president </w:t>
      </w:r>
      <w:r w:rsidRPr="002F354F">
        <w:rPr>
          <w:rStyle w:val="Emphasis"/>
        </w:rPr>
        <w:t>ignores</w:t>
      </w:r>
      <w:r w:rsidRPr="002F354F">
        <w:rPr>
          <w:rStyle w:val="StyleUnderline"/>
        </w:rPr>
        <w:t xml:space="preserve"> the </w:t>
      </w:r>
      <w:r w:rsidRPr="002F354F">
        <w:rPr>
          <w:sz w:val="16"/>
        </w:rPr>
        <w:t xml:space="preserve">National Security </w:t>
      </w:r>
      <w:r w:rsidRPr="002F354F">
        <w:rPr>
          <w:rStyle w:val="Emphasis"/>
        </w:rPr>
        <w:t>Strategy</w:t>
      </w:r>
      <w:r w:rsidRPr="002F354F">
        <w:rPr>
          <w:sz w:val="16"/>
        </w:rPr>
        <w:t xml:space="preserve"> and the National Defense Strategy </w:t>
      </w:r>
      <w:r w:rsidRPr="002F354F">
        <w:rPr>
          <w:rStyle w:val="StyleUnderline"/>
        </w:rPr>
        <w:t>developed by his administration.</w:t>
      </w:r>
      <w:r w:rsidRPr="002F354F">
        <w:rPr>
          <w:sz w:val="16"/>
        </w:rPr>
        <w:t xml:space="preserve"> </w:t>
      </w:r>
      <w:r w:rsidRPr="002F354F">
        <w:rPr>
          <w:rStyle w:val="StyleUnderline"/>
        </w:rPr>
        <w:t xml:space="preserve">He is </w:t>
      </w:r>
      <w:r w:rsidRPr="002F354F">
        <w:rPr>
          <w:rStyle w:val="Emphasis"/>
        </w:rPr>
        <w:t>increasingly comfortable</w:t>
      </w:r>
      <w:r w:rsidRPr="002F354F">
        <w:rPr>
          <w:rStyle w:val="StyleUnderline"/>
        </w:rPr>
        <w:t xml:space="preserve"> imposing stronger versions of</w:t>
      </w:r>
      <w:r w:rsidRPr="002F354F">
        <w:rPr>
          <w:sz w:val="16"/>
        </w:rPr>
        <w:t xml:space="preserve"> his </w:t>
      </w:r>
      <w:r w:rsidRPr="002F354F">
        <w:rPr>
          <w:rStyle w:val="StyleUnderline"/>
        </w:rPr>
        <w:t>“America First”</w:t>
      </w:r>
      <w:r w:rsidRPr="002F354F">
        <w:rPr>
          <w:sz w:val="16"/>
        </w:rPr>
        <w:t xml:space="preserve"> policy </w:t>
      </w:r>
      <w:r w:rsidRPr="002F354F">
        <w:rPr>
          <w:rStyle w:val="StyleUnderline"/>
        </w:rPr>
        <w:t>over</w:t>
      </w:r>
      <w:r w:rsidRPr="002F354F">
        <w:rPr>
          <w:sz w:val="16"/>
        </w:rPr>
        <w:t xml:space="preserve"> the </w:t>
      </w:r>
      <w:r w:rsidRPr="002F354F">
        <w:rPr>
          <w:rStyle w:val="StyleUnderline"/>
        </w:rPr>
        <w:t>objections</w:t>
      </w:r>
      <w:r w:rsidRPr="002F354F">
        <w:rPr>
          <w:sz w:val="16"/>
        </w:rPr>
        <w:t xml:space="preserve"> of his military and civilian advisors. But </w:t>
      </w:r>
      <w:r w:rsidRPr="002F354F">
        <w:rPr>
          <w:rStyle w:val="StyleUnderline"/>
        </w:rPr>
        <w:t>while presidents have tremendous latitude to pursue foreign policy, they</w:t>
      </w:r>
      <w:r w:rsidRPr="002F354F">
        <w:rPr>
          <w:sz w:val="16"/>
        </w:rPr>
        <w:t xml:space="preserve"> still </w:t>
      </w:r>
      <w:r w:rsidRPr="002F354F">
        <w:rPr>
          <w:rStyle w:val="StyleUnderline"/>
        </w:rPr>
        <w:t xml:space="preserve">experience checks and balances from Congress. The </w:t>
      </w:r>
      <w:r w:rsidRPr="002F354F">
        <w:rPr>
          <w:rStyle w:val="Emphasis"/>
        </w:rPr>
        <w:t>key determiner</w:t>
      </w:r>
      <w:r w:rsidRPr="002F354F">
        <w:rPr>
          <w:rStyle w:val="StyleUnderline"/>
        </w:rPr>
        <w:t xml:space="preserve"> in </w:t>
      </w:r>
      <w:r w:rsidRPr="002F354F">
        <w:rPr>
          <w:rStyle w:val="Emphasis"/>
        </w:rPr>
        <w:t>how far</w:t>
      </w:r>
      <w:r w:rsidRPr="002F354F">
        <w:rPr>
          <w:rStyle w:val="StyleUnderline"/>
        </w:rPr>
        <w:t xml:space="preserve"> President Trump will </w:t>
      </w:r>
      <w:r w:rsidRPr="002F354F">
        <w:rPr>
          <w:rStyle w:val="Emphasis"/>
        </w:rPr>
        <w:t>shift</w:t>
      </w:r>
      <w:r w:rsidRPr="002F354F">
        <w:rPr>
          <w:rStyle w:val="StyleUnderline"/>
        </w:rPr>
        <w:t xml:space="preserve"> U.S. </w:t>
      </w:r>
      <w:r w:rsidRPr="002F354F">
        <w:rPr>
          <w:rStyle w:val="Emphasis"/>
        </w:rPr>
        <w:t>foreign policy</w:t>
      </w:r>
      <w:r w:rsidRPr="002F354F">
        <w:rPr>
          <w:rStyle w:val="StyleUnderline"/>
        </w:rPr>
        <w:t xml:space="preserve"> towards America First and </w:t>
      </w:r>
      <w:r w:rsidRPr="002F354F">
        <w:rPr>
          <w:rStyle w:val="Emphasis"/>
        </w:rPr>
        <w:t>isolationism</w:t>
      </w:r>
      <w:r w:rsidRPr="002F354F">
        <w:rPr>
          <w:rStyle w:val="StyleUnderline"/>
        </w:rPr>
        <w:t xml:space="preserve"> will be </w:t>
      </w:r>
      <w:r w:rsidRPr="002F354F">
        <w:rPr>
          <w:rStyle w:val="Emphasis"/>
        </w:rPr>
        <w:t>Congress</w:t>
      </w:r>
      <w:r w:rsidRPr="002F354F">
        <w:rPr>
          <w:rStyle w:val="StyleUnderline"/>
        </w:rPr>
        <w:t>.</w:t>
      </w:r>
      <w:r w:rsidRPr="002F354F">
        <w:rPr>
          <w:sz w:val="16"/>
        </w:rPr>
        <w:t xml:space="preserve"> Congress has already sharply limited the president’s ability to make accommodations to Russia by increasing sanctions. Congress has also worked to soften some of the administration’s more aggressive moves against China. Early congressional reaction to Secretary Mattis’s departure suggests that Congress will continue to constrain the president in many of the areas Secretary Mattis identified. However, the president may succeed in wearing down this resistance over time.</w:t>
      </w:r>
    </w:p>
    <w:p w14:paraId="040F305B" w14:textId="46C638A6" w:rsidR="009F2E35" w:rsidRPr="002F354F" w:rsidRDefault="009F2E35" w:rsidP="00CE102F">
      <w:pPr>
        <w:pStyle w:val="Heading3"/>
      </w:pPr>
      <w:r w:rsidRPr="002F354F">
        <w:t>2AC – Trump WP Bad – Terror</w:t>
      </w:r>
    </w:p>
    <w:p w14:paraId="435F9B79" w14:textId="77777777" w:rsidR="009F2E35" w:rsidRPr="002F354F" w:rsidRDefault="009F2E35" w:rsidP="009F2E35">
      <w:pPr>
        <w:pStyle w:val="Heading4"/>
      </w:pPr>
      <w:r w:rsidRPr="002F354F">
        <w:t xml:space="preserve">Uncoordinated and </w:t>
      </w:r>
      <w:r w:rsidRPr="002F354F">
        <w:rPr>
          <w:u w:val="single"/>
        </w:rPr>
        <w:t>responses</w:t>
      </w:r>
      <w:r w:rsidRPr="002F354F">
        <w:t xml:space="preserve"> cause </w:t>
      </w:r>
      <w:r w:rsidRPr="002F354F">
        <w:rPr>
          <w:u w:val="single"/>
        </w:rPr>
        <w:t>mission failure</w:t>
      </w:r>
      <w:r w:rsidRPr="002F354F">
        <w:t xml:space="preserve"> and </w:t>
      </w:r>
      <w:r w:rsidRPr="002F354F">
        <w:rPr>
          <w:u w:val="single"/>
        </w:rPr>
        <w:t>great power war</w:t>
      </w:r>
      <w:r w:rsidRPr="002F354F">
        <w:t xml:space="preserve">  </w:t>
      </w:r>
    </w:p>
    <w:p w14:paraId="45DC5716" w14:textId="77777777" w:rsidR="009F2E35" w:rsidRPr="002F354F" w:rsidRDefault="009F2E35" w:rsidP="009F2E35">
      <w:r w:rsidRPr="002F354F">
        <w:rPr>
          <w:rStyle w:val="Style13ptBold"/>
        </w:rPr>
        <w:t>Rothkopf 15</w:t>
      </w:r>
      <w:r w:rsidRPr="002F354F">
        <w:t xml:space="preserve"> [David Rothkopf is visiting professor at Columbia University's School of International and Public Affairs and visiting scholar at the Carnegie Endowment for International Peace. 11/25. "Our Reaction to Terrorism Is More Dangerous Than the Terrorists." https://foreignpolicy.com/2015/11/25/our-reaction-to-terrorism-is-more-dangerous-than-the-terrorists-trump-obama-eu-isis/]</w:t>
      </w:r>
    </w:p>
    <w:p w14:paraId="3105B093" w14:textId="77777777" w:rsidR="009F2E35" w:rsidRPr="002F354F" w:rsidRDefault="009F2E35" w:rsidP="009F2E35">
      <w:pPr>
        <w:rPr>
          <w:sz w:val="16"/>
        </w:rPr>
      </w:pPr>
      <w:r w:rsidRPr="002F354F">
        <w:rPr>
          <w:sz w:val="16"/>
        </w:rPr>
        <w:t xml:space="preserve">Nonetheless, </w:t>
      </w:r>
      <w:r w:rsidRPr="002F354F">
        <w:rPr>
          <w:rStyle w:val="StyleUnderline"/>
        </w:rPr>
        <w:t>Trump’s actions are</w:t>
      </w:r>
      <w:r w:rsidRPr="002F354F">
        <w:rPr>
          <w:sz w:val="16"/>
        </w:rPr>
        <w:t xml:space="preserve"> even more unsettling because they are </w:t>
      </w:r>
      <w:r w:rsidRPr="002F354F">
        <w:rPr>
          <w:rStyle w:val="Emphasis"/>
        </w:rPr>
        <w:t>symptomatic</w:t>
      </w:r>
      <w:r w:rsidRPr="002F354F">
        <w:rPr>
          <w:sz w:val="16"/>
        </w:rPr>
        <w:t xml:space="preserve"> </w:t>
      </w:r>
      <w:r w:rsidRPr="002F354F">
        <w:rPr>
          <w:rStyle w:val="StyleUnderline"/>
        </w:rPr>
        <w:t xml:space="preserve">of a </w:t>
      </w:r>
      <w:r w:rsidRPr="002F354F">
        <w:rPr>
          <w:rStyle w:val="Emphasis"/>
        </w:rPr>
        <w:t>broader</w:t>
      </w:r>
      <w:r w:rsidRPr="002F354F">
        <w:rPr>
          <w:sz w:val="16"/>
        </w:rPr>
        <w:t xml:space="preserve">, </w:t>
      </w:r>
      <w:r w:rsidRPr="002F354F">
        <w:rPr>
          <w:rStyle w:val="Emphasis"/>
        </w:rPr>
        <w:t>deeper</w:t>
      </w:r>
      <w:r w:rsidRPr="002F354F">
        <w:rPr>
          <w:sz w:val="16"/>
        </w:rPr>
        <w:t xml:space="preserve">, </w:t>
      </w:r>
      <w:r w:rsidRPr="002F354F">
        <w:rPr>
          <w:rStyle w:val="StyleUnderline"/>
        </w:rPr>
        <w:t xml:space="preserve">and much </w:t>
      </w:r>
      <w:r w:rsidRPr="002F354F">
        <w:rPr>
          <w:rStyle w:val="Emphasis"/>
        </w:rPr>
        <w:t>more profound problem</w:t>
      </w:r>
      <w:r w:rsidRPr="002F354F">
        <w:rPr>
          <w:sz w:val="16"/>
        </w:rPr>
        <w:t xml:space="preserve">. </w:t>
      </w:r>
      <w:r w:rsidRPr="002F354F">
        <w:rPr>
          <w:rStyle w:val="StyleUnderline"/>
        </w:rPr>
        <w:t>Terrorism has, since 9/11, mushroomed into a greater</w:t>
      </w:r>
      <w:r w:rsidRPr="002F354F">
        <w:rPr>
          <w:sz w:val="16"/>
        </w:rPr>
        <w:t xml:space="preserve"> </w:t>
      </w:r>
      <w:r w:rsidRPr="002F354F">
        <w:rPr>
          <w:rStyle w:val="Emphasis"/>
        </w:rPr>
        <w:t>global threat</w:t>
      </w:r>
      <w:r w:rsidRPr="002F354F">
        <w:rPr>
          <w:sz w:val="16"/>
        </w:rPr>
        <w:t xml:space="preserve"> than it has ever been before — and it has been a problem in one form or another since the dawn of history. But as bad as terrorism is, </w:t>
      </w:r>
      <w:r w:rsidRPr="002F354F">
        <w:rPr>
          <w:rStyle w:val="StyleUnderline"/>
        </w:rPr>
        <w:t xml:space="preserve">our reactions to it have triggered a kind of </w:t>
      </w:r>
      <w:r w:rsidRPr="002F354F">
        <w:rPr>
          <w:rStyle w:val="Emphasis"/>
          <w:sz w:val="26"/>
          <w:szCs w:val="26"/>
        </w:rPr>
        <w:t>worsening risk spiral</w:t>
      </w:r>
      <w:r w:rsidRPr="002F354F">
        <w:rPr>
          <w:sz w:val="16"/>
        </w:rPr>
        <w:t xml:space="preserve"> </w:t>
      </w:r>
      <w:r w:rsidRPr="002F354F">
        <w:rPr>
          <w:rStyle w:val="StyleUnderline"/>
        </w:rPr>
        <w:t xml:space="preserve">that has made the world a </w:t>
      </w:r>
      <w:r w:rsidRPr="002F354F">
        <w:rPr>
          <w:rStyle w:val="Emphasis"/>
        </w:rPr>
        <w:t>much more dangerous</w:t>
      </w:r>
      <w:r w:rsidRPr="002F354F">
        <w:rPr>
          <w:sz w:val="16"/>
        </w:rPr>
        <w:t xml:space="preserve"> place. </w:t>
      </w:r>
      <w:r w:rsidRPr="002F354F">
        <w:rPr>
          <w:rStyle w:val="StyleUnderline"/>
        </w:rPr>
        <w:t xml:space="preserve">Not only are we </w:t>
      </w:r>
      <w:r w:rsidRPr="002F354F">
        <w:rPr>
          <w:rStyle w:val="Emphasis"/>
        </w:rPr>
        <w:t>playing into the terrorists’ hands</w:t>
      </w:r>
      <w:r w:rsidRPr="002F354F">
        <w:rPr>
          <w:sz w:val="16"/>
        </w:rPr>
        <w:t xml:space="preserve">, </w:t>
      </w:r>
      <w:r w:rsidRPr="002F354F">
        <w:rPr>
          <w:rStyle w:val="StyleUnderline"/>
        </w:rPr>
        <w:t xml:space="preserve">and thus giving them needed </w:t>
      </w:r>
      <w:r w:rsidRPr="002F354F">
        <w:rPr>
          <w:rStyle w:val="Emphasis"/>
        </w:rPr>
        <w:t>momentum</w:t>
      </w:r>
      <w:r w:rsidRPr="002F354F">
        <w:rPr>
          <w:rStyle w:val="StyleUnderline"/>
        </w:rPr>
        <w:t>,</w:t>
      </w:r>
      <w:r w:rsidRPr="002F354F">
        <w:rPr>
          <w:sz w:val="16"/>
        </w:rPr>
        <w:t xml:space="preserve"> </w:t>
      </w:r>
      <w:r w:rsidRPr="002F354F">
        <w:rPr>
          <w:rStyle w:val="StyleUnderline"/>
        </w:rPr>
        <w:t xml:space="preserve">the countries of the world are reacting in such an </w:t>
      </w:r>
      <w:r w:rsidRPr="002F354F">
        <w:rPr>
          <w:rStyle w:val="Emphasis"/>
        </w:rPr>
        <w:t>uncoordinated</w:t>
      </w:r>
      <w:r w:rsidRPr="002F354F">
        <w:rPr>
          <w:sz w:val="16"/>
        </w:rPr>
        <w:t xml:space="preserve"> </w:t>
      </w:r>
      <w:r w:rsidRPr="002F354F">
        <w:rPr>
          <w:rStyle w:val="StyleUnderline"/>
        </w:rPr>
        <w:t>and even</w:t>
      </w:r>
      <w:r w:rsidRPr="002F354F">
        <w:rPr>
          <w:sz w:val="16"/>
        </w:rPr>
        <w:t xml:space="preserve"> </w:t>
      </w:r>
      <w:r w:rsidRPr="002F354F">
        <w:rPr>
          <w:rStyle w:val="Emphasis"/>
        </w:rPr>
        <w:t>conflicting fashion</w:t>
      </w:r>
      <w:r w:rsidRPr="002F354F">
        <w:rPr>
          <w:sz w:val="16"/>
        </w:rPr>
        <w:t xml:space="preserve"> </w:t>
      </w:r>
      <w:r w:rsidRPr="002F354F">
        <w:rPr>
          <w:rStyle w:val="StyleUnderline"/>
        </w:rPr>
        <w:t xml:space="preserve">that new </w:t>
      </w:r>
      <w:r w:rsidRPr="002F354F">
        <w:rPr>
          <w:rStyle w:val="Emphasis"/>
        </w:rPr>
        <w:t>geopolitical fissures are emerging</w:t>
      </w:r>
      <w:r w:rsidRPr="002F354F">
        <w:rPr>
          <w:sz w:val="16"/>
        </w:rPr>
        <w:t xml:space="preserve"> </w:t>
      </w:r>
      <w:r w:rsidRPr="002F354F">
        <w:rPr>
          <w:rStyle w:val="StyleUnderline"/>
        </w:rPr>
        <w:t xml:space="preserve">that are </w:t>
      </w:r>
      <w:r w:rsidRPr="002F354F">
        <w:rPr>
          <w:rStyle w:val="Emphasis"/>
        </w:rPr>
        <w:t>far more worrisome</w:t>
      </w:r>
      <w:r w:rsidRPr="002F354F">
        <w:rPr>
          <w:rStyle w:val="StyleUnderline"/>
        </w:rPr>
        <w:t xml:space="preserve"> than any </w:t>
      </w:r>
      <w:r w:rsidRPr="002F354F">
        <w:rPr>
          <w:rStyle w:val="Emphasis"/>
        </w:rPr>
        <w:t>strike</w:t>
      </w:r>
      <w:r w:rsidRPr="002F354F">
        <w:rPr>
          <w:rStyle w:val="StyleUnderline"/>
        </w:rPr>
        <w:t xml:space="preserve"> or campaign </w:t>
      </w:r>
      <w:r w:rsidRPr="002F354F">
        <w:rPr>
          <w:rStyle w:val="Emphasis"/>
        </w:rPr>
        <w:t>extremists could orchestrate</w:t>
      </w:r>
      <w:r w:rsidRPr="002F354F">
        <w:rPr>
          <w:sz w:val="16"/>
        </w:rPr>
        <w:t>.</w:t>
      </w:r>
    </w:p>
    <w:p w14:paraId="4253B91D" w14:textId="77777777" w:rsidR="009F2E35" w:rsidRPr="002F354F" w:rsidRDefault="009F2E35" w:rsidP="009F2E35">
      <w:pPr>
        <w:rPr>
          <w:sz w:val="16"/>
        </w:rPr>
      </w:pPr>
      <w:r w:rsidRPr="002F354F">
        <w:rPr>
          <w:sz w:val="16"/>
        </w:rPr>
        <w:t xml:space="preserve">In 2002, the year after 9/11, there were fewer than 1,000 deaths from terrorist attacks worldwide, according to the U.S. State Department. This past year, that number was more than 30,000. Al Qaeda delivered a shocking blow to the United States in 2001, but it was a small organization, incapable of repeating such an attack. </w:t>
      </w:r>
      <w:r w:rsidRPr="002F354F">
        <w:rPr>
          <w:rStyle w:val="StyleUnderline"/>
        </w:rPr>
        <w:t>Today, the</w:t>
      </w:r>
      <w:r w:rsidRPr="002F354F">
        <w:rPr>
          <w:sz w:val="16"/>
        </w:rPr>
        <w:t xml:space="preserve"> terrorists of the </w:t>
      </w:r>
      <w:r w:rsidRPr="002F354F">
        <w:rPr>
          <w:rStyle w:val="Emphasis"/>
        </w:rPr>
        <w:t>I</w:t>
      </w:r>
      <w:r w:rsidRPr="002F354F">
        <w:rPr>
          <w:sz w:val="16"/>
        </w:rPr>
        <w:t xml:space="preserve">slamic </w:t>
      </w:r>
      <w:r w:rsidRPr="002F354F">
        <w:rPr>
          <w:rStyle w:val="Emphasis"/>
        </w:rPr>
        <w:t>S</w:t>
      </w:r>
      <w:r w:rsidRPr="002F354F">
        <w:rPr>
          <w:sz w:val="16"/>
        </w:rPr>
        <w:t xml:space="preserve">tate </w:t>
      </w:r>
      <w:r w:rsidRPr="002F354F">
        <w:rPr>
          <w:rStyle w:val="StyleUnderline"/>
        </w:rPr>
        <w:t xml:space="preserve">have changed the game, controlling territory in Iraq and Syria, recruiting fighters globally, and essentially offering the world’s first </w:t>
      </w:r>
      <w:r w:rsidRPr="002F354F">
        <w:rPr>
          <w:rStyle w:val="Emphasis"/>
        </w:rPr>
        <w:t>open-source terrorist organization</w:t>
      </w:r>
      <w:r w:rsidRPr="002F354F">
        <w:rPr>
          <w:sz w:val="16"/>
        </w:rPr>
        <w:t xml:space="preserve">. </w:t>
      </w:r>
      <w:r w:rsidRPr="002F354F">
        <w:rPr>
          <w:rStyle w:val="StyleUnderline"/>
        </w:rPr>
        <w:t>Download a flag, embrace the name, and you are basically in</w:t>
      </w:r>
      <w:r w:rsidRPr="002F354F">
        <w:rPr>
          <w:sz w:val="16"/>
        </w:rPr>
        <w:t xml:space="preserve">. As open-source enterprises in other sectors have found, </w:t>
      </w:r>
      <w:r w:rsidRPr="002F354F">
        <w:rPr>
          <w:rStyle w:val="StyleUnderline"/>
        </w:rPr>
        <w:t>this is a</w:t>
      </w:r>
      <w:r w:rsidRPr="002F354F">
        <w:rPr>
          <w:sz w:val="16"/>
        </w:rPr>
        <w:t xml:space="preserve"> </w:t>
      </w:r>
      <w:r w:rsidRPr="002F354F">
        <w:rPr>
          <w:rStyle w:val="Emphasis"/>
        </w:rPr>
        <w:t>great force multiplier</w:t>
      </w:r>
      <w:r w:rsidRPr="002F354F">
        <w:rPr>
          <w:sz w:val="16"/>
        </w:rPr>
        <w:t>. Suddenly, we are confronted with a “group” capable of brutality across many countries, and the threat posed by them and other terrorist groups that align with them or seek to rival them (see the recent New York Times article on the competition between al Qaeda and the Islamic State) only seems to be growing.</w:t>
      </w:r>
    </w:p>
    <w:p w14:paraId="20F172D7" w14:textId="77777777" w:rsidR="009F2E35" w:rsidRPr="002F354F" w:rsidRDefault="009F2E35" w:rsidP="009F2E35">
      <w:pPr>
        <w:rPr>
          <w:sz w:val="16"/>
        </w:rPr>
      </w:pPr>
      <w:r w:rsidRPr="002F354F">
        <w:rPr>
          <w:rStyle w:val="StyleUnderline"/>
        </w:rPr>
        <w:t>The problem</w:t>
      </w:r>
      <w:r w:rsidRPr="002F354F">
        <w:rPr>
          <w:sz w:val="16"/>
        </w:rPr>
        <w:t xml:space="preserve">, however, </w:t>
      </w:r>
      <w:r w:rsidRPr="002F354F">
        <w:rPr>
          <w:rStyle w:val="StyleUnderline"/>
        </w:rPr>
        <w:t>has been compounded</w:t>
      </w:r>
      <w:r w:rsidRPr="002F354F">
        <w:rPr>
          <w:sz w:val="16"/>
        </w:rPr>
        <w:t xml:space="preserve"> since 9/11 </w:t>
      </w:r>
      <w:r w:rsidRPr="002F354F">
        <w:rPr>
          <w:rStyle w:val="StyleUnderline"/>
        </w:rPr>
        <w:t xml:space="preserve">by the </w:t>
      </w:r>
      <w:r w:rsidRPr="002F354F">
        <w:rPr>
          <w:rStyle w:val="Emphasis"/>
        </w:rPr>
        <w:t>spasmodic</w:t>
      </w:r>
      <w:r w:rsidRPr="002F354F">
        <w:rPr>
          <w:sz w:val="16"/>
        </w:rPr>
        <w:t xml:space="preserve">, </w:t>
      </w:r>
      <w:r w:rsidRPr="002F354F">
        <w:rPr>
          <w:rStyle w:val="Emphasis"/>
        </w:rPr>
        <w:t>impulsive</w:t>
      </w:r>
      <w:r w:rsidRPr="002F354F">
        <w:rPr>
          <w:sz w:val="16"/>
        </w:rPr>
        <w:t xml:space="preserve">, </w:t>
      </w:r>
      <w:r w:rsidRPr="002F354F">
        <w:rPr>
          <w:rStyle w:val="StyleUnderline"/>
        </w:rPr>
        <w:t xml:space="preserve">ill-considered, and generally </w:t>
      </w:r>
      <w:r w:rsidRPr="002F354F">
        <w:rPr>
          <w:rStyle w:val="Emphasis"/>
        </w:rPr>
        <w:t>uncoordinated response</w:t>
      </w:r>
      <w:r w:rsidRPr="002F354F">
        <w:rPr>
          <w:sz w:val="16"/>
        </w:rPr>
        <w:t xml:space="preserve"> </w:t>
      </w:r>
      <w:r w:rsidRPr="002F354F">
        <w:rPr>
          <w:rStyle w:val="StyleUnderline"/>
        </w:rPr>
        <w:t>of major powers and victims of extremism</w:t>
      </w:r>
      <w:r w:rsidRPr="002F354F">
        <w:rPr>
          <w:sz w:val="16"/>
        </w:rPr>
        <w:t xml:space="preserve"> to terrorist attacks. The invasion of </w:t>
      </w:r>
      <w:r w:rsidRPr="002F354F">
        <w:rPr>
          <w:rStyle w:val="StyleUnderline"/>
        </w:rPr>
        <w:t>Iraq was the</w:t>
      </w:r>
      <w:r w:rsidRPr="002F354F">
        <w:rPr>
          <w:sz w:val="16"/>
        </w:rPr>
        <w:t xml:space="preserve"> </w:t>
      </w:r>
      <w:r w:rsidRPr="002F354F">
        <w:rPr>
          <w:rStyle w:val="Emphasis"/>
        </w:rPr>
        <w:t>alpha error</w:t>
      </w:r>
      <w:r w:rsidRPr="002F354F">
        <w:rPr>
          <w:sz w:val="16"/>
        </w:rPr>
        <w:t xml:space="preserve"> in this respect. It was </w:t>
      </w:r>
      <w:r w:rsidRPr="002F354F">
        <w:rPr>
          <w:rStyle w:val="StyleUnderline"/>
        </w:rPr>
        <w:t>the wrong mission against the wrong country for the wrong reasons that produced,</w:t>
      </w:r>
      <w:r w:rsidRPr="002F354F">
        <w:rPr>
          <w:sz w:val="16"/>
        </w:rPr>
        <w:t xml:space="preserve"> not surprisingly, </w:t>
      </w:r>
      <w:r w:rsidRPr="002F354F">
        <w:rPr>
          <w:rStyle w:val="StyleUnderline"/>
        </w:rPr>
        <w:t>the wrong outcomes</w:t>
      </w:r>
      <w:r w:rsidRPr="002F354F">
        <w:rPr>
          <w:sz w:val="16"/>
        </w:rPr>
        <w:t>.</w:t>
      </w:r>
    </w:p>
    <w:p w14:paraId="69CF6BC2" w14:textId="77777777" w:rsidR="009F2E35" w:rsidRPr="002F354F" w:rsidRDefault="009F2E35" w:rsidP="009F2E35">
      <w:pPr>
        <w:rPr>
          <w:sz w:val="16"/>
        </w:rPr>
      </w:pPr>
      <w:r w:rsidRPr="002F354F">
        <w:rPr>
          <w:sz w:val="16"/>
        </w:rPr>
        <w:t xml:space="preserve">But since then </w:t>
      </w:r>
      <w:r w:rsidRPr="002F354F">
        <w:rPr>
          <w:rStyle w:val="StyleUnderline"/>
        </w:rPr>
        <w:t xml:space="preserve">we have seen a </w:t>
      </w:r>
      <w:r w:rsidRPr="002F354F">
        <w:rPr>
          <w:rStyle w:val="Emphasis"/>
        </w:rPr>
        <w:t>stunning lack of strategy</w:t>
      </w:r>
      <w:r w:rsidRPr="002F354F">
        <w:rPr>
          <w:sz w:val="16"/>
        </w:rPr>
        <w:t xml:space="preserve">, </w:t>
      </w:r>
      <w:r w:rsidRPr="002F354F">
        <w:rPr>
          <w:rStyle w:val="Emphasis"/>
        </w:rPr>
        <w:t>coordination</w:t>
      </w:r>
      <w:r w:rsidRPr="002F354F">
        <w:rPr>
          <w:sz w:val="16"/>
        </w:rPr>
        <w:t xml:space="preserve">, </w:t>
      </w:r>
      <w:r w:rsidRPr="002F354F">
        <w:rPr>
          <w:rStyle w:val="StyleUnderline"/>
        </w:rPr>
        <w:t>or even</w:t>
      </w:r>
      <w:r w:rsidRPr="002F354F">
        <w:rPr>
          <w:sz w:val="16"/>
        </w:rPr>
        <w:t xml:space="preserve"> </w:t>
      </w:r>
      <w:r w:rsidRPr="002F354F">
        <w:rPr>
          <w:rStyle w:val="Emphasis"/>
        </w:rPr>
        <w:t>coherent thinking</w:t>
      </w:r>
      <w:r w:rsidRPr="002F354F">
        <w:rPr>
          <w:sz w:val="16"/>
        </w:rPr>
        <w:t xml:space="preserve"> </w:t>
      </w:r>
      <w:r w:rsidRPr="002F354F">
        <w:rPr>
          <w:rStyle w:val="StyleUnderline"/>
        </w:rPr>
        <w:t>about how to deal with the threat</w:t>
      </w:r>
      <w:r w:rsidRPr="002F354F">
        <w:rPr>
          <w:sz w:val="16"/>
        </w:rPr>
        <w:t xml:space="preserve">. We have had the “Obama doctrine”; a “light footprint”; </w:t>
      </w:r>
      <w:r w:rsidRPr="002F354F">
        <w:rPr>
          <w:rStyle w:val="StyleUnderline"/>
        </w:rPr>
        <w:t xml:space="preserve">the employment of a </w:t>
      </w:r>
      <w:r w:rsidRPr="002F354F">
        <w:rPr>
          <w:rStyle w:val="Emphasis"/>
        </w:rPr>
        <w:t>surgical approach</w:t>
      </w:r>
      <w:r w:rsidRPr="002F354F">
        <w:rPr>
          <w:rStyle w:val="StyleUnderline"/>
        </w:rPr>
        <w:t xml:space="preserve"> when </w:t>
      </w:r>
      <w:r w:rsidRPr="002F354F">
        <w:rPr>
          <w:rStyle w:val="Emphasis"/>
        </w:rPr>
        <w:t>force was needed</w:t>
      </w:r>
      <w:r w:rsidRPr="002F354F">
        <w:rPr>
          <w:rStyle w:val="StyleUnderline"/>
        </w:rPr>
        <w:t xml:space="preserve">; massive </w:t>
      </w:r>
      <w:r w:rsidRPr="002F354F">
        <w:rPr>
          <w:rStyle w:val="Emphasis"/>
        </w:rPr>
        <w:t>overreach on</w:t>
      </w:r>
      <w:r w:rsidRPr="002F354F">
        <w:rPr>
          <w:rStyle w:val="StyleUnderline"/>
        </w:rPr>
        <w:t xml:space="preserve"> the </w:t>
      </w:r>
      <w:r w:rsidRPr="002F354F">
        <w:rPr>
          <w:rStyle w:val="Emphasis"/>
        </w:rPr>
        <w:t>surveillance</w:t>
      </w:r>
      <w:r w:rsidRPr="002F354F">
        <w:rPr>
          <w:rStyle w:val="StyleUnderline"/>
        </w:rPr>
        <w:t xml:space="preserve"> front; rhetoric about restraint; </w:t>
      </w:r>
      <w:r w:rsidRPr="002F354F">
        <w:rPr>
          <w:rStyle w:val="Emphasis"/>
        </w:rPr>
        <w:t>confusion about red lines</w:t>
      </w:r>
      <w:r w:rsidRPr="002F354F">
        <w:rPr>
          <w:rStyle w:val="StyleUnderline"/>
        </w:rPr>
        <w:t xml:space="preserve">; </w:t>
      </w:r>
      <w:r w:rsidRPr="002F354F">
        <w:rPr>
          <w:rStyle w:val="Emphasis"/>
        </w:rPr>
        <w:t>tactical half-measures</w:t>
      </w:r>
      <w:r w:rsidRPr="002F354F">
        <w:rPr>
          <w:rStyle w:val="StyleUnderline"/>
        </w:rPr>
        <w:t xml:space="preserve">; and </w:t>
      </w:r>
      <w:r w:rsidRPr="002F354F">
        <w:rPr>
          <w:rStyle w:val="Emphasis"/>
        </w:rPr>
        <w:t>strategic incoherence</w:t>
      </w:r>
      <w:r w:rsidRPr="002F354F">
        <w:rPr>
          <w:sz w:val="16"/>
        </w:rPr>
        <w:t>. In the Middle East, we continue to see a wide variety of approaches linked to some variation on the “enemy of my enemy is my friend” doctrine and a kind of national hierarchy of hatreds and fears. This is complicated by the proliferation of terrorist groups with conflicting agendas. So, in Syria, we have the real possibility that Bashar al-Assad’s regime helped stoke the fires of the Islamic State through prisoner releases, etc., to justify its cause — which seemed to have worked to some degree as we now have the world’s leading powers being more patient with the Syrian strongman if he will help fight the Islamic State. We might even see, after a political deal in Damascus (which will likely create an “Assad-lite” regime after a transition period and provide amnesty for the brutal dictator currently in power), an alliance between that regime and major powers and an al Qaeda spinoff, al-Nusra Front, to work to defeat the Islamic State.</w:t>
      </w:r>
    </w:p>
    <w:p w14:paraId="5565E085" w14:textId="77777777" w:rsidR="009F2E35" w:rsidRPr="002F354F" w:rsidRDefault="009F2E35" w:rsidP="009F2E35">
      <w:pPr>
        <w:rPr>
          <w:sz w:val="16"/>
          <w:szCs w:val="16"/>
        </w:rPr>
      </w:pPr>
      <w:r w:rsidRPr="002F354F">
        <w:rPr>
          <w:sz w:val="16"/>
          <w:szCs w:val="16"/>
        </w:rPr>
        <w:t>Key to the anti-Islamic State alliance will be the Kurds, who themselves are locked in a struggle with another key player, Turkey. The Turks are, of course, the same key player that this week shot down a Russian fighter jet. That a NATO nation could shoot down a Russian fighter plane and the story would be overshadowed by the hydra-headed threats of the current global security landscape says much about where we are. The Russians, of course, are ostensibly in Syria to fight extremists with us but are really there to defend Assad or whatever successor regime they may accede to. The Iranians are there doing likewise. The United States is not allied with these powers, as we regularly say, but if our primary immediate national security objective is degrading and ultimately defeating the Islamic State these days, the Russians and the Iranians are our most important allies. Even though the Iranians are themselves one of the world’s most important state sponsors of terrorism and even though the Russians are actually benefitting from the chaos in Syria, because refugee flows from there to Europe are stimulating the rise of the European right, a group that is likely to weaken the EU as it gains power — which is in Moscow’s interest. The Europeans are all over the place on these issues. They are united in outrage at the Paris attacks and working together to stem related terrorist threats like those which emerged in Brussels this past week. But whereas the French are eager for action (except to the extent that it involves ground troops), their neighbors on the continent are not. European attitudes toward refugees are equally muddled. There is only one constant: Almost every response European leaders and opinion-shapers have had has exacerbated the problem. Hate speech empowers extremists. So, too, do anti-refugee politics that make ethnic tensions worse. So, paradoxically, do symbolic airstrikes without methodical follow-up on the ground. So, too, do apparent divisions among the nations of the world’s leading military alliance about how to handle these situations or even about who the enemy is. (This last problem is worse still among America’s allies in the Middle East.) That is to say nothing of the conflicting views toward terrorism in places like Africa (see Mali or Boko Haram’s continuing depraved run through Nigeria or the growing extremist threats in the Horn of Africa or the likely consequences of a further meltdown in Libya) or Asia, where China, India, Indonesia, and other nations face similar threats with differing approaches.</w:t>
      </w:r>
    </w:p>
    <w:p w14:paraId="40632F80" w14:textId="77777777" w:rsidR="009F2E35" w:rsidRPr="002F354F" w:rsidRDefault="009F2E35" w:rsidP="009F2E35">
      <w:pPr>
        <w:rPr>
          <w:sz w:val="16"/>
        </w:rPr>
      </w:pPr>
      <w:r w:rsidRPr="002F354F">
        <w:rPr>
          <w:sz w:val="16"/>
        </w:rPr>
        <w:t xml:space="preserve">In my view, </w:t>
      </w:r>
      <w:r w:rsidRPr="002F354F">
        <w:rPr>
          <w:rStyle w:val="StyleUnderline"/>
        </w:rPr>
        <w:t xml:space="preserve">we have long </w:t>
      </w:r>
      <w:r w:rsidRPr="002F354F">
        <w:rPr>
          <w:rStyle w:val="Emphasis"/>
        </w:rPr>
        <w:t>overstated the threat</w:t>
      </w:r>
      <w:r w:rsidRPr="002F354F">
        <w:rPr>
          <w:rStyle w:val="StyleUnderline"/>
        </w:rPr>
        <w:t xml:space="preserve"> posed by terrorists. This threat has not been </w:t>
      </w:r>
      <w:r w:rsidRPr="002F354F">
        <w:rPr>
          <w:rStyle w:val="Emphasis"/>
        </w:rPr>
        <w:t>strategic</w:t>
      </w:r>
      <w:r w:rsidRPr="002F354F">
        <w:rPr>
          <w:rStyle w:val="StyleUnderline"/>
        </w:rPr>
        <w:t xml:space="preserve"> or </w:t>
      </w:r>
      <w:r w:rsidRPr="002F354F">
        <w:rPr>
          <w:rStyle w:val="Emphasis"/>
        </w:rPr>
        <w:t>existential</w:t>
      </w:r>
      <w:r w:rsidRPr="002F354F">
        <w:rPr>
          <w:sz w:val="16"/>
        </w:rPr>
        <w:t xml:space="preserve">. Creating an analogy between the “War on Terror” and past global conflicts (like the Cold War or World War II) was a great error. We have devoted too many resources to this issue, and the opportunity costs associated with our being distracted by it have been enormous. Further, overreaction is precisely the wrong response to terrorism. And </w:t>
      </w:r>
      <w:r w:rsidRPr="002F354F">
        <w:rPr>
          <w:rStyle w:val="Emphasis"/>
        </w:rPr>
        <w:t>it’s exactly what terrorists want</w:t>
      </w:r>
      <w:r w:rsidRPr="002F354F">
        <w:rPr>
          <w:sz w:val="16"/>
        </w:rPr>
        <w:t xml:space="preserve">. As noted at the outset, </w:t>
      </w:r>
      <w:r w:rsidRPr="002F354F">
        <w:rPr>
          <w:rStyle w:val="StyleUnderline"/>
        </w:rPr>
        <w:t xml:space="preserve">it does the work of the terrorists </w:t>
      </w:r>
      <w:r w:rsidRPr="002F354F">
        <w:rPr>
          <w:rStyle w:val="Emphasis"/>
        </w:rPr>
        <w:t>for the terrorists</w:t>
      </w:r>
      <w:r w:rsidRPr="002F354F">
        <w:rPr>
          <w:sz w:val="16"/>
        </w:rPr>
        <w:t xml:space="preserve">. </w:t>
      </w:r>
      <w:r w:rsidRPr="002F354F">
        <w:rPr>
          <w:rStyle w:val="StyleUnderline"/>
        </w:rPr>
        <w:t xml:space="preserve">Focused, purposeful </w:t>
      </w:r>
      <w:r w:rsidRPr="002F354F">
        <w:rPr>
          <w:rStyle w:val="Emphasis"/>
        </w:rPr>
        <w:t>retaliation</w:t>
      </w:r>
      <w:r w:rsidRPr="002F354F">
        <w:rPr>
          <w:rStyle w:val="StyleUnderline"/>
        </w:rPr>
        <w:t xml:space="preserve">, </w:t>
      </w:r>
      <w:r w:rsidRPr="002F354F">
        <w:rPr>
          <w:rStyle w:val="Emphasis"/>
        </w:rPr>
        <w:t>sound intelligence</w:t>
      </w:r>
      <w:r w:rsidRPr="002F354F">
        <w:rPr>
          <w:sz w:val="16"/>
        </w:rPr>
        <w:t xml:space="preserve"> </w:t>
      </w:r>
      <w:r w:rsidRPr="002F354F">
        <w:rPr>
          <w:rStyle w:val="StyleUnderline"/>
        </w:rPr>
        <w:t xml:space="preserve">and police work, national </w:t>
      </w:r>
      <w:r w:rsidRPr="002F354F">
        <w:rPr>
          <w:rStyle w:val="Emphasis"/>
        </w:rPr>
        <w:t>vigilance</w:t>
      </w:r>
      <w:r w:rsidRPr="002F354F">
        <w:rPr>
          <w:sz w:val="16"/>
        </w:rPr>
        <w:t xml:space="preserve"> </w:t>
      </w:r>
      <w:r w:rsidRPr="002F354F">
        <w:rPr>
          <w:rStyle w:val="StyleUnderline"/>
        </w:rPr>
        <w:t xml:space="preserve">and a resolve not to let extremists </w:t>
      </w:r>
      <w:r w:rsidRPr="002F354F">
        <w:rPr>
          <w:rStyle w:val="Emphasis"/>
        </w:rPr>
        <w:t>change our way of life</w:t>
      </w:r>
      <w:r w:rsidRPr="002F354F">
        <w:rPr>
          <w:sz w:val="16"/>
        </w:rPr>
        <w:t xml:space="preserve"> </w:t>
      </w:r>
      <w:r w:rsidRPr="002F354F">
        <w:rPr>
          <w:rStyle w:val="StyleUnderline"/>
        </w:rPr>
        <w:t xml:space="preserve">or </w:t>
      </w:r>
      <w:r w:rsidRPr="002F354F">
        <w:rPr>
          <w:rStyle w:val="Emphasis"/>
        </w:rPr>
        <w:t>control of our airwaves,</w:t>
      </w:r>
      <w:r w:rsidRPr="002F354F">
        <w:rPr>
          <w:sz w:val="16"/>
        </w:rPr>
        <w:t xml:space="preserve"> fears, </w:t>
      </w:r>
      <w:r w:rsidRPr="002F354F">
        <w:rPr>
          <w:rStyle w:val="StyleUnderline"/>
        </w:rPr>
        <w:t xml:space="preserve">or national debates are the </w:t>
      </w:r>
      <w:r w:rsidRPr="002F354F">
        <w:rPr>
          <w:rStyle w:val="Emphasis"/>
        </w:rPr>
        <w:t>essential elements of a wise reaction</w:t>
      </w:r>
      <w:r w:rsidRPr="002F354F">
        <w:rPr>
          <w:sz w:val="16"/>
        </w:rPr>
        <w:t>.</w:t>
      </w:r>
    </w:p>
    <w:p w14:paraId="38220B88" w14:textId="77777777" w:rsidR="009F2E35" w:rsidRPr="002F354F" w:rsidRDefault="009F2E35" w:rsidP="009F2E35">
      <w:pPr>
        <w:rPr>
          <w:sz w:val="16"/>
        </w:rPr>
      </w:pPr>
      <w:r w:rsidRPr="002F354F">
        <w:rPr>
          <w:sz w:val="16"/>
        </w:rPr>
        <w:t xml:space="preserve">But such </w:t>
      </w:r>
      <w:r w:rsidRPr="002F354F">
        <w:rPr>
          <w:rStyle w:val="StyleUnderline"/>
        </w:rPr>
        <w:t xml:space="preserve">moderate reactions </w:t>
      </w:r>
      <w:r w:rsidRPr="002F354F">
        <w:rPr>
          <w:rStyle w:val="Emphasis"/>
        </w:rPr>
        <w:t>have not been the norm</w:t>
      </w:r>
      <w:r w:rsidRPr="002F354F">
        <w:rPr>
          <w:sz w:val="16"/>
        </w:rPr>
        <w:t xml:space="preserve">. </w:t>
      </w:r>
      <w:r w:rsidRPr="002F354F">
        <w:rPr>
          <w:rStyle w:val="StyleUnderline"/>
        </w:rPr>
        <w:t xml:space="preserve">We have had the </w:t>
      </w:r>
      <w:r w:rsidRPr="002F354F">
        <w:rPr>
          <w:rStyle w:val="Emphasis"/>
        </w:rPr>
        <w:t>worst possible combination</w:t>
      </w:r>
      <w:r w:rsidRPr="002F354F">
        <w:rPr>
          <w:sz w:val="16"/>
        </w:rPr>
        <w:t xml:space="preserve"> </w:t>
      </w:r>
      <w:r w:rsidRPr="002F354F">
        <w:rPr>
          <w:rStyle w:val="StyleUnderline"/>
        </w:rPr>
        <w:t>of</w:t>
      </w:r>
      <w:r w:rsidRPr="002F354F">
        <w:rPr>
          <w:sz w:val="16"/>
        </w:rPr>
        <w:t xml:space="preserve"> </w:t>
      </w:r>
      <w:r w:rsidRPr="002F354F">
        <w:rPr>
          <w:rStyle w:val="Emphasis"/>
        </w:rPr>
        <w:t>overreaction</w:t>
      </w:r>
      <w:r w:rsidRPr="002F354F">
        <w:rPr>
          <w:sz w:val="16"/>
        </w:rPr>
        <w:t xml:space="preserve">, </w:t>
      </w:r>
      <w:r w:rsidRPr="002F354F">
        <w:rPr>
          <w:rStyle w:val="Emphasis"/>
        </w:rPr>
        <w:t>misreaction</w:t>
      </w:r>
      <w:r w:rsidRPr="002F354F">
        <w:rPr>
          <w:sz w:val="16"/>
        </w:rPr>
        <w:t xml:space="preserve">, </w:t>
      </w:r>
      <w:r w:rsidRPr="002F354F">
        <w:rPr>
          <w:rStyle w:val="Emphasis"/>
        </w:rPr>
        <w:t>underreaction</w:t>
      </w:r>
      <w:r w:rsidRPr="002F354F">
        <w:rPr>
          <w:sz w:val="16"/>
        </w:rPr>
        <w:t xml:space="preserve">, </w:t>
      </w:r>
      <w:r w:rsidRPr="002F354F">
        <w:rPr>
          <w:rStyle w:val="StyleUnderline"/>
        </w:rPr>
        <w:t>and a</w:t>
      </w:r>
      <w:r w:rsidRPr="002F354F">
        <w:rPr>
          <w:sz w:val="16"/>
        </w:rPr>
        <w:t xml:space="preserve"> </w:t>
      </w:r>
      <w:r w:rsidRPr="002F354F">
        <w:rPr>
          <w:rStyle w:val="StyleUnderline"/>
        </w:rPr>
        <w:t xml:space="preserve">lack of both international </w:t>
      </w:r>
      <w:r w:rsidRPr="002F354F">
        <w:rPr>
          <w:rStyle w:val="Emphasis"/>
        </w:rPr>
        <w:t>leadership</w:t>
      </w:r>
      <w:r w:rsidRPr="002F354F">
        <w:rPr>
          <w:sz w:val="16"/>
        </w:rPr>
        <w:t xml:space="preserve"> </w:t>
      </w:r>
      <w:r w:rsidRPr="002F354F">
        <w:rPr>
          <w:rStyle w:val="StyleUnderline"/>
        </w:rPr>
        <w:t xml:space="preserve">and </w:t>
      </w:r>
      <w:r w:rsidRPr="002F354F">
        <w:rPr>
          <w:rStyle w:val="Emphasis"/>
        </w:rPr>
        <w:t>coordination</w:t>
      </w:r>
      <w:r w:rsidRPr="002F354F">
        <w:rPr>
          <w:rStyle w:val="StyleUnderline"/>
        </w:rPr>
        <w:t xml:space="preserve">. The result has been the vastly more </w:t>
      </w:r>
      <w:r w:rsidRPr="002F354F">
        <w:rPr>
          <w:rStyle w:val="Emphasis"/>
        </w:rPr>
        <w:t>complicated and dangerous landscape</w:t>
      </w:r>
      <w:r w:rsidRPr="002F354F">
        <w:rPr>
          <w:sz w:val="16"/>
        </w:rPr>
        <w:t xml:space="preserve"> we face today. And whereas I believe, even in its current state, </w:t>
      </w:r>
      <w:r w:rsidRPr="002F354F">
        <w:rPr>
          <w:rStyle w:val="StyleUnderline"/>
        </w:rPr>
        <w:t xml:space="preserve">the threat posed by terrorists is </w:t>
      </w:r>
      <w:r w:rsidRPr="002F354F">
        <w:rPr>
          <w:rStyle w:val="Emphasis"/>
        </w:rPr>
        <w:t>considerably less</w:t>
      </w:r>
      <w:r w:rsidRPr="002F354F">
        <w:rPr>
          <w:sz w:val="16"/>
        </w:rPr>
        <w:t xml:space="preserve"> </w:t>
      </w:r>
      <w:r w:rsidRPr="002F354F">
        <w:rPr>
          <w:rStyle w:val="StyleUnderline"/>
        </w:rPr>
        <w:t xml:space="preserve">than much </w:t>
      </w:r>
      <w:r w:rsidRPr="002F354F">
        <w:rPr>
          <w:rStyle w:val="Emphasis"/>
        </w:rPr>
        <w:t>hysterical political rhetoric</w:t>
      </w:r>
      <w:r w:rsidRPr="002F354F">
        <w:rPr>
          <w:sz w:val="16"/>
        </w:rPr>
        <w:t xml:space="preserve"> and understandable post-attack emotion </w:t>
      </w:r>
      <w:r w:rsidRPr="002F354F">
        <w:rPr>
          <w:rStyle w:val="StyleUnderline"/>
        </w:rPr>
        <w:t>would suggest</w:t>
      </w:r>
      <w:r w:rsidRPr="002F354F">
        <w:rPr>
          <w:sz w:val="16"/>
        </w:rPr>
        <w:t>, I am now concerned that the compound effects of our reactions to terrorism are creating a genuinely perilous situation warranting the urgent attention of global leaders.</w:t>
      </w:r>
    </w:p>
    <w:p w14:paraId="3D7818E3" w14:textId="4BAAF841" w:rsidR="009F2E35" w:rsidRPr="002F354F" w:rsidRDefault="009F2E35" w:rsidP="009F2E35">
      <w:pPr>
        <w:rPr>
          <w:sz w:val="16"/>
        </w:rPr>
      </w:pPr>
      <w:r w:rsidRPr="002F354F">
        <w:rPr>
          <w:rStyle w:val="StyleUnderline"/>
        </w:rPr>
        <w:t xml:space="preserve">The problem stems not from the terrorists directly but from the </w:t>
      </w:r>
      <w:r w:rsidRPr="002F354F">
        <w:rPr>
          <w:rStyle w:val="Emphasis"/>
        </w:rPr>
        <w:t>conflicts</w:t>
      </w:r>
      <w:r w:rsidRPr="002F354F">
        <w:rPr>
          <w:sz w:val="16"/>
        </w:rPr>
        <w:t xml:space="preserve"> </w:t>
      </w:r>
      <w:r w:rsidRPr="002F354F">
        <w:rPr>
          <w:rStyle w:val="StyleUnderline"/>
        </w:rPr>
        <w:t>and</w:t>
      </w:r>
      <w:r w:rsidRPr="002F354F">
        <w:rPr>
          <w:sz w:val="16"/>
        </w:rPr>
        <w:t xml:space="preserve"> </w:t>
      </w:r>
      <w:r w:rsidRPr="002F354F">
        <w:rPr>
          <w:rStyle w:val="Emphasis"/>
        </w:rPr>
        <w:t>instability</w:t>
      </w:r>
      <w:r w:rsidRPr="002F354F">
        <w:rPr>
          <w:sz w:val="16"/>
        </w:rPr>
        <w:t xml:space="preserve"> </w:t>
      </w:r>
      <w:r w:rsidRPr="002F354F">
        <w:rPr>
          <w:rStyle w:val="StyleUnderline"/>
        </w:rPr>
        <w:t xml:space="preserve">that are being </w:t>
      </w:r>
      <w:r w:rsidRPr="002F354F">
        <w:rPr>
          <w:rStyle w:val="Emphasis"/>
        </w:rPr>
        <w:t>left in the wake of our responses</w:t>
      </w:r>
      <w:r w:rsidRPr="002F354F">
        <w:rPr>
          <w:sz w:val="16"/>
        </w:rPr>
        <w:t xml:space="preserve"> to their attacks. Invading </w:t>
      </w:r>
      <w:r w:rsidRPr="002F354F">
        <w:rPr>
          <w:rStyle w:val="Emphasis"/>
        </w:rPr>
        <w:t>Iraq was step one.</w:t>
      </w:r>
      <w:r w:rsidRPr="002F354F">
        <w:rPr>
          <w:sz w:val="16"/>
        </w:rPr>
        <w:t xml:space="preserve"> Pulling out too quickly compounded it. Failure to address the issues of Sunni representation in that country compounded it and led to the rise of the Islamic State. Failure to address the problems in Syria when they were early enough to contain compounded it. Belated, </w:t>
      </w:r>
      <w:r w:rsidRPr="002F354F">
        <w:rPr>
          <w:rStyle w:val="Emphasis"/>
        </w:rPr>
        <w:t>uncoordinated halfway measures</w:t>
      </w:r>
      <w:r w:rsidRPr="002F354F">
        <w:rPr>
          <w:sz w:val="16"/>
        </w:rPr>
        <w:t xml:space="preserve"> </w:t>
      </w:r>
      <w:r w:rsidRPr="002F354F">
        <w:rPr>
          <w:rStyle w:val="StyleUnderline"/>
        </w:rPr>
        <w:t>against the</w:t>
      </w:r>
      <w:r w:rsidRPr="002F354F">
        <w:rPr>
          <w:sz w:val="16"/>
        </w:rPr>
        <w:t xml:space="preserve"> </w:t>
      </w:r>
      <w:r w:rsidRPr="002F354F">
        <w:rPr>
          <w:rStyle w:val="Emphasis"/>
        </w:rPr>
        <w:t>I</w:t>
      </w:r>
      <w:r w:rsidRPr="002F354F">
        <w:rPr>
          <w:sz w:val="16"/>
        </w:rPr>
        <w:t xml:space="preserve">slamic </w:t>
      </w:r>
      <w:r w:rsidRPr="002F354F">
        <w:rPr>
          <w:rStyle w:val="Emphasis"/>
        </w:rPr>
        <w:t>S</w:t>
      </w:r>
      <w:r w:rsidRPr="002F354F">
        <w:rPr>
          <w:sz w:val="16"/>
        </w:rPr>
        <w:t xml:space="preserve">tate </w:t>
      </w:r>
      <w:r w:rsidRPr="002F354F">
        <w:rPr>
          <w:rStyle w:val="StyleUnderline"/>
        </w:rPr>
        <w:t>were another problem</w:t>
      </w:r>
      <w:r w:rsidRPr="002F354F">
        <w:rPr>
          <w:sz w:val="16"/>
        </w:rPr>
        <w:t xml:space="preserve">. Failure to stand up to allies funding extremists compounded it. Conflicted policies in Afghanistan did too. Conflicting policies among allies on issues like Mohamed Morsi’s government, the Muslim Brotherhood, the Iran nuclear deal, the future of the Assad regime, the situation in Libya, the situation in Yemen, inaction in the face of spreading threats in Africa, and a host of other related problems now have us in a grave situation. In the Middle East, Syria, Iraq, Yemen, and Libya are in chaos. Lebanon and Jordan are bending under the weight of the refugee burden. </w:t>
      </w:r>
      <w:r w:rsidRPr="002F354F">
        <w:rPr>
          <w:rStyle w:val="StyleUnderline"/>
        </w:rPr>
        <w:t xml:space="preserve">Refugee flows are posing a major </w:t>
      </w:r>
      <w:r w:rsidRPr="002F354F">
        <w:rPr>
          <w:rStyle w:val="Emphasis"/>
        </w:rPr>
        <w:t>political challenge</w:t>
      </w:r>
      <w:r w:rsidRPr="002F354F">
        <w:rPr>
          <w:rStyle w:val="StyleUnderline"/>
        </w:rPr>
        <w:t xml:space="preserve"> in the EU. Nationalists and political opportunists are inflaming the situation and further weakening alliances with their rhetoric. </w:t>
      </w:r>
      <w:r w:rsidRPr="002F354F">
        <w:rPr>
          <w:sz w:val="16"/>
        </w:rPr>
        <w:t xml:space="preserve">There is very little alignment and very serious conflict among a wide-ranging group of powers that are allegedly in some areas working together. </w:t>
      </w:r>
      <w:r w:rsidRPr="002F354F">
        <w:rPr>
          <w:rStyle w:val="StyleUnderline"/>
        </w:rPr>
        <w:t xml:space="preserve">This list of collaborators </w:t>
      </w:r>
      <w:r w:rsidRPr="002F354F">
        <w:rPr>
          <w:rStyle w:val="Emphasis"/>
        </w:rPr>
        <w:t>at risk of coming to blows</w:t>
      </w:r>
      <w:r w:rsidRPr="002F354F">
        <w:rPr>
          <w:sz w:val="16"/>
        </w:rPr>
        <w:t xml:space="preserve"> </w:t>
      </w:r>
      <w:r w:rsidRPr="002F354F">
        <w:rPr>
          <w:rStyle w:val="StyleUnderline"/>
        </w:rPr>
        <w:t>with one another includes the</w:t>
      </w:r>
      <w:r w:rsidRPr="002F354F">
        <w:rPr>
          <w:sz w:val="16"/>
        </w:rPr>
        <w:t xml:space="preserve"> </w:t>
      </w:r>
      <w:r w:rsidRPr="002F354F">
        <w:rPr>
          <w:rStyle w:val="Emphasis"/>
        </w:rPr>
        <w:t>U</w:t>
      </w:r>
      <w:r w:rsidRPr="002F354F">
        <w:rPr>
          <w:sz w:val="16"/>
        </w:rPr>
        <w:t xml:space="preserve">nited </w:t>
      </w:r>
      <w:r w:rsidRPr="002F354F">
        <w:rPr>
          <w:rStyle w:val="Emphasis"/>
        </w:rPr>
        <w:t>S</w:t>
      </w:r>
      <w:r w:rsidRPr="002F354F">
        <w:rPr>
          <w:sz w:val="16"/>
        </w:rPr>
        <w:t xml:space="preserve">tates, </w:t>
      </w:r>
      <w:r w:rsidRPr="002F354F">
        <w:rPr>
          <w:rStyle w:val="Emphasis"/>
        </w:rPr>
        <w:t>Russia</w:t>
      </w:r>
      <w:r w:rsidRPr="002F354F">
        <w:rPr>
          <w:sz w:val="16"/>
        </w:rPr>
        <w:t xml:space="preserve">, </w:t>
      </w:r>
      <w:r w:rsidRPr="002F354F">
        <w:rPr>
          <w:rStyle w:val="Emphasis"/>
        </w:rPr>
        <w:t>Iran</w:t>
      </w:r>
      <w:r w:rsidRPr="002F354F">
        <w:rPr>
          <w:sz w:val="16"/>
        </w:rPr>
        <w:t xml:space="preserve">, </w:t>
      </w:r>
      <w:r w:rsidRPr="002F354F">
        <w:rPr>
          <w:rStyle w:val="Emphasis"/>
        </w:rPr>
        <w:t>Turkey</w:t>
      </w:r>
      <w:r w:rsidRPr="002F354F">
        <w:rPr>
          <w:sz w:val="16"/>
        </w:rPr>
        <w:t xml:space="preserve">, </w:t>
      </w:r>
      <w:r w:rsidRPr="002F354F">
        <w:rPr>
          <w:rStyle w:val="Emphasis"/>
        </w:rPr>
        <w:t>Saudi Arabia</w:t>
      </w:r>
      <w:r w:rsidRPr="002F354F">
        <w:rPr>
          <w:sz w:val="16"/>
        </w:rPr>
        <w:t xml:space="preserve">, </w:t>
      </w:r>
      <w:r w:rsidRPr="002F354F">
        <w:rPr>
          <w:rStyle w:val="StyleUnderline"/>
        </w:rPr>
        <w:t>the</w:t>
      </w:r>
      <w:r w:rsidRPr="002F354F">
        <w:rPr>
          <w:sz w:val="16"/>
        </w:rPr>
        <w:t xml:space="preserve"> </w:t>
      </w:r>
      <w:r w:rsidRPr="002F354F">
        <w:rPr>
          <w:rStyle w:val="Emphasis"/>
        </w:rPr>
        <w:t>Gulf states</w:t>
      </w:r>
      <w:r w:rsidRPr="002F354F">
        <w:rPr>
          <w:sz w:val="16"/>
        </w:rPr>
        <w:t xml:space="preserve">, </w:t>
      </w:r>
      <w:r w:rsidRPr="002F354F">
        <w:rPr>
          <w:rStyle w:val="Emphasis"/>
        </w:rPr>
        <w:t>Israel</w:t>
      </w:r>
      <w:r w:rsidRPr="002F354F">
        <w:rPr>
          <w:sz w:val="16"/>
        </w:rPr>
        <w:t xml:space="preserve">, </w:t>
      </w:r>
      <w:r w:rsidRPr="002F354F">
        <w:rPr>
          <w:rStyle w:val="Emphasis"/>
        </w:rPr>
        <w:t>France</w:t>
      </w:r>
      <w:r w:rsidRPr="002F354F">
        <w:rPr>
          <w:sz w:val="16"/>
        </w:rPr>
        <w:t xml:space="preserve">, </w:t>
      </w:r>
      <w:r w:rsidRPr="002F354F">
        <w:rPr>
          <w:rStyle w:val="Emphasis"/>
        </w:rPr>
        <w:t>Iraq</w:t>
      </w:r>
      <w:r w:rsidRPr="002F354F">
        <w:rPr>
          <w:sz w:val="16"/>
        </w:rPr>
        <w:t xml:space="preserve">, </w:t>
      </w:r>
      <w:r w:rsidRPr="002F354F">
        <w:rPr>
          <w:rStyle w:val="StyleUnderline"/>
        </w:rPr>
        <w:t>and others</w:t>
      </w:r>
      <w:r w:rsidRPr="002F354F">
        <w:rPr>
          <w:sz w:val="16"/>
        </w:rPr>
        <w:t>.</w:t>
      </w:r>
    </w:p>
    <w:p w14:paraId="060E19AB" w14:textId="71C317C8" w:rsidR="00DC7A9F" w:rsidRPr="002F354F" w:rsidRDefault="00DC7A9F" w:rsidP="00DC7A9F">
      <w:pPr>
        <w:pStyle w:val="Heading3"/>
        <w:rPr>
          <w:rFonts w:cs="Arial"/>
        </w:rPr>
      </w:pPr>
      <w:r w:rsidRPr="002F354F">
        <w:rPr>
          <w:rFonts w:cs="Arial"/>
        </w:rPr>
        <w:t>2AC – China Impact</w:t>
      </w:r>
    </w:p>
    <w:p w14:paraId="65FB5C88" w14:textId="77777777" w:rsidR="00DC7A9F" w:rsidRPr="002F354F" w:rsidRDefault="00DC7A9F" w:rsidP="00DC7A9F">
      <w:pPr>
        <w:pStyle w:val="Heading4"/>
        <w:rPr>
          <w:rFonts w:cs="Arial"/>
        </w:rPr>
      </w:pPr>
      <w:r w:rsidRPr="002F354F">
        <w:rPr>
          <w:rFonts w:cs="Arial"/>
        </w:rPr>
        <w:t xml:space="preserve">Congress is </w:t>
      </w:r>
      <w:r w:rsidRPr="002F354F">
        <w:rPr>
          <w:rFonts w:cs="Arial"/>
          <w:u w:val="single"/>
        </w:rPr>
        <w:t>key</w:t>
      </w:r>
      <w:r w:rsidRPr="002F354F">
        <w:rPr>
          <w:rFonts w:cs="Arial"/>
        </w:rPr>
        <w:t xml:space="preserve"> to China </w:t>
      </w:r>
    </w:p>
    <w:p w14:paraId="7719BC13" w14:textId="77777777" w:rsidR="00DC7A9F" w:rsidRPr="002F354F" w:rsidRDefault="00DC7A9F" w:rsidP="00DC7A9F">
      <w:r w:rsidRPr="002F354F">
        <w:rPr>
          <w:rStyle w:val="Style13ptBold"/>
        </w:rPr>
        <w:t>Goldgeier 18</w:t>
      </w:r>
      <w:r w:rsidRPr="002F354F">
        <w:t xml:space="preserve">, [James M. Goldgeier is a Visiting Senior Fellow at CFR, The Unconstrained Presidency: Checks and Balances Eroded Long Before Trump, </w:t>
      </w:r>
      <w:r w:rsidRPr="002F354F">
        <w:rPr>
          <w:u w:val="single"/>
        </w:rPr>
        <w:t>August 14</w:t>
      </w:r>
      <w:r w:rsidRPr="002F354F">
        <w:t>, https://www.cfr.org/article/unconstrained-presidency-checks-and-balances-eroded-long-trump]</w:t>
      </w:r>
    </w:p>
    <w:p w14:paraId="3151099B" w14:textId="77777777" w:rsidR="00DC7A9F" w:rsidRPr="002F354F" w:rsidRDefault="00DC7A9F" w:rsidP="00DC7A9F">
      <w:pPr>
        <w:rPr>
          <w:sz w:val="16"/>
        </w:rPr>
      </w:pPr>
      <w:r w:rsidRPr="002F354F">
        <w:rPr>
          <w:sz w:val="16"/>
        </w:rPr>
        <w:t xml:space="preserve">In reality, the problem goes well beyond Trump, and even beyond the well-documented trend of increasing presidential power. Constraints on the president—not just from Congress but also from the bureaucracy, allies, and international institutions—have been eroding for decades. </w:t>
      </w:r>
      <w:r w:rsidRPr="002F354F">
        <w:rPr>
          <w:rStyle w:val="Emphasis"/>
        </w:rPr>
        <w:t>Constraints are like muscles</w:t>
      </w:r>
      <w:r w:rsidRPr="002F354F">
        <w:rPr>
          <w:rStyle w:val="StyleUnderline"/>
        </w:rPr>
        <w:t xml:space="preserve">: once </w:t>
      </w:r>
      <w:r w:rsidRPr="002F354F">
        <w:rPr>
          <w:rStyle w:val="Emphasis"/>
        </w:rPr>
        <w:t>atrophied</w:t>
      </w:r>
      <w:r w:rsidRPr="002F354F">
        <w:rPr>
          <w:rStyle w:val="StyleUnderline"/>
        </w:rPr>
        <w:t xml:space="preserve">, they require </w:t>
      </w:r>
      <w:r w:rsidRPr="002F354F">
        <w:rPr>
          <w:rStyle w:val="Emphasis"/>
          <w:sz w:val="28"/>
        </w:rPr>
        <w:t>bulking up</w:t>
      </w:r>
      <w:r w:rsidRPr="002F354F">
        <w:rPr>
          <w:rStyle w:val="StyleUnderline"/>
          <w:sz w:val="28"/>
        </w:rPr>
        <w:t xml:space="preserve"> </w:t>
      </w:r>
      <w:r w:rsidRPr="002F354F">
        <w:rPr>
          <w:rStyle w:val="StyleUnderline"/>
        </w:rPr>
        <w:t>before</w:t>
      </w:r>
      <w:r w:rsidRPr="002F354F">
        <w:rPr>
          <w:sz w:val="16"/>
        </w:rPr>
        <w:t xml:space="preserve"> </w:t>
      </w:r>
      <w:r w:rsidRPr="002F354F">
        <w:rPr>
          <w:rStyle w:val="StyleUnderline"/>
        </w:rPr>
        <w:t xml:space="preserve">the competitor can </w:t>
      </w:r>
      <w:r w:rsidRPr="002F354F">
        <w:rPr>
          <w:rStyle w:val="Emphasis"/>
        </w:rPr>
        <w:t>get back in the game</w:t>
      </w:r>
      <w:r w:rsidRPr="002F354F">
        <w:rPr>
          <w:rStyle w:val="StyleUnderline"/>
        </w:rPr>
        <w:t>.</w:t>
      </w:r>
      <w:r w:rsidRPr="002F354F">
        <w:rPr>
          <w:sz w:val="16"/>
        </w:rPr>
        <w:t xml:space="preserve"> Trump did not create the freedom of action he is now routinely displaying. He has merely revealed just how difficult it is to prevent it. </w:t>
      </w:r>
    </w:p>
    <w:p w14:paraId="0CEA5DF2" w14:textId="77777777" w:rsidR="00DC7A9F" w:rsidRPr="002F354F" w:rsidRDefault="00DC7A9F" w:rsidP="00DC7A9F">
      <w:pPr>
        <w:rPr>
          <w:sz w:val="16"/>
        </w:rPr>
      </w:pPr>
      <w:r w:rsidRPr="002F354F">
        <w:rPr>
          <w:rStyle w:val="StyleUnderline"/>
        </w:rPr>
        <w:t>In Congress</w:t>
      </w:r>
      <w:r w:rsidRPr="002F354F">
        <w:rPr>
          <w:sz w:val="16"/>
        </w:rPr>
        <w:t xml:space="preserve">, the </w:t>
      </w:r>
      <w:r w:rsidRPr="002F354F">
        <w:rPr>
          <w:rStyle w:val="StyleUnderline"/>
        </w:rPr>
        <w:t>combination of declining foreign policy expertise</w:t>
      </w:r>
      <w:r w:rsidRPr="002F354F">
        <w:rPr>
          <w:sz w:val="16"/>
        </w:rPr>
        <w:t xml:space="preserve"> among members </w:t>
      </w:r>
      <w:r w:rsidRPr="002F354F">
        <w:rPr>
          <w:rStyle w:val="StyleUnderline"/>
        </w:rPr>
        <w:t>and</w:t>
      </w:r>
      <w:r w:rsidRPr="002F354F">
        <w:rPr>
          <w:sz w:val="16"/>
        </w:rPr>
        <w:t xml:space="preserve"> increasing political </w:t>
      </w:r>
      <w:r w:rsidRPr="002F354F">
        <w:rPr>
          <w:rStyle w:val="StyleUnderline"/>
        </w:rPr>
        <w:t>polarization</w:t>
      </w:r>
      <w:r w:rsidRPr="002F354F">
        <w:rPr>
          <w:sz w:val="16"/>
        </w:rPr>
        <w:t xml:space="preserve"> has </w:t>
      </w:r>
      <w:r w:rsidRPr="002F354F">
        <w:rPr>
          <w:rStyle w:val="StyleUnderline"/>
        </w:rPr>
        <w:t>reduced</w:t>
      </w:r>
      <w:r w:rsidRPr="002F354F">
        <w:rPr>
          <w:sz w:val="16"/>
        </w:rPr>
        <w:t xml:space="preserve"> the </w:t>
      </w:r>
      <w:r w:rsidRPr="002F354F">
        <w:rPr>
          <w:rStyle w:val="StyleUnderline"/>
        </w:rPr>
        <w:t>ability of legislators to supervise the executive branch even if they had the appetite</w:t>
      </w:r>
      <w:r w:rsidRPr="002F354F">
        <w:rPr>
          <w:sz w:val="16"/>
        </w:rPr>
        <w:t xml:space="preserve"> to do so. </w:t>
      </w:r>
      <w:r w:rsidRPr="002F354F">
        <w:rPr>
          <w:rStyle w:val="StyleUnderline"/>
        </w:rPr>
        <w:t xml:space="preserve">The </w:t>
      </w:r>
      <w:r w:rsidRPr="002F354F">
        <w:rPr>
          <w:rStyle w:val="Emphasis"/>
        </w:rPr>
        <w:t>bureaucracy</w:t>
      </w:r>
      <w:r w:rsidRPr="002F354F">
        <w:rPr>
          <w:sz w:val="16"/>
        </w:rPr>
        <w:t xml:space="preserve">, meanwhile, has </w:t>
      </w:r>
      <w:r w:rsidRPr="002F354F">
        <w:rPr>
          <w:rStyle w:val="Emphasis"/>
        </w:rPr>
        <w:t>lost</w:t>
      </w:r>
      <w:r w:rsidRPr="002F354F">
        <w:rPr>
          <w:rStyle w:val="StyleUnderline"/>
        </w:rPr>
        <w:t xml:space="preserve"> its </w:t>
      </w:r>
      <w:r w:rsidRPr="002F354F">
        <w:rPr>
          <w:rStyle w:val="Emphasis"/>
        </w:rPr>
        <w:t>incentive</w:t>
      </w:r>
      <w:r w:rsidRPr="002F354F">
        <w:rPr>
          <w:rStyle w:val="StyleUnderline"/>
        </w:rPr>
        <w:t xml:space="preserve"> to </w:t>
      </w:r>
      <w:r w:rsidRPr="002F354F">
        <w:rPr>
          <w:rStyle w:val="Emphasis"/>
        </w:rPr>
        <w:t>cultivate</w:t>
      </w:r>
      <w:r w:rsidRPr="002F354F">
        <w:rPr>
          <w:rStyle w:val="StyleUnderline"/>
        </w:rPr>
        <w:t xml:space="preserve"> and </w:t>
      </w:r>
      <w:r w:rsidRPr="002F354F">
        <w:rPr>
          <w:rStyle w:val="Emphasis"/>
        </w:rPr>
        <w:t>wield expertise as decision-making has become centralized</w:t>
      </w:r>
      <w:r w:rsidRPr="002F354F">
        <w:rPr>
          <w:rStyle w:val="StyleUnderline"/>
        </w:rPr>
        <w:t xml:space="preserve"> in the </w:t>
      </w:r>
      <w:r w:rsidRPr="002F354F">
        <w:rPr>
          <w:rStyle w:val="Emphasis"/>
        </w:rPr>
        <w:t>White House</w:t>
      </w:r>
      <w:r w:rsidRPr="002F354F">
        <w:rPr>
          <w:rStyle w:val="StyleUnderline"/>
        </w:rPr>
        <w:t xml:space="preserve"> and </w:t>
      </w:r>
      <w:r w:rsidRPr="002F354F">
        <w:rPr>
          <w:rStyle w:val="Emphasis"/>
        </w:rPr>
        <w:t>congressional action</w:t>
      </w:r>
      <w:r w:rsidRPr="002F354F">
        <w:rPr>
          <w:rStyle w:val="StyleUnderline"/>
        </w:rPr>
        <w:t xml:space="preserve"> and </w:t>
      </w:r>
      <w:r w:rsidRPr="002F354F">
        <w:rPr>
          <w:rStyle w:val="Emphasis"/>
        </w:rPr>
        <w:t>oversight</w:t>
      </w:r>
      <w:r w:rsidRPr="002F354F">
        <w:rPr>
          <w:rStyle w:val="StyleUnderline"/>
        </w:rPr>
        <w:t xml:space="preserve"> on </w:t>
      </w:r>
      <w:r w:rsidRPr="002F354F">
        <w:rPr>
          <w:rStyle w:val="Emphasis"/>
        </w:rPr>
        <w:t>foreign policy</w:t>
      </w:r>
      <w:r w:rsidRPr="002F354F">
        <w:rPr>
          <w:sz w:val="16"/>
        </w:rPr>
        <w:t xml:space="preserve"> have </w:t>
      </w:r>
      <w:r w:rsidRPr="002F354F">
        <w:rPr>
          <w:rStyle w:val="Emphasis"/>
        </w:rPr>
        <w:t>declined</w:t>
      </w:r>
      <w:r w:rsidRPr="002F354F">
        <w:rPr>
          <w:sz w:val="16"/>
        </w:rPr>
        <w:t>. And U.S. allies, for their part, have become less able to check the president’s foreign policies as the alliances have become ensnared in U.S. partisan politics. Similarly, the post–Cold War era has frequently seen presidents circumvent international institutions.</w:t>
      </w:r>
    </w:p>
    <w:p w14:paraId="1622D034" w14:textId="77777777" w:rsidR="00DC7A9F" w:rsidRPr="002F354F" w:rsidRDefault="00DC7A9F" w:rsidP="00DC7A9F">
      <w:pPr>
        <w:rPr>
          <w:sz w:val="16"/>
        </w:rPr>
      </w:pPr>
      <w:r w:rsidRPr="002F354F">
        <w:rPr>
          <w:sz w:val="16"/>
        </w:rPr>
        <w:t xml:space="preserve">Going forward, </w:t>
      </w:r>
      <w:r w:rsidRPr="002F354F">
        <w:rPr>
          <w:rStyle w:val="StyleUnderline"/>
        </w:rPr>
        <w:t xml:space="preserve">any attempts to stem the growth of presidential power will have to confront </w:t>
      </w:r>
      <w:r w:rsidRPr="002F354F">
        <w:rPr>
          <w:rStyle w:val="Emphasis"/>
        </w:rPr>
        <w:t>not just</w:t>
      </w:r>
      <w:r w:rsidRPr="002F354F">
        <w:rPr>
          <w:sz w:val="16"/>
        </w:rPr>
        <w:t xml:space="preserve"> the </w:t>
      </w:r>
      <w:r w:rsidRPr="002F354F">
        <w:rPr>
          <w:rStyle w:val="StyleUnderline"/>
        </w:rPr>
        <w:t xml:space="preserve">damage done by </w:t>
      </w:r>
      <w:r w:rsidRPr="002F354F">
        <w:rPr>
          <w:rStyle w:val="Emphasis"/>
        </w:rPr>
        <w:t>Trump</w:t>
      </w:r>
      <w:r w:rsidRPr="002F354F">
        <w:rPr>
          <w:rStyle w:val="StyleUnderline"/>
        </w:rPr>
        <w:t xml:space="preserve"> but also the </w:t>
      </w:r>
      <w:r w:rsidRPr="002F354F">
        <w:rPr>
          <w:rStyle w:val="Emphasis"/>
        </w:rPr>
        <w:t>deeper problem</w:t>
      </w:r>
      <w:r w:rsidRPr="002F354F">
        <w:rPr>
          <w:sz w:val="16"/>
        </w:rPr>
        <w:t xml:space="preserve"> that damage has exposed: that the </w:t>
      </w:r>
      <w:r w:rsidRPr="002F354F">
        <w:rPr>
          <w:rStyle w:val="StyleUnderline"/>
        </w:rPr>
        <w:t xml:space="preserve">bodies charged with constraining presidential </w:t>
      </w:r>
      <w:r w:rsidRPr="002F354F">
        <w:rPr>
          <w:rStyle w:val="Emphasis"/>
        </w:rPr>
        <w:t>power</w:t>
      </w:r>
      <w:r w:rsidRPr="002F354F">
        <w:rPr>
          <w:rStyle w:val="StyleUnderline"/>
        </w:rPr>
        <w:t xml:space="preserve"> have been </w:t>
      </w:r>
      <w:r w:rsidRPr="002F354F">
        <w:rPr>
          <w:rStyle w:val="Emphasis"/>
        </w:rPr>
        <w:t>steadily losing</w:t>
      </w:r>
      <w:r w:rsidRPr="002F354F">
        <w:rPr>
          <w:sz w:val="16"/>
        </w:rPr>
        <w:t xml:space="preserve"> both their </w:t>
      </w:r>
      <w:r w:rsidRPr="002F354F">
        <w:rPr>
          <w:rStyle w:val="Emphasis"/>
        </w:rPr>
        <w:t>willingness</w:t>
      </w:r>
      <w:r w:rsidRPr="002F354F">
        <w:rPr>
          <w:rStyle w:val="StyleUnderline"/>
        </w:rPr>
        <w:t xml:space="preserve"> and</w:t>
      </w:r>
      <w:r w:rsidRPr="002F354F">
        <w:rPr>
          <w:sz w:val="16"/>
        </w:rPr>
        <w:t xml:space="preserve"> their </w:t>
      </w:r>
      <w:r w:rsidRPr="002F354F">
        <w:rPr>
          <w:rStyle w:val="Emphasis"/>
        </w:rPr>
        <w:t>capacity</w:t>
      </w:r>
      <w:r w:rsidRPr="002F354F">
        <w:rPr>
          <w:rStyle w:val="StyleUnderline"/>
        </w:rPr>
        <w:t xml:space="preserve"> to rein in presidents.</w:t>
      </w:r>
      <w:r w:rsidRPr="002F354F">
        <w:rPr>
          <w:sz w:val="16"/>
        </w:rPr>
        <w:t xml:space="preserve"> Many have written eloquently, particularly since 9/11, about the need for checks on presidential power. But the reality is that Congress is in no shape to reclaim its role in foreign policy—and neither are the other traditional sources of constraint on U.S. presidents. </w:t>
      </w:r>
      <w:r w:rsidRPr="002F354F">
        <w:rPr>
          <w:rStyle w:val="StyleUnderline"/>
        </w:rPr>
        <w:t xml:space="preserve">It may take a </w:t>
      </w:r>
      <w:r w:rsidRPr="002F354F">
        <w:rPr>
          <w:rStyle w:val="Emphasis"/>
        </w:rPr>
        <w:t>major shock</w:t>
      </w:r>
      <w:r w:rsidRPr="002F354F">
        <w:rPr>
          <w:sz w:val="16"/>
        </w:rPr>
        <w:t xml:space="preserve">, such as </w:t>
      </w:r>
      <w:r w:rsidRPr="002F354F">
        <w:rPr>
          <w:rStyle w:val="StyleUnderline"/>
        </w:rPr>
        <w:t xml:space="preserve">the </w:t>
      </w:r>
      <w:r w:rsidRPr="002F354F">
        <w:rPr>
          <w:rStyle w:val="Emphasis"/>
        </w:rPr>
        <w:t>rise of China</w:t>
      </w:r>
      <w:r w:rsidRPr="002F354F">
        <w:rPr>
          <w:rStyle w:val="StyleUnderline"/>
        </w:rPr>
        <w:t xml:space="preserve">, to </w:t>
      </w:r>
      <w:r w:rsidRPr="002F354F">
        <w:rPr>
          <w:rStyle w:val="Emphasis"/>
          <w:sz w:val="28"/>
        </w:rPr>
        <w:t>reboot the system</w:t>
      </w:r>
      <w:r w:rsidRPr="002F354F">
        <w:rPr>
          <w:rStyle w:val="StyleUnderline"/>
        </w:rPr>
        <w:t>.</w:t>
      </w:r>
      <w:r w:rsidRPr="002F354F">
        <w:rPr>
          <w:sz w:val="16"/>
        </w:rPr>
        <w:t xml:space="preserve"> </w:t>
      </w:r>
    </w:p>
    <w:p w14:paraId="585E7421" w14:textId="760281C5" w:rsidR="0094357F" w:rsidRPr="002F354F" w:rsidRDefault="0094357F" w:rsidP="00CE102F">
      <w:pPr>
        <w:pStyle w:val="Heading3"/>
        <w:rPr>
          <w:u w:val="none"/>
        </w:rPr>
      </w:pPr>
      <w:r w:rsidRPr="002F354F">
        <w:t>2AC – NoKo</w:t>
      </w:r>
      <w:r w:rsidR="00FD5193" w:rsidRPr="002F354F">
        <w:t xml:space="preserve"> Impact</w:t>
      </w:r>
    </w:p>
    <w:p w14:paraId="6160D94D" w14:textId="3B0EE2CD" w:rsidR="0094357F" w:rsidRPr="002F354F" w:rsidRDefault="0094357F" w:rsidP="0094357F">
      <w:pPr>
        <w:pStyle w:val="Heading4"/>
        <w:rPr>
          <w:rFonts w:cs="Arial"/>
          <w:u w:val="single"/>
        </w:rPr>
      </w:pPr>
      <w:r w:rsidRPr="002F354F">
        <w:rPr>
          <w:rFonts w:cs="Arial"/>
        </w:rPr>
        <w:t xml:space="preserve">Expansive war powers cause </w:t>
      </w:r>
      <w:r w:rsidRPr="002F354F">
        <w:rPr>
          <w:rFonts w:cs="Arial"/>
          <w:u w:val="single"/>
        </w:rPr>
        <w:t>NoKo first strike</w:t>
      </w:r>
      <w:r w:rsidRPr="002F354F">
        <w:rPr>
          <w:rFonts w:cs="Arial"/>
        </w:rPr>
        <w:t xml:space="preserve"> – </w:t>
      </w:r>
      <w:r w:rsidRPr="002F354F">
        <w:rPr>
          <w:rFonts w:cs="Arial"/>
          <w:u w:val="single"/>
        </w:rPr>
        <w:t>threats</w:t>
      </w:r>
      <w:r w:rsidRPr="002F354F">
        <w:rPr>
          <w:rFonts w:cs="Arial"/>
        </w:rPr>
        <w:t xml:space="preserve"> are enough to cause </w:t>
      </w:r>
      <w:r w:rsidRPr="002F354F">
        <w:rPr>
          <w:rFonts w:cs="Arial"/>
          <w:u w:val="single"/>
        </w:rPr>
        <w:t>world war 3</w:t>
      </w:r>
    </w:p>
    <w:p w14:paraId="5B7D4865" w14:textId="77777777" w:rsidR="0094357F" w:rsidRPr="002F354F" w:rsidRDefault="0094357F" w:rsidP="0094357F">
      <w:r w:rsidRPr="002F354F">
        <w:rPr>
          <w:rStyle w:val="Style13ptBold"/>
        </w:rPr>
        <w:t>Cohn 18</w:t>
      </w:r>
      <w:r w:rsidRPr="002F354F">
        <w:t xml:space="preserve"> [Marjorie Cohn is professor emerita at Thomas Jefferson School of Law, former president of the National Lawyers Guild, deputy secretary general of the International Association of Democratic Lawyers and an advisory board member of Veterans for Peace. Trump Sets Deadly Precedent by Hiding Rationale for Bombing Syria. February 23, 2018. </w:t>
      </w:r>
      <w:hyperlink r:id="rId10" w:history="1">
        <w:r w:rsidRPr="002F354F">
          <w:rPr>
            <w:rStyle w:val="Hyperlink"/>
          </w:rPr>
          <w:t>https://www.globalresearch.ca/trump-sets-deadly-precedent-by-hiding-rationale-for-bombing-syria/5630062</w:t>
        </w:r>
      </w:hyperlink>
      <w:r w:rsidRPr="002F354F">
        <w:t xml:space="preserve">] </w:t>
      </w:r>
    </w:p>
    <w:p w14:paraId="704F3A55" w14:textId="77777777" w:rsidR="0094357F" w:rsidRPr="002F354F" w:rsidRDefault="0094357F" w:rsidP="0094357F">
      <w:pPr>
        <w:rPr>
          <w:sz w:val="16"/>
        </w:rPr>
      </w:pPr>
      <w:r w:rsidRPr="002F354F">
        <w:rPr>
          <w:sz w:val="16"/>
        </w:rPr>
        <w:t xml:space="preserve">In his letter, Kaine expressed concern that </w:t>
      </w:r>
      <w:r w:rsidRPr="002F354F">
        <w:rPr>
          <w:u w:val="single"/>
        </w:rPr>
        <w:t xml:space="preserve">the administration persists in </w:t>
      </w:r>
      <w:r w:rsidRPr="002F354F">
        <w:rPr>
          <w:rStyle w:val="Emphasis"/>
        </w:rPr>
        <w:t>refusing to reveal</w:t>
      </w:r>
      <w:r w:rsidRPr="002F354F">
        <w:rPr>
          <w:u w:val="single"/>
        </w:rPr>
        <w:t xml:space="preserve"> its </w:t>
      </w:r>
      <w:r w:rsidRPr="002F354F">
        <w:rPr>
          <w:rStyle w:val="Emphasis"/>
        </w:rPr>
        <w:t>legal rationale</w:t>
      </w:r>
      <w:r w:rsidRPr="002F354F">
        <w:rPr>
          <w:u w:val="single"/>
        </w:rPr>
        <w:t xml:space="preserve"> for the </w:t>
      </w:r>
      <w:r w:rsidRPr="002F354F">
        <w:rPr>
          <w:rStyle w:val="Emphasis"/>
        </w:rPr>
        <w:t>bombing</w:t>
      </w:r>
      <w:r w:rsidRPr="002F354F">
        <w:rPr>
          <w:sz w:val="16"/>
        </w:rPr>
        <w:t>.</w:t>
      </w:r>
    </w:p>
    <w:p w14:paraId="2A7DC172" w14:textId="77777777" w:rsidR="0094357F" w:rsidRPr="002F354F" w:rsidRDefault="0094357F" w:rsidP="0094357F">
      <w:pPr>
        <w:rPr>
          <w:sz w:val="16"/>
        </w:rPr>
      </w:pPr>
      <w:r w:rsidRPr="002F354F">
        <w:rPr>
          <w:sz w:val="16"/>
        </w:rPr>
        <w:t xml:space="preserve"> “The fact that there is a lengthy memo with a more detailed legal justification that has not been shared with Congress, or the American public, is unacceptable,” Kaine wrote.</w:t>
      </w:r>
    </w:p>
    <w:p w14:paraId="357301EA" w14:textId="77777777" w:rsidR="0094357F" w:rsidRPr="002F354F" w:rsidRDefault="0094357F" w:rsidP="0094357F">
      <w:pPr>
        <w:rPr>
          <w:sz w:val="16"/>
        </w:rPr>
      </w:pPr>
      <w:r w:rsidRPr="002F354F">
        <w:rPr>
          <w:sz w:val="16"/>
        </w:rPr>
        <w:t xml:space="preserve">Yet, </w:t>
      </w:r>
      <w:r w:rsidRPr="002F354F">
        <w:rPr>
          <w:rStyle w:val="Emphasis"/>
        </w:rPr>
        <w:t>in spite</w:t>
      </w:r>
      <w:r w:rsidRPr="002F354F">
        <w:rPr>
          <w:u w:val="single"/>
        </w:rPr>
        <w:t xml:space="preserve"> of a </w:t>
      </w:r>
      <w:r w:rsidRPr="002F354F">
        <w:rPr>
          <w:rStyle w:val="Emphasis"/>
        </w:rPr>
        <w:t>F</w:t>
      </w:r>
      <w:r w:rsidRPr="002F354F">
        <w:rPr>
          <w:sz w:val="16"/>
        </w:rPr>
        <w:t xml:space="preserve">reedom </w:t>
      </w:r>
      <w:r w:rsidRPr="002F354F">
        <w:rPr>
          <w:rStyle w:val="Emphasis"/>
        </w:rPr>
        <w:t>o</w:t>
      </w:r>
      <w:r w:rsidRPr="002F354F">
        <w:rPr>
          <w:sz w:val="16"/>
        </w:rPr>
        <w:t xml:space="preserve">f </w:t>
      </w:r>
      <w:r w:rsidRPr="002F354F">
        <w:rPr>
          <w:rStyle w:val="Emphasis"/>
        </w:rPr>
        <w:t>I</w:t>
      </w:r>
      <w:r w:rsidRPr="002F354F">
        <w:rPr>
          <w:sz w:val="16"/>
        </w:rPr>
        <w:t xml:space="preserve">nformation </w:t>
      </w:r>
      <w:r w:rsidRPr="002F354F">
        <w:rPr>
          <w:rStyle w:val="Emphasis"/>
        </w:rPr>
        <w:t>A</w:t>
      </w:r>
      <w:r w:rsidRPr="002F354F">
        <w:rPr>
          <w:sz w:val="16"/>
        </w:rPr>
        <w:t xml:space="preserve">ct </w:t>
      </w:r>
      <w:r w:rsidRPr="002F354F">
        <w:rPr>
          <w:u w:val="single"/>
        </w:rPr>
        <w:t>lawsuit</w:t>
      </w:r>
      <w:r w:rsidRPr="002F354F">
        <w:rPr>
          <w:sz w:val="16"/>
        </w:rPr>
        <w:t xml:space="preserve"> filed by Protect Democracy on May 22, 2017, </w:t>
      </w:r>
      <w:r w:rsidRPr="002F354F">
        <w:rPr>
          <w:u w:val="single"/>
        </w:rPr>
        <w:t xml:space="preserve">Trump </w:t>
      </w:r>
      <w:r w:rsidRPr="002F354F">
        <w:rPr>
          <w:rStyle w:val="Emphasis"/>
        </w:rPr>
        <w:t>refuses to release the memo</w:t>
      </w:r>
      <w:r w:rsidRPr="002F354F">
        <w:rPr>
          <w:sz w:val="16"/>
        </w:rPr>
        <w:t xml:space="preserve">. </w:t>
      </w:r>
      <w:r w:rsidRPr="002F354F">
        <w:rPr>
          <w:u w:val="single"/>
        </w:rPr>
        <w:t>The administration claims it is classified</w:t>
      </w:r>
      <w:r w:rsidRPr="002F354F">
        <w:rPr>
          <w:sz w:val="16"/>
        </w:rPr>
        <w:t>. But, as Protect Democracy discovered during the litigation, the classified portion can be easily redacted.</w:t>
      </w:r>
    </w:p>
    <w:p w14:paraId="181D3D23" w14:textId="77777777" w:rsidR="0094357F" w:rsidRPr="002F354F" w:rsidRDefault="0094357F" w:rsidP="0094357F">
      <w:pPr>
        <w:rPr>
          <w:sz w:val="16"/>
        </w:rPr>
      </w:pPr>
      <w:r w:rsidRPr="002F354F">
        <w:rPr>
          <w:sz w:val="16"/>
        </w:rPr>
        <w:t>Trump’s Attack on Syria Violated US and International Law</w:t>
      </w:r>
    </w:p>
    <w:p w14:paraId="34BF1400" w14:textId="77777777" w:rsidR="0094357F" w:rsidRPr="002F354F" w:rsidRDefault="0094357F" w:rsidP="0094357F">
      <w:pPr>
        <w:rPr>
          <w:sz w:val="16"/>
        </w:rPr>
      </w:pPr>
      <w:r w:rsidRPr="002F354F">
        <w:rPr>
          <w:sz w:val="16"/>
        </w:rPr>
        <w:t xml:space="preserve">In response to an April 2017 inquiry by Kaine and Rep. Adam Schiff (D-California), the administration said </w:t>
      </w:r>
      <w:r w:rsidRPr="002F354F">
        <w:rPr>
          <w:u w:val="single"/>
        </w:rPr>
        <w:t>the 2017 missile strike in Syria was not based on the</w:t>
      </w:r>
      <w:r w:rsidRPr="002F354F">
        <w:rPr>
          <w:sz w:val="16"/>
        </w:rPr>
        <w:t xml:space="preserve"> 2001 or 2002 authorizations for use of military force (</w:t>
      </w:r>
      <w:r w:rsidRPr="002F354F">
        <w:rPr>
          <w:rStyle w:val="Emphasis"/>
        </w:rPr>
        <w:t>AUMF</w:t>
      </w:r>
      <w:r w:rsidRPr="002F354F">
        <w:rPr>
          <w:sz w:val="16"/>
        </w:rPr>
        <w:t xml:space="preserve">), which related to Afghanistan and Iraq, respectively. Rather, </w:t>
      </w:r>
      <w:r w:rsidRPr="002F354F">
        <w:rPr>
          <w:u w:val="single"/>
        </w:rPr>
        <w:t>the administration has cited the president’s authority as Commander in Chief and Chief Executive under Article II of the Constitution “to defend important U.S. national interests</w:t>
      </w:r>
      <w:r w:rsidRPr="002F354F">
        <w:rPr>
          <w:sz w:val="16"/>
        </w:rPr>
        <w:t>.”</w:t>
      </w:r>
    </w:p>
    <w:p w14:paraId="216F04E4" w14:textId="77777777" w:rsidR="0094357F" w:rsidRPr="002F354F" w:rsidRDefault="0094357F" w:rsidP="0094357F">
      <w:pPr>
        <w:rPr>
          <w:sz w:val="16"/>
        </w:rPr>
      </w:pPr>
      <w:r w:rsidRPr="002F354F">
        <w:rPr>
          <w:sz w:val="16"/>
        </w:rPr>
        <w:t xml:space="preserve">But </w:t>
      </w:r>
      <w:r w:rsidRPr="002F354F">
        <w:rPr>
          <w:u w:val="single"/>
        </w:rPr>
        <w:t>Article II does not give the president the power to mount a military attack in this instance</w:t>
      </w:r>
      <w:r w:rsidRPr="002F354F">
        <w:rPr>
          <w:sz w:val="16"/>
        </w:rPr>
        <w:t>. Article II states, “The President shall be Commander in Chief of the Army and Navy of the United States, and of the Militia of the several States, when called into the actual Service of the United States.” Article I, however, says only Congress has the power to declare war. Taken together, Articles I and II mean that the president commands the armed forces once Congress has authorized war.</w:t>
      </w:r>
    </w:p>
    <w:p w14:paraId="3B1B5DD8" w14:textId="77777777" w:rsidR="0094357F" w:rsidRPr="002F354F" w:rsidRDefault="0094357F" w:rsidP="0094357F">
      <w:pPr>
        <w:rPr>
          <w:sz w:val="16"/>
        </w:rPr>
      </w:pPr>
      <w:r w:rsidRPr="002F354F">
        <w:rPr>
          <w:sz w:val="16"/>
        </w:rPr>
        <w:t xml:space="preserve">In fact, </w:t>
      </w:r>
      <w:r w:rsidRPr="002F354F">
        <w:rPr>
          <w:u w:val="single"/>
        </w:rPr>
        <w:t>Trump’s attack on Syria violated both US and international law</w:t>
      </w:r>
      <w:r w:rsidRPr="002F354F">
        <w:rPr>
          <w:sz w:val="16"/>
        </w:rPr>
        <w:t>.</w:t>
      </w:r>
    </w:p>
    <w:p w14:paraId="23EBF818" w14:textId="77777777" w:rsidR="0094357F" w:rsidRPr="002F354F" w:rsidRDefault="0094357F" w:rsidP="0094357F">
      <w:pPr>
        <w:rPr>
          <w:sz w:val="16"/>
        </w:rPr>
      </w:pPr>
      <w:r w:rsidRPr="002F354F">
        <w:rPr>
          <w:sz w:val="16"/>
        </w:rPr>
        <w:t>Under the War Powers Resolution (WPR), the president can introduce US troops into hostilities or imminent hostilities only (1) after Congress has declared war, or (2) with “specific statutory authorization,” or (3) in “a national emergency created by attack upon the United States, its territories or possessions, or its armed forces.” None of these three requirements was met to justify the use of military force in Syria. First, Congress had not declared war. Second, the administration stated it was not relying on the 2001 or 2002 AUMFs (which would not apply anyway) and there was no other congressional authorization. Third, there had been no attack on the United States or US armed forces before Trump’s missile strike. It thus violated the WPR. Moreover, even if the military attack on Syria did not run afoul of the WPR, it violated the United Nations Charter, a treaty the United States has ratified, making it part of US law under the Supremacy Clause of the Constitution, which says treaties shall be the supreme law of the land. Article 2(4) of the Charter says that states “shall refrain in their international relations from the threat or use of force against the territorial integrity or political independence of any state.” The Charter only allows a military attack on another country when conducted in self-defense after an armed attack or if the Security Council has authorized it. Neither occurred in this case. Syria had not attacked the United States or any other country before Trump directed the missile strike. “The use of chemical weapons within Syria is not an armed attack on the United States,” according to Notre Dame law professor and international law expert Mary Ellen O’Connell. Nor had the Council approved Trump’s attack. It therefore violated the Charter. In fact, Assad would have a valid self-defense claim, since the United States initiated an armed attack on Syria. In his April 8, 2017, report to Congress, Trump claimed he ordered the missile strike to avert “a worsening of the region’s current humanitarian catastrophe.” So-called humanitarian intervention is not a settled norm of international law. To be lawful, military force can only be used in self-defense or with the blessing of the Security Council. Neither was present in this case.</w:t>
      </w:r>
    </w:p>
    <w:p w14:paraId="2E997548" w14:textId="77777777" w:rsidR="0094357F" w:rsidRPr="002F354F" w:rsidRDefault="0094357F" w:rsidP="0094357F">
      <w:pPr>
        <w:rPr>
          <w:sz w:val="16"/>
        </w:rPr>
      </w:pPr>
      <w:r w:rsidRPr="002F354F">
        <w:rPr>
          <w:u w:val="single"/>
        </w:rPr>
        <w:t xml:space="preserve">It is </w:t>
      </w:r>
      <w:r w:rsidRPr="002F354F">
        <w:rPr>
          <w:rStyle w:val="Emphasis"/>
        </w:rPr>
        <w:t>critical</w:t>
      </w:r>
      <w:r w:rsidRPr="002F354F">
        <w:rPr>
          <w:u w:val="single"/>
        </w:rPr>
        <w:t xml:space="preserve"> that </w:t>
      </w:r>
      <w:r w:rsidRPr="002F354F">
        <w:rPr>
          <w:rStyle w:val="Emphasis"/>
        </w:rPr>
        <w:t>Americans know</w:t>
      </w:r>
      <w:r w:rsidRPr="002F354F">
        <w:rPr>
          <w:u w:val="single"/>
        </w:rPr>
        <w:t xml:space="preserve"> the </w:t>
      </w:r>
      <w:r w:rsidRPr="002F354F">
        <w:rPr>
          <w:rStyle w:val="Emphasis"/>
        </w:rPr>
        <w:t>administration’s</w:t>
      </w:r>
      <w:r w:rsidRPr="002F354F">
        <w:rPr>
          <w:u w:val="single"/>
        </w:rPr>
        <w:t xml:space="preserve"> purported </w:t>
      </w:r>
      <w:r w:rsidRPr="002F354F">
        <w:rPr>
          <w:rStyle w:val="Emphasis"/>
        </w:rPr>
        <w:t>legal rationale</w:t>
      </w:r>
      <w:r w:rsidRPr="002F354F">
        <w:rPr>
          <w:u w:val="single"/>
        </w:rPr>
        <w:t xml:space="preserve"> for the Tomahawk missile strike because Trump has launched illegal strikes, and </w:t>
      </w:r>
      <w:r w:rsidRPr="002F354F">
        <w:rPr>
          <w:rStyle w:val="Emphasis"/>
        </w:rPr>
        <w:t>may launch additional military attacks</w:t>
      </w:r>
      <w:r w:rsidRPr="002F354F">
        <w:rPr>
          <w:u w:val="single"/>
        </w:rPr>
        <w:t xml:space="preserve"> in the </w:t>
      </w:r>
      <w:r w:rsidRPr="002F354F">
        <w:rPr>
          <w:rStyle w:val="Emphasis"/>
        </w:rPr>
        <w:t>future</w:t>
      </w:r>
      <w:r w:rsidRPr="002F354F">
        <w:rPr>
          <w:sz w:val="16"/>
        </w:rPr>
        <w:t>.</w:t>
      </w:r>
    </w:p>
    <w:p w14:paraId="50350659" w14:textId="77777777" w:rsidR="0094357F" w:rsidRPr="002F354F" w:rsidRDefault="0094357F" w:rsidP="0094357F">
      <w:pPr>
        <w:rPr>
          <w:sz w:val="16"/>
        </w:rPr>
      </w:pPr>
      <w:r w:rsidRPr="002F354F">
        <w:rPr>
          <w:sz w:val="16"/>
        </w:rPr>
        <w:t>A Dangerous Precedent for Attacks on North Korea?</w:t>
      </w:r>
    </w:p>
    <w:p w14:paraId="1D417135" w14:textId="77777777" w:rsidR="0094357F" w:rsidRPr="002F354F" w:rsidRDefault="0094357F" w:rsidP="0094357F">
      <w:pPr>
        <w:rPr>
          <w:sz w:val="16"/>
        </w:rPr>
      </w:pPr>
      <w:r w:rsidRPr="002F354F">
        <w:rPr>
          <w:sz w:val="16"/>
        </w:rPr>
        <w:t>As Kaine wrote in his letter to Tillerson,</w:t>
      </w:r>
    </w:p>
    <w:p w14:paraId="72A0AECE" w14:textId="77777777" w:rsidR="0094357F" w:rsidRPr="002F354F" w:rsidRDefault="0094357F" w:rsidP="0094357F">
      <w:pPr>
        <w:rPr>
          <w:sz w:val="16"/>
        </w:rPr>
      </w:pPr>
      <w:r w:rsidRPr="002F354F">
        <w:rPr>
          <w:sz w:val="16"/>
        </w:rPr>
        <w:t>“</w:t>
      </w:r>
      <w:r w:rsidRPr="002F354F">
        <w:rPr>
          <w:u w:val="single"/>
        </w:rPr>
        <w:t xml:space="preserve">I am also concerned that </w:t>
      </w:r>
      <w:r w:rsidRPr="002F354F">
        <w:rPr>
          <w:rStyle w:val="Emphasis"/>
        </w:rPr>
        <w:t>this legal justification</w:t>
      </w:r>
      <w:r w:rsidRPr="002F354F">
        <w:rPr>
          <w:sz w:val="16"/>
        </w:rPr>
        <w:t xml:space="preserve"> [</w:t>
      </w:r>
      <w:r w:rsidRPr="002F354F">
        <w:rPr>
          <w:u w:val="single"/>
        </w:rPr>
        <w:t xml:space="preserve">in the </w:t>
      </w:r>
      <w:r w:rsidRPr="002F354F">
        <w:rPr>
          <w:rStyle w:val="Emphasis"/>
        </w:rPr>
        <w:t>secret memo</w:t>
      </w:r>
      <w:r w:rsidRPr="002F354F">
        <w:rPr>
          <w:u w:val="single"/>
        </w:rPr>
        <w:t xml:space="preserve">] may now become </w:t>
      </w:r>
      <w:r w:rsidRPr="002F354F">
        <w:rPr>
          <w:rStyle w:val="Emphasis"/>
        </w:rPr>
        <w:t>precedent</w:t>
      </w:r>
      <w:r w:rsidRPr="002F354F">
        <w:rPr>
          <w:u w:val="single"/>
        </w:rPr>
        <w:t xml:space="preserve"> for </w:t>
      </w:r>
      <w:r w:rsidRPr="002F354F">
        <w:rPr>
          <w:rStyle w:val="Emphasis"/>
        </w:rPr>
        <w:t>additional executive unilateral military action</w:t>
      </w:r>
      <w:r w:rsidRPr="002F354F">
        <w:rPr>
          <w:sz w:val="16"/>
        </w:rPr>
        <w:t xml:space="preserve">, </w:t>
      </w:r>
      <w:r w:rsidRPr="002F354F">
        <w:rPr>
          <w:u w:val="single"/>
        </w:rPr>
        <w:t xml:space="preserve">including this week’s U.S. airstrikes in Syria against pro-Assad forces or even an extremely risky ‘bloody nose’ strike against </w:t>
      </w:r>
      <w:r w:rsidRPr="002F354F">
        <w:rPr>
          <w:rStyle w:val="Emphasis"/>
        </w:rPr>
        <w:t>North Korea</w:t>
      </w:r>
      <w:r w:rsidRPr="002F354F">
        <w:rPr>
          <w:sz w:val="16"/>
        </w:rPr>
        <w:t>.”</w:t>
      </w:r>
    </w:p>
    <w:p w14:paraId="195F09A7" w14:textId="77777777" w:rsidR="0094357F" w:rsidRPr="002F354F" w:rsidRDefault="0094357F" w:rsidP="0094357F">
      <w:pPr>
        <w:rPr>
          <w:sz w:val="16"/>
        </w:rPr>
      </w:pPr>
      <w:r w:rsidRPr="002F354F">
        <w:rPr>
          <w:sz w:val="16"/>
        </w:rPr>
        <w:t>Kaine was referring to the February 7 air and artillery strikes the US-led coalition mounted in Syria. And on February 10, the US-led coalition bombed a T-72 tank in Syria’s Euphrates River Valley.</w:t>
      </w:r>
    </w:p>
    <w:p w14:paraId="6E020609" w14:textId="77777777" w:rsidR="0094357F" w:rsidRPr="002F354F" w:rsidRDefault="0094357F" w:rsidP="0094357F">
      <w:pPr>
        <w:rPr>
          <w:sz w:val="16"/>
        </w:rPr>
      </w:pPr>
      <w:r w:rsidRPr="002F354F">
        <w:rPr>
          <w:sz w:val="16"/>
        </w:rPr>
        <w:t xml:space="preserve">The Wall Street Journal reported in January that the </w:t>
      </w:r>
      <w:r w:rsidRPr="002F354F">
        <w:rPr>
          <w:u w:val="single"/>
        </w:rPr>
        <w:t>Trump</w:t>
      </w:r>
      <w:r w:rsidRPr="002F354F">
        <w:rPr>
          <w:sz w:val="16"/>
        </w:rPr>
        <w:t xml:space="preserve"> administration </w:t>
      </w:r>
      <w:r w:rsidRPr="002F354F">
        <w:rPr>
          <w:u w:val="single"/>
        </w:rPr>
        <w:t xml:space="preserve">is considering a </w:t>
      </w:r>
      <w:r w:rsidRPr="002F354F">
        <w:rPr>
          <w:rStyle w:val="Emphasis"/>
        </w:rPr>
        <w:t>preemptive</w:t>
      </w:r>
      <w:r w:rsidRPr="002F354F">
        <w:rPr>
          <w:sz w:val="16"/>
        </w:rPr>
        <w:t xml:space="preserve"> “bloody nose” </w:t>
      </w:r>
      <w:r w:rsidRPr="002F354F">
        <w:rPr>
          <w:rStyle w:val="Emphasis"/>
        </w:rPr>
        <w:t>strike</w:t>
      </w:r>
      <w:r w:rsidRPr="002F354F">
        <w:rPr>
          <w:sz w:val="16"/>
        </w:rPr>
        <w:t xml:space="preserve"> </w:t>
      </w:r>
      <w:r w:rsidRPr="002F354F">
        <w:rPr>
          <w:u w:val="single"/>
        </w:rPr>
        <w:t>against North Korea</w:t>
      </w:r>
      <w:r w:rsidRPr="002F354F">
        <w:rPr>
          <w:sz w:val="16"/>
        </w:rPr>
        <w:t>: “</w:t>
      </w:r>
      <w:r w:rsidRPr="002F354F">
        <w:rPr>
          <w:u w:val="single"/>
        </w:rPr>
        <w:t>React to some nuclear or missile test with a targeted strike against a North Korean facility to bloody Pyongyang’s nose and illustrate the high price the regime could pay for its behavior</w:t>
      </w:r>
      <w:r w:rsidRPr="002F354F">
        <w:rPr>
          <w:sz w:val="16"/>
        </w:rPr>
        <w:t>.”</w:t>
      </w:r>
    </w:p>
    <w:p w14:paraId="5EAE7437" w14:textId="77777777" w:rsidR="0094357F" w:rsidRPr="002F354F" w:rsidRDefault="0094357F" w:rsidP="0094357F">
      <w:pPr>
        <w:rPr>
          <w:sz w:val="16"/>
        </w:rPr>
      </w:pPr>
      <w:r w:rsidRPr="002F354F">
        <w:rPr>
          <w:sz w:val="16"/>
        </w:rPr>
        <w:t xml:space="preserve">Preemptive military attacks violate the UN Charter’s prohibition on the use of military force except in self-defense or with Security Council approval. In a February 5 letter, 18 </w:t>
      </w:r>
      <w:r w:rsidRPr="002F354F">
        <w:rPr>
          <w:rStyle w:val="Emphasis"/>
        </w:rPr>
        <w:t>senators</w:t>
      </w:r>
      <w:r w:rsidRPr="002F354F">
        <w:rPr>
          <w:sz w:val="16"/>
        </w:rPr>
        <w:t xml:space="preserve"> </w:t>
      </w:r>
      <w:r w:rsidRPr="002F354F">
        <w:rPr>
          <w:u w:val="single"/>
        </w:rPr>
        <w:t>informed Trump that he lacks the “legal authority” to conduct a preemptive military strike on North Korea</w:t>
      </w:r>
      <w:r w:rsidRPr="002F354F">
        <w:rPr>
          <w:sz w:val="16"/>
        </w:rPr>
        <w:t>. They cited “the risks of miscalculation and retaliation” and decried the administration’s removal of Victor Cha from consideration for US ambassador to South Korea, reportedly due to his disagreement with the “bloody nose” strategy.</w:t>
      </w:r>
    </w:p>
    <w:p w14:paraId="65AD4003" w14:textId="77777777" w:rsidR="0094357F" w:rsidRPr="002F354F" w:rsidRDefault="0094357F" w:rsidP="0094357F">
      <w:pPr>
        <w:rPr>
          <w:sz w:val="16"/>
        </w:rPr>
      </w:pPr>
      <w:r w:rsidRPr="002F354F">
        <w:rPr>
          <w:u w:val="single"/>
        </w:rPr>
        <w:t xml:space="preserve">Besides being </w:t>
      </w:r>
      <w:r w:rsidRPr="002F354F">
        <w:rPr>
          <w:rStyle w:val="Emphasis"/>
        </w:rPr>
        <w:t>illegal</w:t>
      </w:r>
      <w:r w:rsidRPr="002F354F">
        <w:rPr>
          <w:u w:val="single"/>
        </w:rPr>
        <w:t xml:space="preserve">, a preemptive strike on North Korea would be </w:t>
      </w:r>
      <w:r w:rsidRPr="002F354F">
        <w:rPr>
          <w:rStyle w:val="Emphasis"/>
        </w:rPr>
        <w:t>catastrophic</w:t>
      </w:r>
      <w:r w:rsidRPr="002F354F">
        <w:rPr>
          <w:sz w:val="16"/>
        </w:rPr>
        <w:t xml:space="preserve">. </w:t>
      </w:r>
      <w:r w:rsidRPr="002F354F">
        <w:rPr>
          <w:u w:val="single"/>
        </w:rPr>
        <w:t xml:space="preserve">Nevertheless, </w:t>
      </w:r>
      <w:r w:rsidRPr="002F354F">
        <w:rPr>
          <w:rStyle w:val="Emphasis"/>
        </w:rPr>
        <w:t>Trump continues</w:t>
      </w:r>
      <w:r w:rsidRPr="002F354F">
        <w:rPr>
          <w:u w:val="single"/>
        </w:rPr>
        <w:t xml:space="preserve"> his </w:t>
      </w:r>
      <w:r w:rsidRPr="002F354F">
        <w:rPr>
          <w:rStyle w:val="Emphasis"/>
        </w:rPr>
        <w:t xml:space="preserve">provocative threats </w:t>
      </w:r>
      <w:r w:rsidRPr="002F354F">
        <w:rPr>
          <w:u w:val="single"/>
        </w:rPr>
        <w:t>against Pyongyang</w:t>
      </w:r>
      <w:r w:rsidRPr="002F354F">
        <w:rPr>
          <w:sz w:val="16"/>
        </w:rPr>
        <w:t>.</w:t>
      </w:r>
    </w:p>
    <w:p w14:paraId="2591B1DB" w14:textId="4906E537" w:rsidR="0094357F" w:rsidRPr="002F354F" w:rsidRDefault="0094357F" w:rsidP="0094357F">
      <w:pPr>
        <w:rPr>
          <w:sz w:val="16"/>
        </w:rPr>
      </w:pPr>
      <w:r w:rsidRPr="002F354F">
        <w:rPr>
          <w:sz w:val="16"/>
        </w:rPr>
        <w:t xml:space="preserve">Sen. Bob Corker (R-Tennessee), chairman of the Senate Foreign Relations Committee, said in October that </w:t>
      </w:r>
      <w:r w:rsidRPr="002F354F">
        <w:rPr>
          <w:u w:val="single"/>
        </w:rPr>
        <w:t xml:space="preserve">Trump’s dangerous </w:t>
      </w:r>
      <w:r w:rsidRPr="002F354F">
        <w:rPr>
          <w:rStyle w:val="Emphasis"/>
        </w:rPr>
        <w:t>threats</w:t>
      </w:r>
      <w:r w:rsidRPr="002F354F">
        <w:rPr>
          <w:u w:val="single"/>
        </w:rPr>
        <w:t xml:space="preserve"> could put the </w:t>
      </w:r>
      <w:r w:rsidRPr="002F354F">
        <w:rPr>
          <w:rStyle w:val="Emphasis"/>
        </w:rPr>
        <w:t>U</w:t>
      </w:r>
      <w:r w:rsidRPr="002F354F">
        <w:rPr>
          <w:u w:val="single"/>
        </w:rPr>
        <w:t xml:space="preserve">nited </w:t>
      </w:r>
      <w:r w:rsidRPr="002F354F">
        <w:rPr>
          <w:rStyle w:val="Emphasis"/>
        </w:rPr>
        <w:t>S</w:t>
      </w:r>
      <w:r w:rsidRPr="002F354F">
        <w:rPr>
          <w:u w:val="single"/>
        </w:rPr>
        <w:t xml:space="preserve">tates “on a </w:t>
      </w:r>
      <w:r w:rsidRPr="002F354F">
        <w:rPr>
          <w:rStyle w:val="Emphasis"/>
        </w:rPr>
        <w:t>path to World War III</w:t>
      </w:r>
      <w:r w:rsidRPr="002F354F">
        <w:rPr>
          <w:sz w:val="16"/>
        </w:rPr>
        <w:t>.”</w:t>
      </w:r>
    </w:p>
    <w:p w14:paraId="1B03B9ED" w14:textId="77777777" w:rsidR="0020761E" w:rsidRPr="002F354F" w:rsidRDefault="0020761E" w:rsidP="0020761E">
      <w:pPr>
        <w:pStyle w:val="Heading3"/>
      </w:pPr>
      <w:r w:rsidRPr="002F354F">
        <w:t>2AC – Democracy Impact</w:t>
      </w:r>
    </w:p>
    <w:p w14:paraId="79008359" w14:textId="77777777" w:rsidR="0020761E" w:rsidRPr="002F354F" w:rsidRDefault="0020761E" w:rsidP="0020761E">
      <w:pPr>
        <w:pStyle w:val="Heading4"/>
      </w:pPr>
      <w:r w:rsidRPr="002F354F">
        <w:t xml:space="preserve">Democracy solves </w:t>
      </w:r>
      <w:r w:rsidRPr="002F354F">
        <w:rPr>
          <w:u w:val="single"/>
        </w:rPr>
        <w:t>extinction</w:t>
      </w:r>
    </w:p>
    <w:p w14:paraId="23BBEDC3" w14:textId="77777777" w:rsidR="0020761E" w:rsidRPr="002F354F" w:rsidRDefault="0020761E" w:rsidP="0020761E">
      <w:r w:rsidRPr="002F354F">
        <w:rPr>
          <w:rStyle w:val="Style13ptBold"/>
        </w:rPr>
        <w:t>Kasparov 17</w:t>
      </w:r>
      <w:r w:rsidRPr="002F354F">
        <w:t xml:space="preserve"> (Garry Kasparov, Chairman of the Human Rights Foundation, former World Chess Champion, “Democracy and Human Rights: The Case for U.S. Leadership,” Testimony Before The Subcommittee on Western Hemisphere, Transnational Crime, Civilian Security, Democracy, Human Rights, and Global Women's Issues of the U.S. Senate Committee on Foreign Relations, February 16</w:t>
      </w:r>
      <w:r w:rsidRPr="002F354F">
        <w:rPr>
          <w:vertAlign w:val="superscript"/>
        </w:rPr>
        <w:t>th</w:t>
      </w:r>
      <w:r w:rsidRPr="002F354F">
        <w:t>, https://www.foreign.senate.gov/imo/media/doc/021617_Kasparov_%20Testimony.pdf)</w:t>
      </w:r>
    </w:p>
    <w:p w14:paraId="7B9D1233" w14:textId="77777777" w:rsidR="0020761E" w:rsidRPr="002F354F" w:rsidRDefault="0020761E" w:rsidP="0020761E">
      <w:pPr>
        <w:rPr>
          <w:sz w:val="16"/>
        </w:rPr>
      </w:pPr>
      <w:r w:rsidRPr="002F354F">
        <w:rPr>
          <w:rStyle w:val="StyleUnderline"/>
        </w:rPr>
        <w:t>As</w:t>
      </w:r>
      <w:r w:rsidRPr="002F354F">
        <w:rPr>
          <w:sz w:val="16"/>
        </w:rPr>
        <w:t xml:space="preserve"> one of the </w:t>
      </w:r>
      <w:r w:rsidRPr="002F354F">
        <w:rPr>
          <w:rStyle w:val="StyleUnderline"/>
        </w:rPr>
        <w:t>countless millions</w:t>
      </w:r>
      <w:r w:rsidRPr="002F354F">
        <w:rPr>
          <w:sz w:val="16"/>
        </w:rPr>
        <w:t xml:space="preserve"> of people who </w:t>
      </w:r>
      <w:r w:rsidRPr="002F354F">
        <w:rPr>
          <w:rStyle w:val="StyleUnderline"/>
        </w:rPr>
        <w:t>were</w:t>
      </w:r>
      <w:r w:rsidRPr="002F354F">
        <w:rPr>
          <w:sz w:val="16"/>
        </w:rPr>
        <w:t xml:space="preserve"> freed or </w:t>
      </w:r>
      <w:r w:rsidRPr="002F354F">
        <w:rPr>
          <w:rStyle w:val="StyleUnderline"/>
        </w:rPr>
        <w:t>protected from totalitarianism by the United States</w:t>
      </w:r>
      <w:r w:rsidRPr="002F354F">
        <w:rPr>
          <w:sz w:val="16"/>
        </w:rPr>
        <w:t xml:space="preserve"> of America, </w:t>
      </w:r>
      <w:r w:rsidRPr="002F354F">
        <w:rPr>
          <w:rStyle w:val="StyleUnderline"/>
        </w:rPr>
        <w:t>it is easy for me to talk about the past</w:t>
      </w:r>
      <w:r w:rsidRPr="002F354F">
        <w:rPr>
          <w:sz w:val="16"/>
        </w:rPr>
        <w:t xml:space="preserve">. To talk about the belief of the American people and their leaders that this country was exceptional, and had special responsibilities to match its tremendous power. </w:t>
      </w:r>
      <w:r w:rsidRPr="002F354F">
        <w:rPr>
          <w:rStyle w:val="StyleUnderline"/>
        </w:rPr>
        <w:t>That a nation founded on freedom was bound to defend freedom everywhere</w:t>
      </w:r>
      <w:r w:rsidRPr="002F354F">
        <w:rPr>
          <w:sz w:val="16"/>
        </w:rPr>
        <w:t xml:space="preserve">. I could talk about the bipartisan legacy of this most American principle, from the Founding Fathers, to Democrats like Harry Truman, to Republicans like Ronald Reagan. I could talk about how the American people used to care deeply about human rights and dissidents in far-off places, and how this is what made America a beacon of hope, a shining city on a hill. </w:t>
      </w:r>
      <w:r w:rsidRPr="002F354F">
        <w:rPr>
          <w:rStyle w:val="StyleUnderline"/>
        </w:rPr>
        <w:t>America led by example and set a high standard, a standard that exposed the hypocrisy and cruelty of dictatorships around the world. But there is no time for nostalgia</w:t>
      </w:r>
      <w:r w:rsidRPr="002F354F">
        <w:rPr>
          <w:sz w:val="16"/>
        </w:rPr>
        <w:t xml:space="preserve">. Since the fall of the Berlin Wall, the collapse of the Soviet Union, and the end of the Cold War, </w:t>
      </w:r>
      <w:r w:rsidRPr="002F354F">
        <w:rPr>
          <w:rStyle w:val="StyleUnderline"/>
        </w:rPr>
        <w:t>Americans</w:t>
      </w:r>
      <w:r w:rsidRPr="002F354F">
        <w:rPr>
          <w:sz w:val="16"/>
        </w:rPr>
        <w:t xml:space="preserve">, and America, </w:t>
      </w:r>
      <w:r w:rsidRPr="002F354F">
        <w:rPr>
          <w:rStyle w:val="StyleUnderline"/>
        </w:rPr>
        <w:t xml:space="preserve">have retreated from those principles, and </w:t>
      </w:r>
      <w:r w:rsidRPr="002F354F">
        <w:rPr>
          <w:rStyle w:val="Emphasis"/>
        </w:rPr>
        <w:t>the world has become much worse off as a result</w:t>
      </w:r>
      <w:r w:rsidRPr="002F354F">
        <w:rPr>
          <w:sz w:val="16"/>
        </w:rPr>
        <w:t xml:space="preserve">. American skepticism about America’s role in the world deepened in the long, painful wars in Afghanistan and Iraq, and their aftermaths. Instead of applying the lessons learned about how to do better, lessons about faulty intelligence and working with native populations, the main outcome was to stop trying. This result has been a tragedy for the billions of people still living under authoritarian regimes around the world, and it is based on faulty analysis. You can never guarantee a positive outcome— not in chess, not in war, and certainly not in politics. The best you can do is to do what you know is right and to try your best. I speak from experience when I say that the citizens of unfree states do not expect guarantees. They want a reason to hope and a fighting chance. </w:t>
      </w:r>
      <w:r w:rsidRPr="002F354F">
        <w:rPr>
          <w:rStyle w:val="StyleUnderline"/>
        </w:rPr>
        <w:t>People living under dictatorships want the opportunity for freedom</w:t>
      </w:r>
      <w:r w:rsidRPr="002F354F">
        <w:rPr>
          <w:sz w:val="16"/>
        </w:rPr>
        <w:t xml:space="preserve">, the opportunity to live in peace and to follow their dreams. From the Iraq War to the Arab Spring to the current battles for liberty from Venezuela to Eastern Ukraine, people are fighting for that opportunity, giving up their lives for freedom. </w:t>
      </w:r>
      <w:r w:rsidRPr="002F354F">
        <w:rPr>
          <w:rStyle w:val="StyleUnderline"/>
        </w:rPr>
        <w:t xml:space="preserve">The United States must not abandon them. The United States and the rest of the free world has an unprecedented advantage in economic and military strength today. What is lacking is the will. </w:t>
      </w:r>
      <w:r w:rsidRPr="002F354F">
        <w:rPr>
          <w:sz w:val="16"/>
        </w:rPr>
        <w:t xml:space="preserve">The will to make the case to the American people, </w:t>
      </w:r>
      <w:r w:rsidRPr="002F354F">
        <w:rPr>
          <w:rStyle w:val="StyleUnderline"/>
        </w:rPr>
        <w:t>the will to take risks and invest in the long-term security of the country, and the world</w:t>
      </w:r>
      <w:r w:rsidRPr="002F354F">
        <w:rPr>
          <w:sz w:val="16"/>
        </w:rPr>
        <w:t xml:space="preserve">. This will require investments in aid, in education, in security that allow countries to attain the stability their people so badly need. Such investment is far more moral and far cheaper than the cycle of </w:t>
      </w:r>
      <w:r w:rsidRPr="002F354F">
        <w:rPr>
          <w:rStyle w:val="Emphasis"/>
        </w:rPr>
        <w:t>terror, war</w:t>
      </w:r>
      <w:r w:rsidRPr="002F354F">
        <w:rPr>
          <w:rStyle w:val="StyleUnderline"/>
        </w:rPr>
        <w:t xml:space="preserve">, refugees, and </w:t>
      </w:r>
      <w:r w:rsidRPr="002F354F">
        <w:rPr>
          <w:rStyle w:val="Emphasis"/>
        </w:rPr>
        <w:t>military intervention</w:t>
      </w:r>
      <w:r w:rsidRPr="002F354F">
        <w:rPr>
          <w:sz w:val="16"/>
        </w:rPr>
        <w:t xml:space="preserve"> that </w:t>
      </w:r>
      <w:r w:rsidRPr="002F354F">
        <w:rPr>
          <w:rStyle w:val="StyleUnderline"/>
        </w:rPr>
        <w:t xml:space="preserve">results when America leaves a vacuum of power. </w:t>
      </w:r>
      <w:r w:rsidRPr="002F354F">
        <w:rPr>
          <w:sz w:val="16"/>
        </w:rPr>
        <w:t xml:space="preserve">The best way to help refugees is to prevent them from becoming refugees in the first place. The Soviet Union was an existential threat, and this focused the attention of the world, and the American people. There </w:t>
      </w:r>
      <w:r w:rsidRPr="002F354F">
        <w:rPr>
          <w:rStyle w:val="Emphasis"/>
        </w:rPr>
        <w:t>existential threat</w:t>
      </w:r>
      <w:r w:rsidRPr="002F354F">
        <w:rPr>
          <w:rStyle w:val="StyleUnderline"/>
        </w:rPr>
        <w:t xml:space="preserve"> today is not found on a map, but it </w:t>
      </w:r>
      <w:r w:rsidRPr="002F354F">
        <w:rPr>
          <w:rStyle w:val="Emphasis"/>
        </w:rPr>
        <w:t>is very real</w:t>
      </w:r>
      <w:r w:rsidRPr="002F354F">
        <w:rPr>
          <w:rStyle w:val="StyleUnderline"/>
        </w:rPr>
        <w:t xml:space="preserve">. </w:t>
      </w:r>
      <w:r w:rsidRPr="002F354F">
        <w:rPr>
          <w:sz w:val="16"/>
        </w:rPr>
        <w:t xml:space="preserve">The </w:t>
      </w:r>
      <w:r w:rsidRPr="002F354F">
        <w:rPr>
          <w:rStyle w:val="StyleUnderline"/>
        </w:rPr>
        <w:t xml:space="preserve">forces of the past are making steady progress against the modern world order. </w:t>
      </w:r>
      <w:r w:rsidRPr="002F354F">
        <w:rPr>
          <w:rStyle w:val="Emphasis"/>
        </w:rPr>
        <w:t>Terrorist</w:t>
      </w:r>
      <w:r w:rsidRPr="002F354F">
        <w:rPr>
          <w:rStyle w:val="StyleUnderline"/>
        </w:rPr>
        <w:t xml:space="preserve"> movements in the Middle East, extremist parties across Europe, a paranoid tyrant in </w:t>
      </w:r>
      <w:r w:rsidRPr="002F354F">
        <w:rPr>
          <w:rStyle w:val="Emphasis"/>
        </w:rPr>
        <w:t>North Korea threatening nuclear blackmail,</w:t>
      </w:r>
      <w:r w:rsidRPr="002F354F">
        <w:rPr>
          <w:rStyle w:val="StyleUnderline"/>
        </w:rPr>
        <w:t xml:space="preserve"> and</w:t>
      </w:r>
      <w:r w:rsidRPr="002F354F">
        <w:rPr>
          <w:sz w:val="16"/>
        </w:rPr>
        <w:t xml:space="preserve">, at the center of the web, </w:t>
      </w:r>
      <w:r w:rsidRPr="002F354F">
        <w:rPr>
          <w:rStyle w:val="StyleUnderline"/>
        </w:rPr>
        <w:t xml:space="preserve">an </w:t>
      </w:r>
      <w:r w:rsidRPr="002F354F">
        <w:rPr>
          <w:rStyle w:val="Emphasis"/>
        </w:rPr>
        <w:t>aggressive KGB dictator in Russia</w:t>
      </w:r>
      <w:r w:rsidRPr="002F354F">
        <w:rPr>
          <w:rStyle w:val="StyleUnderline"/>
        </w:rPr>
        <w:t>. They all want to turn the world back to a dark past because their survival is threatened by</w:t>
      </w:r>
      <w:r w:rsidRPr="002F354F">
        <w:rPr>
          <w:sz w:val="16"/>
        </w:rPr>
        <w:t xml:space="preserve"> the </w:t>
      </w:r>
      <w:r w:rsidRPr="002F354F">
        <w:rPr>
          <w:rStyle w:val="StyleUnderline"/>
        </w:rPr>
        <w:t xml:space="preserve">values of the free world, epitomized by the United States. And </w:t>
      </w:r>
      <w:r w:rsidRPr="002F354F">
        <w:rPr>
          <w:rStyle w:val="Emphasis"/>
        </w:rPr>
        <w:t>they are thriving as the U.S. has retreated</w:t>
      </w:r>
      <w:r w:rsidRPr="002F354F">
        <w:rPr>
          <w:rStyle w:val="StyleUnderline"/>
        </w:rPr>
        <w:t>.</w:t>
      </w:r>
      <w:r w:rsidRPr="002F354F">
        <w:rPr>
          <w:sz w:val="16"/>
        </w:rPr>
        <w:t xml:space="preserve"> The global freedom index has declined for ten consecutive years. No one like to talk about the United States as a global policeman, but </w:t>
      </w:r>
      <w:r w:rsidRPr="002F354F">
        <w:rPr>
          <w:rStyle w:val="Emphasis"/>
        </w:rPr>
        <w:t>this is what happens when there is no cop on the beat. American leadership begins at home</w:t>
      </w:r>
      <w:r w:rsidRPr="002F354F">
        <w:rPr>
          <w:rStyle w:val="StyleUnderline"/>
        </w:rPr>
        <w:t>, right here. America cannot lead the world on democracy and human rights if there is no unity on</w:t>
      </w:r>
      <w:r w:rsidRPr="002F354F">
        <w:rPr>
          <w:sz w:val="16"/>
        </w:rPr>
        <w:t xml:space="preserve"> the </w:t>
      </w:r>
      <w:r w:rsidRPr="002F354F">
        <w:rPr>
          <w:rStyle w:val="StyleUnderline"/>
        </w:rPr>
        <w:t xml:space="preserve">meaning and importance of these things. </w:t>
      </w:r>
      <w:r w:rsidRPr="002F354F">
        <w:rPr>
          <w:rStyle w:val="Emphasis"/>
        </w:rPr>
        <w:t>Leadership is required to make that case clearly and powerfully</w:t>
      </w:r>
      <w:r w:rsidRPr="002F354F">
        <w:rPr>
          <w:rStyle w:val="StyleUnderline"/>
        </w:rPr>
        <w:t xml:space="preserve">. Right now, Americans are engaged in politics at a level not seen in decades. It is an opportunity for them to rediscover that making America great begins with believing America can be great. </w:t>
      </w:r>
      <w:r w:rsidRPr="002F354F">
        <w:rPr>
          <w:sz w:val="16"/>
        </w:rPr>
        <w:t xml:space="preserve">The Cold War was won on American values that were shared by both parties and nearly every American. Institutions that were created by a Democrat, Truman, were triumphant forty years later thanks to the courage of a Republican, Reagan. This bipartisan consistency created the decades of strategic </w:t>
      </w:r>
      <w:r w:rsidRPr="002F354F">
        <w:rPr>
          <w:rStyle w:val="StyleUnderline"/>
        </w:rPr>
        <w:t>stability</w:t>
      </w:r>
      <w:r w:rsidRPr="002F354F">
        <w:rPr>
          <w:sz w:val="16"/>
        </w:rPr>
        <w:t xml:space="preserve"> that </w:t>
      </w:r>
      <w:r w:rsidRPr="002F354F">
        <w:rPr>
          <w:rStyle w:val="StyleUnderline"/>
        </w:rPr>
        <w:t>is the great strength of democracies. Strong institutions that outlast politicians allow for long-range planning</w:t>
      </w:r>
      <w:r w:rsidRPr="002F354F">
        <w:rPr>
          <w:sz w:val="16"/>
        </w:rPr>
        <w:t xml:space="preserve">. In contrast, dictators can operate only tactically, not strategically, because they are not constrained by the balance of powers, but cannot afford to think beyond their own survival. This is why a dictator like Putin has an advantage in chaos,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 </w:t>
      </w:r>
      <w:r w:rsidRPr="002F354F">
        <w:rPr>
          <w:rStyle w:val="StyleUnderline"/>
        </w:rPr>
        <w:t xml:space="preserve">The spread of </w:t>
      </w:r>
      <w:r w:rsidRPr="002F354F">
        <w:rPr>
          <w:rStyle w:val="Emphasis"/>
        </w:rPr>
        <w:t>democracy is the only</w:t>
      </w:r>
      <w:r w:rsidRPr="002F354F">
        <w:rPr>
          <w:rStyle w:val="StyleUnderline"/>
        </w:rPr>
        <w:t xml:space="preserve"> proven </w:t>
      </w:r>
      <w:r w:rsidRPr="002F354F">
        <w:rPr>
          <w:rStyle w:val="Emphasis"/>
        </w:rPr>
        <w:t>remedy for</w:t>
      </w:r>
      <w:r w:rsidRPr="002F354F">
        <w:rPr>
          <w:rStyle w:val="StyleUnderline"/>
        </w:rPr>
        <w:t xml:space="preserve"> nearly </w:t>
      </w:r>
      <w:r w:rsidRPr="002F354F">
        <w:rPr>
          <w:rStyle w:val="Emphasis"/>
        </w:rPr>
        <w:t>every crisis that plagues the world today. War, famine, poverty, terrorism</w:t>
      </w:r>
      <w:r w:rsidRPr="002F354F">
        <w:rPr>
          <w:rStyle w:val="StyleUnderline"/>
        </w:rPr>
        <w:t>–all are generated and exacerbated by authoritarian regimes</w:t>
      </w:r>
      <w:r w:rsidRPr="002F354F">
        <w:rPr>
          <w:sz w:val="16"/>
        </w:rPr>
        <w:t xml:space="preserve">. A policy of </w:t>
      </w:r>
      <w:r w:rsidRPr="002F354F">
        <w:rPr>
          <w:rStyle w:val="StyleUnderline"/>
        </w:rPr>
        <w:t xml:space="preserve">America First inevitably puts American security last. </w:t>
      </w:r>
      <w:r w:rsidRPr="002F354F">
        <w:rPr>
          <w:rStyle w:val="Emphasis"/>
        </w:rPr>
        <w:t>American leadership is required because there is no one else</w:t>
      </w:r>
      <w:r w:rsidRPr="002F354F">
        <w:rPr>
          <w:sz w:val="16"/>
        </w:rPr>
        <w:t xml:space="preserve">, and because it is good for America. </w:t>
      </w:r>
      <w:r w:rsidRPr="002F354F">
        <w:rPr>
          <w:rStyle w:val="StyleUnderline"/>
        </w:rPr>
        <w:t>There is no weapon or wall that is more powerful for security than America being envied, imitated, and admired around the world. Admired not for being perfect, but for having the exceptional courage to always try to be better</w:t>
      </w:r>
      <w:r w:rsidRPr="002F354F">
        <w:rPr>
          <w:sz w:val="16"/>
        </w:rPr>
        <w:t>. Thank you.</w:t>
      </w:r>
    </w:p>
    <w:p w14:paraId="5B3ED785" w14:textId="6EDA70B5" w:rsidR="009F2E35" w:rsidRPr="002F354F" w:rsidRDefault="009F2E35" w:rsidP="009F2E35">
      <w:pPr>
        <w:pStyle w:val="Heading3"/>
        <w:rPr>
          <w:rFonts w:cs="Arial"/>
        </w:rPr>
      </w:pPr>
      <w:r w:rsidRPr="002F354F">
        <w:rPr>
          <w:rFonts w:cs="Arial"/>
        </w:rPr>
        <w:t>2AC – Low Casualty Impact</w:t>
      </w:r>
    </w:p>
    <w:p w14:paraId="14DEFA76" w14:textId="77777777" w:rsidR="009F2E35" w:rsidRPr="002F354F" w:rsidRDefault="009F2E35" w:rsidP="009F2E35">
      <w:pPr>
        <w:pStyle w:val="Heading4"/>
        <w:rPr>
          <w:rFonts w:cs="Arial"/>
          <w:szCs w:val="26"/>
        </w:rPr>
      </w:pPr>
      <w:r w:rsidRPr="002F354F">
        <w:rPr>
          <w:rFonts w:cs="Arial"/>
          <w:szCs w:val="26"/>
        </w:rPr>
        <w:t>Congress solves casualty aversion</w:t>
      </w:r>
    </w:p>
    <w:p w14:paraId="493B3EFC" w14:textId="77777777" w:rsidR="009F2E35" w:rsidRPr="002F354F" w:rsidRDefault="009F2E35" w:rsidP="009F2E35">
      <w:r w:rsidRPr="002F354F">
        <w:rPr>
          <w:rStyle w:val="Style13ptBold"/>
          <w:szCs w:val="26"/>
        </w:rPr>
        <w:t>Samples, 11</w:t>
      </w:r>
      <w:r w:rsidRPr="002F354F">
        <w:t xml:space="preserve"> [John Samples, Director of the Center for Representative Government at the Cato Institute, “Congress Surrenders the War Powers: Libya, the United Nations, and the Constitution”, Cato Policy Analysis, 10-27, http://www.cato.org/sites/cato.org/files/pubs/pdf/pa687.pdf]</w:t>
      </w:r>
    </w:p>
    <w:p w14:paraId="00EC1348" w14:textId="202E57A9" w:rsidR="009F2E35" w:rsidRPr="002F354F" w:rsidRDefault="009F2E35" w:rsidP="009F2E35">
      <w:pPr>
        <w:rPr>
          <w:sz w:val="16"/>
        </w:rPr>
      </w:pPr>
      <w:r w:rsidRPr="002F354F">
        <w:rPr>
          <w:sz w:val="16"/>
        </w:rPr>
        <w:t xml:space="preserve">Conclusion The practice of </w:t>
      </w:r>
      <w:r w:rsidRPr="002F354F">
        <w:rPr>
          <w:rStyle w:val="StyleUnderline"/>
        </w:rPr>
        <w:t>limited war</w:t>
      </w:r>
      <w:r w:rsidRPr="002F354F">
        <w:rPr>
          <w:sz w:val="16"/>
        </w:rPr>
        <w:t xml:space="preserve"> in the years after the Cold War </w:t>
      </w:r>
      <w:r w:rsidRPr="002F354F">
        <w:rPr>
          <w:rStyle w:val="StyleUnderline"/>
        </w:rPr>
        <w:t>does not serve the nation well</w:t>
      </w:r>
      <w:r w:rsidRPr="002F354F">
        <w:rPr>
          <w:sz w:val="16"/>
        </w:rPr>
        <w:t xml:space="preserve">. </w:t>
      </w:r>
      <w:r w:rsidRPr="002F354F">
        <w:rPr>
          <w:rStyle w:val="StyleUnderline"/>
        </w:rPr>
        <w:t>Contrary to the Constitution</w:t>
      </w:r>
      <w:r w:rsidRPr="002F354F">
        <w:rPr>
          <w:sz w:val="16"/>
        </w:rPr>
        <w:t xml:space="preserve">, </w:t>
      </w:r>
      <w:r w:rsidRPr="002F354F">
        <w:rPr>
          <w:rStyle w:val="StyleUnderline"/>
        </w:rPr>
        <w:t xml:space="preserve">such wars are declared </w:t>
      </w:r>
      <w:r w:rsidRPr="002F354F">
        <w:rPr>
          <w:rStyle w:val="Emphasis"/>
        </w:rPr>
        <w:t>without congress</w:t>
      </w:r>
      <w:r w:rsidRPr="002F354F">
        <w:rPr>
          <w:sz w:val="16"/>
        </w:rPr>
        <w:t xml:space="preserve">ional </w:t>
      </w:r>
      <w:r w:rsidRPr="002F354F">
        <w:rPr>
          <w:rStyle w:val="StyleUnderline"/>
        </w:rPr>
        <w:t>approval. The president begins</w:t>
      </w:r>
      <w:r w:rsidRPr="002F354F">
        <w:rPr>
          <w:sz w:val="16"/>
        </w:rPr>
        <w:t xml:space="preserve"> such wars and </w:t>
      </w:r>
      <w:r w:rsidRPr="002F354F">
        <w:rPr>
          <w:rStyle w:val="StyleUnderline"/>
        </w:rPr>
        <w:t xml:space="preserve">yet is constrained politically </w:t>
      </w:r>
      <w:r w:rsidRPr="002F354F">
        <w:rPr>
          <w:rStyle w:val="Emphasis"/>
        </w:rPr>
        <w:t>by a strict need to avoid casualties</w:t>
      </w:r>
      <w:r w:rsidRPr="002F354F">
        <w:rPr>
          <w:sz w:val="16"/>
        </w:rPr>
        <w:t xml:space="preserve">; implicitly these wars are worth fighting if they are expected to be (and turn out to be) costless with regard to American deaths in combat. In war as in life, such undertakings may turn out to be worth their marginal cost, that is, nothing. If combat deaths are avoided, however, presidents may avoid responsibility for contravening public opinion about a limited war. </w:t>
      </w:r>
      <w:r w:rsidRPr="002F354F">
        <w:rPr>
          <w:rStyle w:val="StyleUnderline"/>
        </w:rPr>
        <w:t xml:space="preserve">Respecting the congressional power to authorize limited wars would improve the republican or representative character of American government. Congress has not distinguished itself regarding these limits to wars. Pushed to the side, Congress is often divided and incapable or unwilling to take up its constitutional responsibilities. Its investigations and criticisms can affect the conduct of a limited war but not its inception. The public generally becomes less supportive of limited wars over time, and majorities often doubt that such conflicts are worth their cost. The public’s desire for congressional authorization of such wars goes unfulfilled. Generally, these limited wars seem half-made, conflicts presidents feel are essential to fight and yet beyond constitutional propriety. It is hard to imagine that seeking approval for these wars from international institutions will solve these republican shortcomings at home. A </w:t>
      </w:r>
      <w:r w:rsidRPr="002F354F">
        <w:rPr>
          <w:rStyle w:val="Emphasis"/>
        </w:rPr>
        <w:t>congressional authorization</w:t>
      </w:r>
      <w:r w:rsidRPr="002F354F">
        <w:rPr>
          <w:sz w:val="16"/>
        </w:rPr>
        <w:t xml:space="preserve"> of a limited war </w:t>
      </w:r>
      <w:r w:rsidRPr="002F354F">
        <w:rPr>
          <w:rStyle w:val="Emphasis"/>
        </w:rPr>
        <w:t>would have advantages</w:t>
      </w:r>
      <w:r w:rsidRPr="002F354F">
        <w:rPr>
          <w:sz w:val="16"/>
        </w:rPr>
        <w:t xml:space="preserve"> beyond constitutional propriety. If such wars are worth fighting, </w:t>
      </w:r>
      <w:r w:rsidRPr="002F354F">
        <w:rPr>
          <w:rStyle w:val="StyleUnderline"/>
        </w:rPr>
        <w:t>they should attract sufficient support from Congress</w:t>
      </w:r>
      <w:r w:rsidRPr="002F354F">
        <w:rPr>
          <w:sz w:val="16"/>
        </w:rPr>
        <w:t xml:space="preserve">. After all, Congress has been at times more hawkish than the executive in the period surveyed here, and put to the choice and forced to meet its constitutional obligations, Congress might well have approved all of the limited wars examined here. If such wars are worth fighting, </w:t>
      </w:r>
      <w:r w:rsidRPr="002F354F">
        <w:rPr>
          <w:rStyle w:val="StyleUnderline"/>
        </w:rPr>
        <w:t xml:space="preserve">casualties might be </w:t>
      </w:r>
      <w:r w:rsidRPr="002F354F">
        <w:rPr>
          <w:rStyle w:val="Emphasis"/>
        </w:rPr>
        <w:t>inevitable</w:t>
      </w:r>
      <w:r w:rsidRPr="002F354F">
        <w:rPr>
          <w:rStyle w:val="StyleUnderline"/>
        </w:rPr>
        <w:t xml:space="preserve">, and </w:t>
      </w:r>
      <w:r w:rsidRPr="002F354F">
        <w:rPr>
          <w:rStyle w:val="Emphasis"/>
        </w:rPr>
        <w:t>congressional authorization would give</w:t>
      </w:r>
      <w:r w:rsidRPr="002F354F">
        <w:rPr>
          <w:sz w:val="16"/>
        </w:rPr>
        <w:t xml:space="preserve"> such </w:t>
      </w:r>
      <w:r w:rsidRPr="002F354F">
        <w:rPr>
          <w:rStyle w:val="Emphasis"/>
        </w:rPr>
        <w:t>losses legitimacy</w:t>
      </w:r>
      <w:r w:rsidRPr="002F354F">
        <w:rPr>
          <w:sz w:val="16"/>
        </w:rPr>
        <w:t>. Of course, as we have seen in the survey data, the public might believe that limited wars are not worth fighting, and Congress might not authorize a future conflict. Perhaps that denial will pose risks for the nation. But those putative risks should be balanced against the known shortcomings of the current practice of limited wars, failures that vitiate both the Constitution and the republican character of our government.</w:t>
      </w:r>
    </w:p>
    <w:p w14:paraId="026247FD" w14:textId="77777777" w:rsidR="009F2E35" w:rsidRPr="002F354F" w:rsidRDefault="009F2E35" w:rsidP="009F2E35">
      <w:pPr>
        <w:pStyle w:val="Heading3"/>
        <w:rPr>
          <w:rFonts w:cs="Arial"/>
        </w:rPr>
      </w:pPr>
      <w:r w:rsidRPr="002F354F">
        <w:rPr>
          <w:rFonts w:cs="Arial"/>
        </w:rPr>
        <w:t xml:space="preserve">2AC – AT: Congress Parchocial </w:t>
      </w:r>
    </w:p>
    <w:p w14:paraId="0F705459" w14:textId="77777777" w:rsidR="009F2E35" w:rsidRPr="002F354F" w:rsidRDefault="009F2E35" w:rsidP="009F2E35">
      <w:pPr>
        <w:pStyle w:val="Heading4"/>
        <w:rPr>
          <w:rFonts w:cs="Arial"/>
          <w:u w:val="single"/>
        </w:rPr>
      </w:pPr>
      <w:r w:rsidRPr="002F354F">
        <w:rPr>
          <w:rFonts w:cs="Arial"/>
        </w:rPr>
        <w:t xml:space="preserve">Congress balances internationalism with power competition – improves foreign policy </w:t>
      </w:r>
      <w:r w:rsidRPr="002F354F">
        <w:rPr>
          <w:rFonts w:cs="Arial"/>
          <w:u w:val="single"/>
        </w:rPr>
        <w:t>coherence</w:t>
      </w:r>
      <w:r w:rsidRPr="002F354F">
        <w:rPr>
          <w:rFonts w:cs="Arial"/>
        </w:rPr>
        <w:t xml:space="preserve"> and </w:t>
      </w:r>
      <w:r w:rsidRPr="002F354F">
        <w:rPr>
          <w:rFonts w:cs="Arial"/>
          <w:u w:val="single"/>
        </w:rPr>
        <w:t>cred</w:t>
      </w:r>
      <w:r w:rsidRPr="002F354F">
        <w:rPr>
          <w:rFonts w:cs="Arial"/>
        </w:rPr>
        <w:t xml:space="preserve"> – prefer our </w:t>
      </w:r>
      <w:r w:rsidRPr="002F354F">
        <w:rPr>
          <w:rFonts w:cs="Arial"/>
          <w:u w:val="single"/>
        </w:rPr>
        <w:t>study</w:t>
      </w:r>
    </w:p>
    <w:p w14:paraId="6360823B" w14:textId="77777777" w:rsidR="009F2E35" w:rsidRPr="002F354F" w:rsidRDefault="009F2E35" w:rsidP="009F2E35">
      <w:r w:rsidRPr="002F354F">
        <w:rPr>
          <w:rStyle w:val="Style13ptBold"/>
        </w:rPr>
        <w:t xml:space="preserve">Hicks </w:t>
      </w:r>
      <w:r w:rsidRPr="002F354F">
        <w:t>et al</w:t>
      </w:r>
      <w:r w:rsidRPr="002F354F">
        <w:rPr>
          <w:rStyle w:val="Style13ptBold"/>
        </w:rPr>
        <w:t xml:space="preserve"> 18</w:t>
      </w:r>
      <w:r w:rsidRPr="002F354F">
        <w:t xml:space="preserve">, [Kathleen Hicks is senior vice president, Henry A. Kissinger Chair, and director of the International Security Program at CSIS, Louis Lauter is vice president for congressional and government affairs at CSIS, where he manages and promotes CSIS’s interactions with Congress and the executive branch, Colin McElhinny is associate director and associate fellow for congressional and government relations at CSIS and former Mary Washington debater and NDT Octafinalist – he supports the Center’s outreach to the legislative and executive branches and conducts research on Congress and foreign policy, Michael Matlaga is a research assistant with the International Security Program at CSIS, Simone Williams is program manager and research associated with the Project on Nuclear Issues (PONI) in the International Security Program at CSIS, Beyond the Water’s Edge Measuring the Internationalism of Congress, </w:t>
      </w:r>
      <w:hyperlink r:id="rId11" w:history="1">
        <w:r w:rsidRPr="002F354F">
          <w:rPr>
            <w:rStyle w:val="Hyperlink"/>
          </w:rPr>
          <w:t>https://csis-prod.s3.amazonaws.com/s3fs-public/publication/180926_Beyond_Waters_Edge4.pdf?Cu8Mibu_xB0JEBpxRgOrm2HpCoiFtbQr</w:t>
        </w:r>
      </w:hyperlink>
      <w:r w:rsidRPr="002F354F">
        <w:t>]</w:t>
      </w:r>
    </w:p>
    <w:p w14:paraId="08710ADC" w14:textId="77777777" w:rsidR="009F2E35" w:rsidRPr="002F354F" w:rsidRDefault="009F2E35" w:rsidP="009F2E35">
      <w:pPr>
        <w:rPr>
          <w:rStyle w:val="Emphasis"/>
        </w:rPr>
      </w:pPr>
      <w:r w:rsidRPr="002F354F">
        <w:rPr>
          <w:sz w:val="16"/>
        </w:rPr>
        <w:t xml:space="preserve">“Foreign affairs are not foreign anymore,” was a common refrain throughout discussions with congressional staff interviewed for this project. </w:t>
      </w:r>
      <w:r w:rsidRPr="002F354F">
        <w:rPr>
          <w:rStyle w:val="Emphasis"/>
        </w:rPr>
        <w:t>Rather than</w:t>
      </w:r>
      <w:r w:rsidRPr="002F354F">
        <w:rPr>
          <w:rStyle w:val="StyleUnderline"/>
        </w:rPr>
        <w:t xml:space="preserve"> operating as an </w:t>
      </w:r>
      <w:r w:rsidRPr="002F354F">
        <w:rPr>
          <w:rStyle w:val="Emphasis"/>
        </w:rPr>
        <w:t>insular</w:t>
      </w:r>
      <w:r w:rsidRPr="002F354F">
        <w:rPr>
          <w:rStyle w:val="StyleUnderline"/>
        </w:rPr>
        <w:t xml:space="preserve">, </w:t>
      </w:r>
      <w:r w:rsidRPr="002F354F">
        <w:rPr>
          <w:rStyle w:val="Emphasis"/>
        </w:rPr>
        <w:t>parochial</w:t>
      </w:r>
      <w:r w:rsidRPr="002F354F">
        <w:rPr>
          <w:rStyle w:val="StyleUnderline"/>
        </w:rPr>
        <w:t xml:space="preserve"> institution defined solely by local interests, members of Congress</w:t>
      </w:r>
      <w:r w:rsidRPr="002F354F">
        <w:rPr>
          <w:sz w:val="16"/>
        </w:rPr>
        <w:t xml:space="preserve"> often </w:t>
      </w:r>
      <w:r w:rsidRPr="002F354F">
        <w:rPr>
          <w:rStyle w:val="StyleUnderline"/>
        </w:rPr>
        <w:t xml:space="preserve">hold </w:t>
      </w:r>
      <w:r w:rsidRPr="002F354F">
        <w:rPr>
          <w:rStyle w:val="Emphasis"/>
        </w:rPr>
        <w:t>nuanced views</w:t>
      </w:r>
      <w:r w:rsidRPr="002F354F">
        <w:rPr>
          <w:rStyle w:val="StyleUnderline"/>
        </w:rPr>
        <w:t xml:space="preserve"> on the U.S. role in the world and have</w:t>
      </w:r>
      <w:r w:rsidRPr="002F354F">
        <w:rPr>
          <w:sz w:val="16"/>
        </w:rPr>
        <w:t xml:space="preserve"> a </w:t>
      </w:r>
      <w:r w:rsidRPr="002F354F">
        <w:rPr>
          <w:rStyle w:val="StyleUnderline"/>
        </w:rPr>
        <w:t>wide variety of motivations that push them to lead and engage</w:t>
      </w:r>
      <w:r w:rsidRPr="002F354F">
        <w:rPr>
          <w:sz w:val="16"/>
        </w:rPr>
        <w:t xml:space="preserve"> in </w:t>
      </w:r>
      <w:r w:rsidRPr="002F354F">
        <w:rPr>
          <w:rStyle w:val="StyleUnderline"/>
        </w:rPr>
        <w:t>foreign policy.</w:t>
      </w:r>
      <w:r w:rsidRPr="002F354F">
        <w:rPr>
          <w:sz w:val="16"/>
        </w:rPr>
        <w:t xml:space="preserve"> Although notable areas of disagreement endure, </w:t>
      </w:r>
      <w:r w:rsidRPr="002F354F">
        <w:rPr>
          <w:rStyle w:val="StyleUnderline"/>
        </w:rPr>
        <w:t xml:space="preserve">members of Congress tend to </w:t>
      </w:r>
      <w:r w:rsidRPr="002F354F">
        <w:rPr>
          <w:rStyle w:val="Emphasis"/>
        </w:rPr>
        <w:t>support robust U.S. international engagement</w:t>
      </w:r>
      <w:r w:rsidRPr="002F354F">
        <w:rPr>
          <w:sz w:val="16"/>
        </w:rPr>
        <w:t xml:space="preserve"> with the world, </w:t>
      </w:r>
      <w:r w:rsidRPr="002F354F">
        <w:rPr>
          <w:rStyle w:val="StyleUnderline"/>
        </w:rPr>
        <w:t>including the</w:t>
      </w:r>
      <w:r w:rsidRPr="002F354F">
        <w:rPr>
          <w:sz w:val="16"/>
        </w:rPr>
        <w:t xml:space="preserve"> </w:t>
      </w:r>
      <w:r w:rsidRPr="002F354F">
        <w:rPr>
          <w:rStyle w:val="Emphasis"/>
        </w:rPr>
        <w:t>maintenance</w:t>
      </w:r>
      <w:r w:rsidRPr="002F354F">
        <w:rPr>
          <w:rStyle w:val="StyleUnderline"/>
        </w:rPr>
        <w:t xml:space="preserve"> of the </w:t>
      </w:r>
      <w:r w:rsidRPr="002F354F">
        <w:rPr>
          <w:rStyle w:val="Emphasis"/>
        </w:rPr>
        <w:t>liberal international order</w:t>
      </w:r>
      <w:r w:rsidRPr="002F354F">
        <w:rPr>
          <w:rStyle w:val="StyleUnderline"/>
        </w:rPr>
        <w:t>,</w:t>
      </w:r>
      <w:r w:rsidRPr="002F354F">
        <w:rPr>
          <w:sz w:val="16"/>
        </w:rPr>
        <w:t xml:space="preserve"> using foreign aid to advance U.S. national interests, </w:t>
      </w:r>
      <w:r w:rsidRPr="002F354F">
        <w:rPr>
          <w:rStyle w:val="StyleUnderline"/>
        </w:rPr>
        <w:t xml:space="preserve">and countering major competitors. This bipartisan support provides a basis on which to </w:t>
      </w:r>
      <w:r w:rsidRPr="002F354F">
        <w:rPr>
          <w:rStyle w:val="Emphasis"/>
        </w:rPr>
        <w:t>strengthen Congress’s role</w:t>
      </w:r>
      <w:r w:rsidRPr="002F354F">
        <w:rPr>
          <w:rStyle w:val="StyleUnderline"/>
        </w:rPr>
        <w:t xml:space="preserve"> in foreign policy, which</w:t>
      </w:r>
      <w:r w:rsidRPr="002F354F">
        <w:rPr>
          <w:sz w:val="16"/>
        </w:rPr>
        <w:t xml:space="preserve"> in turn </w:t>
      </w:r>
      <w:r w:rsidRPr="002F354F">
        <w:rPr>
          <w:rStyle w:val="StyleUnderline"/>
        </w:rPr>
        <w:t xml:space="preserve">can </w:t>
      </w:r>
      <w:r w:rsidRPr="002F354F">
        <w:rPr>
          <w:rStyle w:val="Emphasis"/>
        </w:rPr>
        <w:t>improve</w:t>
      </w:r>
      <w:r w:rsidRPr="002F354F">
        <w:rPr>
          <w:sz w:val="16"/>
        </w:rPr>
        <w:t xml:space="preserve"> the </w:t>
      </w:r>
      <w:r w:rsidRPr="002F354F">
        <w:rPr>
          <w:rStyle w:val="Emphasis"/>
        </w:rPr>
        <w:t>coherence and effectiveness of U.S. foreign policy itself.</w:t>
      </w:r>
    </w:p>
    <w:p w14:paraId="73BA47A0" w14:textId="77777777" w:rsidR="009F2E35" w:rsidRPr="002F354F" w:rsidRDefault="009F2E35" w:rsidP="009F2E35">
      <w:pPr>
        <w:rPr>
          <w:sz w:val="16"/>
          <w:szCs w:val="16"/>
        </w:rPr>
      </w:pPr>
      <w:r w:rsidRPr="002F354F">
        <w:rPr>
          <w:sz w:val="16"/>
          <w:szCs w:val="16"/>
        </w:rPr>
        <w:t>Introduction.</w:t>
      </w:r>
    </w:p>
    <w:p w14:paraId="4C5ABDAF" w14:textId="77777777" w:rsidR="009F2E35" w:rsidRPr="002F354F" w:rsidRDefault="009F2E35" w:rsidP="009F2E35">
      <w:pPr>
        <w:rPr>
          <w:sz w:val="16"/>
        </w:rPr>
      </w:pPr>
      <w:r w:rsidRPr="002F354F">
        <w:rPr>
          <w:sz w:val="16"/>
        </w:rPr>
        <w:t xml:space="preserve">The </w:t>
      </w:r>
      <w:r w:rsidRPr="002F354F">
        <w:rPr>
          <w:rStyle w:val="StyleUnderline"/>
        </w:rPr>
        <w:t>populist politics</w:t>
      </w:r>
      <w:r w:rsidRPr="002F354F">
        <w:rPr>
          <w:sz w:val="16"/>
        </w:rPr>
        <w:t xml:space="preserve"> that emerged in the 2016 presidential election </w:t>
      </w:r>
      <w:r w:rsidRPr="002F354F">
        <w:rPr>
          <w:rStyle w:val="StyleUnderline"/>
        </w:rPr>
        <w:t>raised</w:t>
      </w:r>
      <w:r w:rsidRPr="002F354F">
        <w:rPr>
          <w:sz w:val="16"/>
        </w:rPr>
        <w:t xml:space="preserve"> new </w:t>
      </w:r>
      <w:r w:rsidRPr="002F354F">
        <w:rPr>
          <w:rStyle w:val="StyleUnderline"/>
        </w:rPr>
        <w:t>questions</w:t>
      </w:r>
      <w:r w:rsidRPr="002F354F">
        <w:rPr>
          <w:sz w:val="16"/>
        </w:rPr>
        <w:t xml:space="preserve"> at home and </w:t>
      </w:r>
      <w:r w:rsidRPr="002F354F">
        <w:rPr>
          <w:rStyle w:val="StyleUnderline"/>
        </w:rPr>
        <w:t>abroad about</w:t>
      </w:r>
      <w:r w:rsidRPr="002F354F">
        <w:rPr>
          <w:sz w:val="16"/>
        </w:rPr>
        <w:t xml:space="preserve"> the </w:t>
      </w:r>
      <w:r w:rsidRPr="002F354F">
        <w:rPr>
          <w:rStyle w:val="StyleUnderline"/>
        </w:rPr>
        <w:t>durability of</w:t>
      </w:r>
      <w:r w:rsidRPr="002F354F">
        <w:rPr>
          <w:sz w:val="16"/>
        </w:rPr>
        <w:t xml:space="preserve"> the </w:t>
      </w:r>
      <w:r w:rsidRPr="002F354F">
        <w:rPr>
          <w:rStyle w:val="StyleUnderline"/>
        </w:rPr>
        <w:t>U.S. commitment to global leadership and</w:t>
      </w:r>
      <w:r w:rsidRPr="002F354F">
        <w:rPr>
          <w:sz w:val="16"/>
        </w:rPr>
        <w:t xml:space="preserve"> support for </w:t>
      </w:r>
      <w:r w:rsidRPr="002F354F">
        <w:rPr>
          <w:rStyle w:val="StyleUnderline"/>
        </w:rPr>
        <w:t>the liberal world order.</w:t>
      </w:r>
      <w:r w:rsidRPr="002F354F">
        <w:rPr>
          <w:sz w:val="16"/>
        </w:rPr>
        <w:t xml:space="preserve"> The election popularized the narrative of rising public isolationism, </w:t>
      </w:r>
      <w:r w:rsidRPr="002F354F">
        <w:rPr>
          <w:rStyle w:val="StyleUnderline"/>
        </w:rPr>
        <w:t>culminating with</w:t>
      </w:r>
      <w:r w:rsidRPr="002F354F">
        <w:rPr>
          <w:sz w:val="16"/>
        </w:rPr>
        <w:t xml:space="preserve"> the election of </w:t>
      </w:r>
      <w:r w:rsidRPr="002F354F">
        <w:rPr>
          <w:rStyle w:val="StyleUnderline"/>
        </w:rPr>
        <w:t>a president</w:t>
      </w:r>
      <w:r w:rsidRPr="002F354F">
        <w:rPr>
          <w:sz w:val="16"/>
        </w:rPr>
        <w:t xml:space="preserve"> who was </w:t>
      </w:r>
      <w:r w:rsidRPr="002F354F">
        <w:rPr>
          <w:rStyle w:val="StyleUnderline"/>
        </w:rPr>
        <w:t>willing to challenge</w:t>
      </w:r>
      <w:r w:rsidRPr="002F354F">
        <w:rPr>
          <w:sz w:val="16"/>
        </w:rPr>
        <w:t xml:space="preserve"> the </w:t>
      </w:r>
      <w:r w:rsidRPr="002F354F">
        <w:rPr>
          <w:rStyle w:val="StyleUnderline"/>
        </w:rPr>
        <w:t>conventional wisdom of</w:t>
      </w:r>
      <w:r w:rsidRPr="002F354F">
        <w:rPr>
          <w:sz w:val="16"/>
        </w:rPr>
        <w:t xml:space="preserve"> U.S. </w:t>
      </w:r>
      <w:r w:rsidRPr="002F354F">
        <w:rPr>
          <w:rStyle w:val="StyleUnderline"/>
        </w:rPr>
        <w:t>foreign policy.</w:t>
      </w:r>
      <w:r w:rsidRPr="002F354F">
        <w:rPr>
          <w:sz w:val="16"/>
        </w:rPr>
        <w:t xml:space="preserve"> Scholarship and punditry abound on the formation and nature of contemporary public and presidential foreign policy views. Yet </w:t>
      </w:r>
      <w:r w:rsidRPr="002F354F">
        <w:rPr>
          <w:rStyle w:val="StyleUnderline"/>
        </w:rPr>
        <w:t xml:space="preserve">there is </w:t>
      </w:r>
      <w:r w:rsidRPr="002F354F">
        <w:rPr>
          <w:rStyle w:val="Emphasis"/>
        </w:rPr>
        <w:t>remarkably little contemporary research</w:t>
      </w:r>
      <w:r w:rsidRPr="002F354F">
        <w:rPr>
          <w:rStyle w:val="StyleUnderline"/>
        </w:rPr>
        <w:t xml:space="preserve"> on</w:t>
      </w:r>
      <w:r w:rsidRPr="002F354F">
        <w:rPr>
          <w:sz w:val="16"/>
        </w:rPr>
        <w:t xml:space="preserve"> the </w:t>
      </w:r>
      <w:r w:rsidRPr="002F354F">
        <w:rPr>
          <w:rStyle w:val="Emphasis"/>
        </w:rPr>
        <w:t>foreign policy views</w:t>
      </w:r>
      <w:r w:rsidRPr="002F354F">
        <w:rPr>
          <w:rStyle w:val="StyleUnderline"/>
        </w:rPr>
        <w:t xml:space="preserve"> and motivations of </w:t>
      </w:r>
      <w:r w:rsidRPr="002F354F">
        <w:rPr>
          <w:rStyle w:val="Emphasis"/>
        </w:rPr>
        <w:t>Congress</w:t>
      </w:r>
      <w:r w:rsidRPr="002F354F">
        <w:rPr>
          <w:rStyle w:val="StyleUnderline"/>
        </w:rPr>
        <w:t>.</w:t>
      </w:r>
      <w:r w:rsidRPr="002F354F">
        <w:rPr>
          <w:sz w:val="16"/>
        </w:rPr>
        <w:t xml:space="preserve"> </w:t>
      </w:r>
      <w:r w:rsidRPr="002F354F">
        <w:rPr>
          <w:rStyle w:val="Emphasis"/>
          <w:sz w:val="28"/>
        </w:rPr>
        <w:t>On the surface</w:t>
      </w:r>
      <w:r w:rsidRPr="002F354F">
        <w:rPr>
          <w:rStyle w:val="StyleUnderline"/>
        </w:rPr>
        <w:t>,</w:t>
      </w:r>
      <w:r w:rsidRPr="002F354F">
        <w:rPr>
          <w:sz w:val="16"/>
        </w:rPr>
        <w:t xml:space="preserve"> vocal deficit hawks and recent congressional </w:t>
      </w:r>
      <w:r w:rsidRPr="002F354F">
        <w:rPr>
          <w:rStyle w:val="Emphasis"/>
        </w:rPr>
        <w:t>aversion</w:t>
      </w:r>
      <w:r w:rsidRPr="002F354F">
        <w:rPr>
          <w:rStyle w:val="StyleUnderline"/>
        </w:rPr>
        <w:t xml:space="preserve"> to new </w:t>
      </w:r>
      <w:r w:rsidRPr="002F354F">
        <w:rPr>
          <w:rStyle w:val="Emphasis"/>
        </w:rPr>
        <w:t>trade deals</w:t>
      </w:r>
      <w:r w:rsidRPr="002F354F">
        <w:rPr>
          <w:rStyle w:val="StyleUnderline"/>
        </w:rPr>
        <w:t xml:space="preserve"> support the view</w:t>
      </w:r>
      <w:r w:rsidRPr="002F354F">
        <w:rPr>
          <w:sz w:val="16"/>
        </w:rPr>
        <w:t xml:space="preserve"> </w:t>
      </w:r>
      <w:r w:rsidRPr="002F354F">
        <w:rPr>
          <w:rStyle w:val="StyleUnderline"/>
        </w:rPr>
        <w:t>of growing anti-internationalist tendencies</w:t>
      </w:r>
      <w:r w:rsidRPr="002F354F">
        <w:rPr>
          <w:sz w:val="16"/>
        </w:rPr>
        <w:t xml:space="preserve"> in Congress. </w:t>
      </w:r>
      <w:r w:rsidRPr="002F354F">
        <w:rPr>
          <w:rStyle w:val="StyleUnderline"/>
        </w:rPr>
        <w:t xml:space="preserve">But members inhabit an </w:t>
      </w:r>
      <w:r w:rsidRPr="002F354F">
        <w:rPr>
          <w:rStyle w:val="Emphasis"/>
        </w:rPr>
        <w:t>unprecedentedly globalized</w:t>
      </w:r>
      <w:r w:rsidRPr="002F354F">
        <w:rPr>
          <w:rStyle w:val="StyleUnderline"/>
        </w:rPr>
        <w:t xml:space="preserve"> world</w:t>
      </w:r>
      <w:r w:rsidRPr="002F354F">
        <w:rPr>
          <w:sz w:val="16"/>
        </w:rPr>
        <w:t xml:space="preserve">, in which </w:t>
      </w:r>
      <w:r w:rsidRPr="002F354F">
        <w:rPr>
          <w:rStyle w:val="StyleUnderline"/>
        </w:rPr>
        <w:t xml:space="preserve">classical notions of isolationism seem </w:t>
      </w:r>
      <w:r w:rsidRPr="002F354F">
        <w:rPr>
          <w:rStyle w:val="Emphasis"/>
        </w:rPr>
        <w:t>implausible</w:t>
      </w:r>
      <w:r w:rsidRPr="002F354F">
        <w:rPr>
          <w:rStyle w:val="StyleUnderline"/>
        </w:rPr>
        <w:t>.</w:t>
      </w:r>
      <w:r w:rsidRPr="002F354F">
        <w:rPr>
          <w:sz w:val="16"/>
        </w:rPr>
        <w:t xml:space="preserve"> A </w:t>
      </w:r>
      <w:r w:rsidRPr="002F354F">
        <w:rPr>
          <w:rStyle w:val="StyleUnderline"/>
        </w:rPr>
        <w:t>holistic examination of the interests driving Congress’s views on the U.S. role in the world could provide enormous insight into how the U</w:t>
      </w:r>
      <w:r w:rsidRPr="002F354F">
        <w:rPr>
          <w:sz w:val="16"/>
        </w:rPr>
        <w:t xml:space="preserve">nited </w:t>
      </w:r>
      <w:r w:rsidRPr="002F354F">
        <w:rPr>
          <w:rStyle w:val="StyleUnderline"/>
        </w:rPr>
        <w:t>S</w:t>
      </w:r>
      <w:r w:rsidRPr="002F354F">
        <w:rPr>
          <w:sz w:val="16"/>
        </w:rPr>
        <w:t xml:space="preserve">tates </w:t>
      </w:r>
      <w:r w:rsidRPr="002F354F">
        <w:rPr>
          <w:rStyle w:val="StyleUnderline"/>
        </w:rPr>
        <w:t xml:space="preserve">might best </w:t>
      </w:r>
      <w:r w:rsidRPr="002F354F">
        <w:rPr>
          <w:rStyle w:val="Emphasis"/>
        </w:rPr>
        <w:t xml:space="preserve">shape </w:t>
      </w:r>
      <w:r w:rsidRPr="002F354F">
        <w:rPr>
          <w:sz w:val="16"/>
        </w:rPr>
        <w:t xml:space="preserve">its </w:t>
      </w:r>
      <w:r w:rsidRPr="002F354F">
        <w:rPr>
          <w:rStyle w:val="Emphasis"/>
        </w:rPr>
        <w:t xml:space="preserve">foreign policy </w:t>
      </w:r>
      <w:r w:rsidRPr="002F354F">
        <w:rPr>
          <w:rStyle w:val="StyleUnderline"/>
        </w:rPr>
        <w:t>in</w:t>
      </w:r>
      <w:r w:rsidRPr="002F354F">
        <w:rPr>
          <w:sz w:val="16"/>
        </w:rPr>
        <w:t xml:space="preserve"> the </w:t>
      </w:r>
      <w:r w:rsidRPr="002F354F">
        <w:rPr>
          <w:rStyle w:val="StyleUnderline"/>
        </w:rPr>
        <w:t>coming years.</w:t>
      </w:r>
    </w:p>
    <w:p w14:paraId="2CE5AE73" w14:textId="59B5A281" w:rsidR="009F2E35" w:rsidRPr="002F354F" w:rsidRDefault="009F2E35" w:rsidP="009F2E35">
      <w:pPr>
        <w:rPr>
          <w:sz w:val="16"/>
        </w:rPr>
      </w:pPr>
      <w:r w:rsidRPr="002F354F">
        <w:rPr>
          <w:rStyle w:val="StyleUnderline"/>
        </w:rPr>
        <w:t xml:space="preserve">Over a </w:t>
      </w:r>
      <w:r w:rsidRPr="002F354F">
        <w:rPr>
          <w:rStyle w:val="Emphasis"/>
        </w:rPr>
        <w:t>12-month period</w:t>
      </w:r>
      <w:r w:rsidRPr="002F354F">
        <w:rPr>
          <w:sz w:val="16"/>
        </w:rPr>
        <w:t xml:space="preserve"> spanning </w:t>
      </w:r>
      <w:r w:rsidRPr="002F354F">
        <w:rPr>
          <w:rStyle w:val="StyleUnderline"/>
        </w:rPr>
        <w:t>2017 and 2018</w:t>
      </w:r>
      <w:r w:rsidRPr="002F354F">
        <w:rPr>
          <w:sz w:val="16"/>
        </w:rPr>
        <w:t xml:space="preserve">, a </w:t>
      </w:r>
      <w:r w:rsidRPr="002F354F">
        <w:rPr>
          <w:rStyle w:val="StyleUnderline"/>
        </w:rPr>
        <w:t>CSIS</w:t>
      </w:r>
      <w:r w:rsidRPr="002F354F">
        <w:rPr>
          <w:sz w:val="16"/>
        </w:rPr>
        <w:t xml:space="preserve"> study team </w:t>
      </w:r>
      <w:r w:rsidRPr="002F354F">
        <w:rPr>
          <w:rStyle w:val="StyleUnderline"/>
        </w:rPr>
        <w:t xml:space="preserve">undertook </w:t>
      </w:r>
      <w:r w:rsidRPr="002F354F">
        <w:rPr>
          <w:rStyle w:val="Emphasis"/>
        </w:rPr>
        <w:t>research</w:t>
      </w:r>
      <w:r w:rsidRPr="002F354F">
        <w:rPr>
          <w:rStyle w:val="StyleUnderline"/>
        </w:rPr>
        <w:t xml:space="preserve"> to assess congressional foreign policy views.</w:t>
      </w:r>
      <w:r w:rsidRPr="002F354F">
        <w:rPr>
          <w:sz w:val="16"/>
        </w:rPr>
        <w:t xml:space="preserve"> It found new evidence </w:t>
      </w:r>
      <w:r w:rsidRPr="002F354F">
        <w:rPr>
          <w:rStyle w:val="StyleUnderline"/>
        </w:rPr>
        <w:t>not only</w:t>
      </w:r>
      <w:r w:rsidRPr="002F354F">
        <w:rPr>
          <w:sz w:val="16"/>
        </w:rPr>
        <w:t xml:space="preserve"> that </w:t>
      </w:r>
      <w:r w:rsidRPr="002F354F">
        <w:rPr>
          <w:rStyle w:val="StyleUnderline"/>
        </w:rPr>
        <w:t>members</w:t>
      </w:r>
      <w:r w:rsidRPr="002F354F">
        <w:rPr>
          <w:sz w:val="16"/>
        </w:rPr>
        <w:t xml:space="preserve"> of Congress </w:t>
      </w:r>
      <w:r w:rsidRPr="002F354F">
        <w:rPr>
          <w:rStyle w:val="Emphasis"/>
        </w:rPr>
        <w:t>continue to support</w:t>
      </w:r>
      <w:r w:rsidRPr="002F354F">
        <w:rPr>
          <w:rStyle w:val="StyleUnderline"/>
        </w:rPr>
        <w:t xml:space="preserve"> the post– World War II </w:t>
      </w:r>
      <w:r w:rsidRPr="002F354F">
        <w:rPr>
          <w:rStyle w:val="Emphasis"/>
        </w:rPr>
        <w:t>order</w:t>
      </w:r>
      <w:r w:rsidRPr="002F354F">
        <w:rPr>
          <w:rStyle w:val="StyleUnderline"/>
        </w:rPr>
        <w:t>, but</w:t>
      </w:r>
      <w:r w:rsidRPr="002F354F">
        <w:rPr>
          <w:sz w:val="16"/>
        </w:rPr>
        <w:t xml:space="preserve"> also that </w:t>
      </w:r>
      <w:r w:rsidRPr="002F354F">
        <w:rPr>
          <w:rStyle w:val="StyleUnderline"/>
        </w:rPr>
        <w:t>legislators</w:t>
      </w:r>
      <w:r w:rsidRPr="002F354F">
        <w:rPr>
          <w:sz w:val="16"/>
        </w:rPr>
        <w:t xml:space="preserve"> have </w:t>
      </w:r>
      <w:r w:rsidRPr="002F354F">
        <w:rPr>
          <w:rStyle w:val="Emphasis"/>
        </w:rPr>
        <w:t>used</w:t>
      </w:r>
      <w:r w:rsidRPr="002F354F">
        <w:rPr>
          <w:sz w:val="16"/>
        </w:rPr>
        <w:t xml:space="preserve"> their </w:t>
      </w:r>
      <w:r w:rsidRPr="002F354F">
        <w:rPr>
          <w:rStyle w:val="Emphasis"/>
        </w:rPr>
        <w:t>powers</w:t>
      </w:r>
      <w:r w:rsidRPr="002F354F">
        <w:rPr>
          <w:rStyle w:val="StyleUnderline"/>
        </w:rPr>
        <w:t xml:space="preserve"> to </w:t>
      </w:r>
      <w:r w:rsidRPr="002F354F">
        <w:rPr>
          <w:rStyle w:val="Emphasis"/>
        </w:rPr>
        <w:t>shape</w:t>
      </w:r>
      <w:r w:rsidRPr="002F354F">
        <w:rPr>
          <w:sz w:val="16"/>
        </w:rPr>
        <w:t xml:space="preserve"> U.S. </w:t>
      </w:r>
      <w:r w:rsidRPr="002F354F">
        <w:rPr>
          <w:rStyle w:val="Emphasis"/>
        </w:rPr>
        <w:t>foreign policy accordingly</w:t>
      </w:r>
      <w:r w:rsidRPr="002F354F">
        <w:rPr>
          <w:sz w:val="16"/>
        </w:rPr>
        <w:t xml:space="preserve">. From vocally opposing proposed cuts to State Department and foreign aid budgets to passing a sanctions bill over the administration’s opposition and </w:t>
      </w:r>
      <w:r w:rsidRPr="002F354F">
        <w:rPr>
          <w:rStyle w:val="Emphasis"/>
        </w:rPr>
        <w:t>defending</w:t>
      </w:r>
      <w:r w:rsidRPr="002F354F">
        <w:rPr>
          <w:sz w:val="16"/>
        </w:rPr>
        <w:t xml:space="preserve"> the value of U.S. </w:t>
      </w:r>
      <w:r w:rsidRPr="002F354F">
        <w:rPr>
          <w:rStyle w:val="Emphasis"/>
        </w:rPr>
        <w:t>alliances</w:t>
      </w:r>
      <w:r w:rsidRPr="002F354F">
        <w:rPr>
          <w:sz w:val="16"/>
        </w:rPr>
        <w:t xml:space="preserve">, Congress is serving </w:t>
      </w:r>
      <w:r w:rsidRPr="002F354F">
        <w:rPr>
          <w:rStyle w:val="StyleUnderline"/>
        </w:rPr>
        <w:t xml:space="preserve">as a </w:t>
      </w:r>
      <w:r w:rsidRPr="002F354F">
        <w:rPr>
          <w:rStyle w:val="Emphasis"/>
        </w:rPr>
        <w:t>restraint</w:t>
      </w:r>
      <w:r w:rsidRPr="002F354F">
        <w:rPr>
          <w:rStyle w:val="StyleUnderline"/>
        </w:rPr>
        <w:t xml:space="preserve"> on attempts to diverge from traditional</w:t>
      </w:r>
      <w:r w:rsidRPr="002F354F">
        <w:rPr>
          <w:sz w:val="16"/>
        </w:rPr>
        <w:t xml:space="preserve"> U.S. </w:t>
      </w:r>
      <w:r w:rsidRPr="002F354F">
        <w:rPr>
          <w:rStyle w:val="StyleUnderline"/>
        </w:rPr>
        <w:t>foreign policy tenets</w:t>
      </w:r>
      <w:r w:rsidRPr="002F354F">
        <w:rPr>
          <w:sz w:val="16"/>
        </w:rPr>
        <w:t xml:space="preserve">.2 Politics may not “stop at the water’s edge,” but the CSIS study team finds that </w:t>
      </w:r>
      <w:r w:rsidRPr="002F354F">
        <w:rPr>
          <w:rStyle w:val="StyleUnderline"/>
        </w:rPr>
        <w:t xml:space="preserve">Congress is more often </w:t>
      </w:r>
      <w:r w:rsidRPr="002F354F">
        <w:rPr>
          <w:rStyle w:val="Emphasis"/>
        </w:rPr>
        <w:t>unified</w:t>
      </w:r>
      <w:r w:rsidRPr="002F354F">
        <w:rPr>
          <w:rStyle w:val="StyleUnderline"/>
        </w:rPr>
        <w:t xml:space="preserve"> when looking abroad</w:t>
      </w:r>
      <w:r w:rsidRPr="002F354F">
        <w:rPr>
          <w:sz w:val="16"/>
        </w:rPr>
        <w:t xml:space="preserve">. Although notable areas of disagreement endure, </w:t>
      </w:r>
      <w:r w:rsidRPr="002F354F">
        <w:rPr>
          <w:rStyle w:val="StyleUnderline"/>
        </w:rPr>
        <w:t>members</w:t>
      </w:r>
      <w:r w:rsidRPr="002F354F">
        <w:rPr>
          <w:sz w:val="16"/>
        </w:rPr>
        <w:t xml:space="preserve"> of Congress tend to </w:t>
      </w:r>
      <w:r w:rsidRPr="002F354F">
        <w:rPr>
          <w:rStyle w:val="StyleUnderline"/>
        </w:rPr>
        <w:t>support robust</w:t>
      </w:r>
      <w:r w:rsidRPr="002F354F">
        <w:rPr>
          <w:sz w:val="16"/>
        </w:rPr>
        <w:t xml:space="preserve"> U.S. international </w:t>
      </w:r>
      <w:r w:rsidRPr="002F354F">
        <w:rPr>
          <w:rStyle w:val="StyleUnderline"/>
        </w:rPr>
        <w:t>engagement</w:t>
      </w:r>
      <w:r w:rsidRPr="002F354F">
        <w:rPr>
          <w:sz w:val="16"/>
        </w:rPr>
        <w:t xml:space="preserve"> with the world, including the maintenance of the liberal international order, utilizing foreign aid to advance U.S. national interests, and countering major strategic competitors. </w:t>
      </w:r>
      <w:r w:rsidRPr="002F354F">
        <w:rPr>
          <w:rStyle w:val="StyleUnderline"/>
        </w:rPr>
        <w:t>Rather than operating as an insular, parochial institution</w:t>
      </w:r>
      <w:r w:rsidRPr="002F354F">
        <w:rPr>
          <w:sz w:val="16"/>
        </w:rPr>
        <w:t xml:space="preserve"> defined solely by constituent interests, </w:t>
      </w:r>
      <w:r w:rsidRPr="002F354F">
        <w:rPr>
          <w:rStyle w:val="StyleUnderline"/>
        </w:rPr>
        <w:t>members of Congress hold a nuanced set of a views on the U.S. role in the world and have a wide variety of motivations</w:t>
      </w:r>
      <w:r w:rsidRPr="002F354F">
        <w:rPr>
          <w:sz w:val="16"/>
        </w:rPr>
        <w:t xml:space="preserve"> for becoming engaged in foreign policy decisionmaking.</w:t>
      </w:r>
    </w:p>
    <w:p w14:paraId="25B4329B" w14:textId="5F7ACA5D" w:rsidR="00DC7A9F" w:rsidRPr="002F354F" w:rsidRDefault="00DC7A9F" w:rsidP="00DC7A9F">
      <w:pPr>
        <w:pStyle w:val="Heading4"/>
        <w:rPr>
          <w:rFonts w:cs="Arial"/>
        </w:rPr>
      </w:pPr>
      <w:r w:rsidRPr="002F354F">
        <w:rPr>
          <w:rFonts w:cs="Arial"/>
        </w:rPr>
        <w:t>We have quantifiable evidence</w:t>
      </w:r>
    </w:p>
    <w:p w14:paraId="0D0618C3" w14:textId="77777777" w:rsidR="00DC7A9F" w:rsidRPr="002F354F" w:rsidRDefault="00DC7A9F" w:rsidP="00DC7A9F">
      <w:r w:rsidRPr="002F354F">
        <w:rPr>
          <w:rStyle w:val="Style13ptBold"/>
        </w:rPr>
        <w:t xml:space="preserve">Hicks </w:t>
      </w:r>
      <w:r w:rsidRPr="002F354F">
        <w:t>et al</w:t>
      </w:r>
      <w:r w:rsidRPr="002F354F">
        <w:rPr>
          <w:rStyle w:val="Style13ptBold"/>
        </w:rPr>
        <w:t xml:space="preserve"> 18</w:t>
      </w:r>
      <w:r w:rsidRPr="002F354F">
        <w:t xml:space="preserve">, [Kathleen Hicks is senior vice president, Henry A. Kissinger Chair, and director of the International Security Program at CSIS, Louis Lauter is vice president for congressional and government affairs at CSIS, where he manages and promotes CSIS’s interactions with Congress and the executive branch, Colin McElhinny is associate director and associate fellow for congressional and government relations at CSIS and former Mary Washington debater and NDT Octafinalist – he supports the Center’s outreach to the legislative and executive branches and conducts research on Congress and foreign policy, Michael Matlaga is a research assistant with the International Security Program at CSIS, Simone Williams is program manager and research associated with the Project on Nuclear Issues (PONI) in the International Security Program at CSIS, Beyond the Water’s Edge Measuring the Internationalism of Congress, </w:t>
      </w:r>
      <w:hyperlink r:id="rId12" w:history="1">
        <w:r w:rsidRPr="002F354F">
          <w:rPr>
            <w:rStyle w:val="Hyperlink"/>
          </w:rPr>
          <w:t>https://csis-prod.s3.amazonaws.com/s3fs-public/publication/180926_Beyond_Waters_Edge4.pdf?Cu8Mibu_xB0JEBpxRgOrm2HpCoiFtbQr</w:t>
        </w:r>
      </w:hyperlink>
      <w:r w:rsidRPr="002F354F">
        <w:t>]</w:t>
      </w:r>
    </w:p>
    <w:p w14:paraId="3DF0AA03" w14:textId="77777777" w:rsidR="00DC7A9F" w:rsidRPr="002F354F" w:rsidRDefault="00DC7A9F" w:rsidP="00DC7A9F">
      <w:pPr>
        <w:rPr>
          <w:sz w:val="16"/>
        </w:rPr>
      </w:pPr>
      <w:r w:rsidRPr="002F354F">
        <w:rPr>
          <w:sz w:val="16"/>
        </w:rPr>
        <w:t xml:space="preserve">Second, </w:t>
      </w:r>
      <w:r w:rsidRPr="002F354F">
        <w:rPr>
          <w:rStyle w:val="StyleUnderline"/>
        </w:rPr>
        <w:t>the study team developed</w:t>
      </w:r>
      <w:r w:rsidRPr="002F354F">
        <w:rPr>
          <w:sz w:val="16"/>
        </w:rPr>
        <w:t xml:space="preserve"> </w:t>
      </w:r>
      <w:r w:rsidRPr="002F354F">
        <w:rPr>
          <w:rStyle w:val="Emphasis"/>
        </w:rPr>
        <w:t>in-depth foreign policy profiles</w:t>
      </w:r>
      <w:r w:rsidRPr="002F354F">
        <w:rPr>
          <w:rStyle w:val="StyleUnderline"/>
        </w:rPr>
        <w:t xml:space="preserve"> for</w:t>
      </w:r>
      <w:r w:rsidRPr="002F354F">
        <w:rPr>
          <w:sz w:val="16"/>
        </w:rPr>
        <w:t xml:space="preserve"> a select group of </w:t>
      </w:r>
      <w:r w:rsidRPr="002F354F">
        <w:rPr>
          <w:rStyle w:val="StyleUnderline"/>
        </w:rPr>
        <w:t>50 members of</w:t>
      </w:r>
      <w:r w:rsidRPr="002F354F">
        <w:rPr>
          <w:sz w:val="16"/>
        </w:rPr>
        <w:t xml:space="preserve"> the 115th </w:t>
      </w:r>
      <w:r w:rsidRPr="002F354F">
        <w:rPr>
          <w:rStyle w:val="StyleUnderline"/>
        </w:rPr>
        <w:t>Congress.</w:t>
      </w:r>
      <w:r w:rsidRPr="002F354F">
        <w:rPr>
          <w:sz w:val="16"/>
        </w:rPr>
        <w:t xml:space="preserve"> The </w:t>
      </w:r>
      <w:r w:rsidRPr="002F354F">
        <w:rPr>
          <w:rStyle w:val="StyleUnderline"/>
        </w:rPr>
        <w:t>profiles provided</w:t>
      </w:r>
      <w:r w:rsidRPr="002F354F">
        <w:rPr>
          <w:sz w:val="16"/>
        </w:rPr>
        <w:t xml:space="preserve"> the study team with a </w:t>
      </w:r>
      <w:r w:rsidRPr="002F354F">
        <w:rPr>
          <w:rStyle w:val="Emphasis"/>
        </w:rPr>
        <w:t>more detailed snapshot</w:t>
      </w:r>
      <w:r w:rsidRPr="002F354F">
        <w:rPr>
          <w:sz w:val="16"/>
        </w:rPr>
        <w:t xml:space="preserve"> </w:t>
      </w:r>
      <w:r w:rsidRPr="002F354F">
        <w:rPr>
          <w:rStyle w:val="StyleUnderline"/>
        </w:rPr>
        <w:t>of</w:t>
      </w:r>
      <w:r w:rsidRPr="002F354F">
        <w:rPr>
          <w:sz w:val="16"/>
        </w:rPr>
        <w:t xml:space="preserve"> selected members’ foreign policy motivations, opinions, and activity on foreign policy issues. </w:t>
      </w:r>
      <w:r w:rsidRPr="002F354F">
        <w:rPr>
          <w:rStyle w:val="StyleUnderline"/>
        </w:rPr>
        <w:t xml:space="preserve">Seeking to choose a </w:t>
      </w:r>
      <w:r w:rsidRPr="002F354F">
        <w:rPr>
          <w:rStyle w:val="Emphasis"/>
        </w:rPr>
        <w:t>reasonably representative</w:t>
      </w:r>
      <w:r w:rsidRPr="002F354F">
        <w:rPr>
          <w:rStyle w:val="StyleUnderline"/>
        </w:rPr>
        <w:t xml:space="preserve"> group, the</w:t>
      </w:r>
      <w:r w:rsidRPr="002F354F">
        <w:rPr>
          <w:sz w:val="16"/>
        </w:rPr>
        <w:t xml:space="preserve"> research </w:t>
      </w:r>
      <w:r w:rsidRPr="002F354F">
        <w:rPr>
          <w:rStyle w:val="StyleUnderline"/>
        </w:rPr>
        <w:t xml:space="preserve">team </w:t>
      </w:r>
      <w:r w:rsidRPr="002F354F">
        <w:rPr>
          <w:rStyle w:val="Emphasis"/>
        </w:rPr>
        <w:t>balanced</w:t>
      </w:r>
      <w:r w:rsidRPr="002F354F">
        <w:rPr>
          <w:sz w:val="16"/>
        </w:rPr>
        <w:t xml:space="preserve"> </w:t>
      </w:r>
      <w:r w:rsidRPr="002F354F">
        <w:rPr>
          <w:rStyle w:val="StyleUnderline"/>
        </w:rPr>
        <w:t xml:space="preserve">member selection </w:t>
      </w:r>
      <w:r w:rsidRPr="002F354F">
        <w:rPr>
          <w:rStyle w:val="Emphasis"/>
        </w:rPr>
        <w:t>across chambers, parties, seniority, committee</w:t>
      </w:r>
      <w:r w:rsidRPr="002F354F">
        <w:rPr>
          <w:rStyle w:val="StyleUnderline"/>
        </w:rPr>
        <w:t xml:space="preserve"> membership, expressed foreign policy views, and geographic representation</w:t>
      </w:r>
      <w:r w:rsidRPr="002F354F">
        <w:rPr>
          <w:sz w:val="16"/>
        </w:rPr>
        <w:t>. Figure 2 displays the full list of members studied, including 24 senators and 26 representatives. The group includes 26 Republicans, 23 Democrats, and 1 independent, with members of leadership from both major parties in both chambers. Figure 3 presents the geographic diversity of the constituencies of the members included in the study. Of note, the sample group did not include any members elected to office after the 2014 congressional elections, as available data points on the foreign policy views of recently elected members were assessed to be too limited.</w:t>
      </w:r>
    </w:p>
    <w:p w14:paraId="54B6FF45" w14:textId="77777777" w:rsidR="00DC7A9F" w:rsidRPr="002F354F" w:rsidRDefault="00DC7A9F" w:rsidP="00DC7A9F">
      <w:pPr>
        <w:rPr>
          <w:rStyle w:val="StyleUnderline"/>
        </w:rPr>
      </w:pPr>
      <w:r w:rsidRPr="002F354F">
        <w:rPr>
          <w:sz w:val="16"/>
        </w:rPr>
        <w:t xml:space="preserve">Member </w:t>
      </w:r>
      <w:r w:rsidRPr="002F354F">
        <w:rPr>
          <w:rStyle w:val="StyleUnderline"/>
        </w:rPr>
        <w:t xml:space="preserve">profiles drew on press </w:t>
      </w:r>
      <w:r w:rsidRPr="002F354F">
        <w:rPr>
          <w:rStyle w:val="Emphasis"/>
        </w:rPr>
        <w:t>releases</w:t>
      </w:r>
      <w:r w:rsidRPr="002F354F">
        <w:rPr>
          <w:rStyle w:val="StyleUnderline"/>
        </w:rPr>
        <w:t xml:space="preserve">, </w:t>
      </w:r>
      <w:r w:rsidRPr="002F354F">
        <w:rPr>
          <w:rStyle w:val="Emphasis"/>
        </w:rPr>
        <w:t>op-eds</w:t>
      </w:r>
      <w:r w:rsidRPr="002F354F">
        <w:rPr>
          <w:rStyle w:val="StyleUnderline"/>
        </w:rPr>
        <w:t xml:space="preserve">, votes, floor speeches, </w:t>
      </w:r>
      <w:r w:rsidRPr="002F354F">
        <w:rPr>
          <w:rStyle w:val="Emphasis"/>
        </w:rPr>
        <w:t>interviews</w:t>
      </w:r>
      <w:r w:rsidRPr="002F354F">
        <w:rPr>
          <w:rStyle w:val="StyleUnderline"/>
        </w:rPr>
        <w:t xml:space="preserve"> with staff, and other inputs to develop </w:t>
      </w:r>
      <w:r w:rsidRPr="002F354F">
        <w:rPr>
          <w:rStyle w:val="Emphasis"/>
        </w:rPr>
        <w:t>greater insight</w:t>
      </w:r>
      <w:r w:rsidRPr="002F354F">
        <w:rPr>
          <w:rStyle w:val="StyleUnderline"/>
        </w:rPr>
        <w:t xml:space="preserve"> into each member’s worldview.</w:t>
      </w:r>
      <w:r w:rsidRPr="002F354F">
        <w:rPr>
          <w:sz w:val="16"/>
        </w:rPr>
        <w:t xml:space="preserve"> Researchers surveyed member opinions and motivations </w:t>
      </w:r>
      <w:r w:rsidRPr="002F354F">
        <w:rPr>
          <w:rStyle w:val="StyleUnderline"/>
        </w:rPr>
        <w:t xml:space="preserve">across a </w:t>
      </w:r>
      <w:r w:rsidRPr="002F354F">
        <w:rPr>
          <w:rStyle w:val="Emphasis"/>
        </w:rPr>
        <w:t>number of foreign policy issue areas</w:t>
      </w:r>
      <w:r w:rsidRPr="002F354F">
        <w:rPr>
          <w:rStyle w:val="StyleUnderline"/>
        </w:rPr>
        <w:t>,</w:t>
      </w:r>
      <w:r w:rsidRPr="002F354F">
        <w:rPr>
          <w:sz w:val="16"/>
        </w:rPr>
        <w:t xml:space="preserve"> including views on the use of military force, threat perceptions of major state adversaries, alliances, multilateral institutions, trade, and foreign aid. In the context of members’ stated views on international affairs, </w:t>
      </w:r>
      <w:r w:rsidRPr="002F354F">
        <w:rPr>
          <w:rStyle w:val="StyleUnderline"/>
        </w:rPr>
        <w:t>the</w:t>
      </w:r>
      <w:r w:rsidRPr="002F354F">
        <w:rPr>
          <w:sz w:val="16"/>
        </w:rPr>
        <w:t xml:space="preserve"> study </w:t>
      </w:r>
      <w:r w:rsidRPr="002F354F">
        <w:rPr>
          <w:rStyle w:val="StyleUnderline"/>
        </w:rPr>
        <w:t>team</w:t>
      </w:r>
      <w:r w:rsidRPr="002F354F">
        <w:rPr>
          <w:sz w:val="16"/>
        </w:rPr>
        <w:t xml:space="preserve"> also </w:t>
      </w:r>
      <w:r w:rsidRPr="002F354F">
        <w:rPr>
          <w:rStyle w:val="StyleUnderline"/>
        </w:rPr>
        <w:t>assessed</w:t>
      </w:r>
      <w:r w:rsidRPr="002F354F">
        <w:rPr>
          <w:sz w:val="16"/>
        </w:rPr>
        <w:t xml:space="preserve"> the role of </w:t>
      </w:r>
      <w:r w:rsidRPr="002F354F">
        <w:rPr>
          <w:rStyle w:val="StyleUnderline"/>
        </w:rPr>
        <w:t>biographical and other factors</w:t>
      </w:r>
      <w:r w:rsidRPr="002F354F">
        <w:rPr>
          <w:sz w:val="16"/>
        </w:rPr>
        <w:t xml:space="preserve"> identified in the literature review (Chapter 2) </w:t>
      </w:r>
      <w:r w:rsidRPr="002F354F">
        <w:rPr>
          <w:rStyle w:val="StyleUnderline"/>
        </w:rPr>
        <w:t>that</w:t>
      </w:r>
      <w:r w:rsidRPr="002F354F">
        <w:rPr>
          <w:sz w:val="16"/>
        </w:rPr>
        <w:t xml:space="preserve"> may have </w:t>
      </w:r>
      <w:r w:rsidRPr="002F354F">
        <w:rPr>
          <w:rStyle w:val="StyleUnderline"/>
        </w:rPr>
        <w:t>influenced</w:t>
      </w:r>
      <w:r w:rsidRPr="002F354F">
        <w:rPr>
          <w:sz w:val="16"/>
        </w:rPr>
        <w:t xml:space="preserve"> their </w:t>
      </w:r>
      <w:r w:rsidRPr="002F354F">
        <w:rPr>
          <w:rStyle w:val="StyleUnderline"/>
        </w:rPr>
        <w:t>perspectives</w:t>
      </w:r>
      <w:r w:rsidRPr="002F354F">
        <w:rPr>
          <w:sz w:val="16"/>
        </w:rPr>
        <w:t xml:space="preserve">, </w:t>
      </w:r>
      <w:r w:rsidRPr="002F354F">
        <w:rPr>
          <w:rStyle w:val="StyleUnderline"/>
        </w:rPr>
        <w:t>such as professional experience, familial connections, religion, travel history, and district characteristics.</w:t>
      </w:r>
    </w:p>
    <w:p w14:paraId="0B6BCD2A" w14:textId="77777777" w:rsidR="00DC7A9F" w:rsidRPr="002F354F" w:rsidRDefault="00DC7A9F" w:rsidP="00DC7A9F">
      <w:pPr>
        <w:rPr>
          <w:sz w:val="16"/>
        </w:rPr>
      </w:pPr>
      <w:r w:rsidRPr="002F354F">
        <w:rPr>
          <w:sz w:val="16"/>
        </w:rPr>
        <w:t xml:space="preserve">Once the member profiles were completed, the study team employed a coding system to rate each member’s views. </w:t>
      </w:r>
      <w:r w:rsidRPr="002F354F">
        <w:rPr>
          <w:rStyle w:val="StyleUnderline"/>
        </w:rPr>
        <w:t>Using factor</w:t>
      </w:r>
      <w:r w:rsidRPr="002F354F">
        <w:rPr>
          <w:sz w:val="16"/>
        </w:rPr>
        <w:t xml:space="preserve"> </w:t>
      </w:r>
      <w:r w:rsidRPr="002F354F">
        <w:rPr>
          <w:rStyle w:val="StyleUnderline"/>
        </w:rPr>
        <w:t>analysis</w:t>
      </w:r>
      <w:r w:rsidRPr="002F354F">
        <w:rPr>
          <w:sz w:val="16"/>
        </w:rPr>
        <w:t xml:space="preserve">, the </w:t>
      </w:r>
      <w:r w:rsidRPr="002F354F">
        <w:rPr>
          <w:rStyle w:val="StyleUnderline"/>
        </w:rPr>
        <w:t>CSIS</w:t>
      </w:r>
      <w:r w:rsidRPr="002F354F">
        <w:rPr>
          <w:sz w:val="16"/>
        </w:rPr>
        <w:t xml:space="preserve"> team </w:t>
      </w:r>
      <w:r w:rsidRPr="002F354F">
        <w:rPr>
          <w:rStyle w:val="StyleUnderline"/>
        </w:rPr>
        <w:t>assessed the</w:t>
      </w:r>
      <w:r w:rsidRPr="002F354F">
        <w:rPr>
          <w:sz w:val="16"/>
        </w:rPr>
        <w:t xml:space="preserve"> member </w:t>
      </w:r>
      <w:r w:rsidRPr="002F354F">
        <w:rPr>
          <w:rStyle w:val="StyleUnderline"/>
        </w:rPr>
        <w:t xml:space="preserve">group for any </w:t>
      </w:r>
      <w:r w:rsidRPr="002F354F">
        <w:rPr>
          <w:rStyle w:val="Emphasis"/>
        </w:rPr>
        <w:t>generalizable conclusions</w:t>
      </w:r>
      <w:r w:rsidRPr="002F354F">
        <w:rPr>
          <w:rStyle w:val="StyleUnderline"/>
        </w:rPr>
        <w:t xml:space="preserve"> on motivations</w:t>
      </w:r>
      <w:r w:rsidRPr="002F354F">
        <w:rPr>
          <w:sz w:val="16"/>
        </w:rPr>
        <w:t xml:space="preserve"> within Congress on foreign policy. The resulting analysis suggested the presence of three broad foreign policy archetypes within the member group, each characterized by a unique combination of driving factors. The study team conducted a refined round of factor analysis to gauge each member’s best archetype fit, which was determined by the member’s relative factor preferences. The study team sought to characterize these foreign policy worldviews and compared congressional views to preexisting public opinion research (Chapter 4). Finally, the case studies and member profile research contributed to the development of the bipartisan areas of opportunity in foreign policy outlined in Chapter 5</w:t>
      </w:r>
    </w:p>
    <w:p w14:paraId="28281B83" w14:textId="77777777" w:rsidR="00DC7A9F" w:rsidRPr="002F354F" w:rsidRDefault="00DC7A9F" w:rsidP="009F2E35">
      <w:pPr>
        <w:rPr>
          <w:sz w:val="16"/>
        </w:rPr>
      </w:pPr>
    </w:p>
    <w:p w14:paraId="28944599" w14:textId="77777777" w:rsidR="009F2E35" w:rsidRPr="002F354F" w:rsidRDefault="009F2E35" w:rsidP="0094357F">
      <w:pPr>
        <w:rPr>
          <w:sz w:val="16"/>
        </w:rPr>
      </w:pPr>
    </w:p>
    <w:p w14:paraId="13BB8929" w14:textId="77777777" w:rsidR="0020761E" w:rsidRPr="002F354F" w:rsidRDefault="0020761E" w:rsidP="0020761E">
      <w:pPr>
        <w:pStyle w:val="Heading3"/>
        <w:rPr>
          <w:rFonts w:cs="Arial"/>
        </w:rPr>
      </w:pPr>
      <w:r w:rsidRPr="002F354F">
        <w:rPr>
          <w:rFonts w:cs="Arial"/>
        </w:rPr>
        <w:t xml:space="preserve">2AC – AT: Bureaucracy Checks </w:t>
      </w:r>
    </w:p>
    <w:p w14:paraId="1C899B33" w14:textId="77777777" w:rsidR="0020761E" w:rsidRPr="002F354F" w:rsidRDefault="0020761E" w:rsidP="0020761E">
      <w:pPr>
        <w:pStyle w:val="Heading4"/>
        <w:rPr>
          <w:rFonts w:cs="Arial"/>
          <w:szCs w:val="26"/>
        </w:rPr>
      </w:pPr>
      <w:r w:rsidRPr="002F354F">
        <w:rPr>
          <w:rFonts w:cs="Arial"/>
          <w:szCs w:val="26"/>
        </w:rPr>
        <w:t xml:space="preserve">Bureaucracy </w:t>
      </w:r>
      <w:r w:rsidRPr="002F354F">
        <w:rPr>
          <w:rFonts w:cs="Arial"/>
          <w:szCs w:val="26"/>
          <w:u w:val="single"/>
        </w:rPr>
        <w:t xml:space="preserve">can’t check </w:t>
      </w:r>
      <w:r w:rsidRPr="002F354F">
        <w:rPr>
          <w:rFonts w:cs="Arial"/>
          <w:szCs w:val="26"/>
        </w:rPr>
        <w:t>– weakened internally</w:t>
      </w:r>
    </w:p>
    <w:p w14:paraId="6613BAEF" w14:textId="77777777" w:rsidR="0020761E" w:rsidRPr="002F354F" w:rsidRDefault="0020761E" w:rsidP="0020761E">
      <w:r w:rsidRPr="002F354F">
        <w:rPr>
          <w:rStyle w:val="Style13ptBold"/>
          <w:szCs w:val="26"/>
        </w:rPr>
        <w:t xml:space="preserve">Morello 18 </w:t>
      </w:r>
      <w:r w:rsidRPr="002F354F">
        <w:t>[Carol Morello is the diplomatic correspondent for The Washington Post, covering the State Department, "State Department’s plan for staff cuts causing new worry in Congress", 11/15/17, https://www.washingtonpost.com/world/national-security/state-departments-plan-for-staff-cuts-causing-new-worry-in-congress/2017/11/15/72576ac6-ca10-11e7-8321-481fd63f174d_story.html?utm_term=.576ece7419c2]</w:t>
      </w:r>
    </w:p>
    <w:p w14:paraId="1DF740A3" w14:textId="77777777" w:rsidR="0020761E" w:rsidRPr="002F354F" w:rsidRDefault="0020761E" w:rsidP="0020761E">
      <w:pPr>
        <w:rPr>
          <w:rStyle w:val="StyleUnderline"/>
        </w:rPr>
      </w:pPr>
      <w:r w:rsidRPr="002F354F">
        <w:rPr>
          <w:rStyle w:val="StyleUnderline"/>
        </w:rPr>
        <w:t xml:space="preserve">Citing reports of declining morale, recruitment and retention levels, the senators wrote that "America's diplomatic power is being </w:t>
      </w:r>
      <w:r w:rsidRPr="002F354F">
        <w:rPr>
          <w:rStyle w:val="Emphasis"/>
        </w:rPr>
        <w:t>weakened internally</w:t>
      </w:r>
      <w:r w:rsidRPr="002F354F">
        <w:rPr>
          <w:sz w:val="16"/>
        </w:rPr>
        <w:t xml:space="preserve"> </w:t>
      </w:r>
      <w:r w:rsidRPr="002F354F">
        <w:rPr>
          <w:rStyle w:val="StyleUnderline"/>
        </w:rPr>
        <w:t>as complex, global crises are growing externally</w:t>
      </w:r>
      <w:r w:rsidRPr="002F354F">
        <w:rPr>
          <w:sz w:val="16"/>
        </w:rPr>
        <w:t xml:space="preserve">." Tillerson's management </w:t>
      </w:r>
      <w:r w:rsidRPr="002F354F">
        <w:rPr>
          <w:rStyle w:val="StyleUnderline"/>
        </w:rPr>
        <w:t>decisions, they say, "threaten to undermine the long-term health and effectiveness of American diplomacy."</w:t>
      </w:r>
    </w:p>
    <w:p w14:paraId="31777094" w14:textId="77777777" w:rsidR="0020761E" w:rsidRPr="002F354F" w:rsidRDefault="0020761E" w:rsidP="0020761E">
      <w:pPr>
        <w:rPr>
          <w:sz w:val="16"/>
        </w:rPr>
      </w:pPr>
      <w:r w:rsidRPr="002F354F">
        <w:rPr>
          <w:sz w:val="16"/>
        </w:rPr>
        <w:t>The letter reflects mounting concern on Capitol Hill and among foreign policy experts about the loss of experienced diplomats under the Trump administration. On Tuesday, the Republican and Democratic heads of the Senate Foreign Relations Committee said the State Department's cuts are endangering the nation.</w:t>
      </w:r>
    </w:p>
    <w:p w14:paraId="4E269C8E" w14:textId="77777777" w:rsidR="0020761E" w:rsidRPr="002F354F" w:rsidRDefault="0020761E" w:rsidP="0020761E">
      <w:pPr>
        <w:rPr>
          <w:sz w:val="16"/>
        </w:rPr>
      </w:pPr>
      <w:r w:rsidRPr="002F354F">
        <w:rPr>
          <w:sz w:val="16"/>
        </w:rPr>
        <w:t>Sen. Benjamin L. Cardin (D-Md.) called the cuts a risk to national security and a "high-level decapitation of leadership."</w:t>
      </w:r>
    </w:p>
    <w:p w14:paraId="3A50D5AB" w14:textId="77777777" w:rsidR="0020761E" w:rsidRPr="002F354F" w:rsidRDefault="0020761E" w:rsidP="0020761E">
      <w:pPr>
        <w:rPr>
          <w:sz w:val="16"/>
        </w:rPr>
      </w:pPr>
      <w:r w:rsidRPr="002F354F">
        <w:rPr>
          <w:sz w:val="16"/>
        </w:rPr>
        <w:t>"</w:t>
      </w:r>
      <w:r w:rsidRPr="002F354F">
        <w:rPr>
          <w:rStyle w:val="StyleUnderline"/>
        </w:rPr>
        <w:t>Folks, this situation is alarming</w:t>
      </w:r>
      <w:r w:rsidRPr="002F354F">
        <w:rPr>
          <w:sz w:val="16"/>
        </w:rPr>
        <w:t>," Cardin said. "</w:t>
      </w:r>
      <w:r w:rsidRPr="002F354F">
        <w:rPr>
          <w:rStyle w:val="StyleUnderline"/>
        </w:rPr>
        <w:t>We put our country in danger</w:t>
      </w:r>
      <w:r w:rsidRPr="002F354F">
        <w:rPr>
          <w:sz w:val="16"/>
        </w:rPr>
        <w:t>."</w:t>
      </w:r>
    </w:p>
    <w:p w14:paraId="4A21D20B" w14:textId="77777777" w:rsidR="0020761E" w:rsidRPr="002F354F" w:rsidRDefault="0020761E" w:rsidP="0020761E">
      <w:pPr>
        <w:rPr>
          <w:sz w:val="16"/>
        </w:rPr>
      </w:pPr>
      <w:r w:rsidRPr="002F354F">
        <w:rPr>
          <w:sz w:val="16"/>
        </w:rPr>
        <w:t>The Office of Management and Budget has directed the State Department to slash its almost 76,000 employees by 8 percent. To meet that goal beyond normal attrition, the State Department is offering buyouts and early retirement incentives of $25,000 — before taxes — to the first 641 eligible people who sign up by April 30. The buyouts are being directed by the White House, not the seventh floor of the Harry S. Truman Building where Tillerson sits.</w:t>
      </w:r>
    </w:p>
    <w:p w14:paraId="0E83D06F" w14:textId="77777777" w:rsidR="0020761E" w:rsidRPr="002F354F" w:rsidRDefault="0020761E" w:rsidP="0020761E">
      <w:pPr>
        <w:rPr>
          <w:sz w:val="16"/>
        </w:rPr>
      </w:pPr>
      <w:r w:rsidRPr="002F354F">
        <w:rPr>
          <w:sz w:val="16"/>
        </w:rPr>
        <w:t>Tillerson, who has proposed cutting almost 30 percent of his budget, has described his "redesign" of the State Department as his most important task. He has disputed accounts of low morale in Foggy Bottom, telling Bloomberg News recently, "I'm not seeing it, I'm not getting it."</w:t>
      </w:r>
    </w:p>
    <w:p w14:paraId="71DFDD08" w14:textId="77777777" w:rsidR="0020761E" w:rsidRPr="002F354F" w:rsidRDefault="0020761E" w:rsidP="0020761E">
      <w:pPr>
        <w:rPr>
          <w:rStyle w:val="StyleUnderline"/>
        </w:rPr>
      </w:pPr>
      <w:r w:rsidRPr="002F354F">
        <w:rPr>
          <w:sz w:val="16"/>
        </w:rPr>
        <w:t xml:space="preserve">But </w:t>
      </w:r>
      <w:r w:rsidRPr="002F354F">
        <w:rPr>
          <w:rStyle w:val="StyleUnderline"/>
        </w:rPr>
        <w:t>anecdotes abound in the agency's halls. Former ambassadors recalled to Washington feel humiliated about being assigned menial jobs such as reviewing Freedom of Information Act requests to clear a large backlog. Competition for overseas jobs has become fiercer as more young diplomats seek to escape the turmoil for the next few years.</w:t>
      </w:r>
    </w:p>
    <w:p w14:paraId="342F6A47" w14:textId="77777777" w:rsidR="0020761E" w:rsidRPr="002F354F" w:rsidRDefault="0020761E" w:rsidP="0020761E">
      <w:pPr>
        <w:rPr>
          <w:rStyle w:val="Emphasis"/>
        </w:rPr>
      </w:pPr>
      <w:r w:rsidRPr="002F354F">
        <w:rPr>
          <w:sz w:val="16"/>
        </w:rPr>
        <w:t xml:space="preserve">Many </w:t>
      </w:r>
      <w:r w:rsidRPr="002F354F">
        <w:rPr>
          <w:rStyle w:val="StyleUnderline"/>
        </w:rPr>
        <w:t>employees are still bristling over Trump's assertion this month that while a number of key positions at the State Department still have no nominees to fill them</w:t>
      </w:r>
      <w:r w:rsidRPr="002F354F">
        <w:rPr>
          <w:sz w:val="16"/>
        </w:rPr>
        <w:t>, "</w:t>
      </w:r>
      <w:r w:rsidRPr="002F354F">
        <w:rPr>
          <w:rStyle w:val="Emphasis"/>
        </w:rPr>
        <w:t>I'm the only one that matters" in formulating foreign policy.</w:t>
      </w:r>
    </w:p>
    <w:p w14:paraId="1A0CEEB3" w14:textId="77777777" w:rsidR="0020761E" w:rsidRPr="002F354F" w:rsidRDefault="0020761E" w:rsidP="0020761E">
      <w:pPr>
        <w:rPr>
          <w:sz w:val="16"/>
        </w:rPr>
      </w:pPr>
      <w:r w:rsidRPr="002F354F">
        <w:rPr>
          <w:sz w:val="16"/>
        </w:rPr>
        <w:t>Job opportunities also are shrinking at the U.S. Agency for International Development, which recently notified 97 applicants for overseas postings that the positions had been canceled, a tacit admission that the hiring freeze will be in place for a long time.</w:t>
      </w:r>
    </w:p>
    <w:p w14:paraId="7D2E18BF" w14:textId="77777777" w:rsidR="0020761E" w:rsidRPr="002F354F" w:rsidRDefault="0020761E" w:rsidP="0020761E">
      <w:pPr>
        <w:rPr>
          <w:sz w:val="16"/>
        </w:rPr>
      </w:pPr>
      <w:r w:rsidRPr="002F354F">
        <w:rPr>
          <w:sz w:val="16"/>
        </w:rPr>
        <w:t>Nevertheless, State Department figures show that the number of employees remains about the same as it was when Tillerson took the reins in early February. Two-thirds of the 76,000 employees are locally employed in 276 missions around the world, leaving almost 14,000 Foreign Service officers and almost 11,000 civil service employees.</w:t>
      </w:r>
    </w:p>
    <w:p w14:paraId="6C7861C7" w14:textId="77777777" w:rsidR="0020761E" w:rsidRPr="002F354F" w:rsidRDefault="0020761E" w:rsidP="0020761E">
      <w:pPr>
        <w:rPr>
          <w:sz w:val="16"/>
        </w:rPr>
      </w:pPr>
      <w:r w:rsidRPr="002F354F">
        <w:rPr>
          <w:sz w:val="16"/>
        </w:rPr>
        <w:t>Although the hiring freeze is still in effect, Tillerson has mitigated the impact by approving more than 2,300 exemptions to the freeze as of late October. Among the hires are about 300 new Foreign Service officers and almost 150 civil service employees.</w:t>
      </w:r>
    </w:p>
    <w:p w14:paraId="614BFC03" w14:textId="77777777" w:rsidR="0020761E" w:rsidRPr="002F354F" w:rsidRDefault="0020761E" w:rsidP="0020761E">
      <w:pPr>
        <w:rPr>
          <w:rStyle w:val="StyleUnderline"/>
        </w:rPr>
      </w:pPr>
      <w:r w:rsidRPr="002F354F">
        <w:rPr>
          <w:rStyle w:val="StyleUnderline"/>
        </w:rPr>
        <w:t>The numbers underscore a</w:t>
      </w:r>
      <w:r w:rsidRPr="002F354F">
        <w:rPr>
          <w:sz w:val="16"/>
        </w:rPr>
        <w:t xml:space="preserve"> </w:t>
      </w:r>
      <w:r w:rsidRPr="002F354F">
        <w:rPr>
          <w:rStyle w:val="Emphasis"/>
        </w:rPr>
        <w:t>flight of experienced leadership</w:t>
      </w:r>
      <w:r w:rsidRPr="002F354F">
        <w:rPr>
          <w:sz w:val="16"/>
        </w:rPr>
        <w:t xml:space="preserve">. Barbara Stephenson, who heads the American Foreign Service Association union, wrote in a recent newsletter that </w:t>
      </w:r>
      <w:r w:rsidRPr="002F354F">
        <w:rPr>
          <w:rStyle w:val="StyleUnderline"/>
        </w:rPr>
        <w:t>senior leaders are departing at a "dizzying speed."</w:t>
      </w:r>
    </w:p>
    <w:p w14:paraId="3B0FEE82" w14:textId="77777777" w:rsidR="0020761E" w:rsidRPr="002F354F" w:rsidRDefault="0020761E" w:rsidP="0020761E">
      <w:pPr>
        <w:rPr>
          <w:sz w:val="16"/>
        </w:rPr>
      </w:pPr>
      <w:r w:rsidRPr="002F354F">
        <w:rPr>
          <w:rStyle w:val="StyleUnderline"/>
        </w:rPr>
        <w:t>Among the figures she cited, three of the five career ambassadors, the highest rank for diplomats, have quit or retired since Tillerson took over. The number of career ministers, the next level down, also has decreased, from 33 to 19. The next-level ministers are down by 62 diplomats, to 369, just since Labor Day, "and are still falling,"</w:t>
      </w:r>
      <w:r w:rsidRPr="002F354F">
        <w:rPr>
          <w:sz w:val="16"/>
        </w:rPr>
        <w:t xml:space="preserve"> she wrote.</w:t>
      </w:r>
    </w:p>
    <w:p w14:paraId="6D3DCEE2" w14:textId="77777777" w:rsidR="0020761E" w:rsidRPr="002F354F" w:rsidRDefault="0020761E" w:rsidP="0020761E">
      <w:pPr>
        <w:rPr>
          <w:rStyle w:val="StyleUnderline"/>
        </w:rPr>
      </w:pPr>
      <w:r w:rsidRPr="002F354F">
        <w:rPr>
          <w:sz w:val="16"/>
        </w:rPr>
        <w:t xml:space="preserve">Stephenson also said that </w:t>
      </w:r>
      <w:r w:rsidRPr="002F354F">
        <w:rPr>
          <w:rStyle w:val="StyleUnderline"/>
        </w:rPr>
        <w:t>fewer Foreign Service officers are being recruited, and far fewer are taking the entrance exam, although State Department officials attribute this to an improving economy rather than a lack of interest.</w:t>
      </w:r>
    </w:p>
    <w:p w14:paraId="7736B640" w14:textId="77777777" w:rsidR="0020761E" w:rsidRPr="002F354F" w:rsidRDefault="0020761E" w:rsidP="0020761E">
      <w:pPr>
        <w:rPr>
          <w:sz w:val="16"/>
        </w:rPr>
      </w:pPr>
      <w:r w:rsidRPr="002F354F">
        <w:rPr>
          <w:rStyle w:val="StyleUnderline"/>
        </w:rPr>
        <w:t>Stephenson thinks the damage will be felt for years</w:t>
      </w:r>
      <w:r w:rsidRPr="002F354F">
        <w:rPr>
          <w:sz w:val="16"/>
        </w:rPr>
        <w:t>.</w:t>
      </w:r>
    </w:p>
    <w:p w14:paraId="08FAA2B9" w14:textId="77777777" w:rsidR="0020761E" w:rsidRPr="002F354F" w:rsidRDefault="0020761E" w:rsidP="0020761E">
      <w:pPr>
        <w:rPr>
          <w:sz w:val="16"/>
        </w:rPr>
      </w:pPr>
      <w:r w:rsidRPr="002F354F">
        <w:rPr>
          <w:sz w:val="16"/>
        </w:rPr>
        <w:t>"</w:t>
      </w:r>
      <w:r w:rsidRPr="002F354F">
        <w:rPr>
          <w:rStyle w:val="StyleUnderline"/>
        </w:rPr>
        <w:t>The talent being shown the door now is not only our top talent but also talent that cannot be replicated overnight</w:t>
      </w:r>
      <w:r w:rsidRPr="002F354F">
        <w:rPr>
          <w:sz w:val="16"/>
        </w:rPr>
        <w:t>," she wrote.</w:t>
      </w:r>
    </w:p>
    <w:p w14:paraId="7F5F483D" w14:textId="77777777" w:rsidR="0020761E" w:rsidRPr="002F354F" w:rsidRDefault="0020761E" w:rsidP="0020761E">
      <w:pPr>
        <w:pStyle w:val="Heading3"/>
        <w:rPr>
          <w:rFonts w:cs="Arial"/>
        </w:rPr>
      </w:pPr>
      <w:r w:rsidRPr="002F354F">
        <w:rPr>
          <w:rFonts w:cs="Arial"/>
        </w:rPr>
        <w:t xml:space="preserve">2AC – AT: Speed/Flex </w:t>
      </w:r>
    </w:p>
    <w:p w14:paraId="05635462" w14:textId="77777777" w:rsidR="0020761E" w:rsidRPr="002F354F" w:rsidRDefault="0020761E" w:rsidP="0020761E">
      <w:pPr>
        <w:pStyle w:val="Heading4"/>
        <w:rPr>
          <w:rFonts w:cs="Arial"/>
          <w:szCs w:val="26"/>
        </w:rPr>
      </w:pPr>
      <w:r w:rsidRPr="002F354F">
        <w:rPr>
          <w:rFonts w:cs="Arial"/>
          <w:szCs w:val="26"/>
        </w:rPr>
        <w:t>Speed and flex arguments are wrong</w:t>
      </w:r>
    </w:p>
    <w:p w14:paraId="4EA8EFC5" w14:textId="77777777" w:rsidR="0020761E" w:rsidRPr="002F354F" w:rsidRDefault="0020761E" w:rsidP="0020761E">
      <w:r w:rsidRPr="002F354F">
        <w:rPr>
          <w:rStyle w:val="Heading4Char"/>
          <w:rFonts w:cs="Arial"/>
          <w:szCs w:val="26"/>
        </w:rPr>
        <w:t>Streichler 8</w:t>
      </w:r>
      <w:r w:rsidRPr="002F354F">
        <w:t xml:space="preserve"> [Stuart Streichler, Adjunct Faculty at Seattle University School of Law. Ph.D. at Johns Hopkins University; J.D. at the University of Michigan Law School; B.S. at Bowling Green State University, “Mad about Yoo, or Why Worry about the Next Unconstitutional War”, The Journal of Law &amp; Politics, Winter, 24 J. L. &amp; Politics 93, p. lexis]</w:t>
      </w:r>
    </w:p>
    <w:p w14:paraId="42032CF0" w14:textId="77777777" w:rsidR="0020761E" w:rsidRPr="002F354F" w:rsidRDefault="0020761E" w:rsidP="0020761E">
      <w:pPr>
        <w:rPr>
          <w:sz w:val="12"/>
        </w:rPr>
      </w:pPr>
      <w:r w:rsidRPr="002F354F">
        <w:rPr>
          <w:rStyle w:val="StyleUnderline"/>
        </w:rPr>
        <w:t xml:space="preserve">When Yoo discusses the need for flexibility in the process for warmaking, he creates a </w:t>
      </w:r>
      <w:r w:rsidRPr="002F354F">
        <w:rPr>
          <w:rStyle w:val="Emphasis"/>
          <w:sz w:val="28"/>
          <w:szCs w:val="28"/>
        </w:rPr>
        <w:t>false dilemma</w:t>
      </w:r>
      <w:r w:rsidRPr="002F354F">
        <w:rPr>
          <w:sz w:val="12"/>
        </w:rPr>
        <w:t xml:space="preserve">. </w:t>
      </w:r>
      <w:r w:rsidRPr="002F354F">
        <w:rPr>
          <w:rStyle w:val="StyleUnderline"/>
        </w:rPr>
        <w:t>He suggests that the president has discretionary power to start wars or that the president must secure prior authorization from Congress through a "fixed, legalistic process." n230 For Yoo, the latter would inevitably hamper the government's ability to respond to terrorist threats</w:t>
      </w:r>
      <w:r w:rsidRPr="002F354F">
        <w:rPr>
          <w:sz w:val="12"/>
        </w:rPr>
        <w:t xml:space="preserve">. n231 </w:t>
      </w:r>
      <w:r w:rsidRPr="002F354F">
        <w:rPr>
          <w:rStyle w:val="StyleUnderline"/>
        </w:rPr>
        <w:t xml:space="preserve">Yet even if Congress has the power to decide whether to go to war, the president </w:t>
      </w:r>
      <w:r w:rsidRPr="002F354F">
        <w:rPr>
          <w:rStyle w:val="Emphasis"/>
        </w:rPr>
        <w:t>retains substantial powers</w:t>
      </w:r>
      <w:r w:rsidRPr="002F354F">
        <w:rPr>
          <w:rStyle w:val="StyleUnderline"/>
        </w:rPr>
        <w:t xml:space="preserve"> to respond quickly to defend the country. No lawmaker would insist on Congress deliberating while terrorists set off </w:t>
      </w:r>
      <w:r w:rsidRPr="002F354F">
        <w:rPr>
          <w:rStyle w:val="Emphasis"/>
        </w:rPr>
        <w:t>w</w:t>
      </w:r>
      <w:r w:rsidRPr="002F354F">
        <w:rPr>
          <w:sz w:val="12"/>
        </w:rPr>
        <w:t xml:space="preserve">eapons of </w:t>
      </w:r>
      <w:r w:rsidRPr="002F354F">
        <w:rPr>
          <w:rStyle w:val="Emphasis"/>
        </w:rPr>
        <w:t>m</w:t>
      </w:r>
      <w:r w:rsidRPr="002F354F">
        <w:rPr>
          <w:sz w:val="12"/>
        </w:rPr>
        <w:t xml:space="preserve">ass </w:t>
      </w:r>
      <w:r w:rsidRPr="002F354F">
        <w:rPr>
          <w:rStyle w:val="Emphasis"/>
        </w:rPr>
        <w:t>d</w:t>
      </w:r>
      <w:r w:rsidRPr="002F354F">
        <w:rPr>
          <w:sz w:val="12"/>
        </w:rPr>
        <w:t xml:space="preserve">estruction in the United States. Americans who lived with the risk of nuclear attack during the Cold War accepted the president's authority to respond to the Soviet Union without waiting for the results of legislative debate. Additionally, </w:t>
      </w:r>
      <w:r w:rsidRPr="002F354F">
        <w:rPr>
          <w:rStyle w:val="StyleUnderline"/>
        </w:rPr>
        <w:t xml:space="preserve">Congress has demonstrated that it </w:t>
      </w:r>
      <w:r w:rsidRPr="002F354F">
        <w:rPr>
          <w:rStyle w:val="Emphasis"/>
          <w:sz w:val="28"/>
          <w:szCs w:val="28"/>
        </w:rPr>
        <w:t>can move quickly</w:t>
      </w:r>
      <w:r w:rsidRPr="002F354F">
        <w:rPr>
          <w:rStyle w:val="StyleUnderline"/>
        </w:rPr>
        <w:t xml:space="preserve"> to authorize the use of military force. Three days after September 11, the Senate voted 98-0 to authorize</w:t>
      </w:r>
      <w:r w:rsidRPr="002F354F">
        <w:rPr>
          <w:sz w:val="12"/>
        </w:rPr>
        <w:t xml:space="preserve"> the president to use </w:t>
      </w:r>
      <w:r w:rsidRPr="002F354F">
        <w:rPr>
          <w:rStyle w:val="StyleUnderline"/>
        </w:rPr>
        <w:t>force</w:t>
      </w:r>
      <w:r w:rsidRPr="002F354F">
        <w:rPr>
          <w:sz w:val="12"/>
        </w:rPr>
        <w:t xml:space="preserve"> in response to the attacks, n232 </w:t>
      </w:r>
      <w:r w:rsidRPr="002F354F">
        <w:rPr>
          <w:rStyle w:val="StyleUnderline"/>
        </w:rPr>
        <w:t>and the House approved the measure a few hours later (420-1)</w:t>
      </w:r>
      <w:r w:rsidRPr="002F354F">
        <w:rPr>
          <w:sz w:val="12"/>
        </w:rPr>
        <w:t xml:space="preserve">. n233 Another four days passed before the president signed it. n234 The last time </w:t>
      </w:r>
      <w:r w:rsidRPr="002F354F">
        <w:rPr>
          <w:rStyle w:val="StyleUnderline"/>
        </w:rPr>
        <w:t>Congress</w:t>
      </w:r>
      <w:r w:rsidRPr="002F354F">
        <w:rPr>
          <w:sz w:val="12"/>
        </w:rPr>
        <w:t xml:space="preserve"> declared war in response to an attack on the United States, it did not take lawmakers long to do so. The Senate (82-0) and the House (388-1) </w:t>
      </w:r>
      <w:r w:rsidRPr="002F354F">
        <w:rPr>
          <w:rStyle w:val="StyleUnderline"/>
        </w:rPr>
        <w:t>issued a declaration of war thirty-three minutes after</w:t>
      </w:r>
      <w:r w:rsidRPr="002F354F">
        <w:rPr>
          <w:sz w:val="12"/>
        </w:rPr>
        <w:t xml:space="preserve"> President Franklin D. </w:t>
      </w:r>
      <w:r w:rsidRPr="002F354F">
        <w:rPr>
          <w:rStyle w:val="StyleUnderline"/>
        </w:rPr>
        <w:t>Roosevelt's</w:t>
      </w:r>
      <w:r w:rsidRPr="002F354F">
        <w:rPr>
          <w:sz w:val="12"/>
        </w:rPr>
        <w:t xml:space="preserve"> "Day of Infamy" </w:t>
      </w:r>
      <w:r w:rsidRPr="002F354F">
        <w:rPr>
          <w:rStyle w:val="StyleUnderline"/>
        </w:rPr>
        <w:t>speech</w:t>
      </w:r>
      <w:r w:rsidRPr="002F354F">
        <w:rPr>
          <w:sz w:val="12"/>
        </w:rPr>
        <w:t xml:space="preserve">. n235 </w:t>
      </w:r>
      <w:r w:rsidRPr="002F354F">
        <w:rPr>
          <w:rStyle w:val="StyleUnderline"/>
        </w:rPr>
        <w:t xml:space="preserve">Furthermore, whatever their </w:t>
      </w:r>
      <w:r w:rsidRPr="002F354F">
        <w:rPr>
          <w:rStyle w:val="Emphasis"/>
        </w:rPr>
        <w:t>capacity</w:t>
      </w:r>
      <w:r w:rsidRPr="002F354F">
        <w:rPr>
          <w:rStyle w:val="StyleUnderline"/>
        </w:rPr>
        <w:t xml:space="preserve"> for dynamic response, </w:t>
      </w:r>
      <w:r w:rsidRPr="002F354F">
        <w:rPr>
          <w:rStyle w:val="Emphasis"/>
        </w:rPr>
        <w:t>presidents do not always react</w:t>
      </w:r>
      <w:r w:rsidRPr="002F354F">
        <w:rPr>
          <w:rStyle w:val="StyleUnderline"/>
        </w:rPr>
        <w:t xml:space="preserve"> to </w:t>
      </w:r>
      <w:r w:rsidRPr="002F354F">
        <w:t>security</w:t>
      </w:r>
      <w:r w:rsidRPr="002F354F">
        <w:rPr>
          <w:rStyle w:val="StyleUnderline"/>
        </w:rPr>
        <w:t xml:space="preserve"> threats with </w:t>
      </w:r>
      <w:r w:rsidRPr="002F354F">
        <w:rPr>
          <w:rStyle w:val="Emphasis"/>
        </w:rPr>
        <w:t>speed</w:t>
      </w:r>
      <w:r w:rsidRPr="002F354F">
        <w:rPr>
          <w:rStyle w:val="StyleUnderline"/>
        </w:rPr>
        <w:t xml:space="preserve"> and </w:t>
      </w:r>
      <w:r w:rsidRPr="002F354F">
        <w:rPr>
          <w:rStyle w:val="Emphasis"/>
        </w:rPr>
        <w:t>energy</w:t>
      </w:r>
      <w:r w:rsidRPr="002F354F">
        <w:rPr>
          <w:rStyle w:val="StyleUnderline"/>
        </w:rPr>
        <w:t xml:space="preserve">. While Yoo cleverly aligns his position with flexibility, there is more to constructing an adaptive foreign policy than letting the president initiate military hostilities. Executive decisions on war that appear, in the short term, to reflect a flexible approach may </w:t>
      </w:r>
      <w:r w:rsidRPr="002F354F">
        <w:rPr>
          <w:rStyle w:val="Emphasis"/>
        </w:rPr>
        <w:t>limit policy options over the long run, constraining</w:t>
      </w:r>
      <w:r w:rsidRPr="002F354F">
        <w:rPr>
          <w:rStyle w:val="StyleUnderline"/>
        </w:rPr>
        <w:t xml:space="preserve"> foreign policymakers and military planners</w:t>
      </w:r>
      <w:r w:rsidRPr="002F354F">
        <w:rPr>
          <w:sz w:val="12"/>
        </w:rPr>
        <w:t xml:space="preserve">. </w:t>
      </w:r>
      <w:r w:rsidRPr="002F354F">
        <w:rPr>
          <w:rStyle w:val="StyleUnderline"/>
        </w:rPr>
        <w:t>Yoo</w:t>
      </w:r>
      <w:r w:rsidRPr="002F354F">
        <w:rPr>
          <w:sz w:val="12"/>
        </w:rPr>
        <w:t xml:space="preserve"> expresses no doubt </w:t>
      </w:r>
      <w:r w:rsidRPr="002F354F">
        <w:rPr>
          <w:rStyle w:val="StyleUnderline"/>
        </w:rPr>
        <w:t>that the president's capacity to make decisions</w:t>
      </w:r>
      <w:r w:rsidRPr="002F354F">
        <w:rPr>
          <w:sz w:val="12"/>
        </w:rPr>
        <w:t xml:space="preserve"> in foreign affairs and defense - to "consider policy choices" and to "evaluate threats" - </w:t>
      </w:r>
      <w:r w:rsidRPr="002F354F">
        <w:rPr>
          <w:rStyle w:val="StyleUnderline"/>
        </w:rPr>
        <w:t>is "far superior" to Congress's</w:t>
      </w:r>
      <w:r w:rsidRPr="002F354F">
        <w:rPr>
          <w:sz w:val="12"/>
        </w:rPr>
        <w:t xml:space="preserve">. n236 </w:t>
      </w:r>
      <w:r w:rsidRPr="002F354F">
        <w:rPr>
          <w:rStyle w:val="StyleUnderline"/>
        </w:rPr>
        <w:t xml:space="preserve">That </w:t>
      </w:r>
      <w:r w:rsidRPr="002F354F">
        <w:rPr>
          <w:rStyle w:val="Emphasis"/>
        </w:rPr>
        <w:t>overstates</w:t>
      </w:r>
      <w:r w:rsidRPr="002F354F">
        <w:rPr>
          <w:rStyle w:val="StyleUnderline"/>
        </w:rPr>
        <w:t xml:space="preserve"> the case</w:t>
      </w:r>
      <w:r w:rsidRPr="002F354F">
        <w:rPr>
          <w:sz w:val="12"/>
        </w:rPr>
        <w:t xml:space="preserve">. Despite the imperfections of the legislative process, it is hard to [*124] reach such an unqualified conclusion. </w:t>
      </w:r>
      <w:r w:rsidRPr="002F354F">
        <w:rPr>
          <w:rStyle w:val="StyleUnderline"/>
        </w:rPr>
        <w:t>Seemingly for every example where executive decision-making works well, another can be cited exposing its deficiencies</w:t>
      </w:r>
      <w:r w:rsidRPr="002F354F">
        <w:rPr>
          <w:sz w:val="12"/>
        </w:rPr>
        <w:t xml:space="preserve">. President John F. Kennedy's management of </w:t>
      </w:r>
      <w:r w:rsidRPr="002F354F">
        <w:rPr>
          <w:rStyle w:val="StyleUnderline"/>
        </w:rPr>
        <w:t>the Cuban missile crisis</w:t>
      </w:r>
      <w:r w:rsidRPr="002F354F">
        <w:rPr>
          <w:sz w:val="12"/>
        </w:rPr>
        <w:t xml:space="preserve">, though not without its critics, </w:t>
      </w:r>
      <w:r w:rsidRPr="002F354F">
        <w:rPr>
          <w:rStyle w:val="StyleUnderline"/>
        </w:rPr>
        <w:t>is</w:t>
      </w:r>
      <w:r w:rsidRPr="002F354F">
        <w:rPr>
          <w:sz w:val="12"/>
        </w:rPr>
        <w:t xml:space="preserve"> often </w:t>
      </w:r>
      <w:r w:rsidRPr="002F354F">
        <w:rPr>
          <w:rStyle w:val="StyleUnderline"/>
        </w:rPr>
        <w:t>cited as a classic model of decision-making</w:t>
      </w:r>
      <w:r w:rsidRPr="002F354F">
        <w:rPr>
          <w:sz w:val="12"/>
        </w:rPr>
        <w:t xml:space="preserve"> in crisis. The same president's handling of the </w:t>
      </w:r>
      <w:r w:rsidRPr="002F354F">
        <w:rPr>
          <w:rStyle w:val="StyleUnderline"/>
        </w:rPr>
        <w:t>Bay of Pigs</w:t>
      </w:r>
      <w:r w:rsidRPr="002F354F">
        <w:rPr>
          <w:sz w:val="12"/>
        </w:rPr>
        <w:t xml:space="preserve"> invasion </w:t>
      </w:r>
      <w:r w:rsidRPr="002F354F">
        <w:rPr>
          <w:rStyle w:val="StyleUnderline"/>
        </w:rPr>
        <w:t>has been roundly criticized</w:t>
      </w:r>
      <w:r w:rsidRPr="002F354F">
        <w:rPr>
          <w:sz w:val="12"/>
        </w:rPr>
        <w:t xml:space="preserve">. n237 As Yoo presents his argument on executive decision-making, it does not matter who occupies the office of the president. In fact, that can make a good deal of difference. </w:t>
      </w:r>
      <w:r w:rsidRPr="002F354F">
        <w:rPr>
          <w:rStyle w:val="StyleUnderline"/>
        </w:rPr>
        <w:t xml:space="preserve">With the presidency structured around one individual, the decision-making process is shaped by the chief executive's </w:t>
      </w:r>
      <w:r w:rsidRPr="002F354F">
        <w:rPr>
          <w:rStyle w:val="Emphasis"/>
        </w:rPr>
        <w:t>native abilities, judgment, and experience</w:t>
      </w:r>
      <w:r w:rsidRPr="002F354F">
        <w:rPr>
          <w:sz w:val="12"/>
        </w:rPr>
        <w:t xml:space="preserve">. n238 A whole range of personal qualities may affect the president's decision on whether to take the nation to war: how the president assesses risk (especially with the uncertain conditions that prevail in foreign affairs); whether he or she engages in wishful thinking; whether he or she is practical, flexible, and open-minded. n239 While every president consults with advisers, </w:t>
      </w:r>
      <w:r w:rsidRPr="002F354F">
        <w:rPr>
          <w:rStyle w:val="StyleUnderline"/>
        </w:rPr>
        <w:t>small group dynamics add another layer of difficulties in the executive decision-making process. Even talented</w:t>
      </w:r>
      <w:r w:rsidRPr="002F354F">
        <w:rPr>
          <w:sz w:val="12"/>
        </w:rPr>
        <w:t xml:space="preserve"> White House staffers </w:t>
      </w:r>
      <w:r w:rsidRPr="002F354F">
        <w:rPr>
          <w:rStyle w:val="StyleUnderline"/>
        </w:rPr>
        <w:t xml:space="preserve">and independent-minded cabinet secretaries succumb to </w:t>
      </w:r>
      <w:r w:rsidRPr="002F354F">
        <w:rPr>
          <w:rStyle w:val="Emphasis"/>
        </w:rPr>
        <w:t>groupthink</w:t>
      </w:r>
      <w:r w:rsidRPr="002F354F">
        <w:rPr>
          <w:sz w:val="12"/>
        </w:rPr>
        <w:t xml:space="preserve">, as it has been called - the overt and subtle pressures driving group cohesiveness that can distort the decision-making process. n240 </w:t>
      </w:r>
      <w:r w:rsidRPr="002F354F">
        <w:rPr>
          <w:rStyle w:val="StyleUnderline"/>
        </w:rPr>
        <w:t>This effect can be pronounced in foreign policy, with</w:t>
      </w:r>
      <w:r w:rsidRPr="002F354F">
        <w:rPr>
          <w:sz w:val="12"/>
        </w:rPr>
        <w:t xml:space="preserve"> stressful </w:t>
      </w:r>
      <w:r w:rsidRPr="002F354F">
        <w:rPr>
          <w:rStyle w:val="StyleUnderline"/>
        </w:rPr>
        <w:t>crises that often involve</w:t>
      </w:r>
      <w:r w:rsidRPr="002F354F">
        <w:rPr>
          <w:sz w:val="12"/>
        </w:rPr>
        <w:t xml:space="preserve"> morally </w:t>
      </w:r>
      <w:r w:rsidRPr="002F354F">
        <w:rPr>
          <w:rStyle w:val="StyleUnderline"/>
        </w:rPr>
        <w:t>difficult choices</w:t>
      </w:r>
      <w:r w:rsidRPr="002F354F">
        <w:rPr>
          <w:sz w:val="12"/>
        </w:rPr>
        <w:t xml:space="preserve">. n241 </w:t>
      </w:r>
      <w:r w:rsidRPr="002F354F">
        <w:rPr>
          <w:rStyle w:val="StyleUnderline"/>
        </w:rPr>
        <w:t>Members of the president's team</w:t>
      </w:r>
      <w:r w:rsidRPr="002F354F">
        <w:rPr>
          <w:sz w:val="12"/>
        </w:rPr>
        <w:t xml:space="preserve">, not fully aware they are doing so, may </w:t>
      </w:r>
      <w:r w:rsidRPr="002F354F">
        <w:rPr>
          <w:rStyle w:val="StyleUnderline"/>
        </w:rPr>
        <w:t>overrate their own</w:t>
      </w:r>
      <w:r w:rsidRPr="002F354F">
        <w:rPr>
          <w:sz w:val="12"/>
        </w:rPr>
        <w:t xml:space="preserve"> power or moral </w:t>
      </w:r>
      <w:r w:rsidRPr="002F354F">
        <w:rPr>
          <w:rStyle w:val="StyleUnderline"/>
        </w:rPr>
        <w:t>position, cut off</w:t>
      </w:r>
      <w:r w:rsidRPr="002F354F">
        <w:rPr>
          <w:sz w:val="12"/>
        </w:rPr>
        <w:t xml:space="preserve"> the flow of </w:t>
      </w:r>
      <w:r w:rsidRPr="002F354F">
        <w:rPr>
          <w:rStyle w:val="StyleUnderline"/>
        </w:rPr>
        <w:t>information, downplay contrary views</w:t>
      </w:r>
      <w:r w:rsidRPr="002F354F">
        <w:rPr>
          <w:sz w:val="12"/>
        </w:rPr>
        <w:t xml:space="preserve"> of outside experts, </w:t>
      </w:r>
      <w:r w:rsidRPr="002F354F">
        <w:rPr>
          <w:rStyle w:val="StyleUnderline"/>
        </w:rPr>
        <w:t>limit consideration of long-term consequences, underestimate</w:t>
      </w:r>
      <w:r w:rsidRPr="002F354F">
        <w:rPr>
          <w:sz w:val="12"/>
        </w:rPr>
        <w:t xml:space="preserve"> the </w:t>
      </w:r>
      <w:r w:rsidRPr="002F354F">
        <w:rPr>
          <w:rStyle w:val="StyleUnderline"/>
        </w:rPr>
        <w:t>risks</w:t>
      </w:r>
      <w:r w:rsidRPr="002F354F">
        <w:rPr>
          <w:sz w:val="12"/>
        </w:rPr>
        <w:t xml:space="preserve"> of a particular policy, </w:t>
      </w:r>
      <w:r w:rsidRPr="002F354F">
        <w:rPr>
          <w:rStyle w:val="StyleUnderline"/>
        </w:rPr>
        <w:t>or fail to develop contingency plans</w:t>
      </w:r>
      <w:r w:rsidRPr="002F354F">
        <w:rPr>
          <w:sz w:val="12"/>
        </w:rPr>
        <w:t xml:space="preserve">. n242 Once the group coalesces around a particular view, it becomes increasingly difficult for individual members to [*125] press the group to reassess rejected alternatives. n243 The unique circumstances of working for the president can make matters worse. Members of the administration generally share the president's outlook, ideology, and policy preferences. </w:t>
      </w:r>
      <w:r w:rsidRPr="002F354F">
        <w:rPr>
          <w:rStyle w:val="StyleUnderline"/>
        </w:rPr>
        <w:t>Internal decision-making may get skewed because executive officials give advice based on what they think the president wants to hear</w:t>
      </w:r>
      <w:r w:rsidRPr="002F354F">
        <w:rPr>
          <w:sz w:val="12"/>
        </w:rPr>
        <w:t xml:space="preserve">. Even if the president's subordinates differ with the chief executive on particular questions, they can only go so far to challenge the president. n244 In short, there are more questions surrounding presidential decision-making on war than Yoo is willing to admit. </w:t>
      </w:r>
      <w:r w:rsidRPr="002F354F">
        <w:rPr>
          <w:rStyle w:val="StyleUnderline"/>
        </w:rPr>
        <w:t>Congress, with the president still involved, may be able to offset</w:t>
      </w:r>
      <w:r w:rsidRPr="002F354F">
        <w:rPr>
          <w:sz w:val="12"/>
        </w:rPr>
        <w:t xml:space="preserve"> the </w:t>
      </w:r>
      <w:r w:rsidRPr="002F354F">
        <w:rPr>
          <w:rStyle w:val="StyleUnderline"/>
        </w:rPr>
        <w:t>structural disadvantages</w:t>
      </w:r>
      <w:r w:rsidRPr="002F354F">
        <w:rPr>
          <w:sz w:val="12"/>
        </w:rPr>
        <w:t xml:space="preserve"> of a decision-making process taking place behind closed doors in the White House. While the executive branch tends to concentrate command authority in one person, </w:t>
      </w:r>
      <w:r w:rsidRPr="002F354F">
        <w:rPr>
          <w:rStyle w:val="StyleUnderline"/>
        </w:rPr>
        <w:t>power is dispersed</w:t>
      </w:r>
      <w:r w:rsidRPr="002F354F">
        <w:rPr>
          <w:sz w:val="12"/>
        </w:rPr>
        <w:t xml:space="preserve"> on Capitol Hill. Not all members of Congress are equal, but </w:t>
      </w:r>
      <w:r w:rsidRPr="002F354F">
        <w:rPr>
          <w:rStyle w:val="StyleUnderline"/>
        </w:rPr>
        <w:t>no person has influence comparable to the president</w:t>
      </w:r>
      <w:r w:rsidRPr="002F354F">
        <w:rPr>
          <w:sz w:val="12"/>
        </w:rPr>
        <w:t xml:space="preserve">'s power within the executive branch. In comparison with the select handful of advisers who have the most influence with the president, the number of elected legislators and their </w:t>
      </w:r>
      <w:r w:rsidRPr="002F354F">
        <w:rPr>
          <w:rStyle w:val="StyleUnderline"/>
        </w:rPr>
        <w:t xml:space="preserve">diverse ideologies, constituencies, and perspectives make them </w:t>
      </w:r>
      <w:r w:rsidRPr="002F354F">
        <w:rPr>
          <w:rStyle w:val="Emphasis"/>
        </w:rPr>
        <w:t>less susceptible</w:t>
      </w:r>
      <w:r w:rsidRPr="002F354F">
        <w:rPr>
          <w:rStyle w:val="StyleUnderline"/>
        </w:rPr>
        <w:t xml:space="preserve"> to groupthink</w:t>
      </w:r>
      <w:r w:rsidRPr="002F354F">
        <w:rPr>
          <w:sz w:val="12"/>
        </w:rPr>
        <w:t xml:space="preserve">. Contrary to the president's decision-making process, insulated by executive privilege, </w:t>
      </w:r>
      <w:r w:rsidRPr="002F354F">
        <w:rPr>
          <w:rStyle w:val="StyleUnderline"/>
        </w:rPr>
        <w:t>the legislative process involves on-the-record votes and speeches</w:t>
      </w:r>
      <w:r w:rsidRPr="002F354F">
        <w:rPr>
          <w:sz w:val="12"/>
        </w:rPr>
        <w:t xml:space="preserve"> by elected representatives </w:t>
      </w:r>
      <w:r w:rsidRPr="002F354F">
        <w:rPr>
          <w:rStyle w:val="StyleUnderline"/>
        </w:rPr>
        <w:t>and</w:t>
      </w:r>
      <w:r w:rsidRPr="002F354F">
        <w:rPr>
          <w:sz w:val="12"/>
        </w:rPr>
        <w:t xml:space="preserve"> thus </w:t>
      </w:r>
      <w:r w:rsidRPr="002F354F">
        <w:rPr>
          <w:rStyle w:val="StyleUnderline"/>
        </w:rPr>
        <w:t>provides a forum for public deliberation</w:t>
      </w:r>
      <w:r w:rsidRPr="002F354F">
        <w:rPr>
          <w:sz w:val="12"/>
        </w:rPr>
        <w:t xml:space="preserve">. n245 To be sure, Congress is not an idealized debating society. Lawmakers have parochial concerns. They often bargain in private. Their public debates can be grounded in emotional appeals as much as reason. n246 Yet in his eagerness to rate the president far above Congress in deciding to go to war, </w:t>
      </w:r>
      <w:r w:rsidRPr="002F354F">
        <w:rPr>
          <w:rStyle w:val="StyleUnderline"/>
        </w:rPr>
        <w:t>Yoo overlooks the value in</w:t>
      </w:r>
      <w:r w:rsidRPr="002F354F">
        <w:rPr>
          <w:sz w:val="12"/>
        </w:rPr>
        <w:t xml:space="preserve"> having a decision-making process conducted in relatively open view and the possibilities for lawmakers to engage in </w:t>
      </w:r>
      <w:r w:rsidRPr="002F354F">
        <w:rPr>
          <w:rStyle w:val="StyleUnderline"/>
        </w:rPr>
        <w:t>serious deliberations on vital questions of national security</w:t>
      </w:r>
      <w:r w:rsidRPr="002F354F">
        <w:rPr>
          <w:sz w:val="12"/>
        </w:rPr>
        <w:t>. n247</w:t>
      </w:r>
    </w:p>
    <w:p w14:paraId="487113A3" w14:textId="7DAC5C50" w:rsidR="00CE102F" w:rsidRPr="002F354F" w:rsidRDefault="00CE102F" w:rsidP="00CE102F">
      <w:pPr>
        <w:pStyle w:val="Heading3"/>
      </w:pPr>
      <w:r w:rsidRPr="002F354F">
        <w:t>2AC – Solvency – Congress is Normal Means</w:t>
      </w:r>
    </w:p>
    <w:p w14:paraId="350B353F" w14:textId="77777777" w:rsidR="00CE102F" w:rsidRPr="002F354F" w:rsidRDefault="00CE102F" w:rsidP="00CE102F">
      <w:pPr>
        <w:pStyle w:val="Heading4"/>
        <w:rPr>
          <w:u w:val="single"/>
        </w:rPr>
      </w:pPr>
      <w:r w:rsidRPr="002F354F">
        <w:t xml:space="preserve">Normal means is </w:t>
      </w:r>
      <w:r w:rsidRPr="002F354F">
        <w:rPr>
          <w:u w:val="single"/>
        </w:rPr>
        <w:t>congressional action</w:t>
      </w:r>
      <w:r w:rsidRPr="002F354F">
        <w:t xml:space="preserve"> – Trump </w:t>
      </w:r>
      <w:r w:rsidRPr="002F354F">
        <w:rPr>
          <w:u w:val="single"/>
        </w:rPr>
        <w:t>won’t budge</w:t>
      </w:r>
    </w:p>
    <w:p w14:paraId="0A069459" w14:textId="77777777" w:rsidR="00CE102F" w:rsidRPr="002F354F" w:rsidRDefault="00CE102F" w:rsidP="00CE102F">
      <w:r w:rsidRPr="002F354F">
        <w:rPr>
          <w:rStyle w:val="Style13ptBold"/>
        </w:rPr>
        <w:t>Allan 4/25</w:t>
      </w:r>
      <w:r w:rsidRPr="002F354F">
        <w:t>/19 [Elizabeth Allan is a first-year student at Yale Law School. She holds Bachelor’s degrees in International Affairs and Arabic from the University of Georgia and an MPhil in Modern Middle Eastern Studies from the University of Oxford, where she studied as a Rhodes Scholar. She has also worked as a consultant in the Middle East and West Africa. The Yemen Resolution and the Historical U.S.-Saudi Security Relationship. April 25, 2019. https://www.lawfareblog.com/yemen-resolution-and-historical-us-saudi-security-relationship]</w:t>
      </w:r>
    </w:p>
    <w:p w14:paraId="3975C15F" w14:textId="77777777" w:rsidR="00CE102F" w:rsidRPr="002F354F" w:rsidRDefault="00CE102F" w:rsidP="00CE102F">
      <w:pPr>
        <w:rPr>
          <w:sz w:val="16"/>
        </w:rPr>
      </w:pPr>
      <w:r w:rsidRPr="002F354F">
        <w:rPr>
          <w:u w:val="single"/>
        </w:rPr>
        <w:t>As</w:t>
      </w:r>
      <w:r w:rsidRPr="002F354F">
        <w:rPr>
          <w:sz w:val="16"/>
        </w:rPr>
        <w:t xml:space="preserve"> this </w:t>
      </w:r>
      <w:r w:rsidRPr="002F354F">
        <w:rPr>
          <w:u w:val="single"/>
        </w:rPr>
        <w:t>history demonstrates, the fact</w:t>
      </w:r>
      <w:r w:rsidRPr="002F354F">
        <w:rPr>
          <w:sz w:val="16"/>
        </w:rPr>
        <w:t xml:space="preserve"> </w:t>
      </w:r>
      <w:r w:rsidRPr="002F354F">
        <w:rPr>
          <w:u w:val="single"/>
        </w:rPr>
        <w:t>that</w:t>
      </w:r>
      <w:r w:rsidRPr="002F354F">
        <w:rPr>
          <w:sz w:val="16"/>
        </w:rPr>
        <w:t xml:space="preserve"> </w:t>
      </w:r>
      <w:r w:rsidRPr="002F354F">
        <w:rPr>
          <w:rStyle w:val="Emphasis"/>
        </w:rPr>
        <w:t>Congress and the president</w:t>
      </w:r>
      <w:r w:rsidRPr="002F354F">
        <w:rPr>
          <w:sz w:val="16"/>
        </w:rPr>
        <w:t xml:space="preserve"> </w:t>
      </w:r>
      <w:r w:rsidRPr="002F354F">
        <w:rPr>
          <w:u w:val="single"/>
        </w:rPr>
        <w:t xml:space="preserve">are </w:t>
      </w:r>
      <w:r w:rsidRPr="002F354F">
        <w:rPr>
          <w:rStyle w:val="Emphasis"/>
        </w:rPr>
        <w:t>at odds</w:t>
      </w:r>
      <w:r w:rsidRPr="002F354F">
        <w:rPr>
          <w:sz w:val="16"/>
        </w:rPr>
        <w:t xml:space="preserve"> </w:t>
      </w:r>
      <w:r w:rsidRPr="002F354F">
        <w:rPr>
          <w:u w:val="single"/>
        </w:rPr>
        <w:t xml:space="preserve">over U.S. security </w:t>
      </w:r>
      <w:r w:rsidRPr="002F354F">
        <w:rPr>
          <w:rStyle w:val="Emphasis"/>
        </w:rPr>
        <w:t>policy toward Saudi Arabia</w:t>
      </w:r>
      <w:r w:rsidRPr="002F354F">
        <w:rPr>
          <w:u w:val="single"/>
        </w:rPr>
        <w:t xml:space="preserve"> is not a new development in the U.S.-Saudi relationship</w:t>
      </w:r>
      <w:r w:rsidRPr="002F354F">
        <w:rPr>
          <w:sz w:val="16"/>
        </w:rPr>
        <w:t xml:space="preserve">. </w:t>
      </w:r>
      <w:r w:rsidRPr="002F354F">
        <w:rPr>
          <w:u w:val="single"/>
        </w:rPr>
        <w:t xml:space="preserve">In the </w:t>
      </w:r>
      <w:r w:rsidRPr="002F354F">
        <w:rPr>
          <w:rStyle w:val="Emphasis"/>
        </w:rPr>
        <w:t>current dispute</w:t>
      </w:r>
      <w:r w:rsidRPr="002F354F">
        <w:rPr>
          <w:sz w:val="16"/>
        </w:rPr>
        <w:t xml:space="preserve">, </w:t>
      </w:r>
      <w:r w:rsidRPr="002F354F">
        <w:rPr>
          <w:rStyle w:val="Emphasis"/>
        </w:rPr>
        <w:t>Congress</w:t>
      </w:r>
      <w:r w:rsidRPr="002F354F">
        <w:rPr>
          <w:u w:val="single"/>
        </w:rPr>
        <w:t xml:space="preserve"> is </w:t>
      </w:r>
      <w:r w:rsidRPr="002F354F">
        <w:rPr>
          <w:rStyle w:val="Emphasis"/>
        </w:rPr>
        <w:t>leveraging</w:t>
      </w:r>
      <w:r w:rsidRPr="002F354F">
        <w:rPr>
          <w:u w:val="single"/>
        </w:rPr>
        <w:t xml:space="preserve"> several old </w:t>
      </w:r>
      <w:r w:rsidRPr="002F354F">
        <w:rPr>
          <w:rStyle w:val="Emphasis"/>
        </w:rPr>
        <w:t>tools</w:t>
      </w:r>
      <w:r w:rsidRPr="002F354F">
        <w:rPr>
          <w:u w:val="single"/>
        </w:rPr>
        <w:t xml:space="preserve"> for influencing security policy</w:t>
      </w:r>
      <w:r w:rsidRPr="002F354F">
        <w:rPr>
          <w:sz w:val="16"/>
        </w:rPr>
        <w:t>—</w:t>
      </w:r>
      <w:r w:rsidRPr="002F354F">
        <w:rPr>
          <w:u w:val="single"/>
        </w:rPr>
        <w:t xml:space="preserve">including </w:t>
      </w:r>
      <w:r w:rsidRPr="002F354F">
        <w:rPr>
          <w:rStyle w:val="Emphasis"/>
        </w:rPr>
        <w:t>opposition to arms sales</w:t>
      </w:r>
      <w:r w:rsidRPr="002F354F">
        <w:rPr>
          <w:sz w:val="16"/>
        </w:rPr>
        <w:t xml:space="preserve"> under the AECA and restrictions on foreign assistance—and previously unused tools, such as the War Powers Resolution.</w:t>
      </w:r>
    </w:p>
    <w:p w14:paraId="75882556" w14:textId="77777777" w:rsidR="00CE102F" w:rsidRPr="002F354F" w:rsidRDefault="00CE102F" w:rsidP="00CE102F">
      <w:pPr>
        <w:rPr>
          <w:sz w:val="16"/>
        </w:rPr>
      </w:pPr>
      <w:r w:rsidRPr="002F354F">
        <w:rPr>
          <w:u w:val="single"/>
        </w:rPr>
        <w:t>Congress’s specific objections to the U.S.-Saudi security relationship reflect contemporary concerns over the humanitarian crisis in Yemen</w:t>
      </w:r>
      <w:r w:rsidRPr="002F354F">
        <w:rPr>
          <w:sz w:val="16"/>
        </w:rPr>
        <w:t>. Beyond Yemen, however, several structural factors complicate traditional pillars of the U.S.-Saudi security alliance, including concerns that Saudi Arabia’s actions are undermining regional security, growing scrutiny of Saudi Arabia’s internal politics (for example, its human rights track record), and the U.S.’s increased capacity to produce domestic oil (although Saudi Arabia remains important to global energy markets). Those in support of continuing the relationship emphasize that, although the Saudi-U.S. partnership is far from perfect, it has strategic benefits, particularly in counterterrorism, opposition to Iran, and maintenance of regional stability against a more chaotic alternative.</w:t>
      </w:r>
    </w:p>
    <w:p w14:paraId="6C886AAB" w14:textId="3064F70F" w:rsidR="00CE102F" w:rsidRPr="002F354F" w:rsidRDefault="00CE102F" w:rsidP="00CE102F">
      <w:pPr>
        <w:rPr>
          <w:sz w:val="16"/>
        </w:rPr>
      </w:pPr>
      <w:r w:rsidRPr="002F354F">
        <w:rPr>
          <w:u w:val="single"/>
        </w:rPr>
        <w:t xml:space="preserve">Ultimately, congressional supporters and skeptics must cooperate with the executive branch to change U.S. security strategy, and the </w:t>
      </w:r>
      <w:r w:rsidRPr="002F354F">
        <w:rPr>
          <w:rStyle w:val="Emphasis"/>
        </w:rPr>
        <w:t>Trump</w:t>
      </w:r>
      <w:r w:rsidRPr="002F354F">
        <w:rPr>
          <w:u w:val="single"/>
        </w:rPr>
        <w:t xml:space="preserve"> administration has </w:t>
      </w:r>
      <w:r w:rsidRPr="002F354F">
        <w:rPr>
          <w:rStyle w:val="Emphasis"/>
        </w:rPr>
        <w:t>consistently indicated</w:t>
      </w:r>
      <w:r w:rsidRPr="002F354F">
        <w:rPr>
          <w:u w:val="single"/>
        </w:rPr>
        <w:t xml:space="preserve"> that it has </w:t>
      </w:r>
      <w:r w:rsidRPr="002F354F">
        <w:rPr>
          <w:rStyle w:val="Emphasis"/>
        </w:rPr>
        <w:t>no intention</w:t>
      </w:r>
      <w:r w:rsidRPr="002F354F">
        <w:rPr>
          <w:u w:val="single"/>
        </w:rPr>
        <w:t xml:space="preserve"> of </w:t>
      </w:r>
      <w:r w:rsidRPr="002F354F">
        <w:rPr>
          <w:rStyle w:val="Emphasis"/>
        </w:rPr>
        <w:t>turning away</w:t>
      </w:r>
      <w:r w:rsidRPr="002F354F">
        <w:rPr>
          <w:u w:val="single"/>
        </w:rPr>
        <w:t xml:space="preserve"> from the </w:t>
      </w:r>
      <w:r w:rsidRPr="002F354F">
        <w:rPr>
          <w:rStyle w:val="Emphasis"/>
        </w:rPr>
        <w:t>U.S.-Saudi alliance</w:t>
      </w:r>
      <w:r w:rsidRPr="002F354F">
        <w:rPr>
          <w:u w:val="single"/>
        </w:rPr>
        <w:t xml:space="preserve">. As long as this remains administration policy, </w:t>
      </w:r>
      <w:r w:rsidRPr="002F354F">
        <w:rPr>
          <w:rStyle w:val="Emphasis"/>
        </w:rPr>
        <w:t>Congress may use</w:t>
      </w:r>
      <w:r w:rsidRPr="002F354F">
        <w:rPr>
          <w:u w:val="single"/>
        </w:rPr>
        <w:t xml:space="preserve"> various </w:t>
      </w:r>
      <w:r w:rsidRPr="002F354F">
        <w:rPr>
          <w:rStyle w:val="Emphasis"/>
        </w:rPr>
        <w:t>legislative tools</w:t>
      </w:r>
      <w:r w:rsidRPr="002F354F">
        <w:rPr>
          <w:u w:val="single"/>
        </w:rPr>
        <w:t xml:space="preserve"> to </w:t>
      </w:r>
      <w:r w:rsidRPr="002F354F">
        <w:rPr>
          <w:rStyle w:val="Emphasis"/>
        </w:rPr>
        <w:t>chip away</w:t>
      </w:r>
      <w:r w:rsidRPr="002F354F">
        <w:rPr>
          <w:u w:val="single"/>
        </w:rPr>
        <w:t xml:space="preserve"> at </w:t>
      </w:r>
      <w:r w:rsidRPr="002F354F">
        <w:rPr>
          <w:rStyle w:val="Emphasis"/>
        </w:rPr>
        <w:t>U.S. security support</w:t>
      </w:r>
      <w:r w:rsidRPr="002F354F">
        <w:rPr>
          <w:u w:val="single"/>
        </w:rPr>
        <w:t xml:space="preserve"> for the kingdom</w:t>
      </w:r>
      <w:r w:rsidRPr="002F354F">
        <w:rPr>
          <w:sz w:val="16"/>
        </w:rPr>
        <w:t>—but there is unlikely to be a fundamental realignment in the U.S.-Saudi security relationship.</w:t>
      </w:r>
    </w:p>
    <w:p w14:paraId="57C323A4" w14:textId="09A16FA8" w:rsidR="009770C9" w:rsidRPr="002F354F" w:rsidRDefault="009770C9" w:rsidP="009770C9">
      <w:pPr>
        <w:pStyle w:val="Heading3"/>
      </w:pPr>
      <w:r w:rsidRPr="002F354F">
        <w:t>2AC – AT: War Powers DA Turns Yemen</w:t>
      </w:r>
    </w:p>
    <w:p w14:paraId="743B41DC" w14:textId="77777777" w:rsidR="009770C9" w:rsidRPr="002F354F" w:rsidRDefault="009770C9" w:rsidP="009770C9">
      <w:pPr>
        <w:pStyle w:val="Heading4"/>
      </w:pPr>
      <w:r w:rsidRPr="002F354F">
        <w:t xml:space="preserve">Trump’s foreign policy is </w:t>
      </w:r>
      <w:r w:rsidRPr="002F354F">
        <w:rPr>
          <w:u w:val="single"/>
        </w:rPr>
        <w:t>too chaotic</w:t>
      </w:r>
      <w:r w:rsidRPr="002F354F">
        <w:t xml:space="preserve"> to successfully resolve the Yemen conflict</w:t>
      </w:r>
    </w:p>
    <w:p w14:paraId="205A9BB8" w14:textId="77777777" w:rsidR="009770C9" w:rsidRPr="002F354F" w:rsidRDefault="009770C9" w:rsidP="009770C9">
      <w:r w:rsidRPr="002F354F">
        <w:rPr>
          <w:rStyle w:val="Style13ptBold"/>
        </w:rPr>
        <w:t>Bazzi 18</w:t>
      </w:r>
      <w:r w:rsidRPr="002F354F">
        <w:t xml:space="preserve"> [Mohamad Bazzi is an associate professor of journalism at New York University and the former Middle East bureau chief at Newsday. The war in Yemen is disastrous. America is only making things worse. June 11, 2018. https://www.theguardian.com/commentisfree/2018/jun/11/trump-yemen-saudi-arabi-war-us-involvement-worsening-crisis]</w:t>
      </w:r>
    </w:p>
    <w:p w14:paraId="4F14B2FE" w14:textId="77777777" w:rsidR="009770C9" w:rsidRPr="002F354F" w:rsidRDefault="009770C9" w:rsidP="009770C9">
      <w:pPr>
        <w:rPr>
          <w:sz w:val="16"/>
        </w:rPr>
      </w:pPr>
      <w:r w:rsidRPr="002F354F">
        <w:rPr>
          <w:sz w:val="16"/>
        </w:rPr>
        <w:t xml:space="preserve">But these concerns evaporated after Trump took office. </w:t>
      </w:r>
      <w:r w:rsidRPr="002F354F">
        <w:rPr>
          <w:rStyle w:val="Emphasis"/>
        </w:rPr>
        <w:t>Like much</w:t>
      </w:r>
      <w:r w:rsidRPr="002F354F">
        <w:rPr>
          <w:u w:val="single"/>
        </w:rPr>
        <w:t xml:space="preserve"> of his </w:t>
      </w:r>
      <w:r w:rsidRPr="002F354F">
        <w:rPr>
          <w:rStyle w:val="Emphasis"/>
        </w:rPr>
        <w:t>chaotic foreign policy</w:t>
      </w:r>
      <w:r w:rsidRPr="002F354F">
        <w:rPr>
          <w:u w:val="single"/>
        </w:rPr>
        <w:t xml:space="preserve">, Trump is </w:t>
      </w:r>
      <w:r w:rsidRPr="002F354F">
        <w:rPr>
          <w:rStyle w:val="Emphasis"/>
        </w:rPr>
        <w:t>escalating</w:t>
      </w:r>
      <w:r w:rsidRPr="002F354F">
        <w:rPr>
          <w:u w:val="single"/>
        </w:rPr>
        <w:t xml:space="preserve"> US military </w:t>
      </w:r>
      <w:r w:rsidRPr="002F354F">
        <w:rPr>
          <w:rStyle w:val="Emphasis"/>
        </w:rPr>
        <w:t>involvement</w:t>
      </w:r>
      <w:r w:rsidRPr="002F354F">
        <w:rPr>
          <w:u w:val="single"/>
        </w:rPr>
        <w:t xml:space="preserve"> in Yemen </w:t>
      </w:r>
      <w:r w:rsidRPr="002F354F">
        <w:rPr>
          <w:rStyle w:val="Emphasis"/>
        </w:rPr>
        <w:t>without pushing</w:t>
      </w:r>
      <w:r w:rsidRPr="002F354F">
        <w:rPr>
          <w:u w:val="single"/>
        </w:rPr>
        <w:t xml:space="preserve"> for a </w:t>
      </w:r>
      <w:r w:rsidRPr="002F354F">
        <w:rPr>
          <w:rStyle w:val="Emphasis"/>
        </w:rPr>
        <w:t>political settlement</w:t>
      </w:r>
      <w:r w:rsidRPr="002F354F">
        <w:rPr>
          <w:u w:val="single"/>
        </w:rPr>
        <w:t xml:space="preserve"> to the </w:t>
      </w:r>
      <w:r w:rsidRPr="002F354F">
        <w:rPr>
          <w:rStyle w:val="Emphasis"/>
        </w:rPr>
        <w:t>Saudi-led war</w:t>
      </w:r>
      <w:r w:rsidRPr="002F354F">
        <w:rPr>
          <w:sz w:val="16"/>
        </w:rPr>
        <w:t xml:space="preserve">. </w:t>
      </w:r>
      <w:r w:rsidRPr="002F354F">
        <w:rPr>
          <w:u w:val="single"/>
        </w:rPr>
        <w:t xml:space="preserve">His </w:t>
      </w:r>
      <w:r w:rsidRPr="002F354F">
        <w:rPr>
          <w:rStyle w:val="Emphasis"/>
        </w:rPr>
        <w:t>total support</w:t>
      </w:r>
      <w:r w:rsidRPr="002F354F">
        <w:rPr>
          <w:u w:val="single"/>
        </w:rPr>
        <w:t xml:space="preserve"> for </w:t>
      </w:r>
      <w:r w:rsidRPr="002F354F">
        <w:rPr>
          <w:rStyle w:val="Emphasis"/>
        </w:rPr>
        <w:t>Saudi Arabia</w:t>
      </w:r>
      <w:r w:rsidRPr="002F354F">
        <w:rPr>
          <w:u w:val="single"/>
        </w:rPr>
        <w:t xml:space="preserve"> and its allies is </w:t>
      </w:r>
      <w:r w:rsidRPr="002F354F">
        <w:rPr>
          <w:rStyle w:val="Emphasis"/>
        </w:rPr>
        <w:t>making the</w:t>
      </w:r>
      <w:r w:rsidRPr="002F354F">
        <w:rPr>
          <w:u w:val="single"/>
        </w:rPr>
        <w:t xml:space="preserve"> world’s worst humanitarian </w:t>
      </w:r>
      <w:r w:rsidRPr="002F354F">
        <w:rPr>
          <w:rStyle w:val="Emphasis"/>
        </w:rPr>
        <w:t>crisis</w:t>
      </w:r>
      <w:r w:rsidRPr="002F354F">
        <w:rPr>
          <w:u w:val="single"/>
        </w:rPr>
        <w:t xml:space="preserve"> even </w:t>
      </w:r>
      <w:r w:rsidRPr="002F354F">
        <w:rPr>
          <w:rStyle w:val="Emphasis"/>
        </w:rPr>
        <w:t>more severe</w:t>
      </w:r>
      <w:r w:rsidRPr="002F354F">
        <w:rPr>
          <w:sz w:val="16"/>
        </w:rPr>
        <w:t>.</w:t>
      </w:r>
    </w:p>
    <w:p w14:paraId="6823893F" w14:textId="77777777" w:rsidR="009770C9" w:rsidRPr="002F354F" w:rsidRDefault="009770C9" w:rsidP="009770C9">
      <w:pPr>
        <w:pStyle w:val="Heading4"/>
      </w:pPr>
      <w:r w:rsidRPr="002F354F">
        <w:t xml:space="preserve">Political </w:t>
      </w:r>
      <w:r w:rsidRPr="002F354F">
        <w:rPr>
          <w:u w:val="single"/>
        </w:rPr>
        <w:t>resolution’s impossible</w:t>
      </w:r>
      <w:r w:rsidRPr="002F354F">
        <w:t xml:space="preserve"> because Trump is motivated to </w:t>
      </w:r>
      <w:r w:rsidRPr="002F354F">
        <w:rPr>
          <w:u w:val="single"/>
        </w:rPr>
        <w:t>fight Iran</w:t>
      </w:r>
    </w:p>
    <w:p w14:paraId="365520F6" w14:textId="77777777" w:rsidR="009770C9" w:rsidRPr="002F354F" w:rsidRDefault="009770C9" w:rsidP="009770C9">
      <w:r w:rsidRPr="002F354F">
        <w:rPr>
          <w:rStyle w:val="Style13ptBold"/>
        </w:rPr>
        <w:t>Bazzi 18</w:t>
      </w:r>
      <w:r w:rsidRPr="002F354F">
        <w:t xml:space="preserve"> [Mohamad Bazzi is an associate professor of journalism at New York University and the former Middle East bureau chief at Newsday. The United States Could End the War in Yemen If It Wanted To. September 30, 2018. https://www.theatlantic.com/international/archive/2018/09/iran-yemen-saudi-arabia/571465/]</w:t>
      </w:r>
    </w:p>
    <w:p w14:paraId="7ADE467E" w14:textId="01034DAA" w:rsidR="009770C9" w:rsidRPr="002F354F" w:rsidRDefault="009770C9" w:rsidP="009770C9">
      <w:pPr>
        <w:rPr>
          <w:sz w:val="16"/>
        </w:rPr>
      </w:pPr>
      <w:r w:rsidRPr="002F354F">
        <w:rPr>
          <w:sz w:val="16"/>
        </w:rPr>
        <w:t xml:space="preserve">By accepting the coalition’s cosmetic attempts to minimize civilian casualties, the Trump administration is signaling to Saudi and Emirati leaders its apparent belief that a clear military victory in Yemen remains possible. And as long as the coalition believes it can crush the Houthis, there’s little incentive for it to negotiate. </w:t>
      </w:r>
      <w:r w:rsidRPr="002F354F">
        <w:rPr>
          <w:u w:val="single"/>
        </w:rPr>
        <w:t>Trump</w:t>
      </w:r>
      <w:r w:rsidRPr="002F354F">
        <w:rPr>
          <w:sz w:val="16"/>
        </w:rPr>
        <w:t xml:space="preserve">, then, </w:t>
      </w:r>
      <w:r w:rsidRPr="002F354F">
        <w:rPr>
          <w:u w:val="single"/>
        </w:rPr>
        <w:t xml:space="preserve">has bought into Saudi Arabia’s </w:t>
      </w:r>
      <w:r w:rsidRPr="002F354F">
        <w:rPr>
          <w:rStyle w:val="Emphasis"/>
        </w:rPr>
        <w:t>zero-sum calculation</w:t>
      </w:r>
      <w:r w:rsidRPr="002F354F">
        <w:rPr>
          <w:sz w:val="16"/>
        </w:rPr>
        <w:t xml:space="preserve">: that </w:t>
      </w:r>
      <w:r w:rsidRPr="002F354F">
        <w:rPr>
          <w:u w:val="single"/>
        </w:rPr>
        <w:t xml:space="preserve">a military win in Yemen for the kingdom and its allies would be a </w:t>
      </w:r>
      <w:r w:rsidRPr="002F354F">
        <w:rPr>
          <w:rStyle w:val="Emphasis"/>
        </w:rPr>
        <w:t>defeat for Iran</w:t>
      </w:r>
      <w:r w:rsidRPr="002F354F">
        <w:rPr>
          <w:sz w:val="16"/>
        </w:rPr>
        <w:t xml:space="preserve">, </w:t>
      </w:r>
      <w:r w:rsidRPr="002F354F">
        <w:rPr>
          <w:u w:val="single"/>
        </w:rPr>
        <w:t xml:space="preserve">while a negotiated </w:t>
      </w:r>
      <w:r w:rsidRPr="002F354F">
        <w:rPr>
          <w:rStyle w:val="Emphasis"/>
        </w:rPr>
        <w:t>settlement</w:t>
      </w:r>
      <w:r w:rsidRPr="002F354F">
        <w:rPr>
          <w:u w:val="single"/>
        </w:rPr>
        <w:t xml:space="preserve"> with the </w:t>
      </w:r>
      <w:r w:rsidRPr="002F354F">
        <w:rPr>
          <w:rStyle w:val="Emphasis"/>
        </w:rPr>
        <w:t>Houthis</w:t>
      </w:r>
      <w:r w:rsidRPr="002F354F">
        <w:rPr>
          <w:u w:val="single"/>
        </w:rPr>
        <w:t xml:space="preserve"> would be a </w:t>
      </w:r>
      <w:r w:rsidRPr="002F354F">
        <w:rPr>
          <w:rStyle w:val="Emphasis"/>
        </w:rPr>
        <w:t>victory for Tehran</w:t>
      </w:r>
      <w:r w:rsidRPr="002F354F">
        <w:rPr>
          <w:sz w:val="16"/>
        </w:rPr>
        <w:t xml:space="preserve">. </w:t>
      </w:r>
      <w:r w:rsidRPr="002F354F">
        <w:rPr>
          <w:rStyle w:val="Emphasis"/>
        </w:rPr>
        <w:t>Blinded</w:t>
      </w:r>
      <w:r w:rsidRPr="002F354F">
        <w:rPr>
          <w:sz w:val="16"/>
        </w:rPr>
        <w:t xml:space="preserve"> </w:t>
      </w:r>
      <w:r w:rsidRPr="002F354F">
        <w:rPr>
          <w:u w:val="single"/>
        </w:rPr>
        <w:t xml:space="preserve">by its </w:t>
      </w:r>
      <w:r w:rsidRPr="002F354F">
        <w:rPr>
          <w:rStyle w:val="Emphasis"/>
        </w:rPr>
        <w:t>obsession with Iran</w:t>
      </w:r>
      <w:r w:rsidRPr="002F354F">
        <w:rPr>
          <w:sz w:val="16"/>
        </w:rPr>
        <w:t xml:space="preserve">, the </w:t>
      </w:r>
      <w:r w:rsidRPr="002F354F">
        <w:rPr>
          <w:u w:val="single"/>
        </w:rPr>
        <w:t>Trump</w:t>
      </w:r>
      <w:r w:rsidRPr="002F354F">
        <w:rPr>
          <w:sz w:val="16"/>
        </w:rPr>
        <w:t xml:space="preserve"> administration </w:t>
      </w:r>
      <w:r w:rsidRPr="002F354F">
        <w:rPr>
          <w:u w:val="single"/>
        </w:rPr>
        <w:t xml:space="preserve">is perpetuating an </w:t>
      </w:r>
      <w:r w:rsidRPr="002F354F">
        <w:rPr>
          <w:rStyle w:val="Emphasis"/>
        </w:rPr>
        <w:t>unwinnable war</w:t>
      </w:r>
      <w:r w:rsidRPr="002F354F">
        <w:rPr>
          <w:u w:val="single"/>
        </w:rPr>
        <w:t xml:space="preserve"> and </w:t>
      </w:r>
      <w:r w:rsidRPr="002F354F">
        <w:rPr>
          <w:rStyle w:val="Emphasis"/>
        </w:rPr>
        <w:t>undermining</w:t>
      </w:r>
      <w:r w:rsidRPr="002F354F">
        <w:rPr>
          <w:u w:val="single"/>
        </w:rPr>
        <w:t xml:space="preserve"> the likelihood of a </w:t>
      </w:r>
      <w:r w:rsidRPr="002F354F">
        <w:rPr>
          <w:rStyle w:val="Emphasis"/>
        </w:rPr>
        <w:t>political settlement</w:t>
      </w:r>
      <w:r w:rsidRPr="002F354F">
        <w:rPr>
          <w:sz w:val="16"/>
        </w:rPr>
        <w:t>.</w:t>
      </w:r>
    </w:p>
    <w:p w14:paraId="76C717C5" w14:textId="77777777" w:rsidR="00AE448D" w:rsidRPr="002F354F" w:rsidRDefault="00AE448D" w:rsidP="009770C9">
      <w:pPr>
        <w:rPr>
          <w:sz w:val="16"/>
        </w:rPr>
      </w:pPr>
    </w:p>
    <w:p w14:paraId="40960ED0" w14:textId="05B930D0" w:rsidR="009770C9" w:rsidRPr="002F354F" w:rsidRDefault="00883CF9" w:rsidP="00883CF9">
      <w:pPr>
        <w:pStyle w:val="Heading2"/>
      </w:pPr>
      <w:r w:rsidRPr="002F354F">
        <w:t xml:space="preserve">2AC – </w:t>
      </w:r>
      <w:r w:rsidR="006B404E" w:rsidRPr="002F354F">
        <w:t>Topicality</w:t>
      </w:r>
    </w:p>
    <w:p w14:paraId="53CB85DE" w14:textId="77777777" w:rsidR="001F6AC0" w:rsidRPr="002F354F" w:rsidRDefault="001F6AC0" w:rsidP="001F6AC0">
      <w:pPr>
        <w:pStyle w:val="Heading3"/>
      </w:pPr>
      <w:r w:rsidRPr="002F354F">
        <w:t>2AC – Topicality – FMS</w:t>
      </w:r>
    </w:p>
    <w:p w14:paraId="41DB7DF3" w14:textId="77777777" w:rsidR="001F6AC0" w:rsidRPr="002F354F" w:rsidRDefault="001F6AC0" w:rsidP="001F6AC0">
      <w:pPr>
        <w:pStyle w:val="Heading4"/>
        <w:rPr>
          <w:u w:val="single"/>
        </w:rPr>
      </w:pPr>
      <w:r w:rsidRPr="002F354F">
        <w:t xml:space="preserve">Saudi Arabia is the </w:t>
      </w:r>
      <w:r w:rsidRPr="002F354F">
        <w:rPr>
          <w:u w:val="single"/>
        </w:rPr>
        <w:t>largest FMS recipient</w:t>
      </w:r>
      <w:r w:rsidRPr="002F354F">
        <w:t xml:space="preserve"> from the US – the </w:t>
      </w:r>
      <w:r w:rsidRPr="002F354F">
        <w:rPr>
          <w:u w:val="single"/>
        </w:rPr>
        <w:t>2017 deal</w:t>
      </w:r>
      <w:r w:rsidRPr="002F354F">
        <w:t xml:space="preserve"> was a </w:t>
      </w:r>
      <w:r w:rsidRPr="002F354F">
        <w:rPr>
          <w:u w:val="single"/>
        </w:rPr>
        <w:t>significant increase</w:t>
      </w:r>
      <w:r w:rsidRPr="002F354F">
        <w:t xml:space="preserve"> in </w:t>
      </w:r>
      <w:r w:rsidRPr="002F354F">
        <w:rPr>
          <w:u w:val="single"/>
        </w:rPr>
        <w:t>both DCS and FMS</w:t>
      </w:r>
    </w:p>
    <w:p w14:paraId="1C7BA720" w14:textId="77777777" w:rsidR="001F6AC0" w:rsidRPr="002F354F" w:rsidRDefault="001F6AC0" w:rsidP="001F6AC0">
      <w:r w:rsidRPr="002F354F">
        <w:rPr>
          <w:rStyle w:val="Style13ptBold"/>
        </w:rPr>
        <w:t>USDOS 19</w:t>
      </w:r>
      <w:r w:rsidRPr="002F354F">
        <w:t xml:space="preserve"> [United States Department of State. U.S. Security Cooperation With Saudi Arabia. March 18, 2019. https://www.state.gov/t/pm/rls/fs/2019/288671.htm]</w:t>
      </w:r>
    </w:p>
    <w:p w14:paraId="4EC733EA" w14:textId="068FFB22" w:rsidR="001F6AC0" w:rsidRPr="002F354F" w:rsidRDefault="001F6AC0" w:rsidP="001F6AC0">
      <w:pPr>
        <w:rPr>
          <w:sz w:val="16"/>
          <w:szCs w:val="16"/>
        </w:rPr>
      </w:pPr>
      <w:r w:rsidRPr="002F354F">
        <w:rPr>
          <w:rStyle w:val="Emphasis"/>
        </w:rPr>
        <w:t>Saudi Arabia</w:t>
      </w:r>
      <w:r w:rsidRPr="002F354F">
        <w:rPr>
          <w:u w:val="single"/>
        </w:rPr>
        <w:t xml:space="preserve"> is the United States' </w:t>
      </w:r>
      <w:r w:rsidRPr="002F354F">
        <w:rPr>
          <w:rStyle w:val="Emphasis"/>
        </w:rPr>
        <w:t>largest</w:t>
      </w:r>
      <w:r w:rsidRPr="002F354F">
        <w:rPr>
          <w:u w:val="single"/>
        </w:rPr>
        <w:t xml:space="preserve"> foreign military sales </w:t>
      </w:r>
      <w:r w:rsidRPr="002F354F">
        <w:rPr>
          <w:rStyle w:val="Emphasis"/>
        </w:rPr>
        <w:t>(FMS) customer</w:t>
      </w:r>
      <w:r w:rsidRPr="002F354F">
        <w:rPr>
          <w:sz w:val="16"/>
        </w:rPr>
        <w:t xml:space="preserve">, </w:t>
      </w:r>
      <w:r w:rsidRPr="002F354F">
        <w:rPr>
          <w:u w:val="single"/>
        </w:rPr>
        <w:t xml:space="preserve">with over </w:t>
      </w:r>
      <w:r w:rsidRPr="002F354F">
        <w:rPr>
          <w:rStyle w:val="Emphasis"/>
        </w:rPr>
        <w:t>$129 billion</w:t>
      </w:r>
      <w:r w:rsidRPr="002F354F">
        <w:rPr>
          <w:u w:val="single"/>
        </w:rPr>
        <w:t xml:space="preserve"> in active cases</w:t>
      </w:r>
      <w:r w:rsidRPr="002F354F">
        <w:rPr>
          <w:sz w:val="16"/>
        </w:rPr>
        <w:t xml:space="preserve">. </w:t>
      </w:r>
      <w:r w:rsidRPr="002F354F">
        <w:rPr>
          <w:u w:val="single"/>
        </w:rPr>
        <w:t>With the signing of the May 2017 $110 billion agreement to pursue Saudi Armed Forces modernization by</w:t>
      </w:r>
      <w:r w:rsidRPr="002F354F">
        <w:rPr>
          <w:sz w:val="16"/>
        </w:rPr>
        <w:t xml:space="preserve"> President </w:t>
      </w:r>
      <w:r w:rsidRPr="002F354F">
        <w:rPr>
          <w:u w:val="single"/>
        </w:rPr>
        <w:t>Trump and</w:t>
      </w:r>
      <w:r w:rsidRPr="002F354F">
        <w:rPr>
          <w:sz w:val="16"/>
        </w:rPr>
        <w:t xml:space="preserve"> King </w:t>
      </w:r>
      <w:r w:rsidRPr="002F354F">
        <w:rPr>
          <w:u w:val="single"/>
        </w:rPr>
        <w:t xml:space="preserve">Salman, we expect a </w:t>
      </w:r>
      <w:r w:rsidRPr="002F354F">
        <w:rPr>
          <w:rStyle w:val="Emphasis"/>
        </w:rPr>
        <w:t>significant increase</w:t>
      </w:r>
      <w:r w:rsidRPr="002F354F">
        <w:rPr>
          <w:sz w:val="16"/>
        </w:rPr>
        <w:t xml:space="preserve"> </w:t>
      </w:r>
      <w:r w:rsidRPr="002F354F">
        <w:rPr>
          <w:u w:val="single"/>
        </w:rPr>
        <w:t xml:space="preserve">in </w:t>
      </w:r>
      <w:r w:rsidRPr="002F354F">
        <w:rPr>
          <w:rStyle w:val="Emphasis"/>
        </w:rPr>
        <w:t>FMS and DCS cases</w:t>
      </w:r>
      <w:r w:rsidRPr="002F354F">
        <w:rPr>
          <w:sz w:val="16"/>
        </w:rPr>
        <w:t xml:space="preserve">. To date over $27.9 billion in FMS sales have been implemented, which represents 25 percent of the ten year agreement, though fewer than two years have passed since its signing. In January 2017, the United States approved a possible FMS case to Saudi Arabia for a Persistent Threat Detection </w:t>
      </w:r>
      <w:r w:rsidRPr="002F354F">
        <w:rPr>
          <w:sz w:val="16"/>
          <w:szCs w:val="16"/>
        </w:rPr>
        <w:t>System (PTDS), also known as a 74K Aerostat System, for an estimated cost of $525 million. In May 2017, the United States approved an FMS sale to Saudi Arabia for continuation of a naval blanket order training program for an estimated cost of $250 million. In June 2017, the United States approved the continuation of a blanket order training program that includes flight training, technical training, professional military education, specialized training, mobile training teams, and English language training, valued at $750 million. In June 2017, the United States approved a possible sale of 26 AN/TPQ-53(V) Radar Systems and related training and equipment for an estimated cost of $930 million. As part of a Saudi Arabia eastern fleet modernization, in October 2017, the United States implemented a $6 billion FMS case for a 4 ship Multi-Mission Surface Combatant program. In October 2017, the United States approved the potential sale of 44 Terminal High Altitude Area Defense (THAAD) launchers, 360 THAAD Interceptor Missiles, 16 THAAD Fire Control and Communications Mobile Tactical Station Group, seven AN/TPY-2 THAAD radars, and associated support equipment, for an estimated cost of $13.5 billion.</w:t>
      </w:r>
    </w:p>
    <w:p w14:paraId="5CA1FDF9" w14:textId="4906FB23" w:rsidR="00701602" w:rsidRPr="002F354F" w:rsidRDefault="00701602" w:rsidP="00701602">
      <w:pPr>
        <w:pStyle w:val="Heading1"/>
      </w:pPr>
      <w:r w:rsidRPr="002F354F">
        <w:t>Saudi Arabia Neg</w:t>
      </w:r>
    </w:p>
    <w:p w14:paraId="2BDD3952" w14:textId="15DCF7D8" w:rsidR="00AE448D" w:rsidRPr="002F354F" w:rsidRDefault="00AE448D" w:rsidP="00AE448D">
      <w:pPr>
        <w:pStyle w:val="Heading1"/>
      </w:pPr>
      <w:r w:rsidRPr="002F354F">
        <w:t>AT: Yemen Advantage</w:t>
      </w:r>
    </w:p>
    <w:p w14:paraId="6D995325" w14:textId="7A346C99" w:rsidR="00AE448D" w:rsidRPr="002F354F" w:rsidRDefault="0098042C" w:rsidP="00AE448D">
      <w:pPr>
        <w:pStyle w:val="Heading2"/>
        <w:rPr>
          <w:rFonts w:cs="Arial"/>
        </w:rPr>
      </w:pPr>
      <w:r w:rsidRPr="002F354F">
        <w:rPr>
          <w:rFonts w:cs="Arial"/>
        </w:rPr>
        <w:t>Solvency</w:t>
      </w:r>
    </w:p>
    <w:p w14:paraId="2E17A4EF" w14:textId="61400A14" w:rsidR="00AE448D" w:rsidRPr="002F354F" w:rsidRDefault="00AE448D" w:rsidP="00AE448D">
      <w:pPr>
        <w:pStyle w:val="Heading3"/>
        <w:rPr>
          <w:rFonts w:cs="Arial"/>
        </w:rPr>
      </w:pPr>
      <w:r w:rsidRPr="002F354F">
        <w:rPr>
          <w:rFonts w:cs="Arial"/>
        </w:rPr>
        <w:t xml:space="preserve">1NC – AT: </w:t>
      </w:r>
      <w:r w:rsidR="0098042C" w:rsidRPr="002F354F">
        <w:rPr>
          <w:rFonts w:cs="Arial"/>
        </w:rPr>
        <w:t>Solves Yemen War</w:t>
      </w:r>
    </w:p>
    <w:p w14:paraId="5C1F2D47" w14:textId="77777777" w:rsidR="00AE448D" w:rsidRPr="002F354F" w:rsidRDefault="00AE448D" w:rsidP="00AE448D">
      <w:pPr>
        <w:pStyle w:val="Heading4"/>
        <w:rPr>
          <w:rFonts w:cs="Arial"/>
        </w:rPr>
      </w:pPr>
      <w:r w:rsidRPr="002F354F">
        <w:rPr>
          <w:rFonts w:cs="Arial"/>
        </w:rPr>
        <w:t xml:space="preserve">Even if the </w:t>
      </w:r>
      <w:r w:rsidRPr="002F354F">
        <w:rPr>
          <w:rFonts w:cs="Arial"/>
          <w:u w:val="single"/>
        </w:rPr>
        <w:t>war ends</w:t>
      </w:r>
      <w:r w:rsidRPr="002F354F">
        <w:rPr>
          <w:rFonts w:cs="Arial"/>
        </w:rPr>
        <w:t xml:space="preserve">, Russian presence is </w:t>
      </w:r>
      <w:r w:rsidRPr="002F354F">
        <w:rPr>
          <w:rFonts w:cs="Arial"/>
          <w:u w:val="single"/>
        </w:rPr>
        <w:t>inevitable</w:t>
      </w:r>
      <w:r w:rsidRPr="002F354F">
        <w:rPr>
          <w:rFonts w:cs="Arial"/>
        </w:rPr>
        <w:t xml:space="preserve"> because Yemen is a </w:t>
      </w:r>
      <w:r w:rsidRPr="002F354F">
        <w:rPr>
          <w:rFonts w:cs="Arial"/>
          <w:u w:val="single"/>
        </w:rPr>
        <w:t>failed state</w:t>
      </w:r>
      <w:r w:rsidRPr="002F354F">
        <w:rPr>
          <w:rFonts w:cs="Arial"/>
        </w:rPr>
        <w:t xml:space="preserve"> AND the US won’t help </w:t>
      </w:r>
      <w:r w:rsidRPr="002F354F">
        <w:rPr>
          <w:rFonts w:cs="Arial"/>
          <w:u w:val="single"/>
        </w:rPr>
        <w:t>rebuild</w:t>
      </w:r>
      <w:r w:rsidRPr="002F354F">
        <w:rPr>
          <w:rFonts w:cs="Arial"/>
        </w:rPr>
        <w:t xml:space="preserve"> which makes </w:t>
      </w:r>
      <w:r w:rsidRPr="002F354F">
        <w:rPr>
          <w:rFonts w:cs="Arial"/>
          <w:u w:val="single"/>
        </w:rPr>
        <w:t>state collapse</w:t>
      </w:r>
      <w:r w:rsidRPr="002F354F">
        <w:rPr>
          <w:rFonts w:cs="Arial"/>
        </w:rPr>
        <w:t xml:space="preserve"> and war </w:t>
      </w:r>
      <w:r w:rsidRPr="002F354F">
        <w:rPr>
          <w:rFonts w:cs="Arial"/>
          <w:u w:val="single"/>
        </w:rPr>
        <w:t>inevitable</w:t>
      </w:r>
      <w:r w:rsidRPr="002F354F">
        <w:rPr>
          <w:rFonts w:cs="Arial"/>
        </w:rPr>
        <w:t xml:space="preserve"> </w:t>
      </w:r>
    </w:p>
    <w:p w14:paraId="3318EF6F" w14:textId="77777777" w:rsidR="00AE448D" w:rsidRPr="002F354F" w:rsidRDefault="00AE448D" w:rsidP="00AE448D">
      <w:r w:rsidRPr="002F354F">
        <w:rPr>
          <w:rStyle w:val="Style13ptBold"/>
        </w:rPr>
        <w:t>Shepp 18</w:t>
      </w:r>
      <w:r w:rsidRPr="002F354F">
        <w:t xml:space="preserve"> [Jonah Shepp, Foreign Policy Reporter for the Intelligencer. 11/2. "The Trump Administration’s Call to End the Yemen War Is Too Little, Too Late." http://nymag.com/intelligencer/2018/11/u-s-call-to-end-the-yemen-war-is-too-little-too-late.html#comments]</w:t>
      </w:r>
    </w:p>
    <w:p w14:paraId="5EA64BB7" w14:textId="77777777" w:rsidR="00AE448D" w:rsidRPr="002F354F" w:rsidRDefault="00AE448D" w:rsidP="00AE448D">
      <w:pPr>
        <w:rPr>
          <w:sz w:val="16"/>
        </w:rPr>
      </w:pPr>
      <w:r w:rsidRPr="002F354F">
        <w:rPr>
          <w:sz w:val="16"/>
        </w:rPr>
        <w:t xml:space="preserve">But </w:t>
      </w:r>
      <w:r w:rsidRPr="002F354F">
        <w:rPr>
          <w:rStyle w:val="StyleUnderline"/>
        </w:rPr>
        <w:t>let’s</w:t>
      </w:r>
      <w:r w:rsidRPr="002F354F">
        <w:rPr>
          <w:sz w:val="16"/>
        </w:rPr>
        <w:t xml:space="preserve"> </w:t>
      </w:r>
      <w:r w:rsidRPr="002F354F">
        <w:rPr>
          <w:rStyle w:val="Emphasis"/>
        </w:rPr>
        <w:t>imagine</w:t>
      </w:r>
      <w:r w:rsidRPr="002F354F">
        <w:rPr>
          <w:sz w:val="16"/>
        </w:rPr>
        <w:t xml:space="preserve"> for a moment that all parties are acting in good faith here, that the U.S. is taking this seriously, that the Khashoggi scandal has got the Saudis scared enough to do what we tell them, that </w:t>
      </w:r>
      <w:r w:rsidRPr="002F354F">
        <w:rPr>
          <w:rStyle w:val="StyleUnderline"/>
        </w:rPr>
        <w:t>a cease-fire is in effect</w:t>
      </w:r>
      <w:r w:rsidRPr="002F354F">
        <w:rPr>
          <w:sz w:val="16"/>
        </w:rPr>
        <w:t xml:space="preserve"> by December, </w:t>
      </w:r>
      <w:r w:rsidRPr="002F354F">
        <w:rPr>
          <w:rStyle w:val="StyleUnderline"/>
        </w:rPr>
        <w:t xml:space="preserve">the blockade lifted immediately, and a </w:t>
      </w:r>
      <w:r w:rsidRPr="002F354F">
        <w:rPr>
          <w:rStyle w:val="Emphasis"/>
        </w:rPr>
        <w:t>peace deal signed</w:t>
      </w:r>
      <w:r w:rsidRPr="002F354F">
        <w:rPr>
          <w:sz w:val="16"/>
        </w:rPr>
        <w:t xml:space="preserve"> by next summer. </w:t>
      </w:r>
      <w:r w:rsidRPr="002F354F">
        <w:rPr>
          <w:rStyle w:val="Emphasis"/>
          <w:sz w:val="26"/>
          <w:szCs w:val="26"/>
        </w:rPr>
        <w:t>What then</w:t>
      </w:r>
      <w:r w:rsidRPr="002F354F">
        <w:rPr>
          <w:sz w:val="16"/>
        </w:rPr>
        <w:t xml:space="preserve">? </w:t>
      </w:r>
      <w:r w:rsidRPr="002F354F">
        <w:rPr>
          <w:rStyle w:val="StyleUnderline"/>
        </w:rPr>
        <w:t xml:space="preserve">Yemen is in </w:t>
      </w:r>
      <w:r w:rsidRPr="002F354F">
        <w:rPr>
          <w:rStyle w:val="Emphasis"/>
        </w:rPr>
        <w:t>ruins</w:t>
      </w:r>
      <w:r w:rsidRPr="002F354F">
        <w:rPr>
          <w:sz w:val="16"/>
        </w:rPr>
        <w:t xml:space="preserve">, </w:t>
      </w:r>
      <w:r w:rsidRPr="002F354F">
        <w:rPr>
          <w:rStyle w:val="StyleUnderline"/>
        </w:rPr>
        <w:t xml:space="preserve">millions are already </w:t>
      </w:r>
      <w:r w:rsidRPr="002F354F">
        <w:rPr>
          <w:rStyle w:val="Emphasis"/>
        </w:rPr>
        <w:t>starving</w:t>
      </w:r>
      <w:r w:rsidRPr="002F354F">
        <w:rPr>
          <w:sz w:val="16"/>
        </w:rPr>
        <w:t xml:space="preserve">, </w:t>
      </w:r>
      <w:r w:rsidRPr="002F354F">
        <w:rPr>
          <w:rStyle w:val="StyleUnderline"/>
        </w:rPr>
        <w:t>and cease</w:t>
      </w:r>
      <w:r w:rsidRPr="002F354F">
        <w:rPr>
          <w:rStyle w:val="Emphasis"/>
        </w:rPr>
        <w:t>-fires don’t cure cholera</w:t>
      </w:r>
      <w:r w:rsidRPr="002F354F">
        <w:rPr>
          <w:sz w:val="16"/>
        </w:rPr>
        <w:t xml:space="preserve">. </w:t>
      </w:r>
      <w:r w:rsidRPr="002F354F">
        <w:rPr>
          <w:rStyle w:val="StyleUnderline"/>
        </w:rPr>
        <w:t xml:space="preserve">Alleviating this humanitarian </w:t>
      </w:r>
      <w:r w:rsidRPr="002F354F">
        <w:rPr>
          <w:rStyle w:val="Emphasis"/>
        </w:rPr>
        <w:t>catastrophe</w:t>
      </w:r>
      <w:r w:rsidRPr="002F354F">
        <w:rPr>
          <w:rStyle w:val="StyleUnderline"/>
        </w:rPr>
        <w:t xml:space="preserve"> and </w:t>
      </w:r>
      <w:r w:rsidRPr="002F354F">
        <w:rPr>
          <w:rStyle w:val="Emphasis"/>
        </w:rPr>
        <w:t>rebuilding</w:t>
      </w:r>
      <w:r w:rsidRPr="002F354F">
        <w:rPr>
          <w:sz w:val="16"/>
        </w:rPr>
        <w:t xml:space="preserve"> Yemen’s </w:t>
      </w:r>
      <w:r w:rsidRPr="002F354F">
        <w:rPr>
          <w:rStyle w:val="StyleUnderline"/>
        </w:rPr>
        <w:t xml:space="preserve">infrastructure while maintaining peace would require a massive </w:t>
      </w:r>
      <w:r w:rsidRPr="002F354F">
        <w:rPr>
          <w:rStyle w:val="Emphasis"/>
        </w:rPr>
        <w:t>international effort</w:t>
      </w:r>
      <w:r w:rsidRPr="002F354F">
        <w:rPr>
          <w:rStyle w:val="StyleUnderline"/>
        </w:rPr>
        <w:t xml:space="preserve"> </w:t>
      </w:r>
      <w:r w:rsidRPr="002F354F">
        <w:rPr>
          <w:sz w:val="16"/>
        </w:rPr>
        <w:t>under the auspices of the U.N.</w:t>
      </w:r>
    </w:p>
    <w:p w14:paraId="2CB395E1" w14:textId="77777777" w:rsidR="00AE448D" w:rsidRPr="002F354F" w:rsidRDefault="00AE448D" w:rsidP="00AE448D">
      <w:pPr>
        <w:rPr>
          <w:sz w:val="16"/>
        </w:rPr>
      </w:pPr>
      <w:r w:rsidRPr="002F354F">
        <w:rPr>
          <w:sz w:val="16"/>
        </w:rPr>
        <w:t xml:space="preserve">Will the Trump administration participate in this effort? Trump and his National Security Adviser John Bolton openly despise the U.N., while Trump has committed himself to the argument that the U.S. can’t afford to keep giving aid to foreign countries. </w:t>
      </w:r>
      <w:r w:rsidRPr="002F354F">
        <w:rPr>
          <w:rStyle w:val="StyleUnderline"/>
        </w:rPr>
        <w:t>Rehabilitating Yemen will cost many billions</w:t>
      </w:r>
      <w:r w:rsidRPr="002F354F">
        <w:rPr>
          <w:sz w:val="16"/>
        </w:rPr>
        <w:t xml:space="preserve"> of dollars; </w:t>
      </w:r>
      <w:r w:rsidRPr="002F354F">
        <w:rPr>
          <w:rStyle w:val="StyleUnderline"/>
        </w:rPr>
        <w:t xml:space="preserve">if the U.S. declines to contribute, others will be reluctant to </w:t>
      </w:r>
      <w:r w:rsidRPr="002F354F">
        <w:rPr>
          <w:rStyle w:val="Emphasis"/>
        </w:rPr>
        <w:t>fill the gap</w:t>
      </w:r>
      <w:r w:rsidRPr="002F354F">
        <w:rPr>
          <w:sz w:val="16"/>
        </w:rPr>
        <w:t xml:space="preserve">. </w:t>
      </w:r>
      <w:r w:rsidRPr="002F354F">
        <w:rPr>
          <w:rStyle w:val="StyleUnderline"/>
        </w:rPr>
        <w:t xml:space="preserve">Without American </w:t>
      </w:r>
      <w:r w:rsidRPr="002F354F">
        <w:rPr>
          <w:rStyle w:val="Emphasis"/>
        </w:rPr>
        <w:t>dollars</w:t>
      </w:r>
      <w:r w:rsidRPr="002F354F">
        <w:rPr>
          <w:rStyle w:val="StyleUnderline"/>
        </w:rPr>
        <w:t xml:space="preserve"> and </w:t>
      </w:r>
      <w:r w:rsidRPr="002F354F">
        <w:rPr>
          <w:rStyle w:val="Emphasis"/>
        </w:rPr>
        <w:t>diplomacy</w:t>
      </w:r>
      <w:r w:rsidRPr="002F354F">
        <w:rPr>
          <w:sz w:val="16"/>
        </w:rPr>
        <w:t xml:space="preserve"> supporting an extensive reconstruction campaign, </w:t>
      </w:r>
      <w:r w:rsidRPr="002F354F">
        <w:rPr>
          <w:rStyle w:val="StyleUnderline"/>
        </w:rPr>
        <w:t xml:space="preserve">a U.N.-brokered cease-fire will </w:t>
      </w:r>
      <w:r w:rsidRPr="002F354F">
        <w:rPr>
          <w:rStyle w:val="Emphasis"/>
        </w:rPr>
        <w:t>inevitably fall apart</w:t>
      </w:r>
      <w:r w:rsidRPr="002F354F">
        <w:rPr>
          <w:rStyle w:val="StyleUnderline"/>
        </w:rPr>
        <w:t xml:space="preserve"> eventually</w:t>
      </w:r>
      <w:r w:rsidRPr="002F354F">
        <w:rPr>
          <w:sz w:val="16"/>
        </w:rPr>
        <w:t>.</w:t>
      </w:r>
    </w:p>
    <w:p w14:paraId="0089AFE2" w14:textId="77777777" w:rsidR="00AE448D" w:rsidRPr="002F354F" w:rsidRDefault="00AE448D" w:rsidP="00AE448D">
      <w:pPr>
        <w:rPr>
          <w:sz w:val="16"/>
        </w:rPr>
      </w:pPr>
      <w:r w:rsidRPr="002F354F">
        <w:rPr>
          <w:sz w:val="16"/>
        </w:rPr>
        <w:t xml:space="preserve">In fact, </w:t>
      </w:r>
      <w:r w:rsidRPr="002F354F">
        <w:rPr>
          <w:rStyle w:val="StyleUnderline"/>
        </w:rPr>
        <w:t xml:space="preserve">the situation is </w:t>
      </w:r>
      <w:r w:rsidRPr="002F354F">
        <w:rPr>
          <w:rStyle w:val="Emphasis"/>
        </w:rPr>
        <w:t>even scarier</w:t>
      </w:r>
      <w:r w:rsidRPr="002F354F">
        <w:rPr>
          <w:sz w:val="16"/>
        </w:rPr>
        <w:t xml:space="preserve">, because it is entirely possible that </w:t>
      </w:r>
      <w:r w:rsidRPr="002F354F">
        <w:rPr>
          <w:rStyle w:val="StyleUnderline"/>
        </w:rPr>
        <w:t>Yemen</w:t>
      </w:r>
      <w:r w:rsidRPr="002F354F">
        <w:rPr>
          <w:sz w:val="16"/>
        </w:rPr>
        <w:t xml:space="preserve"> </w:t>
      </w:r>
      <w:r w:rsidRPr="002F354F">
        <w:rPr>
          <w:rStyle w:val="Emphasis"/>
        </w:rPr>
        <w:t>can’t be put back together again at all</w:t>
      </w:r>
      <w:r w:rsidRPr="002F354F">
        <w:rPr>
          <w:sz w:val="16"/>
        </w:rPr>
        <w:t xml:space="preserve"> — both </w:t>
      </w:r>
      <w:r w:rsidRPr="002F354F">
        <w:rPr>
          <w:rStyle w:val="StyleUnderline"/>
        </w:rPr>
        <w:t xml:space="preserve">in the sense of being hopelessly </w:t>
      </w:r>
      <w:r w:rsidRPr="002F354F">
        <w:rPr>
          <w:rStyle w:val="Emphasis"/>
        </w:rPr>
        <w:t>fractured</w:t>
      </w:r>
      <w:r w:rsidRPr="002F354F">
        <w:rPr>
          <w:sz w:val="16"/>
        </w:rPr>
        <w:t xml:space="preserve"> </w:t>
      </w:r>
      <w:r w:rsidRPr="002F354F">
        <w:rPr>
          <w:rStyle w:val="StyleUnderline"/>
        </w:rPr>
        <w:t xml:space="preserve">politically, and in the sense that it is fast becoming </w:t>
      </w:r>
      <w:r w:rsidRPr="002F354F">
        <w:rPr>
          <w:rStyle w:val="Emphasis"/>
        </w:rPr>
        <w:t>uninhabitable</w:t>
      </w:r>
      <w:r w:rsidRPr="002F354F">
        <w:rPr>
          <w:sz w:val="16"/>
        </w:rPr>
        <w:t xml:space="preserve">. </w:t>
      </w:r>
      <w:r w:rsidRPr="002F354F">
        <w:rPr>
          <w:rStyle w:val="StyleUnderline"/>
        </w:rPr>
        <w:t xml:space="preserve">Yemen is literally </w:t>
      </w:r>
      <w:r w:rsidRPr="002F354F">
        <w:rPr>
          <w:rStyle w:val="Emphasis"/>
        </w:rPr>
        <w:t>running out of water</w:t>
      </w:r>
      <w:r w:rsidRPr="002F354F">
        <w:rPr>
          <w:sz w:val="16"/>
        </w:rPr>
        <w:t xml:space="preserve">, due to a combination of rapid population growth, overuse, mismanagement, and climate change. </w:t>
      </w:r>
      <w:r w:rsidRPr="002F354F">
        <w:rPr>
          <w:rStyle w:val="StyleUnderline"/>
        </w:rPr>
        <w:t xml:space="preserve">Repairing the damage done to Yemen’s infrastructure over three-and-a-half years of bombardment won’t be enough to address the mounting water crisis, which threatens in turn to </w:t>
      </w:r>
      <w:r w:rsidRPr="002F354F">
        <w:rPr>
          <w:rStyle w:val="Emphasis"/>
        </w:rPr>
        <w:t>motivate future conflicts</w:t>
      </w:r>
      <w:r w:rsidRPr="002F354F">
        <w:rPr>
          <w:sz w:val="16"/>
        </w:rPr>
        <w:t xml:space="preserve"> and amplify their human costs.</w:t>
      </w:r>
    </w:p>
    <w:p w14:paraId="3D2D2E18" w14:textId="15B26CFD" w:rsidR="00AE448D" w:rsidRPr="002F354F" w:rsidRDefault="00AE448D" w:rsidP="00AE448D">
      <w:pPr>
        <w:pStyle w:val="Heading3"/>
        <w:rPr>
          <w:rFonts w:cs="Arial"/>
        </w:rPr>
      </w:pPr>
      <w:r w:rsidRPr="002F354F">
        <w:rPr>
          <w:rFonts w:cs="Arial"/>
        </w:rPr>
        <w:t xml:space="preserve">2NC – AT: </w:t>
      </w:r>
      <w:r w:rsidR="0098042C" w:rsidRPr="002F354F">
        <w:rPr>
          <w:rFonts w:cs="Arial"/>
        </w:rPr>
        <w:t>Solves Yemen War</w:t>
      </w:r>
    </w:p>
    <w:p w14:paraId="094E2305" w14:textId="77777777" w:rsidR="00AE448D" w:rsidRPr="002F354F" w:rsidRDefault="00AE448D" w:rsidP="00AE448D">
      <w:pPr>
        <w:pStyle w:val="Heading4"/>
        <w:rPr>
          <w:rFonts w:cs="Arial"/>
        </w:rPr>
      </w:pPr>
      <w:r w:rsidRPr="002F354F">
        <w:rPr>
          <w:rFonts w:cs="Arial"/>
        </w:rPr>
        <w:t xml:space="preserve">War is </w:t>
      </w:r>
      <w:r w:rsidRPr="002F354F">
        <w:rPr>
          <w:rFonts w:cs="Arial"/>
          <w:u w:val="single"/>
        </w:rPr>
        <w:t>inevitable</w:t>
      </w:r>
      <w:r w:rsidRPr="002F354F">
        <w:rPr>
          <w:rFonts w:cs="Arial"/>
        </w:rPr>
        <w:t xml:space="preserve"> from </w:t>
      </w:r>
      <w:r w:rsidRPr="002F354F">
        <w:rPr>
          <w:rFonts w:cs="Arial"/>
          <w:u w:val="single"/>
        </w:rPr>
        <w:t>Iranian presence</w:t>
      </w:r>
      <w:r w:rsidRPr="002F354F">
        <w:rPr>
          <w:rFonts w:cs="Arial"/>
        </w:rPr>
        <w:t xml:space="preserve"> and Saudi Arabia won’t </w:t>
      </w:r>
      <w:r w:rsidRPr="002F354F">
        <w:rPr>
          <w:rFonts w:cs="Arial"/>
          <w:u w:val="single"/>
        </w:rPr>
        <w:t>give up</w:t>
      </w:r>
      <w:r w:rsidRPr="002F354F">
        <w:rPr>
          <w:rFonts w:cs="Arial"/>
        </w:rPr>
        <w:t xml:space="preserve"> after ending arms sales, but </w:t>
      </w:r>
      <w:r w:rsidRPr="002F354F">
        <w:rPr>
          <w:rFonts w:cs="Arial"/>
          <w:u w:val="single"/>
        </w:rPr>
        <w:t>withdrawing support</w:t>
      </w:r>
      <w:r w:rsidRPr="002F354F">
        <w:rPr>
          <w:rFonts w:cs="Arial"/>
        </w:rPr>
        <w:t xml:space="preserve"> causes </w:t>
      </w:r>
      <w:r w:rsidRPr="002F354F">
        <w:rPr>
          <w:rFonts w:cs="Arial"/>
          <w:u w:val="single"/>
        </w:rPr>
        <w:t>shipping attacks</w:t>
      </w:r>
      <w:r w:rsidRPr="002F354F">
        <w:rPr>
          <w:rFonts w:cs="Arial"/>
        </w:rPr>
        <w:t xml:space="preserve"> in the Red Sea that </w:t>
      </w:r>
      <w:r w:rsidRPr="002F354F">
        <w:rPr>
          <w:rFonts w:cs="Arial"/>
          <w:u w:val="single"/>
        </w:rPr>
        <w:t>guarantee</w:t>
      </w:r>
      <w:r w:rsidRPr="002F354F">
        <w:rPr>
          <w:rFonts w:cs="Arial"/>
        </w:rPr>
        <w:t xml:space="preserve"> permanent Russian involvement to secure </w:t>
      </w:r>
      <w:r w:rsidRPr="002F354F">
        <w:rPr>
          <w:rFonts w:cs="Arial"/>
          <w:u w:val="single"/>
        </w:rPr>
        <w:t>oil</w:t>
      </w:r>
      <w:r w:rsidRPr="002F354F">
        <w:rPr>
          <w:rFonts w:cs="Arial"/>
        </w:rPr>
        <w:t xml:space="preserve"> regionally </w:t>
      </w:r>
    </w:p>
    <w:p w14:paraId="15A21CA8" w14:textId="77777777" w:rsidR="00AE448D" w:rsidRPr="002F354F" w:rsidRDefault="00AE448D" w:rsidP="00AE448D">
      <w:r w:rsidRPr="002F354F">
        <w:rPr>
          <w:rStyle w:val="Style13ptBold"/>
        </w:rPr>
        <w:t>Phillips</w:t>
      </w:r>
      <w:r w:rsidRPr="002F354F">
        <w:t xml:space="preserve"> &amp; Posey </w:t>
      </w:r>
      <w:r w:rsidRPr="002F354F">
        <w:rPr>
          <w:rStyle w:val="Style13ptBold"/>
        </w:rPr>
        <w:t>18</w:t>
      </w:r>
      <w:r w:rsidRPr="002F354F">
        <w:t xml:space="preserve"> [James Phillips Senior Research Fellow, The Heritage Foundation. Madyson Hutchinson Posey Former Research and Administrative Assistant. 12/6. "Ending U.S. Military Support for Saudi Arabia in Yemen Would Trigger Dangerous Consequences." https://www.heritage.org/middle-east/commentary/ending-us-military-support-saudi-arabia-yemen-would-trigger-dangerous]</w:t>
      </w:r>
    </w:p>
    <w:p w14:paraId="07322876" w14:textId="77777777" w:rsidR="00AE448D" w:rsidRPr="002F354F" w:rsidRDefault="00AE448D" w:rsidP="00AE448D">
      <w:pPr>
        <w:rPr>
          <w:sz w:val="16"/>
        </w:rPr>
      </w:pPr>
      <w:r w:rsidRPr="002F354F">
        <w:rPr>
          <w:rStyle w:val="StyleUnderline"/>
        </w:rPr>
        <w:t xml:space="preserve">The war in Yemen is </w:t>
      </w:r>
      <w:r w:rsidRPr="002F354F">
        <w:rPr>
          <w:rStyle w:val="Emphasis"/>
        </w:rPr>
        <w:t>complex</w:t>
      </w:r>
      <w:r w:rsidRPr="002F354F">
        <w:rPr>
          <w:sz w:val="16"/>
        </w:rPr>
        <w:t xml:space="preserve">. </w:t>
      </w:r>
      <w:r w:rsidRPr="002F354F">
        <w:rPr>
          <w:rStyle w:val="StyleUnderline"/>
        </w:rPr>
        <w:t xml:space="preserve">Those who rush to </w:t>
      </w:r>
      <w:r w:rsidRPr="002F354F">
        <w:rPr>
          <w:rStyle w:val="Emphasis"/>
        </w:rPr>
        <w:t>blame Saudi Arabia</w:t>
      </w:r>
      <w:r w:rsidRPr="002F354F">
        <w:rPr>
          <w:sz w:val="16"/>
        </w:rPr>
        <w:t xml:space="preserve"> entirely for the suffering of the Yemeni people </w:t>
      </w:r>
      <w:r w:rsidRPr="002F354F">
        <w:rPr>
          <w:rStyle w:val="StyleUnderline"/>
        </w:rPr>
        <w:t xml:space="preserve">ignore the </w:t>
      </w:r>
      <w:r w:rsidRPr="002F354F">
        <w:rPr>
          <w:rStyle w:val="Emphasis"/>
        </w:rPr>
        <w:t>war crimes</w:t>
      </w:r>
      <w:r w:rsidRPr="002F354F">
        <w:rPr>
          <w:sz w:val="16"/>
        </w:rPr>
        <w:t xml:space="preserve"> and heavy-handed treatment </w:t>
      </w:r>
      <w:r w:rsidRPr="002F354F">
        <w:rPr>
          <w:rStyle w:val="StyleUnderline"/>
        </w:rPr>
        <w:t xml:space="preserve">meted out by the </w:t>
      </w:r>
      <w:r w:rsidRPr="002F354F">
        <w:rPr>
          <w:rStyle w:val="Emphasis"/>
        </w:rPr>
        <w:t>Houthis</w:t>
      </w:r>
      <w:r w:rsidRPr="002F354F">
        <w:rPr>
          <w:sz w:val="16"/>
        </w:rPr>
        <w:t xml:space="preserve"> to their opponents </w:t>
      </w:r>
      <w:r w:rsidRPr="002F354F">
        <w:rPr>
          <w:rStyle w:val="StyleUnderline"/>
        </w:rPr>
        <w:t xml:space="preserve">and the ruthless role that </w:t>
      </w:r>
      <w:r w:rsidRPr="002F354F">
        <w:rPr>
          <w:rStyle w:val="Emphasis"/>
        </w:rPr>
        <w:t>Iran plays</w:t>
      </w:r>
      <w:r w:rsidRPr="002F354F">
        <w:rPr>
          <w:sz w:val="16"/>
        </w:rPr>
        <w:t xml:space="preserve"> in supporting the Houthi Ansar Allah (“Supporters of Allah”) movement, a Shia Islamist extremist group.</w:t>
      </w:r>
    </w:p>
    <w:p w14:paraId="2A46D8A9" w14:textId="77777777" w:rsidR="00AE448D" w:rsidRPr="002F354F" w:rsidRDefault="00AE448D" w:rsidP="00AE448D">
      <w:pPr>
        <w:rPr>
          <w:sz w:val="16"/>
          <w:szCs w:val="16"/>
        </w:rPr>
      </w:pPr>
      <w:r w:rsidRPr="002F354F">
        <w:rPr>
          <w:sz w:val="16"/>
          <w:szCs w:val="16"/>
        </w:rPr>
        <w:t>The Saudis are rightly criticized for not doing more to prevent civilian casualties as they target Ansar Allah positions. But the Houthis should not be given a free pass for deliberately targeting civilian targets in Saudi Arabia and the United Arab Emirates with increasingly sophisticated Iranian ballistic missiles.</w:t>
      </w:r>
    </w:p>
    <w:p w14:paraId="7AF2A229" w14:textId="77777777" w:rsidR="00AE448D" w:rsidRPr="002F354F" w:rsidRDefault="00AE448D" w:rsidP="00AE448D">
      <w:pPr>
        <w:rPr>
          <w:rStyle w:val="StyleUnderline"/>
        </w:rPr>
      </w:pPr>
      <w:r w:rsidRPr="002F354F">
        <w:rPr>
          <w:rStyle w:val="Emphasis"/>
        </w:rPr>
        <w:t>Ansar Allah</w:t>
      </w:r>
      <w:r w:rsidRPr="002F354F">
        <w:rPr>
          <w:sz w:val="16"/>
        </w:rPr>
        <w:t xml:space="preserve"> </w:t>
      </w:r>
      <w:r w:rsidRPr="002F354F">
        <w:rPr>
          <w:rStyle w:val="StyleUnderline"/>
        </w:rPr>
        <w:t xml:space="preserve">also deserves criticism for its violent role in </w:t>
      </w:r>
      <w:r w:rsidRPr="002F354F">
        <w:rPr>
          <w:rStyle w:val="Emphasis"/>
        </w:rPr>
        <w:t>destabilizing Yemen</w:t>
      </w:r>
      <w:r w:rsidRPr="002F354F">
        <w:rPr>
          <w:sz w:val="16"/>
        </w:rPr>
        <w:t xml:space="preserve"> and creating the conditions that led to the current humanitarian disaster. </w:t>
      </w:r>
      <w:r w:rsidRPr="002F354F">
        <w:rPr>
          <w:rStyle w:val="StyleUnderline"/>
        </w:rPr>
        <w:t>Ansar</w:t>
      </w:r>
      <w:r w:rsidRPr="002F354F">
        <w:rPr>
          <w:sz w:val="16"/>
        </w:rPr>
        <w:t xml:space="preserve"> Allah </w:t>
      </w:r>
      <w:r w:rsidRPr="002F354F">
        <w:rPr>
          <w:rStyle w:val="StyleUnderline"/>
        </w:rPr>
        <w:t xml:space="preserve">regularly attacks the Saudi border, launches </w:t>
      </w:r>
      <w:r w:rsidRPr="002F354F">
        <w:rPr>
          <w:rStyle w:val="Emphasis"/>
        </w:rPr>
        <w:t>missiles strikes</w:t>
      </w:r>
      <w:r w:rsidRPr="002F354F">
        <w:rPr>
          <w:sz w:val="16"/>
        </w:rPr>
        <w:t xml:space="preserve"> </w:t>
      </w:r>
      <w:r w:rsidRPr="002F354F">
        <w:rPr>
          <w:rStyle w:val="StyleUnderline"/>
        </w:rPr>
        <w:t>into</w:t>
      </w:r>
      <w:r w:rsidRPr="002F354F">
        <w:rPr>
          <w:sz w:val="16"/>
        </w:rPr>
        <w:t xml:space="preserve"> </w:t>
      </w:r>
      <w:r w:rsidRPr="002F354F">
        <w:rPr>
          <w:rStyle w:val="Emphasis"/>
        </w:rPr>
        <w:t>Saudi Arabia</w:t>
      </w:r>
      <w:r w:rsidRPr="002F354F">
        <w:rPr>
          <w:sz w:val="16"/>
        </w:rPr>
        <w:t xml:space="preserve"> </w:t>
      </w:r>
      <w:r w:rsidRPr="002F354F">
        <w:rPr>
          <w:rStyle w:val="StyleUnderline"/>
        </w:rPr>
        <w:t>and the</w:t>
      </w:r>
      <w:r w:rsidRPr="002F354F">
        <w:rPr>
          <w:sz w:val="16"/>
        </w:rPr>
        <w:t xml:space="preserve"> </w:t>
      </w:r>
      <w:r w:rsidRPr="002F354F">
        <w:rPr>
          <w:rStyle w:val="Emphasis"/>
        </w:rPr>
        <w:t>U</w:t>
      </w:r>
      <w:r w:rsidRPr="002F354F">
        <w:rPr>
          <w:sz w:val="16"/>
        </w:rPr>
        <w:t xml:space="preserve">nited </w:t>
      </w:r>
      <w:r w:rsidRPr="002F354F">
        <w:rPr>
          <w:rStyle w:val="Emphasis"/>
        </w:rPr>
        <w:t>A</w:t>
      </w:r>
      <w:r w:rsidRPr="002F354F">
        <w:rPr>
          <w:sz w:val="16"/>
        </w:rPr>
        <w:t xml:space="preserve">rab </w:t>
      </w:r>
      <w:r w:rsidRPr="002F354F">
        <w:rPr>
          <w:rStyle w:val="Emphasis"/>
        </w:rPr>
        <w:t>E</w:t>
      </w:r>
      <w:r w:rsidRPr="002F354F">
        <w:rPr>
          <w:sz w:val="16"/>
        </w:rPr>
        <w:t xml:space="preserve">mirates, </w:t>
      </w:r>
      <w:r w:rsidRPr="002F354F">
        <w:rPr>
          <w:rStyle w:val="StyleUnderline"/>
        </w:rPr>
        <w:t>and diverts</w:t>
      </w:r>
      <w:r w:rsidRPr="002F354F">
        <w:rPr>
          <w:sz w:val="16"/>
        </w:rPr>
        <w:t xml:space="preserve"> international </w:t>
      </w:r>
      <w:r w:rsidRPr="002F354F">
        <w:rPr>
          <w:rStyle w:val="StyleUnderline"/>
        </w:rPr>
        <w:t>medical and food aid to favor its own supporters and sell on the black market.</w:t>
      </w:r>
    </w:p>
    <w:p w14:paraId="4943E5C5" w14:textId="77777777" w:rsidR="00AE448D" w:rsidRPr="002F354F" w:rsidRDefault="00AE448D" w:rsidP="00AE448D">
      <w:pPr>
        <w:rPr>
          <w:sz w:val="16"/>
        </w:rPr>
      </w:pPr>
      <w:r w:rsidRPr="002F354F">
        <w:rPr>
          <w:rStyle w:val="StyleUnderline"/>
        </w:rPr>
        <w:t>Ansar</w:t>
      </w:r>
      <w:r w:rsidRPr="002F354F">
        <w:rPr>
          <w:sz w:val="16"/>
        </w:rPr>
        <w:t xml:space="preserve"> Allah </w:t>
      </w:r>
      <w:r w:rsidRPr="002F354F">
        <w:rPr>
          <w:rStyle w:val="StyleUnderline"/>
        </w:rPr>
        <w:t>also has targeted U.S. Navy vessels</w:t>
      </w:r>
      <w:r w:rsidRPr="002F354F">
        <w:rPr>
          <w:sz w:val="16"/>
        </w:rPr>
        <w:t xml:space="preserve">, those of allied nations, </w:t>
      </w:r>
      <w:r w:rsidRPr="002F354F">
        <w:rPr>
          <w:rStyle w:val="StyleUnderline"/>
        </w:rPr>
        <w:t xml:space="preserve">and </w:t>
      </w:r>
      <w:r w:rsidRPr="002F354F">
        <w:rPr>
          <w:rStyle w:val="Emphasis"/>
        </w:rPr>
        <w:t>civilian shipping</w:t>
      </w:r>
      <w:r w:rsidRPr="002F354F">
        <w:rPr>
          <w:rStyle w:val="StyleUnderline"/>
        </w:rPr>
        <w:t xml:space="preserve"> in the</w:t>
      </w:r>
      <w:r w:rsidRPr="002F354F">
        <w:rPr>
          <w:sz w:val="16"/>
        </w:rPr>
        <w:t xml:space="preserve"> </w:t>
      </w:r>
      <w:r w:rsidRPr="002F354F">
        <w:rPr>
          <w:rStyle w:val="Emphasis"/>
        </w:rPr>
        <w:t>Red Sea</w:t>
      </w:r>
      <w:r w:rsidRPr="002F354F">
        <w:rPr>
          <w:sz w:val="16"/>
        </w:rPr>
        <w:t xml:space="preserve"> with Iranian-supplied missiles, gunboat attacks, and boat bombs. </w:t>
      </w:r>
      <w:r w:rsidRPr="002F354F">
        <w:rPr>
          <w:rStyle w:val="StyleUnderline"/>
        </w:rPr>
        <w:t xml:space="preserve">Undermining the Saudi-led coalition in Yemen risks </w:t>
      </w:r>
      <w:r w:rsidRPr="002F354F">
        <w:rPr>
          <w:rStyle w:val="Emphasis"/>
        </w:rPr>
        <w:t>exacerbating this threat</w:t>
      </w:r>
      <w:r w:rsidRPr="002F354F">
        <w:rPr>
          <w:sz w:val="16"/>
        </w:rPr>
        <w:t xml:space="preserve"> </w:t>
      </w:r>
      <w:r w:rsidRPr="002F354F">
        <w:rPr>
          <w:rStyle w:val="StyleUnderline"/>
        </w:rPr>
        <w:t xml:space="preserve">to international </w:t>
      </w:r>
      <w:r w:rsidRPr="002F354F">
        <w:rPr>
          <w:rStyle w:val="Emphasis"/>
        </w:rPr>
        <w:t>shipping</w:t>
      </w:r>
      <w:r w:rsidRPr="002F354F">
        <w:rPr>
          <w:sz w:val="16"/>
        </w:rPr>
        <w:t xml:space="preserve"> </w:t>
      </w:r>
      <w:r w:rsidRPr="002F354F">
        <w:rPr>
          <w:rStyle w:val="StyleUnderline"/>
        </w:rPr>
        <w:t xml:space="preserve">and giving Iran the opportunity to </w:t>
      </w:r>
      <w:r w:rsidRPr="002F354F">
        <w:rPr>
          <w:rStyle w:val="Emphasis"/>
        </w:rPr>
        <w:t>threaten oil shipments</w:t>
      </w:r>
      <w:r w:rsidRPr="002F354F">
        <w:rPr>
          <w:sz w:val="16"/>
        </w:rPr>
        <w:t xml:space="preserve"> through the Bab al-Mandab Strait, just as it has threatened to do in the Strait of Hormuz.</w:t>
      </w:r>
    </w:p>
    <w:p w14:paraId="4CD29F8A" w14:textId="77777777" w:rsidR="00AE448D" w:rsidRPr="002F354F" w:rsidRDefault="00AE448D" w:rsidP="00AE448D">
      <w:pPr>
        <w:rPr>
          <w:sz w:val="16"/>
        </w:rPr>
      </w:pPr>
      <w:r w:rsidRPr="002F354F">
        <w:rPr>
          <w:rStyle w:val="StyleUnderline"/>
        </w:rPr>
        <w:t xml:space="preserve">Those who advocate </w:t>
      </w:r>
      <w:r w:rsidRPr="002F354F">
        <w:rPr>
          <w:rStyle w:val="Emphasis"/>
        </w:rPr>
        <w:t>withdrawing support</w:t>
      </w:r>
      <w:r w:rsidRPr="002F354F">
        <w:rPr>
          <w:sz w:val="16"/>
        </w:rPr>
        <w:t xml:space="preserve"> </w:t>
      </w:r>
      <w:r w:rsidRPr="002F354F">
        <w:rPr>
          <w:rStyle w:val="StyleUnderline"/>
        </w:rPr>
        <w:t>for Saudi Arabia</w:t>
      </w:r>
      <w:r w:rsidRPr="002F354F">
        <w:rPr>
          <w:sz w:val="16"/>
        </w:rPr>
        <w:t xml:space="preserve"> apparently </w:t>
      </w:r>
      <w:r w:rsidRPr="002F354F">
        <w:rPr>
          <w:rStyle w:val="StyleUnderline"/>
        </w:rPr>
        <w:t xml:space="preserve">believe that they can somehow </w:t>
      </w:r>
      <w:r w:rsidRPr="002F354F">
        <w:rPr>
          <w:rStyle w:val="Emphasis"/>
        </w:rPr>
        <w:t>end</w:t>
      </w:r>
      <w:r w:rsidRPr="002F354F">
        <w:rPr>
          <w:rStyle w:val="StyleUnderline"/>
        </w:rPr>
        <w:t xml:space="preserve"> the current </w:t>
      </w:r>
      <w:r w:rsidRPr="002F354F">
        <w:rPr>
          <w:rStyle w:val="Emphasis"/>
        </w:rPr>
        <w:t>conflict</w:t>
      </w:r>
      <w:r w:rsidRPr="002F354F">
        <w:rPr>
          <w:sz w:val="16"/>
        </w:rPr>
        <w:t xml:space="preserve"> </w:t>
      </w:r>
      <w:r w:rsidRPr="002F354F">
        <w:rPr>
          <w:rStyle w:val="StyleUnderline"/>
        </w:rPr>
        <w:t xml:space="preserve">in Yemen through a </w:t>
      </w:r>
      <w:r w:rsidRPr="002F354F">
        <w:rPr>
          <w:rStyle w:val="Emphasis"/>
        </w:rPr>
        <w:t>one-sided strategy</w:t>
      </w:r>
      <w:r w:rsidRPr="002F354F">
        <w:rPr>
          <w:sz w:val="16"/>
        </w:rPr>
        <w:t xml:space="preserve"> </w:t>
      </w:r>
      <w:r w:rsidRPr="002F354F">
        <w:rPr>
          <w:rStyle w:val="StyleUnderline"/>
        </w:rPr>
        <w:t xml:space="preserve">that </w:t>
      </w:r>
      <w:r w:rsidRPr="002F354F">
        <w:rPr>
          <w:rStyle w:val="Emphasis"/>
        </w:rPr>
        <w:t>penalizes allies</w:t>
      </w:r>
      <w:r w:rsidRPr="002F354F">
        <w:rPr>
          <w:rStyle w:val="StyleUnderline"/>
        </w:rPr>
        <w:t xml:space="preserve"> and </w:t>
      </w:r>
      <w:r w:rsidRPr="002F354F">
        <w:rPr>
          <w:rStyle w:val="Emphasis"/>
        </w:rPr>
        <w:t>boosts Ansar Allah</w:t>
      </w:r>
      <w:r w:rsidRPr="002F354F">
        <w:rPr>
          <w:sz w:val="16"/>
        </w:rPr>
        <w:t>, a group that chants “Death to America” and looks more like Hezbollah, Iran’s Lebanese proxy group, every day.</w:t>
      </w:r>
    </w:p>
    <w:p w14:paraId="473F5D54" w14:textId="77777777" w:rsidR="00AE448D" w:rsidRPr="002F354F" w:rsidRDefault="00AE448D" w:rsidP="00AE448D">
      <w:pPr>
        <w:rPr>
          <w:sz w:val="16"/>
        </w:rPr>
      </w:pPr>
      <w:r w:rsidRPr="002F354F">
        <w:rPr>
          <w:sz w:val="16"/>
        </w:rPr>
        <w:t xml:space="preserve">Never mind that </w:t>
      </w:r>
      <w:r w:rsidRPr="002F354F">
        <w:rPr>
          <w:rStyle w:val="StyleUnderline"/>
        </w:rPr>
        <w:t xml:space="preserve">Saudi Arabia is </w:t>
      </w:r>
      <w:r w:rsidRPr="002F354F">
        <w:rPr>
          <w:rStyle w:val="Emphasis"/>
        </w:rPr>
        <w:t>supporting</w:t>
      </w:r>
      <w:r w:rsidRPr="002F354F">
        <w:rPr>
          <w:rStyle w:val="StyleUnderline"/>
        </w:rPr>
        <w:t xml:space="preserve"> the internationally recognized </w:t>
      </w:r>
      <w:r w:rsidRPr="002F354F">
        <w:rPr>
          <w:rStyle w:val="Emphasis"/>
        </w:rPr>
        <w:t>government of Yemen</w:t>
      </w:r>
      <w:r w:rsidRPr="002F354F">
        <w:rPr>
          <w:sz w:val="16"/>
        </w:rPr>
        <w:t xml:space="preserve"> in this effort. Never mind that </w:t>
      </w:r>
      <w:r w:rsidRPr="002F354F">
        <w:rPr>
          <w:rStyle w:val="StyleUnderline"/>
        </w:rPr>
        <w:t>leaving Ansar Allah to run amuck will</w:t>
      </w:r>
      <w:r w:rsidRPr="002F354F">
        <w:rPr>
          <w:sz w:val="16"/>
        </w:rPr>
        <w:t xml:space="preserve"> not bring an end to the humanitarian suffering, but only </w:t>
      </w:r>
      <w:r w:rsidRPr="002F354F">
        <w:rPr>
          <w:rStyle w:val="Emphasis"/>
        </w:rPr>
        <w:t>prolong it.</w:t>
      </w:r>
    </w:p>
    <w:p w14:paraId="64EC4471" w14:textId="77777777" w:rsidR="00AE448D" w:rsidRPr="002F354F" w:rsidRDefault="00AE448D" w:rsidP="00AE448D">
      <w:pPr>
        <w:rPr>
          <w:sz w:val="16"/>
          <w:szCs w:val="16"/>
        </w:rPr>
      </w:pPr>
      <w:r w:rsidRPr="002F354F">
        <w:rPr>
          <w:sz w:val="16"/>
          <w:szCs w:val="16"/>
        </w:rPr>
        <w:t>The U.S. currently extends only limited support to Saudi Arabia in Yemen centered on intelligence and information sharing. There are no U.S. troops involved in combat operations, except for occasional commando raids and air strikes against Al-Qaeda in the Arabian Peninsula, a Sunni terrorist group that continues to target the U.S. homeland, as well as Saudi Arabia, France, and other countries.</w:t>
      </w:r>
    </w:p>
    <w:p w14:paraId="570A9697" w14:textId="77777777" w:rsidR="00AE448D" w:rsidRPr="002F354F" w:rsidRDefault="00AE448D" w:rsidP="00AE448D">
      <w:pPr>
        <w:rPr>
          <w:sz w:val="16"/>
          <w:szCs w:val="16"/>
        </w:rPr>
      </w:pPr>
      <w:r w:rsidRPr="002F354F">
        <w:rPr>
          <w:sz w:val="16"/>
          <w:szCs w:val="16"/>
        </w:rPr>
        <w:t>The Trump administration already has stopped the aerial refueling of Saudi warplanes involved in the Yemen conflict and called for a negotiated settlement. But the United States cannot afford to abandon its allies and hope for the best. Undermining the Yemeni government and the Saudi-led coalition would make an acceptable political settlement impossible.</w:t>
      </w:r>
    </w:p>
    <w:p w14:paraId="4C3FFC24" w14:textId="77777777" w:rsidR="00AE448D" w:rsidRPr="002F354F" w:rsidRDefault="00AE448D" w:rsidP="00AE448D">
      <w:pPr>
        <w:rPr>
          <w:sz w:val="16"/>
        </w:rPr>
      </w:pPr>
      <w:r w:rsidRPr="002F354F">
        <w:rPr>
          <w:rStyle w:val="StyleUnderline"/>
        </w:rPr>
        <w:t xml:space="preserve">The </w:t>
      </w:r>
      <w:r w:rsidRPr="002F354F">
        <w:rPr>
          <w:rStyle w:val="Emphasis"/>
        </w:rPr>
        <w:t>Yemeni government</w:t>
      </w:r>
      <w:r w:rsidRPr="002F354F">
        <w:rPr>
          <w:sz w:val="16"/>
        </w:rPr>
        <w:t xml:space="preserve"> </w:t>
      </w:r>
      <w:r w:rsidRPr="002F354F">
        <w:rPr>
          <w:rStyle w:val="StyleUnderline"/>
        </w:rPr>
        <w:t>and</w:t>
      </w:r>
      <w:r w:rsidRPr="002F354F">
        <w:rPr>
          <w:sz w:val="16"/>
        </w:rPr>
        <w:t xml:space="preserve"> </w:t>
      </w:r>
      <w:r w:rsidRPr="002F354F">
        <w:rPr>
          <w:rStyle w:val="Emphasis"/>
        </w:rPr>
        <w:t>Saudi Arabia</w:t>
      </w:r>
      <w:r w:rsidRPr="002F354F">
        <w:rPr>
          <w:sz w:val="16"/>
        </w:rPr>
        <w:t xml:space="preserve"> </w:t>
      </w:r>
      <w:r w:rsidRPr="002F354F">
        <w:rPr>
          <w:rStyle w:val="StyleUnderline"/>
        </w:rPr>
        <w:t xml:space="preserve">will </w:t>
      </w:r>
      <w:r w:rsidRPr="002F354F">
        <w:rPr>
          <w:rStyle w:val="Emphasis"/>
        </w:rPr>
        <w:t>continue to fight</w:t>
      </w:r>
      <w:r w:rsidRPr="002F354F">
        <w:rPr>
          <w:rStyle w:val="StyleUnderline"/>
        </w:rPr>
        <w:t xml:space="preserve"> this war </w:t>
      </w:r>
      <w:r w:rsidRPr="002F354F">
        <w:rPr>
          <w:rStyle w:val="Emphasis"/>
        </w:rPr>
        <w:t>with or without U.S. support</w:t>
      </w:r>
      <w:r w:rsidRPr="002F354F">
        <w:rPr>
          <w:sz w:val="16"/>
        </w:rPr>
        <w:t xml:space="preserve">. </w:t>
      </w:r>
      <w:r w:rsidRPr="002F354F">
        <w:rPr>
          <w:rStyle w:val="StyleUnderline"/>
        </w:rPr>
        <w:t xml:space="preserve">Those who would connect two </w:t>
      </w:r>
      <w:r w:rsidRPr="002F354F">
        <w:rPr>
          <w:rStyle w:val="Emphasis"/>
        </w:rPr>
        <w:t>unrelated issues,</w:t>
      </w:r>
      <w:r w:rsidRPr="002F354F">
        <w:rPr>
          <w:sz w:val="16"/>
        </w:rPr>
        <w:t xml:space="preserve"> </w:t>
      </w:r>
      <w:r w:rsidRPr="002F354F">
        <w:rPr>
          <w:rStyle w:val="StyleUnderline"/>
        </w:rPr>
        <w:t xml:space="preserve">condemn Saudi involvement, and ignore Iran’s hostile role inside Yemen will </w:t>
      </w:r>
      <w:r w:rsidRPr="002F354F">
        <w:rPr>
          <w:rStyle w:val="Emphasis"/>
        </w:rPr>
        <w:t>only do more harm</w:t>
      </w:r>
      <w:r w:rsidRPr="002F354F">
        <w:rPr>
          <w:rStyle w:val="StyleUnderline"/>
        </w:rPr>
        <w:t xml:space="preserve"> to innocent Yemeni civilians and </w:t>
      </w:r>
      <w:r w:rsidRPr="002F354F">
        <w:rPr>
          <w:rStyle w:val="Emphasis"/>
        </w:rPr>
        <w:t>empower Iran</w:t>
      </w:r>
      <w:r w:rsidRPr="002F354F">
        <w:rPr>
          <w:sz w:val="16"/>
        </w:rPr>
        <w:t xml:space="preserve"> and its Yemeni proxies.</w:t>
      </w:r>
    </w:p>
    <w:p w14:paraId="4DB8D063" w14:textId="77777777" w:rsidR="00AE448D" w:rsidRPr="002F354F" w:rsidRDefault="00AE448D" w:rsidP="00AE448D">
      <w:pPr>
        <w:pStyle w:val="Heading4"/>
        <w:rPr>
          <w:rFonts w:cs="Arial"/>
        </w:rPr>
      </w:pPr>
      <w:r w:rsidRPr="002F354F">
        <w:rPr>
          <w:rFonts w:cs="Arial"/>
        </w:rPr>
        <w:t xml:space="preserve">Especially now that </w:t>
      </w:r>
      <w:r w:rsidRPr="002F354F">
        <w:rPr>
          <w:rFonts w:cs="Arial"/>
          <w:u w:val="single"/>
        </w:rPr>
        <w:t>Mattis</w:t>
      </w:r>
      <w:r w:rsidRPr="002F354F">
        <w:rPr>
          <w:rFonts w:cs="Arial"/>
        </w:rPr>
        <w:t xml:space="preserve"> is gone – Pompeo will </w:t>
      </w:r>
      <w:r w:rsidRPr="002F354F">
        <w:rPr>
          <w:rFonts w:cs="Arial"/>
          <w:u w:val="single"/>
        </w:rPr>
        <w:t>fully support</w:t>
      </w:r>
      <w:r w:rsidRPr="002F354F">
        <w:rPr>
          <w:rFonts w:cs="Arial"/>
        </w:rPr>
        <w:t xml:space="preserve"> Saudia Arabia </w:t>
      </w:r>
      <w:r w:rsidRPr="002F354F">
        <w:rPr>
          <w:rFonts w:cs="Arial"/>
          <w:u w:val="single"/>
        </w:rPr>
        <w:t>behind the scenes</w:t>
      </w:r>
      <w:r w:rsidRPr="002F354F">
        <w:rPr>
          <w:rFonts w:cs="Arial"/>
        </w:rPr>
        <w:t xml:space="preserve">, and the </w:t>
      </w:r>
      <w:r w:rsidRPr="002F354F">
        <w:rPr>
          <w:rFonts w:cs="Arial"/>
          <w:u w:val="single"/>
        </w:rPr>
        <w:t>agreement</w:t>
      </w:r>
      <w:r w:rsidRPr="002F354F">
        <w:rPr>
          <w:rFonts w:cs="Arial"/>
        </w:rPr>
        <w:t xml:space="preserve"> is collapsing </w:t>
      </w:r>
      <w:r w:rsidRPr="002F354F">
        <w:rPr>
          <w:rFonts w:cs="Arial"/>
          <w:u w:val="single"/>
        </w:rPr>
        <w:t>regardless</w:t>
      </w:r>
      <w:r w:rsidRPr="002F354F">
        <w:rPr>
          <w:rFonts w:cs="Arial"/>
        </w:rPr>
        <w:t xml:space="preserve"> because of </w:t>
      </w:r>
      <w:r w:rsidRPr="002F354F">
        <w:rPr>
          <w:rFonts w:cs="Arial"/>
          <w:u w:val="single"/>
        </w:rPr>
        <w:t>Houthi</w:t>
      </w:r>
      <w:r w:rsidRPr="002F354F">
        <w:rPr>
          <w:rFonts w:cs="Arial"/>
        </w:rPr>
        <w:t xml:space="preserve"> cheating </w:t>
      </w:r>
    </w:p>
    <w:p w14:paraId="461F419A" w14:textId="77777777" w:rsidR="00AE448D" w:rsidRPr="002F354F" w:rsidRDefault="00AE448D" w:rsidP="00AE448D">
      <w:r w:rsidRPr="002F354F">
        <w:rPr>
          <w:rStyle w:val="Style13ptBold"/>
        </w:rPr>
        <w:t>Baron 1/17</w:t>
      </w:r>
      <w:r w:rsidRPr="002F354F">
        <w:t>/19 [Adam Baron is a visiting fellow at the European Council on Foreign Relations and a fellow in the International Security Program at New America. "Peace in Yemen Requires Far More Than What’s on the Table in Fragile Talks." https://www.worldpoliticsreview.com/articles/27218/peace-in-yemen-requires-far-more-than-what-s-on-the-table-in-fragile-talks]</w:t>
      </w:r>
    </w:p>
    <w:p w14:paraId="38249068" w14:textId="77777777" w:rsidR="00AE448D" w:rsidRPr="002F354F" w:rsidRDefault="00AE448D" w:rsidP="00AE448D">
      <w:pPr>
        <w:rPr>
          <w:sz w:val="16"/>
        </w:rPr>
      </w:pPr>
      <w:r w:rsidRPr="002F354F">
        <w:rPr>
          <w:sz w:val="16"/>
        </w:rPr>
        <w:t xml:space="preserve">In the weeks since then, though, </w:t>
      </w:r>
      <w:r w:rsidRPr="002F354F">
        <w:rPr>
          <w:rStyle w:val="StyleUnderline"/>
        </w:rPr>
        <w:t xml:space="preserve">there’s been little </w:t>
      </w:r>
      <w:r w:rsidRPr="002F354F">
        <w:rPr>
          <w:rStyle w:val="Emphasis"/>
        </w:rPr>
        <w:t>concrete progress</w:t>
      </w:r>
      <w:r w:rsidRPr="002F354F">
        <w:rPr>
          <w:sz w:val="16"/>
        </w:rPr>
        <w:t xml:space="preserve"> on any front. The outcome of the prisoner exchange deal remains dependent on a follow-up meeting in Amman this week. And while a retired Dutch general, Patrick Caemmart, was dispatched to head the United Nations’ cease-fire monitoring mechanism in Hodeida, </w:t>
      </w:r>
      <w:r w:rsidRPr="002F354F">
        <w:rPr>
          <w:rStyle w:val="StyleUnderline"/>
        </w:rPr>
        <w:t xml:space="preserve">both sides have continued to </w:t>
      </w:r>
      <w:r w:rsidRPr="002F354F">
        <w:rPr>
          <w:rStyle w:val="Emphasis"/>
        </w:rPr>
        <w:t>bicker</w:t>
      </w:r>
      <w:r w:rsidRPr="002F354F">
        <w:rPr>
          <w:rStyle w:val="StyleUnderline"/>
        </w:rPr>
        <w:t xml:space="preserve">, failing to make </w:t>
      </w:r>
      <w:r w:rsidRPr="002F354F">
        <w:rPr>
          <w:rStyle w:val="Emphasis"/>
        </w:rPr>
        <w:t>significant progress</w:t>
      </w:r>
      <w:r w:rsidRPr="002F354F">
        <w:rPr>
          <w:sz w:val="16"/>
        </w:rPr>
        <w:t xml:space="preserve"> toward a prospective pullout. </w:t>
      </w:r>
      <w:r w:rsidRPr="002F354F">
        <w:rPr>
          <w:rStyle w:val="StyleUnderline"/>
        </w:rPr>
        <w:t>The Houthis</w:t>
      </w:r>
      <w:r w:rsidRPr="002F354F">
        <w:rPr>
          <w:sz w:val="16"/>
        </w:rPr>
        <w:t xml:space="preserve">, meant to redeploy from Hodeida, </w:t>
      </w:r>
      <w:r w:rsidRPr="002F354F">
        <w:rPr>
          <w:rStyle w:val="StyleUnderline"/>
        </w:rPr>
        <w:t xml:space="preserve">have instead </w:t>
      </w:r>
      <w:r w:rsidRPr="002F354F">
        <w:rPr>
          <w:rStyle w:val="Emphasis"/>
        </w:rPr>
        <w:t>reinforced their positions</w:t>
      </w:r>
      <w:r w:rsidRPr="002F354F">
        <w:rPr>
          <w:sz w:val="16"/>
        </w:rPr>
        <w:t xml:space="preserve"> </w:t>
      </w:r>
      <w:r w:rsidRPr="002F354F">
        <w:rPr>
          <w:rStyle w:val="StyleUnderline"/>
        </w:rPr>
        <w:t>and built trenches, while accusing coalition-backed forces of continuing to launch attacks</w:t>
      </w:r>
      <w:r w:rsidRPr="002F354F">
        <w:rPr>
          <w:sz w:val="16"/>
        </w:rPr>
        <w:t xml:space="preserve">. </w:t>
      </w:r>
      <w:r w:rsidRPr="002F354F">
        <w:rPr>
          <w:rStyle w:val="Emphasis"/>
        </w:rPr>
        <w:t>Escalation</w:t>
      </w:r>
      <w:r w:rsidRPr="002F354F">
        <w:rPr>
          <w:sz w:val="16"/>
        </w:rPr>
        <w:t xml:space="preserve"> </w:t>
      </w:r>
      <w:r w:rsidRPr="002F354F">
        <w:rPr>
          <w:rStyle w:val="StyleUnderline"/>
        </w:rPr>
        <w:t xml:space="preserve">outside of the parameters of the cease-fire has </w:t>
      </w:r>
      <w:r w:rsidRPr="002F354F">
        <w:rPr>
          <w:rStyle w:val="Emphasis"/>
        </w:rPr>
        <w:t>continued</w:t>
      </w:r>
      <w:r w:rsidRPr="002F354F">
        <w:rPr>
          <w:sz w:val="16"/>
        </w:rPr>
        <w:t xml:space="preserve">, </w:t>
      </w:r>
      <w:r w:rsidRPr="002F354F">
        <w:rPr>
          <w:rStyle w:val="StyleUnderline"/>
        </w:rPr>
        <w:t xml:space="preserve">most of all in the form of a brazen </w:t>
      </w:r>
      <w:r w:rsidRPr="002F354F">
        <w:rPr>
          <w:rStyle w:val="Emphasis"/>
        </w:rPr>
        <w:t>Houthi drone attack</w:t>
      </w:r>
      <w:r w:rsidRPr="002F354F">
        <w:rPr>
          <w:sz w:val="16"/>
        </w:rPr>
        <w:t xml:space="preserve"> </w:t>
      </w:r>
      <w:r w:rsidRPr="002F354F">
        <w:rPr>
          <w:rStyle w:val="StyleUnderline"/>
        </w:rPr>
        <w:t>targeting a key Yemeni military base</w:t>
      </w:r>
      <w:r w:rsidRPr="002F354F">
        <w:rPr>
          <w:sz w:val="16"/>
        </w:rPr>
        <w:t xml:space="preserve"> near Aden that killed senior Yemeni officials.</w:t>
      </w:r>
    </w:p>
    <w:p w14:paraId="6DC4A8FD" w14:textId="77777777" w:rsidR="00AE448D" w:rsidRPr="002F354F" w:rsidRDefault="00AE448D" w:rsidP="00AE448D">
      <w:pPr>
        <w:rPr>
          <w:sz w:val="16"/>
          <w:szCs w:val="16"/>
        </w:rPr>
      </w:pPr>
      <w:r w:rsidRPr="002F354F">
        <w:rPr>
          <w:sz w:val="16"/>
          <w:szCs w:val="16"/>
        </w:rPr>
        <w:t xml:space="preserve">While Saudi, Emirati and other coalition officials have grown increasingly open in their impatience, expressing anxiety that the Houthis are simply using the Stockholm agreement to buy time, U.N. leaders and Western diplomats have remained cautiously optimistic. The implementation has been, as many expected, quite rocky, but the “spirit of the deal,” they say, has continued to hold. In some sense, there’s truth to this—neither side appears eager to toss the deal out just yet, if only to avoid shouldering the blame. </w:t>
      </w:r>
    </w:p>
    <w:p w14:paraId="2C93EF7E" w14:textId="77777777" w:rsidR="00AE448D" w:rsidRPr="002F354F" w:rsidRDefault="00AE448D" w:rsidP="00AE448D">
      <w:pPr>
        <w:rPr>
          <w:sz w:val="16"/>
        </w:rPr>
      </w:pPr>
      <w:r w:rsidRPr="002F354F">
        <w:rPr>
          <w:sz w:val="16"/>
        </w:rPr>
        <w:t xml:space="preserve">Yet </w:t>
      </w:r>
      <w:r w:rsidRPr="002F354F">
        <w:rPr>
          <w:rStyle w:val="StyleUnderline"/>
        </w:rPr>
        <w:t xml:space="preserve">tensions have </w:t>
      </w:r>
      <w:r w:rsidRPr="002F354F">
        <w:rPr>
          <w:rStyle w:val="Emphasis"/>
        </w:rPr>
        <w:t>continued to build</w:t>
      </w:r>
      <w:r w:rsidRPr="002F354F">
        <w:rPr>
          <w:sz w:val="16"/>
        </w:rPr>
        <w:t xml:space="preserve">, </w:t>
      </w:r>
      <w:r w:rsidRPr="002F354F">
        <w:rPr>
          <w:rStyle w:val="StyleUnderline"/>
        </w:rPr>
        <w:t>even if the current situation does allow space for diplomacy</w:t>
      </w:r>
      <w:r w:rsidRPr="002F354F">
        <w:rPr>
          <w:sz w:val="16"/>
        </w:rPr>
        <w:t xml:space="preserve"> and mediation efforts. </w:t>
      </w:r>
      <w:r w:rsidRPr="002F354F">
        <w:rPr>
          <w:rStyle w:val="StyleUnderline"/>
        </w:rPr>
        <w:t>This has only grown all the more difficult following the surprise resignation of</w:t>
      </w:r>
      <w:r w:rsidRPr="002F354F">
        <w:rPr>
          <w:sz w:val="16"/>
        </w:rPr>
        <w:t xml:space="preserve"> U.S. Secretary of Defense James </w:t>
      </w:r>
      <w:r w:rsidRPr="002F354F">
        <w:rPr>
          <w:rStyle w:val="Emphasis"/>
        </w:rPr>
        <w:t>Mattis</w:t>
      </w:r>
      <w:r w:rsidRPr="002F354F">
        <w:rPr>
          <w:sz w:val="16"/>
        </w:rPr>
        <w:t xml:space="preserve">, </w:t>
      </w:r>
      <w:r w:rsidRPr="002F354F">
        <w:rPr>
          <w:rStyle w:val="StyleUnderline"/>
        </w:rPr>
        <w:t xml:space="preserve">who played a </w:t>
      </w:r>
      <w:r w:rsidRPr="002F354F">
        <w:rPr>
          <w:rStyle w:val="Emphasis"/>
        </w:rPr>
        <w:t>key role</w:t>
      </w:r>
      <w:r w:rsidRPr="002F354F">
        <w:rPr>
          <w:rStyle w:val="StyleUnderline"/>
        </w:rPr>
        <w:t xml:space="preserve"> in behind-the-scenes efforts to </w:t>
      </w:r>
      <w:r w:rsidRPr="002F354F">
        <w:rPr>
          <w:rStyle w:val="Emphasis"/>
        </w:rPr>
        <w:t>broker</w:t>
      </w:r>
      <w:r w:rsidRPr="002F354F">
        <w:rPr>
          <w:rStyle w:val="StyleUnderline"/>
        </w:rPr>
        <w:t xml:space="preserve"> the Stockholm agreement</w:t>
      </w:r>
      <w:r w:rsidRPr="002F354F">
        <w:rPr>
          <w:sz w:val="16"/>
        </w:rPr>
        <w:t xml:space="preserve">. </w:t>
      </w:r>
      <w:r w:rsidRPr="002F354F">
        <w:rPr>
          <w:rStyle w:val="Emphasis"/>
        </w:rPr>
        <w:t>Pompeo</w:t>
      </w:r>
      <w:r w:rsidRPr="002F354F">
        <w:rPr>
          <w:sz w:val="16"/>
        </w:rPr>
        <w:t xml:space="preserve">, </w:t>
      </w:r>
      <w:r w:rsidRPr="002F354F">
        <w:rPr>
          <w:rStyle w:val="StyleUnderline"/>
        </w:rPr>
        <w:t>for his part, is</w:t>
      </w:r>
      <w:r w:rsidRPr="002F354F">
        <w:rPr>
          <w:sz w:val="16"/>
        </w:rPr>
        <w:t xml:space="preserve"> widely viewed as </w:t>
      </w:r>
      <w:r w:rsidRPr="002F354F">
        <w:rPr>
          <w:rStyle w:val="StyleUnderline"/>
        </w:rPr>
        <w:t xml:space="preserve">a </w:t>
      </w:r>
      <w:r w:rsidRPr="002F354F">
        <w:rPr>
          <w:rStyle w:val="Emphasis"/>
        </w:rPr>
        <w:t>hard-liner</w:t>
      </w:r>
      <w:r w:rsidRPr="002F354F">
        <w:rPr>
          <w:sz w:val="16"/>
        </w:rPr>
        <w:t xml:space="preserve">, </w:t>
      </w:r>
      <w:r w:rsidRPr="002F354F">
        <w:rPr>
          <w:rStyle w:val="StyleUnderline"/>
        </w:rPr>
        <w:t xml:space="preserve">which was underlined by his remarks during his Middle East trip effectively </w:t>
      </w:r>
      <w:r w:rsidRPr="002F354F">
        <w:rPr>
          <w:rStyle w:val="Emphasis"/>
        </w:rPr>
        <w:t>backing</w:t>
      </w:r>
      <w:r w:rsidRPr="002F354F">
        <w:rPr>
          <w:rStyle w:val="StyleUnderline"/>
        </w:rPr>
        <w:t xml:space="preserve"> the coalition’s </w:t>
      </w:r>
      <w:r w:rsidRPr="002F354F">
        <w:rPr>
          <w:rStyle w:val="Emphasis"/>
        </w:rPr>
        <w:t>current position in Yemen</w:t>
      </w:r>
      <w:r w:rsidRPr="002F354F">
        <w:rPr>
          <w:sz w:val="16"/>
        </w:rPr>
        <w:t xml:space="preserve">. </w:t>
      </w:r>
    </w:p>
    <w:p w14:paraId="425778BC" w14:textId="77777777" w:rsidR="00AE448D" w:rsidRPr="002F354F" w:rsidRDefault="00AE448D" w:rsidP="00AE448D">
      <w:pPr>
        <w:pStyle w:val="Heading4"/>
        <w:rPr>
          <w:rFonts w:cs="Arial"/>
        </w:rPr>
      </w:pPr>
      <w:r w:rsidRPr="002F354F">
        <w:rPr>
          <w:rFonts w:cs="Arial"/>
        </w:rPr>
        <w:t xml:space="preserve">Even if the </w:t>
      </w:r>
      <w:r w:rsidRPr="002F354F">
        <w:rPr>
          <w:rFonts w:cs="Arial"/>
          <w:u w:val="single"/>
        </w:rPr>
        <w:t>war ends</w:t>
      </w:r>
      <w:r w:rsidRPr="002F354F">
        <w:rPr>
          <w:rFonts w:cs="Arial"/>
        </w:rPr>
        <w:t xml:space="preserve">, Yemen is a </w:t>
      </w:r>
      <w:r w:rsidRPr="002F354F">
        <w:rPr>
          <w:rFonts w:cs="Arial"/>
          <w:u w:val="single"/>
        </w:rPr>
        <w:t>failed state</w:t>
      </w:r>
      <w:r w:rsidRPr="002F354F">
        <w:rPr>
          <w:rFonts w:cs="Arial"/>
        </w:rPr>
        <w:t xml:space="preserve"> that will </w:t>
      </w:r>
      <w:r w:rsidRPr="002F354F">
        <w:rPr>
          <w:rFonts w:cs="Arial"/>
          <w:u w:val="single"/>
        </w:rPr>
        <w:t>likely collapse</w:t>
      </w:r>
      <w:r w:rsidRPr="002F354F">
        <w:rPr>
          <w:rFonts w:cs="Arial"/>
        </w:rPr>
        <w:t xml:space="preserve">, which is </w:t>
      </w:r>
      <w:r w:rsidRPr="002F354F">
        <w:rPr>
          <w:rFonts w:cs="Arial"/>
          <w:u w:val="single"/>
        </w:rPr>
        <w:t>all the justification</w:t>
      </w:r>
      <w:r w:rsidRPr="002F354F">
        <w:rPr>
          <w:rFonts w:cs="Arial"/>
        </w:rPr>
        <w:t xml:space="preserve"> Russia needs to stay in the region </w:t>
      </w:r>
    </w:p>
    <w:p w14:paraId="30BF9479" w14:textId="77777777" w:rsidR="00AE448D" w:rsidRPr="002F354F" w:rsidRDefault="00AE448D" w:rsidP="00AE448D">
      <w:r w:rsidRPr="002F354F">
        <w:rPr>
          <w:rStyle w:val="Style13ptBold"/>
        </w:rPr>
        <w:t>Baron 1/17</w:t>
      </w:r>
      <w:r w:rsidRPr="002F354F">
        <w:t>/19 [Adam Baron is a visiting fellow at the European Council on Foreign Relations and a fellow in the International Security Program at New America. "Peace in Yemen Requires Far More Than What’s on the Table in Fragile Talks." https://www.worldpoliticsreview.com/articles/27218/peace-in-yemen-requires-far-more-than-what-s-on-the-table-in-fragile-talks]</w:t>
      </w:r>
    </w:p>
    <w:p w14:paraId="40AFA712" w14:textId="77777777" w:rsidR="00AE448D" w:rsidRPr="002F354F" w:rsidRDefault="00AE448D" w:rsidP="00AE448D">
      <w:pPr>
        <w:rPr>
          <w:sz w:val="16"/>
        </w:rPr>
      </w:pPr>
      <w:r w:rsidRPr="002F354F">
        <w:rPr>
          <w:rStyle w:val="StyleUnderline"/>
        </w:rPr>
        <w:t xml:space="preserve">If the Stockholm agreement </w:t>
      </w:r>
      <w:r w:rsidRPr="002F354F">
        <w:rPr>
          <w:rStyle w:val="Emphasis"/>
        </w:rPr>
        <w:t>collapses</w:t>
      </w:r>
      <w:r w:rsidRPr="002F354F">
        <w:rPr>
          <w:sz w:val="16"/>
        </w:rPr>
        <w:t xml:space="preserve">, </w:t>
      </w:r>
      <w:r w:rsidRPr="002F354F">
        <w:rPr>
          <w:rStyle w:val="StyleUnderline"/>
        </w:rPr>
        <w:t xml:space="preserve">a </w:t>
      </w:r>
      <w:r w:rsidRPr="002F354F">
        <w:rPr>
          <w:rStyle w:val="Emphasis"/>
        </w:rPr>
        <w:t>coalition offensive</w:t>
      </w:r>
      <w:r w:rsidRPr="002F354F">
        <w:rPr>
          <w:sz w:val="16"/>
        </w:rPr>
        <w:t xml:space="preserve"> on the city of Hodeida—and a near comprehensive rollback of any diplomatic progress—</w:t>
      </w:r>
      <w:r w:rsidRPr="002F354F">
        <w:rPr>
          <w:rStyle w:val="StyleUnderline"/>
        </w:rPr>
        <w:t>seems more or less</w:t>
      </w:r>
      <w:r w:rsidRPr="002F354F">
        <w:rPr>
          <w:sz w:val="16"/>
        </w:rPr>
        <w:t xml:space="preserve"> </w:t>
      </w:r>
      <w:r w:rsidRPr="002F354F">
        <w:rPr>
          <w:rStyle w:val="Emphasis"/>
        </w:rPr>
        <w:t>inevitable</w:t>
      </w:r>
      <w:r w:rsidRPr="002F354F">
        <w:rPr>
          <w:sz w:val="16"/>
        </w:rPr>
        <w:t xml:space="preserve">. And </w:t>
      </w:r>
      <w:r w:rsidRPr="002F354F">
        <w:rPr>
          <w:rStyle w:val="Emphasis"/>
        </w:rPr>
        <w:t>even if it holds</w:t>
      </w:r>
      <w:r w:rsidRPr="002F354F">
        <w:rPr>
          <w:sz w:val="16"/>
        </w:rPr>
        <w:t xml:space="preserve">, </w:t>
      </w:r>
      <w:r w:rsidRPr="002F354F">
        <w:rPr>
          <w:rStyle w:val="StyleUnderline"/>
        </w:rPr>
        <w:t xml:space="preserve">the hard work of resolving Yemen’s conflict has </w:t>
      </w:r>
      <w:r w:rsidRPr="002F354F">
        <w:rPr>
          <w:rStyle w:val="Emphasis"/>
        </w:rPr>
        <w:t>only just begun</w:t>
      </w:r>
      <w:r w:rsidRPr="002F354F">
        <w:rPr>
          <w:sz w:val="16"/>
        </w:rPr>
        <w:t xml:space="preserve">. As diplomats working on Yemen privately acknowledge, the current process only represents a tentative start. </w:t>
      </w:r>
      <w:r w:rsidRPr="002F354F">
        <w:rPr>
          <w:rStyle w:val="StyleUnderline"/>
        </w:rPr>
        <w:t>Crucial factions and stakeholders have yet to be fully brought into the process. And many of the key questions that any accord would need to tackle</w:t>
      </w:r>
      <w:r w:rsidRPr="002F354F">
        <w:rPr>
          <w:sz w:val="16"/>
        </w:rPr>
        <w:t>—</w:t>
      </w:r>
      <w:r w:rsidRPr="002F354F">
        <w:rPr>
          <w:rStyle w:val="StyleUnderline"/>
        </w:rPr>
        <w:t xml:space="preserve">ranging from the fate of the </w:t>
      </w:r>
      <w:r w:rsidRPr="002F354F">
        <w:rPr>
          <w:rStyle w:val="Emphasis"/>
        </w:rPr>
        <w:t>Houthis’ weapons</w:t>
      </w:r>
      <w:r w:rsidRPr="002F354F">
        <w:rPr>
          <w:sz w:val="16"/>
        </w:rPr>
        <w:t xml:space="preserve">, </w:t>
      </w:r>
      <w:r w:rsidRPr="002F354F">
        <w:rPr>
          <w:rStyle w:val="StyleUnderline"/>
        </w:rPr>
        <w:t xml:space="preserve">the future status of </w:t>
      </w:r>
      <w:r w:rsidRPr="002F354F">
        <w:rPr>
          <w:rStyle w:val="Emphasis"/>
        </w:rPr>
        <w:t>coalition troops</w:t>
      </w:r>
      <w:r w:rsidRPr="002F354F">
        <w:rPr>
          <w:rStyle w:val="StyleUnderline"/>
        </w:rPr>
        <w:t>,</w:t>
      </w:r>
      <w:r w:rsidRPr="002F354F">
        <w:rPr>
          <w:sz w:val="16"/>
        </w:rPr>
        <w:t xml:space="preserve"> </w:t>
      </w:r>
      <w:r w:rsidRPr="002F354F">
        <w:rPr>
          <w:rStyle w:val="StyleUnderline"/>
        </w:rPr>
        <w:t xml:space="preserve">and the shape of a future </w:t>
      </w:r>
      <w:r w:rsidRPr="002F354F">
        <w:rPr>
          <w:rStyle w:val="Emphasis"/>
        </w:rPr>
        <w:t>Yemeni government</w:t>
      </w:r>
      <w:r w:rsidRPr="002F354F">
        <w:rPr>
          <w:sz w:val="16"/>
        </w:rPr>
        <w:t>—</w:t>
      </w:r>
      <w:r w:rsidRPr="002F354F">
        <w:rPr>
          <w:rStyle w:val="StyleUnderline"/>
        </w:rPr>
        <w:t>remain</w:t>
      </w:r>
      <w:r w:rsidRPr="002F354F">
        <w:rPr>
          <w:sz w:val="16"/>
        </w:rPr>
        <w:t xml:space="preserve"> </w:t>
      </w:r>
      <w:r w:rsidRPr="002F354F">
        <w:rPr>
          <w:rStyle w:val="Emphasis"/>
        </w:rPr>
        <w:t>undecided</w:t>
      </w:r>
      <w:r w:rsidRPr="002F354F">
        <w:rPr>
          <w:sz w:val="16"/>
        </w:rPr>
        <w:t>.</w:t>
      </w:r>
    </w:p>
    <w:p w14:paraId="2DA93176" w14:textId="77777777" w:rsidR="00AE448D" w:rsidRPr="002F354F" w:rsidRDefault="00AE448D" w:rsidP="00AE448D">
      <w:pPr>
        <w:rPr>
          <w:rStyle w:val="Emphasis"/>
        </w:rPr>
      </w:pPr>
      <w:r w:rsidRPr="002F354F">
        <w:rPr>
          <w:sz w:val="16"/>
        </w:rPr>
        <w:t xml:space="preserve">This is all to say nothing of the current state of Yemen itself. </w:t>
      </w:r>
      <w:r w:rsidRPr="002F354F">
        <w:rPr>
          <w:rStyle w:val="Emphasis"/>
          <w:sz w:val="26"/>
          <w:szCs w:val="26"/>
        </w:rPr>
        <w:t>Even if the conflict ends tomorrow</w:t>
      </w:r>
      <w:r w:rsidRPr="002F354F">
        <w:rPr>
          <w:sz w:val="16"/>
        </w:rPr>
        <w:t xml:space="preserve">, </w:t>
      </w:r>
      <w:r w:rsidRPr="002F354F">
        <w:rPr>
          <w:rStyle w:val="StyleUnderline"/>
        </w:rPr>
        <w:t xml:space="preserve">Yemen faces </w:t>
      </w:r>
      <w:r w:rsidRPr="002F354F">
        <w:rPr>
          <w:rStyle w:val="Emphasis"/>
        </w:rPr>
        <w:t>devastating fallout</w:t>
      </w:r>
      <w:r w:rsidRPr="002F354F">
        <w:rPr>
          <w:sz w:val="16"/>
        </w:rPr>
        <w:t xml:space="preserve"> from years of bombardment and blockade. </w:t>
      </w:r>
      <w:r w:rsidRPr="002F354F">
        <w:rPr>
          <w:rStyle w:val="StyleUnderline"/>
        </w:rPr>
        <w:t xml:space="preserve">Fighting has left the country’s infrastructure in shambles, set back decades of development efforts, ruptured the country’s social fabric, robbed a generation of young Yemenis of peace and education, and decimated the capacity of currently divided state </w:t>
      </w:r>
      <w:r w:rsidRPr="002F354F">
        <w:rPr>
          <w:rStyle w:val="Emphasis"/>
        </w:rPr>
        <w:t>institutions</w:t>
      </w:r>
      <w:r w:rsidRPr="002F354F">
        <w:rPr>
          <w:sz w:val="16"/>
        </w:rPr>
        <w:t xml:space="preserve">. In short, </w:t>
      </w:r>
      <w:r w:rsidRPr="002F354F">
        <w:rPr>
          <w:rStyle w:val="StyleUnderline"/>
        </w:rPr>
        <w:t xml:space="preserve">ending the war is only a </w:t>
      </w:r>
      <w:r w:rsidRPr="002F354F">
        <w:rPr>
          <w:rStyle w:val="Emphasis"/>
        </w:rPr>
        <w:t>small part of the battle</w:t>
      </w:r>
      <w:r w:rsidRPr="002F354F">
        <w:rPr>
          <w:sz w:val="16"/>
        </w:rPr>
        <w:t xml:space="preserve">. </w:t>
      </w:r>
      <w:r w:rsidRPr="002F354F">
        <w:rPr>
          <w:rStyle w:val="StyleUnderline"/>
        </w:rPr>
        <w:t xml:space="preserve">Yemen needs </w:t>
      </w:r>
      <w:r w:rsidRPr="002F354F">
        <w:rPr>
          <w:rStyle w:val="Emphasis"/>
        </w:rPr>
        <w:t xml:space="preserve">full-scale rebuilding. </w:t>
      </w:r>
    </w:p>
    <w:p w14:paraId="4EDB4020" w14:textId="77777777" w:rsidR="00AE448D" w:rsidRPr="002F354F" w:rsidRDefault="00AE448D" w:rsidP="00AE448D">
      <w:pPr>
        <w:rPr>
          <w:sz w:val="16"/>
        </w:rPr>
      </w:pPr>
      <w:r w:rsidRPr="002F354F">
        <w:rPr>
          <w:rStyle w:val="StyleUnderline"/>
        </w:rPr>
        <w:t xml:space="preserve">Some efforts, largely headed by the </w:t>
      </w:r>
      <w:r w:rsidRPr="002F354F">
        <w:rPr>
          <w:rStyle w:val="Emphasis"/>
        </w:rPr>
        <w:t>Saudi-led coalition</w:t>
      </w:r>
      <w:r w:rsidRPr="002F354F">
        <w:rPr>
          <w:sz w:val="16"/>
        </w:rPr>
        <w:t xml:space="preserve">, </w:t>
      </w:r>
      <w:r w:rsidRPr="002F354F">
        <w:rPr>
          <w:rStyle w:val="StyleUnderline"/>
        </w:rPr>
        <w:t>have already started</w:t>
      </w:r>
      <w:r w:rsidRPr="002F354F">
        <w:rPr>
          <w:sz w:val="16"/>
        </w:rPr>
        <w:t xml:space="preserve">. Both Saudi and Emirati officials have pointed to their increasing humanitarian and redevelopment efforts. It’s more than simply a cynical ploy to distract from the ongoing devastation wrought by the conflict, though it’s also more than altruism. Gulf officials have stressed that they view their role in Yemen as longer-term, noting the need for redevelopment and their anxieties over a potential power vacuum. In some sense, it’s an acknowledgement of the need to win the peace. </w:t>
      </w:r>
      <w:r w:rsidRPr="002F354F">
        <w:rPr>
          <w:rStyle w:val="StyleUnderline"/>
        </w:rPr>
        <w:t xml:space="preserve">Even in the event of a comprehensive peace settlement, Yemen remains at </w:t>
      </w:r>
      <w:r w:rsidRPr="002F354F">
        <w:rPr>
          <w:rStyle w:val="Emphasis"/>
        </w:rPr>
        <w:t>high risk</w:t>
      </w:r>
      <w:r w:rsidRPr="002F354F">
        <w:rPr>
          <w:rStyle w:val="StyleUnderline"/>
        </w:rPr>
        <w:t xml:space="preserve"> of </w:t>
      </w:r>
      <w:r w:rsidRPr="002F354F">
        <w:rPr>
          <w:rStyle w:val="Emphasis"/>
        </w:rPr>
        <w:t>falling back into conflict</w:t>
      </w:r>
      <w:r w:rsidRPr="002F354F">
        <w:rPr>
          <w:sz w:val="16"/>
        </w:rPr>
        <w:t xml:space="preserve"> </w:t>
      </w:r>
      <w:r w:rsidRPr="002F354F">
        <w:rPr>
          <w:rStyle w:val="StyleUnderline"/>
        </w:rPr>
        <w:t xml:space="preserve">without </w:t>
      </w:r>
      <w:r w:rsidRPr="002F354F">
        <w:rPr>
          <w:rStyle w:val="Emphasis"/>
        </w:rPr>
        <w:t>wide-ranging reforms</w:t>
      </w:r>
      <w:r w:rsidRPr="002F354F">
        <w:rPr>
          <w:sz w:val="16"/>
        </w:rPr>
        <w:t>, a functional transitional process, widescale reconciliation efforts, and significant foreign aid and investment.</w:t>
      </w:r>
    </w:p>
    <w:p w14:paraId="4C37F7AC" w14:textId="77777777" w:rsidR="00AE448D" w:rsidRPr="002F354F" w:rsidRDefault="00AE448D" w:rsidP="00AE448D">
      <w:pPr>
        <w:pStyle w:val="Heading3"/>
        <w:rPr>
          <w:rFonts w:cs="Arial"/>
        </w:rPr>
      </w:pPr>
      <w:r w:rsidRPr="002F354F">
        <w:rPr>
          <w:rFonts w:cs="Arial"/>
        </w:rPr>
        <w:t xml:space="preserve">1NC – AT: Saudi Pressure   </w:t>
      </w:r>
    </w:p>
    <w:p w14:paraId="1A25587B" w14:textId="77777777" w:rsidR="00AE448D" w:rsidRPr="002F354F" w:rsidRDefault="00AE448D" w:rsidP="00AE448D">
      <w:pPr>
        <w:pStyle w:val="Heading4"/>
        <w:rPr>
          <w:rFonts w:cs="Arial"/>
        </w:rPr>
      </w:pPr>
      <w:r w:rsidRPr="002F354F">
        <w:rPr>
          <w:rFonts w:cs="Arial"/>
        </w:rPr>
        <w:t xml:space="preserve">Withdrawing </w:t>
      </w:r>
      <w:r w:rsidRPr="002F354F">
        <w:rPr>
          <w:rFonts w:cs="Arial"/>
          <w:u w:val="single"/>
        </w:rPr>
        <w:t>regional support</w:t>
      </w:r>
      <w:r w:rsidRPr="002F354F">
        <w:rPr>
          <w:rFonts w:cs="Arial"/>
        </w:rPr>
        <w:t xml:space="preserve"> makes war </w:t>
      </w:r>
      <w:r w:rsidRPr="002F354F">
        <w:rPr>
          <w:rFonts w:cs="Arial"/>
          <w:u w:val="single"/>
        </w:rPr>
        <w:t>inevitable</w:t>
      </w:r>
      <w:r w:rsidRPr="002F354F">
        <w:rPr>
          <w:rFonts w:cs="Arial"/>
        </w:rPr>
        <w:t xml:space="preserve"> by removing the </w:t>
      </w:r>
      <w:r w:rsidRPr="002F354F">
        <w:rPr>
          <w:rFonts w:cs="Arial"/>
          <w:u w:val="single"/>
        </w:rPr>
        <w:t>incentive</w:t>
      </w:r>
      <w:r w:rsidRPr="002F354F">
        <w:rPr>
          <w:rFonts w:cs="Arial"/>
        </w:rPr>
        <w:t xml:space="preserve"> to negotiate and undermining American </w:t>
      </w:r>
      <w:r w:rsidRPr="002F354F">
        <w:rPr>
          <w:rFonts w:cs="Arial"/>
          <w:u w:val="single"/>
        </w:rPr>
        <w:t>credibility</w:t>
      </w:r>
      <w:r w:rsidRPr="002F354F">
        <w:rPr>
          <w:rFonts w:cs="Arial"/>
        </w:rPr>
        <w:t xml:space="preserve"> </w:t>
      </w:r>
    </w:p>
    <w:p w14:paraId="25C015BE" w14:textId="77777777" w:rsidR="00AE448D" w:rsidRPr="002F354F" w:rsidRDefault="00AE448D" w:rsidP="00AE448D">
      <w:r w:rsidRPr="002F354F">
        <w:rPr>
          <w:rStyle w:val="Style13ptBold"/>
        </w:rPr>
        <w:t>Alasrar 18</w:t>
      </w:r>
      <w:r w:rsidRPr="002F354F">
        <w:t xml:space="preserve"> (Fatima Alasrar is the Senior Yemen Analyst at The Arabia Foundation. "Yemen Is Bad but It Would Be Worse Without U.S. Involvement" https://nationalinterest.org/blog/middle-east-watch/yemen-bad-it-would-be-worse-without-us-involvement-26801?page=0%2C1)</w:t>
      </w:r>
    </w:p>
    <w:p w14:paraId="550ED032" w14:textId="77777777" w:rsidR="00AE448D" w:rsidRPr="002F354F" w:rsidRDefault="00AE448D" w:rsidP="00AE448D">
      <w:pPr>
        <w:rPr>
          <w:sz w:val="16"/>
        </w:rPr>
      </w:pPr>
      <w:r w:rsidRPr="002F354F">
        <w:rPr>
          <w:sz w:val="16"/>
        </w:rPr>
        <w:t xml:space="preserve">Furthermore, </w:t>
      </w:r>
      <w:r w:rsidRPr="002F354F">
        <w:rPr>
          <w:rStyle w:val="StyleUnderline"/>
        </w:rPr>
        <w:t>vital</w:t>
      </w:r>
      <w:r w:rsidRPr="002F354F">
        <w:rPr>
          <w:sz w:val="16"/>
        </w:rPr>
        <w:t xml:space="preserve"> U.S. </w:t>
      </w:r>
      <w:r w:rsidRPr="002F354F">
        <w:rPr>
          <w:rStyle w:val="StyleUnderline"/>
        </w:rPr>
        <w:t>interests are at</w:t>
      </w:r>
      <w:r w:rsidRPr="002F354F">
        <w:rPr>
          <w:sz w:val="16"/>
        </w:rPr>
        <w:t xml:space="preserve"> </w:t>
      </w:r>
      <w:r w:rsidRPr="002F354F">
        <w:rPr>
          <w:rStyle w:val="Emphasis"/>
        </w:rPr>
        <w:t>stake</w:t>
      </w:r>
      <w:r w:rsidRPr="002F354F">
        <w:rPr>
          <w:sz w:val="16"/>
        </w:rPr>
        <w:t xml:space="preserve">. </w:t>
      </w:r>
      <w:r w:rsidRPr="002F354F">
        <w:rPr>
          <w:rStyle w:val="StyleUnderline"/>
        </w:rPr>
        <w:t xml:space="preserve">The Houthis have repeatedly threatened to </w:t>
      </w:r>
      <w:r w:rsidRPr="002F354F">
        <w:rPr>
          <w:rStyle w:val="Emphasis"/>
        </w:rPr>
        <w:t>disrupt</w:t>
      </w:r>
      <w:r w:rsidRPr="002F354F">
        <w:rPr>
          <w:sz w:val="16"/>
        </w:rPr>
        <w:t xml:space="preserve"> </w:t>
      </w:r>
      <w:r w:rsidRPr="002F354F">
        <w:rPr>
          <w:rStyle w:val="StyleUnderline"/>
        </w:rPr>
        <w:t>international</w:t>
      </w:r>
      <w:r w:rsidRPr="002F354F">
        <w:rPr>
          <w:sz w:val="16"/>
        </w:rPr>
        <w:t xml:space="preserve"> </w:t>
      </w:r>
      <w:r w:rsidRPr="002F354F">
        <w:rPr>
          <w:rStyle w:val="Emphasis"/>
        </w:rPr>
        <w:t>shipping</w:t>
      </w:r>
      <w:r w:rsidRPr="002F354F">
        <w:rPr>
          <w:sz w:val="16"/>
        </w:rPr>
        <w:t xml:space="preserve">. Earlier this year, they made good on this promise by firing on a Saudi oil tanker and a Turkish freighter carrying wheat. The Houthi militias are a sworn enemy of the United States and a tool for expanding Tehran’s destabilizing influence throughout the Middle East. The Iranians have supplied ballistic missiles to the Houthis that have been launched against America’s Saudi, Emirati, and Yemeni allies. </w:t>
      </w:r>
      <w:r w:rsidRPr="002F354F">
        <w:rPr>
          <w:rStyle w:val="StyleUnderline"/>
        </w:rPr>
        <w:t>For the</w:t>
      </w:r>
      <w:r w:rsidRPr="002F354F">
        <w:rPr>
          <w:sz w:val="16"/>
        </w:rPr>
        <w:t xml:space="preserve"> </w:t>
      </w:r>
      <w:r w:rsidRPr="002F354F">
        <w:rPr>
          <w:rStyle w:val="Emphasis"/>
        </w:rPr>
        <w:t>U</w:t>
      </w:r>
      <w:r w:rsidRPr="002F354F">
        <w:rPr>
          <w:sz w:val="16"/>
        </w:rPr>
        <w:t xml:space="preserve">nited </w:t>
      </w:r>
      <w:r w:rsidRPr="002F354F">
        <w:rPr>
          <w:rStyle w:val="Emphasis"/>
        </w:rPr>
        <w:t>S</w:t>
      </w:r>
      <w:r w:rsidRPr="002F354F">
        <w:rPr>
          <w:sz w:val="16"/>
        </w:rPr>
        <w:t xml:space="preserve">tates </w:t>
      </w:r>
      <w:r w:rsidRPr="002F354F">
        <w:rPr>
          <w:rStyle w:val="StyleUnderline"/>
        </w:rPr>
        <w:t>to</w:t>
      </w:r>
      <w:r w:rsidRPr="002F354F">
        <w:rPr>
          <w:sz w:val="16"/>
        </w:rPr>
        <w:t xml:space="preserve"> </w:t>
      </w:r>
      <w:r w:rsidRPr="002F354F">
        <w:rPr>
          <w:rStyle w:val="Emphasis"/>
        </w:rPr>
        <w:t>withdraw</w:t>
      </w:r>
      <w:r w:rsidRPr="002F354F">
        <w:rPr>
          <w:rStyle w:val="StyleUnderline"/>
        </w:rPr>
        <w:t xml:space="preserve"> its </w:t>
      </w:r>
      <w:r w:rsidRPr="002F354F">
        <w:rPr>
          <w:rStyle w:val="Emphasis"/>
        </w:rPr>
        <w:t>support</w:t>
      </w:r>
      <w:r w:rsidRPr="002F354F">
        <w:rPr>
          <w:sz w:val="16"/>
        </w:rPr>
        <w:t xml:space="preserve"> </w:t>
      </w:r>
      <w:r w:rsidRPr="002F354F">
        <w:rPr>
          <w:rStyle w:val="StyleUnderline"/>
        </w:rPr>
        <w:t xml:space="preserve">now would be tantamount to </w:t>
      </w:r>
      <w:r w:rsidRPr="002F354F">
        <w:rPr>
          <w:rStyle w:val="Emphasis"/>
        </w:rPr>
        <w:t>conceding Yemen to Iran</w:t>
      </w:r>
      <w:r w:rsidRPr="002F354F">
        <w:rPr>
          <w:sz w:val="16"/>
        </w:rPr>
        <w:t xml:space="preserve">, </w:t>
      </w:r>
      <w:r w:rsidRPr="002F354F">
        <w:rPr>
          <w:rStyle w:val="StyleUnderline"/>
        </w:rPr>
        <w:t xml:space="preserve">which would deal a </w:t>
      </w:r>
      <w:r w:rsidRPr="002F354F">
        <w:rPr>
          <w:rStyle w:val="Emphasis"/>
        </w:rPr>
        <w:t>serious blow</w:t>
      </w:r>
      <w:r w:rsidRPr="002F354F">
        <w:rPr>
          <w:sz w:val="16"/>
        </w:rPr>
        <w:t xml:space="preserve"> </w:t>
      </w:r>
      <w:r w:rsidRPr="002F354F">
        <w:rPr>
          <w:rStyle w:val="StyleUnderline"/>
        </w:rPr>
        <w:t>to</w:t>
      </w:r>
      <w:r w:rsidRPr="002F354F">
        <w:rPr>
          <w:sz w:val="16"/>
        </w:rPr>
        <w:t xml:space="preserve"> Washington’s </w:t>
      </w:r>
      <w:r w:rsidRPr="002F354F">
        <w:rPr>
          <w:rStyle w:val="Emphasis"/>
        </w:rPr>
        <w:t>regional credibility</w:t>
      </w:r>
      <w:r w:rsidRPr="002F354F">
        <w:rPr>
          <w:sz w:val="16"/>
        </w:rPr>
        <w:t xml:space="preserve">.                                               </w:t>
      </w:r>
    </w:p>
    <w:p w14:paraId="3455F484" w14:textId="77777777" w:rsidR="00AE448D" w:rsidRPr="002F354F" w:rsidRDefault="00AE448D" w:rsidP="00AE448D">
      <w:pPr>
        <w:rPr>
          <w:sz w:val="16"/>
          <w:szCs w:val="16"/>
        </w:rPr>
      </w:pPr>
      <w:r w:rsidRPr="002F354F">
        <w:rPr>
          <w:sz w:val="16"/>
          <w:szCs w:val="16"/>
        </w:rPr>
        <w:t>The war against Iran and the Houthis is also linked with the United States’ war on terror, which is supported by Congress, specifically the fight against al-Qaeda in the Arabian Peninsula (AQAP), an organization that is based in Yemen and is widely considered to be the most dangerous of al-Qaeda’s remaining regional affiliates. For example, the Saudi-led coalition helped to build the elite anti-Houthi Southern Security Belt forces. These United Arab Emirates–trained Yemeni units have, alongside Emirati special forces, fought AQAP. Last year, they pushed them out of the Shabwah Governorate, where, six years ago, a U.S. drone successfully targeted one of the al-Qaeda terrorists responsible for the 2000 attack on the USS Cole.</w:t>
      </w:r>
    </w:p>
    <w:p w14:paraId="60924A70" w14:textId="77777777" w:rsidR="00AE448D" w:rsidRPr="002F354F" w:rsidRDefault="00AE448D" w:rsidP="00AE448D">
      <w:pPr>
        <w:rPr>
          <w:sz w:val="16"/>
        </w:rPr>
      </w:pPr>
      <w:r w:rsidRPr="002F354F">
        <w:rPr>
          <w:sz w:val="16"/>
        </w:rPr>
        <w:t xml:space="preserve">In addition, the U.S. military plays a critical role in safeguarding Yemeni civilians by identifying nonmilitary and civilian facilities for the coalition so that these are not accidentally targeted by air strikes. This intelligence support has not prevented civilian casualties altogether, but it has almost certainly reduced their number. Also, American-produced Patriot missile defense systems have allowed the coalition to intercept dozens of Houthi ballistic missiles fired against Saudi, Emirati, and Yemeni civilian population centers. </w:t>
      </w:r>
      <w:r w:rsidRPr="002F354F">
        <w:rPr>
          <w:rStyle w:val="StyleUnderline"/>
        </w:rPr>
        <w:t xml:space="preserve">American involvement also bolsters </w:t>
      </w:r>
      <w:r w:rsidRPr="002F354F">
        <w:rPr>
          <w:rStyle w:val="Emphasis"/>
        </w:rPr>
        <w:t>ties</w:t>
      </w:r>
      <w:r w:rsidRPr="002F354F">
        <w:rPr>
          <w:rStyle w:val="StyleUnderline"/>
        </w:rPr>
        <w:t xml:space="preserve"> between the U.S. </w:t>
      </w:r>
      <w:r w:rsidRPr="002F354F">
        <w:rPr>
          <w:rStyle w:val="Emphasis"/>
        </w:rPr>
        <w:t>military</w:t>
      </w:r>
      <w:r w:rsidRPr="002F354F">
        <w:rPr>
          <w:sz w:val="16"/>
        </w:rPr>
        <w:t xml:space="preserve"> </w:t>
      </w:r>
      <w:r w:rsidRPr="002F354F">
        <w:rPr>
          <w:rStyle w:val="StyleUnderline"/>
        </w:rPr>
        <w:t>and</w:t>
      </w:r>
      <w:r w:rsidRPr="002F354F">
        <w:rPr>
          <w:sz w:val="16"/>
        </w:rPr>
        <w:t xml:space="preserve"> the militaries of its </w:t>
      </w:r>
      <w:r w:rsidRPr="002F354F">
        <w:rPr>
          <w:rStyle w:val="Emphasis"/>
        </w:rPr>
        <w:t>Arab allies</w:t>
      </w:r>
      <w:r w:rsidRPr="002F354F">
        <w:rPr>
          <w:sz w:val="16"/>
        </w:rPr>
        <w:t xml:space="preserve"> </w:t>
      </w:r>
      <w:r w:rsidRPr="002F354F">
        <w:rPr>
          <w:rStyle w:val="StyleUnderline"/>
        </w:rPr>
        <w:t xml:space="preserve">and these relationships are a </w:t>
      </w:r>
      <w:r w:rsidRPr="002F354F">
        <w:rPr>
          <w:rStyle w:val="Emphasis"/>
        </w:rPr>
        <w:t>key tool of U.S. power and influence</w:t>
      </w:r>
      <w:r w:rsidRPr="002F354F">
        <w:rPr>
          <w:sz w:val="16"/>
        </w:rPr>
        <w:t xml:space="preserve"> if America is to remain globally relevant.                                        </w:t>
      </w:r>
    </w:p>
    <w:p w14:paraId="673E8666" w14:textId="77777777" w:rsidR="00AE448D" w:rsidRPr="002F354F" w:rsidRDefault="00AE448D" w:rsidP="00AE448D">
      <w:pPr>
        <w:rPr>
          <w:sz w:val="16"/>
        </w:rPr>
      </w:pPr>
      <w:r w:rsidRPr="002F354F">
        <w:rPr>
          <w:sz w:val="16"/>
        </w:rPr>
        <w:t xml:space="preserve">America should continue to support United Nations Special Envoy Martin Griffiths’ in his attempt to broker a lasting political resolution. But </w:t>
      </w:r>
      <w:r w:rsidRPr="002F354F">
        <w:rPr>
          <w:rStyle w:val="StyleUnderline"/>
        </w:rPr>
        <w:t xml:space="preserve">the Houthis will have </w:t>
      </w:r>
      <w:r w:rsidRPr="002F354F">
        <w:rPr>
          <w:rStyle w:val="Emphasis"/>
        </w:rPr>
        <w:t>little incentive</w:t>
      </w:r>
      <w:r w:rsidRPr="002F354F">
        <w:rPr>
          <w:sz w:val="16"/>
        </w:rPr>
        <w:t xml:space="preserve"> </w:t>
      </w:r>
      <w:r w:rsidRPr="002F354F">
        <w:rPr>
          <w:rStyle w:val="StyleUnderline"/>
        </w:rPr>
        <w:t xml:space="preserve">to negotiate in good faith absent continuing </w:t>
      </w:r>
      <w:r w:rsidRPr="002F354F">
        <w:rPr>
          <w:rStyle w:val="Emphasis"/>
        </w:rPr>
        <w:t>military pressure</w:t>
      </w:r>
      <w:r w:rsidRPr="002F354F">
        <w:rPr>
          <w:sz w:val="16"/>
        </w:rPr>
        <w:t xml:space="preserve">. </w:t>
      </w:r>
      <w:r w:rsidRPr="002F354F">
        <w:rPr>
          <w:rStyle w:val="StyleUnderline"/>
        </w:rPr>
        <w:t xml:space="preserve">Withdrawing U.S. </w:t>
      </w:r>
      <w:r w:rsidRPr="002F354F">
        <w:rPr>
          <w:rStyle w:val="Emphasis"/>
        </w:rPr>
        <w:t>support</w:t>
      </w:r>
      <w:r w:rsidRPr="002F354F">
        <w:rPr>
          <w:rStyle w:val="StyleUnderline"/>
        </w:rPr>
        <w:t xml:space="preserve"> for</w:t>
      </w:r>
      <w:r w:rsidRPr="002F354F">
        <w:rPr>
          <w:sz w:val="16"/>
        </w:rPr>
        <w:t xml:space="preserve"> </w:t>
      </w:r>
      <w:r w:rsidRPr="002F354F">
        <w:rPr>
          <w:rStyle w:val="StyleUnderline"/>
        </w:rPr>
        <w:t xml:space="preserve">the </w:t>
      </w:r>
      <w:r w:rsidRPr="002F354F">
        <w:rPr>
          <w:rStyle w:val="Emphasis"/>
        </w:rPr>
        <w:t>Saudi-led coalition</w:t>
      </w:r>
      <w:r w:rsidRPr="002F354F">
        <w:rPr>
          <w:sz w:val="16"/>
        </w:rPr>
        <w:t xml:space="preserve"> and for Yemen’s internationally recognized government </w:t>
      </w:r>
      <w:r w:rsidRPr="002F354F">
        <w:rPr>
          <w:rStyle w:val="StyleUnderline"/>
        </w:rPr>
        <w:t xml:space="preserve">will ease this </w:t>
      </w:r>
      <w:r w:rsidRPr="002F354F">
        <w:rPr>
          <w:rStyle w:val="Emphasis"/>
        </w:rPr>
        <w:t>pressure</w:t>
      </w:r>
      <w:r w:rsidRPr="002F354F">
        <w:rPr>
          <w:rStyle w:val="StyleUnderline"/>
        </w:rPr>
        <w:t xml:space="preserve"> without doing</w:t>
      </w:r>
      <w:r w:rsidRPr="002F354F">
        <w:rPr>
          <w:sz w:val="16"/>
        </w:rPr>
        <w:t xml:space="preserve"> </w:t>
      </w:r>
      <w:r w:rsidRPr="002F354F">
        <w:rPr>
          <w:rStyle w:val="Emphasis"/>
        </w:rPr>
        <w:t>anything</w:t>
      </w:r>
      <w:r w:rsidRPr="002F354F">
        <w:rPr>
          <w:rStyle w:val="StyleUnderline"/>
        </w:rPr>
        <w:t xml:space="preserve"> to </w:t>
      </w:r>
      <w:r w:rsidRPr="002F354F">
        <w:rPr>
          <w:rStyle w:val="Emphasis"/>
        </w:rPr>
        <w:t>end Yemen’s war</w:t>
      </w:r>
      <w:r w:rsidRPr="002F354F">
        <w:rPr>
          <w:sz w:val="16"/>
        </w:rPr>
        <w:t xml:space="preserve">. </w:t>
      </w:r>
      <w:r w:rsidRPr="002F354F">
        <w:rPr>
          <w:rStyle w:val="StyleUnderline"/>
        </w:rPr>
        <w:t>It also will not help</w:t>
      </w:r>
      <w:r w:rsidRPr="002F354F">
        <w:rPr>
          <w:sz w:val="16"/>
        </w:rPr>
        <w:t>—</w:t>
      </w:r>
      <w:r w:rsidRPr="002F354F">
        <w:rPr>
          <w:rStyle w:val="StyleUnderline"/>
        </w:rPr>
        <w:t>and may even</w:t>
      </w:r>
      <w:r w:rsidRPr="002F354F">
        <w:rPr>
          <w:sz w:val="16"/>
        </w:rPr>
        <w:t xml:space="preserve"> </w:t>
      </w:r>
      <w:r w:rsidRPr="002F354F">
        <w:rPr>
          <w:rStyle w:val="Emphasis"/>
        </w:rPr>
        <w:t>exacerbate</w:t>
      </w:r>
      <w:r w:rsidRPr="002F354F">
        <w:rPr>
          <w:sz w:val="16"/>
        </w:rPr>
        <w:t>—</w:t>
      </w:r>
      <w:r w:rsidRPr="002F354F">
        <w:rPr>
          <w:rStyle w:val="StyleUnderline"/>
        </w:rPr>
        <w:t xml:space="preserve">the country’s </w:t>
      </w:r>
      <w:r w:rsidRPr="002F354F">
        <w:rPr>
          <w:rStyle w:val="Emphasis"/>
        </w:rPr>
        <w:t>humanitarian crisis</w:t>
      </w:r>
      <w:r w:rsidRPr="002F354F">
        <w:rPr>
          <w:sz w:val="16"/>
        </w:rPr>
        <w:t xml:space="preserve"> while dealing a blow to America’s regional prestige and its short and long-term strategic interests. Lawmakers would do well to consider these costs as they seek to reclaim war-making powers from the executive branch.</w:t>
      </w:r>
    </w:p>
    <w:p w14:paraId="64B6DD7B" w14:textId="77777777" w:rsidR="00AE448D" w:rsidRPr="002F354F" w:rsidRDefault="00AE448D" w:rsidP="00AE448D">
      <w:pPr>
        <w:pStyle w:val="Heading3"/>
        <w:rPr>
          <w:rFonts w:cs="Arial"/>
        </w:rPr>
      </w:pPr>
      <w:r w:rsidRPr="002F354F">
        <w:rPr>
          <w:rFonts w:cs="Arial"/>
        </w:rPr>
        <w:t xml:space="preserve">2NC – AT: Saudi Pressure </w:t>
      </w:r>
    </w:p>
    <w:p w14:paraId="565B9D23" w14:textId="77777777" w:rsidR="00AE448D" w:rsidRPr="002F354F" w:rsidRDefault="00AE448D" w:rsidP="00AE448D">
      <w:pPr>
        <w:pStyle w:val="Heading4"/>
        <w:rPr>
          <w:rFonts w:cs="Arial"/>
        </w:rPr>
      </w:pPr>
      <w:r w:rsidRPr="002F354F">
        <w:rPr>
          <w:rFonts w:cs="Arial"/>
        </w:rPr>
        <w:t xml:space="preserve">Trump won’t </w:t>
      </w:r>
      <w:r w:rsidRPr="002F354F">
        <w:rPr>
          <w:rFonts w:cs="Arial"/>
          <w:u w:val="single"/>
        </w:rPr>
        <w:t>pressure Saudi Arabia</w:t>
      </w:r>
      <w:r w:rsidRPr="002F354F">
        <w:rPr>
          <w:rFonts w:cs="Arial"/>
        </w:rPr>
        <w:t xml:space="preserve"> or </w:t>
      </w:r>
      <w:r w:rsidRPr="002F354F">
        <w:rPr>
          <w:rFonts w:cs="Arial"/>
          <w:u w:val="single"/>
        </w:rPr>
        <w:t>build</w:t>
      </w:r>
      <w:r w:rsidRPr="002F354F">
        <w:rPr>
          <w:rFonts w:cs="Arial"/>
        </w:rPr>
        <w:t xml:space="preserve"> a coalition AND leaving the </w:t>
      </w:r>
      <w:r w:rsidRPr="002F354F">
        <w:rPr>
          <w:rFonts w:cs="Arial"/>
          <w:u w:val="single"/>
        </w:rPr>
        <w:t>Iran Deal</w:t>
      </w:r>
      <w:r w:rsidRPr="002F354F">
        <w:rPr>
          <w:rFonts w:cs="Arial"/>
        </w:rPr>
        <w:t xml:space="preserve"> means the US doesn’t have the </w:t>
      </w:r>
      <w:r w:rsidRPr="002F354F">
        <w:rPr>
          <w:rFonts w:cs="Arial"/>
          <w:u w:val="single"/>
        </w:rPr>
        <w:t>influence</w:t>
      </w:r>
      <w:r w:rsidRPr="002F354F">
        <w:rPr>
          <w:rFonts w:cs="Arial"/>
        </w:rPr>
        <w:t xml:space="preserve"> to broker </w:t>
      </w:r>
      <w:r w:rsidRPr="002F354F">
        <w:rPr>
          <w:rFonts w:cs="Arial"/>
          <w:u w:val="single"/>
        </w:rPr>
        <w:t>regional peace</w:t>
      </w:r>
      <w:r w:rsidRPr="002F354F">
        <w:rPr>
          <w:rFonts w:cs="Arial"/>
        </w:rPr>
        <w:t xml:space="preserve"> with Russia or Tehran – their “coalition” will do </w:t>
      </w:r>
      <w:r w:rsidRPr="002F354F">
        <w:rPr>
          <w:rFonts w:cs="Arial"/>
          <w:u w:val="single"/>
        </w:rPr>
        <w:t>more pressure</w:t>
      </w:r>
      <w:r w:rsidRPr="002F354F">
        <w:rPr>
          <w:rFonts w:cs="Arial"/>
        </w:rPr>
        <w:t xml:space="preserve">, which </w:t>
      </w:r>
      <w:r w:rsidRPr="002F354F">
        <w:rPr>
          <w:rFonts w:cs="Arial"/>
          <w:u w:val="single"/>
        </w:rPr>
        <w:t>turns case</w:t>
      </w:r>
    </w:p>
    <w:p w14:paraId="13A81F4F" w14:textId="77777777" w:rsidR="00AE448D" w:rsidRPr="002F354F" w:rsidRDefault="00AE448D" w:rsidP="00AE448D">
      <w:r w:rsidRPr="002F354F">
        <w:rPr>
          <w:rStyle w:val="Style13ptBold"/>
        </w:rPr>
        <w:t>Shepp 18</w:t>
      </w:r>
      <w:r w:rsidRPr="002F354F">
        <w:t xml:space="preserve"> [Jonah Shepp, Foreign Policy Reporter for the Intelligencer. 11/2. "The Trump Administration’s Call to End the Yemen War Is Too Little, Too Late." http://nymag.com/intelligencer/2018/11/u-s-call-to-end-the-yemen-war-is-too-little-too-late.html#comments]</w:t>
      </w:r>
    </w:p>
    <w:p w14:paraId="33C5DA23" w14:textId="77777777" w:rsidR="00AE448D" w:rsidRPr="002F354F" w:rsidRDefault="00AE448D" w:rsidP="00AE448D">
      <w:pPr>
        <w:rPr>
          <w:sz w:val="16"/>
        </w:rPr>
      </w:pPr>
      <w:r w:rsidRPr="002F354F">
        <w:rPr>
          <w:rStyle w:val="StyleUnderline"/>
        </w:rPr>
        <w:t>Mattis</w:t>
      </w:r>
      <w:r w:rsidRPr="002F354F">
        <w:rPr>
          <w:sz w:val="16"/>
        </w:rPr>
        <w:t xml:space="preserve"> says he </w:t>
      </w:r>
      <w:r w:rsidRPr="002F354F">
        <w:rPr>
          <w:rStyle w:val="StyleUnderline"/>
        </w:rPr>
        <w:t>wants</w:t>
      </w:r>
      <w:r w:rsidRPr="002F354F">
        <w:rPr>
          <w:sz w:val="16"/>
        </w:rPr>
        <w:t xml:space="preserve"> to see </w:t>
      </w:r>
      <w:r w:rsidRPr="002F354F">
        <w:rPr>
          <w:rStyle w:val="StyleUnderline"/>
        </w:rPr>
        <w:t>a cease-fire</w:t>
      </w:r>
      <w:r w:rsidRPr="002F354F">
        <w:rPr>
          <w:sz w:val="16"/>
        </w:rPr>
        <w:t xml:space="preserve"> within the next 30 days, </w:t>
      </w:r>
      <w:r w:rsidRPr="002F354F">
        <w:rPr>
          <w:rStyle w:val="StyleUnderline"/>
        </w:rPr>
        <w:t xml:space="preserve">but it’s not clear whether the administration will </w:t>
      </w:r>
      <w:r w:rsidRPr="002F354F">
        <w:rPr>
          <w:rStyle w:val="Emphasis"/>
        </w:rPr>
        <w:t>actually put tangible pressure</w:t>
      </w:r>
      <w:r w:rsidRPr="002F354F">
        <w:rPr>
          <w:sz w:val="16"/>
        </w:rPr>
        <w:t xml:space="preserve"> </w:t>
      </w:r>
      <w:r w:rsidRPr="002F354F">
        <w:rPr>
          <w:rStyle w:val="StyleUnderline"/>
        </w:rPr>
        <w:t xml:space="preserve">on the Saudis to achieve that </w:t>
      </w:r>
      <w:r w:rsidRPr="002F354F">
        <w:rPr>
          <w:rStyle w:val="Emphasis"/>
        </w:rPr>
        <w:t>goal</w:t>
      </w:r>
      <w:r w:rsidRPr="002F354F">
        <w:rPr>
          <w:sz w:val="16"/>
        </w:rPr>
        <w:t xml:space="preserve">. </w:t>
      </w:r>
      <w:r w:rsidRPr="002F354F">
        <w:rPr>
          <w:rStyle w:val="StyleUnderline"/>
        </w:rPr>
        <w:t>Trump is</w:t>
      </w:r>
      <w:r w:rsidRPr="002F354F">
        <w:rPr>
          <w:sz w:val="16"/>
        </w:rPr>
        <w:t xml:space="preserve"> clearly </w:t>
      </w:r>
      <w:r w:rsidRPr="002F354F">
        <w:rPr>
          <w:rStyle w:val="Emphasis"/>
        </w:rPr>
        <w:t>dead-set</w:t>
      </w:r>
      <w:r w:rsidRPr="002F354F">
        <w:rPr>
          <w:sz w:val="16"/>
        </w:rPr>
        <w:t xml:space="preserve"> </w:t>
      </w:r>
      <w:r w:rsidRPr="002F354F">
        <w:rPr>
          <w:rStyle w:val="StyleUnderline"/>
        </w:rPr>
        <w:t>against</w:t>
      </w:r>
      <w:r w:rsidRPr="002F354F">
        <w:rPr>
          <w:sz w:val="16"/>
        </w:rPr>
        <w:t xml:space="preserve"> any course of action </w:t>
      </w:r>
      <w:r w:rsidRPr="002F354F">
        <w:rPr>
          <w:rStyle w:val="StyleUnderline"/>
        </w:rPr>
        <w:t xml:space="preserve">involving the </w:t>
      </w:r>
      <w:r w:rsidRPr="002F354F">
        <w:rPr>
          <w:rStyle w:val="Emphasis"/>
        </w:rPr>
        <w:t>cancellation of arms sales</w:t>
      </w:r>
      <w:r w:rsidRPr="002F354F">
        <w:rPr>
          <w:sz w:val="16"/>
        </w:rPr>
        <w:t xml:space="preserve">, </w:t>
      </w:r>
      <w:r w:rsidRPr="002F354F">
        <w:rPr>
          <w:rStyle w:val="StyleUnderline"/>
        </w:rPr>
        <w:t xml:space="preserve">taking a major source of </w:t>
      </w:r>
      <w:r w:rsidRPr="002F354F">
        <w:rPr>
          <w:rStyle w:val="Emphasis"/>
        </w:rPr>
        <w:t>leverage</w:t>
      </w:r>
      <w:r w:rsidRPr="002F354F">
        <w:rPr>
          <w:sz w:val="16"/>
        </w:rPr>
        <w:t xml:space="preserve"> </w:t>
      </w:r>
      <w:r w:rsidRPr="002F354F">
        <w:rPr>
          <w:rStyle w:val="StyleUnderline"/>
        </w:rPr>
        <w:t>off the table</w:t>
      </w:r>
      <w:r w:rsidRPr="002F354F">
        <w:rPr>
          <w:sz w:val="16"/>
        </w:rPr>
        <w:t xml:space="preserve">. </w:t>
      </w:r>
      <w:r w:rsidRPr="002F354F">
        <w:rPr>
          <w:rStyle w:val="StyleUnderline"/>
        </w:rPr>
        <w:t>Any</w:t>
      </w:r>
      <w:r w:rsidRPr="002F354F">
        <w:rPr>
          <w:sz w:val="16"/>
        </w:rPr>
        <w:t xml:space="preserve"> </w:t>
      </w:r>
      <w:r w:rsidRPr="002F354F">
        <w:rPr>
          <w:rStyle w:val="Emphasis"/>
        </w:rPr>
        <w:t>leverage</w:t>
      </w:r>
      <w:r w:rsidRPr="002F354F">
        <w:rPr>
          <w:sz w:val="16"/>
        </w:rPr>
        <w:t xml:space="preserve"> </w:t>
      </w:r>
      <w:r w:rsidRPr="002F354F">
        <w:rPr>
          <w:rStyle w:val="StyleUnderline"/>
        </w:rPr>
        <w:t xml:space="preserve">we might have had over Iran and its proxies went </w:t>
      </w:r>
      <w:r w:rsidRPr="002F354F">
        <w:rPr>
          <w:rStyle w:val="Emphasis"/>
        </w:rPr>
        <w:t>out the window</w:t>
      </w:r>
      <w:r w:rsidRPr="002F354F">
        <w:rPr>
          <w:rStyle w:val="StyleUnderline"/>
        </w:rPr>
        <w:t xml:space="preserve"> when he unilaterally </w:t>
      </w:r>
      <w:r w:rsidRPr="002F354F">
        <w:rPr>
          <w:rStyle w:val="Emphasis"/>
        </w:rPr>
        <w:t>withdrew</w:t>
      </w:r>
      <w:r w:rsidRPr="002F354F">
        <w:rPr>
          <w:rStyle w:val="StyleUnderline"/>
        </w:rPr>
        <w:t xml:space="preserve"> from the</w:t>
      </w:r>
      <w:r w:rsidRPr="002F354F">
        <w:rPr>
          <w:sz w:val="16"/>
        </w:rPr>
        <w:t xml:space="preserve"> </w:t>
      </w:r>
      <w:r w:rsidRPr="002F354F">
        <w:rPr>
          <w:rStyle w:val="Emphasis"/>
        </w:rPr>
        <w:t>nuclear deal</w:t>
      </w:r>
      <w:r w:rsidRPr="002F354F">
        <w:rPr>
          <w:sz w:val="16"/>
        </w:rPr>
        <w:t xml:space="preserve"> in May. If the administration plans to enforce this call for peace, it hasn’t left itself many options for doing so.</w:t>
      </w:r>
    </w:p>
    <w:p w14:paraId="484E52A5" w14:textId="77777777" w:rsidR="00AE448D" w:rsidRPr="002F354F" w:rsidRDefault="00AE448D" w:rsidP="00AE448D">
      <w:pPr>
        <w:rPr>
          <w:rStyle w:val="StyleUnderline"/>
        </w:rPr>
      </w:pPr>
      <w:r w:rsidRPr="002F354F">
        <w:rPr>
          <w:sz w:val="16"/>
        </w:rPr>
        <w:t xml:space="preserve">Also, Mattis’s description of his vision for a cessation of hostilities (“a cease-fire, based on a pullback from the border and then based on ceasing dropping of bombs”) suggests that </w:t>
      </w:r>
      <w:r w:rsidRPr="002F354F">
        <w:rPr>
          <w:rStyle w:val="StyleUnderline"/>
        </w:rPr>
        <w:t>the U.S. may demand that Houthi ground forces</w:t>
      </w:r>
      <w:r w:rsidRPr="002F354F">
        <w:rPr>
          <w:sz w:val="16"/>
        </w:rPr>
        <w:t xml:space="preserve"> </w:t>
      </w:r>
      <w:r w:rsidRPr="002F354F">
        <w:rPr>
          <w:rStyle w:val="Emphasis"/>
        </w:rPr>
        <w:t>abandon</w:t>
      </w:r>
      <w:r w:rsidRPr="002F354F">
        <w:rPr>
          <w:sz w:val="16"/>
        </w:rPr>
        <w:t xml:space="preserve"> </w:t>
      </w:r>
      <w:r w:rsidRPr="002F354F">
        <w:rPr>
          <w:rStyle w:val="StyleUnderline"/>
        </w:rPr>
        <w:t xml:space="preserve">their frontline positions before the Saudis </w:t>
      </w:r>
      <w:r w:rsidRPr="002F354F">
        <w:rPr>
          <w:rStyle w:val="Emphasis"/>
        </w:rPr>
        <w:t>halt</w:t>
      </w:r>
      <w:r w:rsidRPr="002F354F">
        <w:rPr>
          <w:rStyle w:val="StyleUnderline"/>
        </w:rPr>
        <w:t xml:space="preserve"> their</w:t>
      </w:r>
      <w:r w:rsidRPr="002F354F">
        <w:rPr>
          <w:sz w:val="16"/>
        </w:rPr>
        <w:t xml:space="preserve"> </w:t>
      </w:r>
      <w:r w:rsidRPr="002F354F">
        <w:rPr>
          <w:rStyle w:val="Emphasis"/>
        </w:rPr>
        <w:t>bombing</w:t>
      </w:r>
      <w:r w:rsidRPr="002F354F">
        <w:rPr>
          <w:sz w:val="16"/>
        </w:rPr>
        <w:t xml:space="preserve"> campaign. Absent some intensive confidence-building measures, </w:t>
      </w:r>
      <w:r w:rsidRPr="002F354F">
        <w:rPr>
          <w:rStyle w:val="StyleUnderline"/>
        </w:rPr>
        <w:t>it’s hard to envision such a chain of events. It will not be surprising if,</w:t>
      </w:r>
      <w:r w:rsidRPr="002F354F">
        <w:rPr>
          <w:sz w:val="16"/>
        </w:rPr>
        <w:t xml:space="preserve"> in a few weeks, </w:t>
      </w:r>
      <w:r w:rsidRPr="002F354F">
        <w:rPr>
          <w:rStyle w:val="StyleUnderline"/>
        </w:rPr>
        <w:t xml:space="preserve">the administration claims that the Saudis are </w:t>
      </w:r>
      <w:r w:rsidRPr="002F354F">
        <w:rPr>
          <w:rStyle w:val="Emphasis"/>
        </w:rPr>
        <w:t>really trying</w:t>
      </w:r>
      <w:r w:rsidRPr="002F354F">
        <w:rPr>
          <w:sz w:val="16"/>
        </w:rPr>
        <w:t xml:space="preserve"> to make peace, </w:t>
      </w:r>
      <w:r w:rsidRPr="002F354F">
        <w:rPr>
          <w:rStyle w:val="StyleUnderline"/>
        </w:rPr>
        <w:t xml:space="preserve">but the </w:t>
      </w:r>
      <w:r w:rsidRPr="002F354F">
        <w:rPr>
          <w:rStyle w:val="Emphasis"/>
        </w:rPr>
        <w:t>Houthis</w:t>
      </w:r>
      <w:r w:rsidRPr="002F354F">
        <w:rPr>
          <w:rStyle w:val="StyleUnderline"/>
        </w:rPr>
        <w:t xml:space="preserve"> and their financiers in </w:t>
      </w:r>
      <w:r w:rsidRPr="002F354F">
        <w:rPr>
          <w:rStyle w:val="Emphasis"/>
        </w:rPr>
        <w:t>Tehran</w:t>
      </w:r>
      <w:r w:rsidRPr="002F354F">
        <w:rPr>
          <w:rStyle w:val="StyleUnderline"/>
        </w:rPr>
        <w:t xml:space="preserve"> are proving </w:t>
      </w:r>
      <w:r w:rsidRPr="002F354F">
        <w:rPr>
          <w:rStyle w:val="Emphasis"/>
        </w:rPr>
        <w:t>intransigent</w:t>
      </w:r>
      <w:r w:rsidRPr="002F354F">
        <w:rPr>
          <w:rStyle w:val="StyleUnderline"/>
        </w:rPr>
        <w:t>.</w:t>
      </w:r>
    </w:p>
    <w:p w14:paraId="06CB3269" w14:textId="77777777" w:rsidR="00AE448D" w:rsidRPr="002F354F" w:rsidRDefault="00AE448D" w:rsidP="00AE448D">
      <w:pPr>
        <w:pStyle w:val="Heading2"/>
        <w:rPr>
          <w:rFonts w:cs="Arial"/>
        </w:rPr>
      </w:pPr>
      <w:r w:rsidRPr="002F354F">
        <w:rPr>
          <w:rFonts w:cs="Arial"/>
        </w:rPr>
        <w:t xml:space="preserve">Middle East </w:t>
      </w:r>
    </w:p>
    <w:p w14:paraId="3C59938D" w14:textId="77777777" w:rsidR="00AE448D" w:rsidRPr="002F354F" w:rsidRDefault="00AE448D" w:rsidP="00AE448D">
      <w:pPr>
        <w:pStyle w:val="Heading3"/>
        <w:rPr>
          <w:rFonts w:cs="Arial"/>
        </w:rPr>
      </w:pPr>
      <w:r w:rsidRPr="002F354F">
        <w:rPr>
          <w:rFonts w:cs="Arial"/>
        </w:rPr>
        <w:t xml:space="preserve">1NC – Middle East – Defense </w:t>
      </w:r>
    </w:p>
    <w:p w14:paraId="537E64E8" w14:textId="77777777" w:rsidR="00AE448D" w:rsidRPr="002F354F" w:rsidRDefault="00AE448D" w:rsidP="00AE448D">
      <w:pPr>
        <w:pStyle w:val="Heading4"/>
        <w:rPr>
          <w:rFonts w:cs="Arial"/>
        </w:rPr>
      </w:pPr>
      <w:bookmarkStart w:id="3" w:name="_Hlk169900"/>
      <w:r w:rsidRPr="002F354F">
        <w:rPr>
          <w:rFonts w:cs="Arial"/>
        </w:rPr>
        <w:t>No Middle East war and no great power involvement</w:t>
      </w:r>
    </w:p>
    <w:p w14:paraId="32F20C92" w14:textId="77777777" w:rsidR="00AE448D" w:rsidRPr="002F354F" w:rsidRDefault="00AE448D" w:rsidP="00AE448D">
      <w:r w:rsidRPr="002F354F">
        <w:rPr>
          <w:rStyle w:val="Style13ptBold"/>
        </w:rPr>
        <w:t>Stepanova 16</w:t>
      </w:r>
      <w:r w:rsidRPr="002F354F">
        <w:t xml:space="preserve"> [Ekaterina researcher at the Institute of World Economy and International Relations, Summer 2016, “Russia in the Middle East: Back to a “Grand Strategy” – or Enforcing Multilateralism?,” http://www.cairn-int.info/article-E_PE_162_0023--russia-in-the-middle-east.htm]</w:t>
      </w:r>
    </w:p>
    <w:p w14:paraId="0AD91349" w14:textId="77777777" w:rsidR="00AE448D" w:rsidRPr="002F354F" w:rsidRDefault="00AE448D" w:rsidP="00AE448D">
      <w:pPr>
        <w:rPr>
          <w:sz w:val="16"/>
        </w:rPr>
      </w:pPr>
      <w:r w:rsidRPr="002F354F">
        <w:rPr>
          <w:rStyle w:val="Emphasis"/>
        </w:rPr>
        <w:t>In contrast</w:t>
      </w:r>
      <w:r w:rsidRPr="002F354F">
        <w:rPr>
          <w:rStyle w:val="StyleUnderline"/>
        </w:rPr>
        <w:t xml:space="preserve"> to</w:t>
      </w:r>
      <w:r w:rsidRPr="002F354F">
        <w:rPr>
          <w:sz w:val="16"/>
        </w:rPr>
        <w:t xml:space="preserve"> the 20th century and </w:t>
      </w:r>
      <w:r w:rsidRPr="002F354F">
        <w:rPr>
          <w:rStyle w:val="StyleUnderline"/>
        </w:rPr>
        <w:t>the early years of the 21st century, the</w:t>
      </w:r>
      <w:r w:rsidRPr="002F354F">
        <w:rPr>
          <w:sz w:val="16"/>
        </w:rPr>
        <w:t xml:space="preserve"> </w:t>
      </w:r>
      <w:r w:rsidRPr="002F354F">
        <w:rPr>
          <w:rStyle w:val="StyleUnderline"/>
        </w:rPr>
        <w:t>regional crisis in the 2010s</w:t>
      </w:r>
      <w:r w:rsidRPr="002F354F">
        <w:rPr>
          <w:sz w:val="16"/>
        </w:rPr>
        <w:t xml:space="preserve"> </w:t>
      </w:r>
      <w:r w:rsidRPr="002F354F">
        <w:rPr>
          <w:rStyle w:val="StyleUnderline"/>
        </w:rPr>
        <w:t>developed</w:t>
      </w:r>
      <w:r w:rsidRPr="002F354F">
        <w:rPr>
          <w:sz w:val="16"/>
        </w:rPr>
        <w:t xml:space="preserve"> at a time </w:t>
      </w:r>
      <w:r w:rsidRPr="002F354F">
        <w:rPr>
          <w:rStyle w:val="StyleUnderline"/>
        </w:rPr>
        <w:t>when</w:t>
      </w:r>
      <w:r w:rsidRPr="002F354F">
        <w:rPr>
          <w:sz w:val="16"/>
        </w:rPr>
        <w:t xml:space="preserve">, overall, </w:t>
      </w:r>
      <w:r w:rsidRPr="002F354F">
        <w:rPr>
          <w:rStyle w:val="StyleUnderline"/>
        </w:rPr>
        <w:t xml:space="preserve">the </w:t>
      </w:r>
      <w:r w:rsidRPr="002F354F">
        <w:rPr>
          <w:rStyle w:val="Emphasis"/>
        </w:rPr>
        <w:t>role and leverage of major powers</w:t>
      </w:r>
      <w:r w:rsidRPr="002F354F">
        <w:rPr>
          <w:rStyle w:val="StyleUnderline"/>
        </w:rPr>
        <w:t xml:space="preserve"> external to the Middle East, as</w:t>
      </w:r>
      <w:r w:rsidRPr="002F354F">
        <w:rPr>
          <w:sz w:val="16"/>
        </w:rPr>
        <w:t xml:space="preserve"> either </w:t>
      </w:r>
      <w:r w:rsidRPr="002F354F">
        <w:rPr>
          <w:rStyle w:val="StyleUnderline"/>
        </w:rPr>
        <w:t>active meddlers or security guarantors</w:t>
      </w:r>
      <w:r w:rsidRPr="002F354F">
        <w:rPr>
          <w:sz w:val="16"/>
        </w:rPr>
        <w:t xml:space="preserve"> in the region, or both, actually </w:t>
      </w:r>
      <w:r w:rsidRPr="002F354F">
        <w:rPr>
          <w:rStyle w:val="Emphasis"/>
        </w:rPr>
        <w:t>declined rather than increased</w:t>
      </w:r>
      <w:r w:rsidRPr="002F354F">
        <w:rPr>
          <w:rStyle w:val="StyleUnderline"/>
        </w:rPr>
        <w:t>. The U</w:t>
      </w:r>
      <w:r w:rsidRPr="002F354F">
        <w:rPr>
          <w:sz w:val="16"/>
        </w:rPr>
        <w:t xml:space="preserve">nited </w:t>
      </w:r>
      <w:r w:rsidRPr="002F354F">
        <w:rPr>
          <w:rStyle w:val="StyleUnderline"/>
        </w:rPr>
        <w:t>S</w:t>
      </w:r>
      <w:r w:rsidRPr="002F354F">
        <w:rPr>
          <w:sz w:val="16"/>
        </w:rPr>
        <w:t xml:space="preserve">tates </w:t>
      </w:r>
      <w:r w:rsidRPr="002F354F">
        <w:rPr>
          <w:rStyle w:val="StyleUnderline"/>
        </w:rPr>
        <w:t>serves as the most evident case in point</w:t>
      </w:r>
      <w:r w:rsidRPr="002F354F">
        <w:rPr>
          <w:sz w:val="16"/>
        </w:rPr>
        <w:t xml:space="preserve">: the “post-interventionist” US administration has clearly become “tired of the Middle East”, struggling and often failing to keep pace with the dynamically changing situation and unable to alter or decisively affect the course of events. </w:t>
      </w:r>
      <w:r w:rsidRPr="002F354F">
        <w:rPr>
          <w:rStyle w:val="StyleUnderline"/>
        </w:rPr>
        <w:t>The same even more strongly applies to the European powers</w:t>
      </w:r>
      <w:r w:rsidRPr="002F354F">
        <w:rPr>
          <w:sz w:val="16"/>
        </w:rPr>
        <w:t xml:space="preserve">. In terms of activity and impact, </w:t>
      </w:r>
      <w:r w:rsidRPr="002F354F">
        <w:rPr>
          <w:rStyle w:val="Emphasis"/>
        </w:rPr>
        <w:t>regional actors</w:t>
      </w:r>
      <w:r w:rsidRPr="002F354F">
        <w:rPr>
          <w:sz w:val="16"/>
        </w:rPr>
        <w:t xml:space="preserve"> (Iran, Saudi Arabia, Qatar, UAE and Turkey) increasingly </w:t>
      </w:r>
      <w:r w:rsidRPr="002F354F">
        <w:rPr>
          <w:rStyle w:val="StyleUnderline"/>
        </w:rPr>
        <w:t>appeared to outplay external powers and influence</w:t>
      </w:r>
      <w:r w:rsidRPr="002F354F">
        <w:rPr>
          <w:sz w:val="16"/>
        </w:rPr>
        <w:t>.</w:t>
      </w:r>
    </w:p>
    <w:p w14:paraId="44C58D9E" w14:textId="77777777" w:rsidR="00AE448D" w:rsidRPr="002F354F" w:rsidRDefault="00AE448D" w:rsidP="00AE448D">
      <w:pPr>
        <w:rPr>
          <w:sz w:val="16"/>
        </w:rPr>
      </w:pPr>
      <w:r w:rsidRPr="002F354F">
        <w:rPr>
          <w:sz w:val="16"/>
        </w:rPr>
        <w:t>For external powers, however, that did not remove a number of risks and threats connected to, or emanating from, the Middle East. The increase and diversification of global energy supply and the latest crisis in energy prices made the region less central to the global economy than it had been in the past. At the same time, the fundamental socio-political, statehood and security crisis in the Middle East brought with it new security concerns and implications. They mostly stemmed from reinforced perceptions about the long-term nature of regional instability, the continuing potential for further destabilization, and the related consequences and implications beyond the region, ranging from terrorist connections to migration flows. These challenges affect external powers unevenly. For instance, the role of the Iraq-Syria area as the main focal point for global terrorism activity and magnet for transnational flows of violent extremists in the mid-2010s poses a threat to everyone (but mostly to the countries of the region itself, as well as to those in Europe and Eurasia). In contrast, the avalanche of refugee and migrant flows from the Middle East primarily targets Europe (rather than North America, Eurasia, or other regions).</w:t>
      </w:r>
    </w:p>
    <w:p w14:paraId="69D6C5C8" w14:textId="77777777" w:rsidR="00AE448D" w:rsidRPr="002F354F" w:rsidRDefault="00AE448D" w:rsidP="00AE448D">
      <w:pPr>
        <w:rPr>
          <w:rStyle w:val="StyleUnderline"/>
        </w:rPr>
      </w:pPr>
      <w:r w:rsidRPr="002F354F">
        <w:rPr>
          <w:sz w:val="16"/>
        </w:rPr>
        <w:t xml:space="preserve">Until recently, </w:t>
      </w:r>
      <w:r w:rsidRPr="002F354F">
        <w:rPr>
          <w:rStyle w:val="StyleUnderline"/>
        </w:rPr>
        <w:t>the main</w:t>
      </w:r>
      <w:r w:rsidRPr="002F354F">
        <w:rPr>
          <w:sz w:val="16"/>
        </w:rPr>
        <w:t xml:space="preserve"> type of </w:t>
      </w:r>
      <w:r w:rsidRPr="002F354F">
        <w:rPr>
          <w:rStyle w:val="StyleUnderline"/>
        </w:rPr>
        <w:t>response by key</w:t>
      </w:r>
      <w:r w:rsidRPr="002F354F">
        <w:rPr>
          <w:sz w:val="16"/>
        </w:rPr>
        <w:t xml:space="preserve"> (Western) </w:t>
      </w:r>
      <w:r w:rsidRPr="002F354F">
        <w:rPr>
          <w:rStyle w:val="StyleUnderline"/>
        </w:rPr>
        <w:t>external powers to turbulent developments in the Middle East</w:t>
      </w:r>
      <w:r w:rsidRPr="002F354F">
        <w:rPr>
          <w:sz w:val="16"/>
        </w:rPr>
        <w:t xml:space="preserve">, while not amounting to a hands-off approach, </w:t>
      </w:r>
      <w:r w:rsidRPr="002F354F">
        <w:rPr>
          <w:rStyle w:val="StyleUnderline"/>
        </w:rPr>
        <w:t xml:space="preserve">boils down to </w:t>
      </w:r>
      <w:r w:rsidRPr="002F354F">
        <w:rPr>
          <w:rStyle w:val="Emphasis"/>
        </w:rPr>
        <w:t>limited containment</w:t>
      </w:r>
      <w:r w:rsidRPr="002F354F">
        <w:rPr>
          <w:sz w:val="16"/>
        </w:rPr>
        <w:t xml:space="preserve">. Examples range from limited air strikes against “Islamic State” positions in Iraq and Syria, carried out by the US-led coalition since 2014, to the 2013 deal on Syria’s chemical disarmament co-brokered by the United States and Russia. Not surprisingly, this limited-containment approach has had equally limited results for Syria, Iraq and the region – as well as for the West itself (as shown, e.g., by the persistent migrant flows and accelerating terrorist attacks in Europe). </w:t>
      </w:r>
      <w:r w:rsidRPr="002F354F">
        <w:rPr>
          <w:rStyle w:val="StyleUnderline"/>
        </w:rPr>
        <w:t>Despite the growing centrality of the Middle East to global politics and security</w:t>
      </w:r>
      <w:r w:rsidRPr="002F354F">
        <w:rPr>
          <w:sz w:val="16"/>
        </w:rPr>
        <w:t xml:space="preserve">, and its more direct impact on and ties to the West, </w:t>
      </w:r>
      <w:r w:rsidRPr="002F354F">
        <w:rPr>
          <w:rStyle w:val="StyleUnderline"/>
        </w:rPr>
        <w:t xml:space="preserve">this </w:t>
      </w:r>
      <w:r w:rsidRPr="002F354F">
        <w:rPr>
          <w:rStyle w:val="Emphasis"/>
        </w:rPr>
        <w:t>damage limitation</w:t>
      </w:r>
      <w:r w:rsidRPr="002F354F">
        <w:rPr>
          <w:rStyle w:val="StyleUnderline"/>
        </w:rPr>
        <w:t xml:space="preserve"> course taken by key external actors has not been very different from</w:t>
      </w:r>
      <w:r w:rsidRPr="002F354F">
        <w:rPr>
          <w:sz w:val="16"/>
        </w:rPr>
        <w:t xml:space="preserve">, e.g., </w:t>
      </w:r>
      <w:r w:rsidRPr="002F354F">
        <w:rPr>
          <w:rStyle w:val="StyleUnderline"/>
        </w:rPr>
        <w:t>the approach taken by the U</w:t>
      </w:r>
      <w:r w:rsidRPr="002F354F">
        <w:rPr>
          <w:sz w:val="16"/>
        </w:rPr>
        <w:t xml:space="preserve">nited </w:t>
      </w:r>
      <w:r w:rsidRPr="002F354F">
        <w:rPr>
          <w:rStyle w:val="StyleUnderline"/>
        </w:rPr>
        <w:t>S</w:t>
      </w:r>
      <w:r w:rsidRPr="002F354F">
        <w:rPr>
          <w:sz w:val="16"/>
        </w:rPr>
        <w:t xml:space="preserve">tates and its Western allies (and also by </w:t>
      </w:r>
      <w:r w:rsidRPr="002F354F">
        <w:rPr>
          <w:rStyle w:val="StyleUnderline"/>
        </w:rPr>
        <w:t>Russia and China) to</w:t>
      </w:r>
      <w:r w:rsidRPr="002F354F">
        <w:rPr>
          <w:sz w:val="16"/>
        </w:rPr>
        <w:t xml:space="preserve"> the </w:t>
      </w:r>
      <w:r w:rsidRPr="002F354F">
        <w:rPr>
          <w:rStyle w:val="StyleUnderline"/>
        </w:rPr>
        <w:t>Afghanistan</w:t>
      </w:r>
    </w:p>
    <w:p w14:paraId="6F6E6C42" w14:textId="77777777" w:rsidR="00AE448D" w:rsidRPr="002F354F" w:rsidRDefault="00AE448D" w:rsidP="00AE448D"/>
    <w:p w14:paraId="7A3C21AD" w14:textId="77777777" w:rsidR="00AE448D" w:rsidRPr="002F354F" w:rsidRDefault="00AE448D" w:rsidP="00AE448D">
      <w:pPr>
        <w:pStyle w:val="Heading4"/>
        <w:rPr>
          <w:rFonts w:cs="Arial"/>
        </w:rPr>
      </w:pPr>
      <w:r w:rsidRPr="002F354F">
        <w:rPr>
          <w:rFonts w:cs="Arial"/>
        </w:rPr>
        <w:t xml:space="preserve">States are too weak and nobody will risk it </w:t>
      </w:r>
    </w:p>
    <w:p w14:paraId="6FE4D3DE" w14:textId="77777777" w:rsidR="00AE448D" w:rsidRPr="002F354F" w:rsidRDefault="00AE448D" w:rsidP="00AE448D">
      <w:r w:rsidRPr="002F354F">
        <w:rPr>
          <w:rStyle w:val="Style13ptBold"/>
        </w:rPr>
        <w:t>Glaser 17</w:t>
      </w:r>
      <w:r w:rsidRPr="002F354F">
        <w:t xml:space="preserve"> [John, associate director of foreign policy studies at the Cato Institute, Master of Arts in International Security at the Schar School of Policy and Government at George Mason University. "Withdrawing from Overseas Bases: Why a Forward-Deployed Military Posture Is Unnecessary, Outdated, and Dangerous," </w:t>
      </w:r>
      <w:r w:rsidRPr="002F354F">
        <w:rPr>
          <w:i/>
        </w:rPr>
        <w:t>Cato Institute</w:t>
      </w:r>
      <w:r w:rsidRPr="002F354F">
        <w:t>, https://www.cato.org/publications/policy-analysis/withdrawing-overseas-bases-why-forward-deployed-military-posture]</w:t>
      </w:r>
    </w:p>
    <w:p w14:paraId="38A0ECC0" w14:textId="77777777" w:rsidR="00AE448D" w:rsidRPr="002F354F" w:rsidRDefault="00AE448D" w:rsidP="00AE448D">
      <w:pPr>
        <w:rPr>
          <w:sz w:val="16"/>
        </w:rPr>
      </w:pPr>
      <w:r w:rsidRPr="002F354F">
        <w:rPr>
          <w:sz w:val="16"/>
        </w:rPr>
        <w:t>Regionally, the circumstances are similarly advantageous. According to Rovner, “</w:t>
      </w:r>
      <w:r w:rsidRPr="002F354F">
        <w:rPr>
          <w:rStyle w:val="StyleUnderline"/>
        </w:rPr>
        <w:t xml:space="preserve">the chance that a regional hegemon will emerge in the Persian Gulf during the next twenty years is </w:t>
      </w:r>
      <w:r w:rsidRPr="002F354F">
        <w:rPr>
          <w:rStyle w:val="Emphasis"/>
        </w:rPr>
        <w:t>slim to none</w:t>
      </w:r>
      <w:r w:rsidRPr="002F354F">
        <w:rPr>
          <w:sz w:val="16"/>
        </w:rPr>
        <w:t xml:space="preserve">. This is true even if the United States withdraws completely.” 134 There are only three potential major powers in the region: </w:t>
      </w:r>
      <w:r w:rsidRPr="002F354F">
        <w:rPr>
          <w:rStyle w:val="StyleUnderline"/>
        </w:rPr>
        <w:t>Iraq, Iran, and Saudi Arabia</w:t>
      </w:r>
      <w:r w:rsidRPr="002F354F">
        <w:rPr>
          <w:sz w:val="16"/>
        </w:rPr>
        <w:t xml:space="preserve">. </w:t>
      </w:r>
      <w:r w:rsidRPr="002F354F">
        <w:rPr>
          <w:rStyle w:val="Emphasis"/>
        </w:rPr>
        <w:t>None of them possesses the capabilities necessary</w:t>
      </w:r>
      <w:r w:rsidRPr="002F354F">
        <w:rPr>
          <w:rStyle w:val="StyleUnderline"/>
        </w:rPr>
        <w:t xml:space="preserve"> to conquer neighboring territories or gain a controlling influence over Persian Gulf</w:t>
      </w:r>
      <w:r w:rsidRPr="002F354F">
        <w:rPr>
          <w:sz w:val="16"/>
        </w:rPr>
        <w:t xml:space="preserve"> oil resources. In addition to being too weak to make a bid for regional dominance, </w:t>
      </w:r>
      <w:r w:rsidRPr="002F354F">
        <w:rPr>
          <w:rStyle w:val="StyleUnderline"/>
        </w:rPr>
        <w:t xml:space="preserve">all three are </w:t>
      </w:r>
      <w:r w:rsidRPr="002F354F">
        <w:rPr>
          <w:rStyle w:val="Emphasis"/>
        </w:rPr>
        <w:t>bogged down</w:t>
      </w:r>
      <w:r w:rsidRPr="002F354F">
        <w:rPr>
          <w:rStyle w:val="StyleUnderline"/>
        </w:rPr>
        <w:t xml:space="preserve"> and distracted by internal problems</w:t>
      </w:r>
      <w:r w:rsidRPr="002F354F">
        <w:rPr>
          <w:sz w:val="16"/>
        </w:rPr>
        <w:t xml:space="preserve">. Overall, </w:t>
      </w:r>
      <w:r w:rsidRPr="002F354F">
        <w:rPr>
          <w:rStyle w:val="StyleUnderline"/>
        </w:rPr>
        <w:t>the region is in a state of defense dominance</w:t>
      </w:r>
      <w:r w:rsidRPr="002F354F">
        <w:rPr>
          <w:sz w:val="16"/>
        </w:rPr>
        <w:t xml:space="preserve">: the </w:t>
      </w:r>
      <w:r w:rsidRPr="002F354F">
        <w:rPr>
          <w:rStyle w:val="StyleUnderline"/>
        </w:rPr>
        <w:t>major states are too weak to project power beyond their borders</w:t>
      </w:r>
      <w:r w:rsidRPr="002F354F">
        <w:rPr>
          <w:sz w:val="16"/>
        </w:rPr>
        <w:t xml:space="preserve">, </w:t>
      </w:r>
      <w:r w:rsidRPr="002F354F">
        <w:rPr>
          <w:rStyle w:val="StyleUnderline"/>
        </w:rPr>
        <w:t>but they do have the capability to deter their neighbors</w:t>
      </w:r>
      <w:r w:rsidRPr="002F354F">
        <w:rPr>
          <w:sz w:val="16"/>
        </w:rPr>
        <w:t xml:space="preserve">. </w:t>
      </w:r>
      <w:r w:rsidRPr="002F354F">
        <w:rPr>
          <w:rStyle w:val="Emphasis"/>
        </w:rPr>
        <w:t>Deterrence works well in this environment</w:t>
      </w:r>
      <w:r w:rsidRPr="002F354F">
        <w:rPr>
          <w:sz w:val="16"/>
        </w:rPr>
        <w:t xml:space="preserve"> </w:t>
      </w:r>
      <w:r w:rsidRPr="002F354F">
        <w:rPr>
          <w:rStyle w:val="StyleUnderline"/>
        </w:rPr>
        <w:t xml:space="preserve">because the costs of offensive action remain </w:t>
      </w:r>
      <w:r w:rsidRPr="002F354F">
        <w:rPr>
          <w:rStyle w:val="Emphasis"/>
        </w:rPr>
        <w:t>prohibitively high</w:t>
      </w:r>
      <w:r w:rsidRPr="002F354F">
        <w:rPr>
          <w:sz w:val="16"/>
        </w:rPr>
        <w:t>. 135</w:t>
      </w:r>
    </w:p>
    <w:bookmarkEnd w:id="3"/>
    <w:p w14:paraId="10A75A65" w14:textId="77777777" w:rsidR="00AE448D" w:rsidRPr="002F354F" w:rsidRDefault="00AE448D" w:rsidP="00AE448D">
      <w:pPr>
        <w:pStyle w:val="Heading3"/>
        <w:rPr>
          <w:rFonts w:cs="Arial"/>
        </w:rPr>
      </w:pPr>
      <w:r w:rsidRPr="002F354F">
        <w:rPr>
          <w:rFonts w:cs="Arial"/>
        </w:rPr>
        <w:t xml:space="preserve">2NC – Middle East – Defense </w:t>
      </w:r>
    </w:p>
    <w:p w14:paraId="7F438398" w14:textId="77777777" w:rsidR="00AE448D" w:rsidRPr="002F354F" w:rsidRDefault="00AE448D" w:rsidP="00AE448D">
      <w:pPr>
        <w:pStyle w:val="Heading4"/>
        <w:rPr>
          <w:rFonts w:cs="Arial"/>
        </w:rPr>
      </w:pPr>
      <w:r w:rsidRPr="002F354F">
        <w:rPr>
          <w:rFonts w:cs="Arial"/>
        </w:rPr>
        <w:t xml:space="preserve">Multilateral institutions, </w:t>
      </w:r>
      <w:r w:rsidRPr="002F354F">
        <w:rPr>
          <w:rFonts w:cs="Arial"/>
          <w:u w:val="single"/>
        </w:rPr>
        <w:t>nuclear deterrence</w:t>
      </w:r>
      <w:r w:rsidRPr="002F354F">
        <w:rPr>
          <w:rFonts w:cs="Arial"/>
        </w:rPr>
        <w:t xml:space="preserve">, and </w:t>
      </w:r>
      <w:r w:rsidRPr="002F354F">
        <w:rPr>
          <w:rFonts w:cs="Arial"/>
          <w:u w:val="single"/>
        </w:rPr>
        <w:t>political weariness</w:t>
      </w:r>
      <w:r w:rsidRPr="002F354F">
        <w:rPr>
          <w:rFonts w:cs="Arial"/>
        </w:rPr>
        <w:t xml:space="preserve"> all ensure states don’t </w:t>
      </w:r>
      <w:r w:rsidRPr="002F354F">
        <w:rPr>
          <w:rFonts w:cs="Arial"/>
          <w:u w:val="single"/>
        </w:rPr>
        <w:t>escalate</w:t>
      </w:r>
      <w:r w:rsidRPr="002F354F">
        <w:rPr>
          <w:rFonts w:cs="Arial"/>
        </w:rPr>
        <w:t xml:space="preserve"> beyond regional skirmishes </w:t>
      </w:r>
    </w:p>
    <w:p w14:paraId="5C1C532E" w14:textId="77777777" w:rsidR="00AE448D" w:rsidRPr="002F354F" w:rsidRDefault="00AE448D" w:rsidP="00AE448D">
      <w:r w:rsidRPr="002F354F">
        <w:rPr>
          <w:rStyle w:val="Style13ptBold"/>
        </w:rPr>
        <w:t>Lubin 14</w:t>
      </w:r>
      <w:r w:rsidRPr="002F354F">
        <w:t xml:space="preserve"> [Gus worked here from 2009 to 2017. In that time he was a senior correspondent, editor-in-chief of Tech Insider, executive editor of Business Insider, and more. 7/26. "Why Today Is Different From The 1914 Outbreak Of World War I." https://www.businessinsider.com/differences-between-now-and-1914-outbreak-of-wwi-2014-7]</w:t>
      </w:r>
    </w:p>
    <w:p w14:paraId="45AFFA61" w14:textId="77777777" w:rsidR="00AE448D" w:rsidRPr="002F354F" w:rsidRDefault="00AE448D" w:rsidP="00AE448D">
      <w:pPr>
        <w:rPr>
          <w:sz w:val="16"/>
        </w:rPr>
      </w:pPr>
      <w:r w:rsidRPr="002F354F">
        <w:rPr>
          <w:rStyle w:val="StyleUnderline"/>
        </w:rPr>
        <w:t xml:space="preserve">With the world caught in a series of potential proxy wars from Ukraine to the </w:t>
      </w:r>
      <w:r w:rsidRPr="002F354F">
        <w:rPr>
          <w:rStyle w:val="Emphasis"/>
        </w:rPr>
        <w:t>Middle East</w:t>
      </w:r>
      <w:r w:rsidRPr="002F354F">
        <w:rPr>
          <w:sz w:val="16"/>
        </w:rPr>
        <w:t xml:space="preserve"> and tensions ratcheting in East Asia and elsewhere, </w:t>
      </w:r>
      <w:r w:rsidRPr="002F354F">
        <w:rPr>
          <w:rStyle w:val="StyleUnderline"/>
        </w:rPr>
        <w:t>many</w:t>
      </w:r>
      <w:r w:rsidRPr="002F354F">
        <w:rPr>
          <w:sz w:val="16"/>
        </w:rPr>
        <w:t xml:space="preserve"> have </w:t>
      </w:r>
      <w:r w:rsidRPr="002F354F">
        <w:rPr>
          <w:rStyle w:val="StyleUnderline"/>
        </w:rPr>
        <w:t>compared the present to 1914</w:t>
      </w:r>
      <w:r w:rsidRPr="002F354F">
        <w:rPr>
          <w:sz w:val="16"/>
        </w:rPr>
        <w:t>, when a trigger event in Sarajevo activated military alliances and led to a devastating global war.</w:t>
      </w:r>
    </w:p>
    <w:p w14:paraId="0B253FF2" w14:textId="77777777" w:rsidR="00AE448D" w:rsidRPr="002F354F" w:rsidRDefault="00AE448D" w:rsidP="00AE448D">
      <w:pPr>
        <w:rPr>
          <w:sz w:val="16"/>
          <w:szCs w:val="16"/>
        </w:rPr>
      </w:pPr>
      <w:r w:rsidRPr="002F354F">
        <w:rPr>
          <w:sz w:val="16"/>
          <w:szCs w:val="16"/>
        </w:rPr>
        <w:t>Especially on the 100-year anniversary of the start of World War I, the similarities come to mind easily, but is history really repeating?</w:t>
      </w:r>
    </w:p>
    <w:p w14:paraId="2F12DF30" w14:textId="77777777" w:rsidR="00AE448D" w:rsidRPr="002F354F" w:rsidRDefault="00AE448D" w:rsidP="00AE448D">
      <w:pPr>
        <w:rPr>
          <w:rStyle w:val="StyleUnderline"/>
        </w:rPr>
      </w:pPr>
      <w:r w:rsidRPr="002F354F">
        <w:rPr>
          <w:sz w:val="16"/>
        </w:rPr>
        <w:t xml:space="preserve">Richard </w:t>
      </w:r>
      <w:r w:rsidRPr="002F354F">
        <w:rPr>
          <w:rStyle w:val="Emphasis"/>
        </w:rPr>
        <w:t>Evans</w:t>
      </w:r>
      <w:r w:rsidRPr="002F354F">
        <w:rPr>
          <w:sz w:val="16"/>
        </w:rPr>
        <w:t xml:space="preserve">, the Regius Professor of History at Cambridge, </w:t>
      </w:r>
      <w:r w:rsidRPr="002F354F">
        <w:rPr>
          <w:rStyle w:val="StyleUnderline"/>
        </w:rPr>
        <w:t xml:space="preserve">identified </w:t>
      </w:r>
      <w:r w:rsidRPr="002F354F">
        <w:rPr>
          <w:rStyle w:val="Emphasis"/>
        </w:rPr>
        <w:t>key difference</w:t>
      </w:r>
      <w:r w:rsidRPr="002F354F">
        <w:rPr>
          <w:sz w:val="16"/>
        </w:rPr>
        <w:t xml:space="preserve"> </w:t>
      </w:r>
      <w:r w:rsidRPr="002F354F">
        <w:rPr>
          <w:rStyle w:val="StyleUnderline"/>
        </w:rPr>
        <w:t>between now and then</w:t>
      </w:r>
      <w:r w:rsidRPr="002F354F">
        <w:rPr>
          <w:sz w:val="16"/>
        </w:rPr>
        <w:t xml:space="preserve"> in a January article in the New Statesman. </w:t>
      </w:r>
      <w:r w:rsidRPr="002F354F">
        <w:rPr>
          <w:rStyle w:val="StyleUnderline"/>
        </w:rPr>
        <w:t xml:space="preserve">These include </w:t>
      </w:r>
      <w:r w:rsidRPr="002F354F">
        <w:rPr>
          <w:rStyle w:val="Emphasis"/>
        </w:rPr>
        <w:t>balancing</w:t>
      </w:r>
      <w:r w:rsidRPr="002F354F">
        <w:rPr>
          <w:rStyle w:val="StyleUnderline"/>
        </w:rPr>
        <w:t xml:space="preserve"> tendencies of the </w:t>
      </w:r>
      <w:r w:rsidRPr="002F354F">
        <w:rPr>
          <w:rStyle w:val="Emphasis"/>
        </w:rPr>
        <w:t>multipolar world</w:t>
      </w:r>
      <w:r w:rsidRPr="002F354F">
        <w:rPr>
          <w:sz w:val="16"/>
        </w:rPr>
        <w:t xml:space="preserve"> we </w:t>
      </w:r>
      <w:r w:rsidRPr="002F354F">
        <w:rPr>
          <w:rStyle w:val="StyleUnderline"/>
        </w:rPr>
        <w:t>live in now as well as the emergence of "</w:t>
      </w:r>
      <w:r w:rsidRPr="002F354F">
        <w:rPr>
          <w:rStyle w:val="Emphasis"/>
        </w:rPr>
        <w:t>institutions of collective security</w:t>
      </w:r>
      <w:r w:rsidRPr="002F354F">
        <w:rPr>
          <w:sz w:val="16"/>
        </w:rPr>
        <w:t xml:space="preserve">" </w:t>
      </w:r>
      <w:r w:rsidRPr="002F354F">
        <w:rPr>
          <w:rStyle w:val="StyleUnderline"/>
        </w:rPr>
        <w:t>like the</w:t>
      </w:r>
      <w:r w:rsidRPr="002F354F">
        <w:rPr>
          <w:sz w:val="16"/>
        </w:rPr>
        <w:t xml:space="preserve"> </w:t>
      </w:r>
      <w:r w:rsidRPr="002F354F">
        <w:rPr>
          <w:rStyle w:val="Emphasis"/>
        </w:rPr>
        <w:t>United</w:t>
      </w:r>
      <w:r w:rsidRPr="002F354F">
        <w:rPr>
          <w:sz w:val="16"/>
        </w:rPr>
        <w:t xml:space="preserve"> </w:t>
      </w:r>
      <w:r w:rsidRPr="002F354F">
        <w:rPr>
          <w:rStyle w:val="Emphasis"/>
        </w:rPr>
        <w:t>Nations</w:t>
      </w:r>
      <w:r w:rsidRPr="002F354F">
        <w:rPr>
          <w:sz w:val="16"/>
        </w:rPr>
        <w:t xml:space="preserve">, </w:t>
      </w:r>
      <w:r w:rsidRPr="002F354F">
        <w:rPr>
          <w:rStyle w:val="StyleUnderline"/>
        </w:rPr>
        <w:t xml:space="preserve">which makes a </w:t>
      </w:r>
      <w:r w:rsidRPr="002F354F">
        <w:rPr>
          <w:rStyle w:val="Emphasis"/>
        </w:rPr>
        <w:t>big difference</w:t>
      </w:r>
      <w:r w:rsidRPr="002F354F">
        <w:rPr>
          <w:sz w:val="16"/>
        </w:rPr>
        <w:t xml:space="preserve"> </w:t>
      </w:r>
      <w:r w:rsidRPr="002F354F">
        <w:rPr>
          <w:rStyle w:val="StyleUnderline"/>
        </w:rPr>
        <w:t xml:space="preserve">even if they may </w:t>
      </w:r>
      <w:r w:rsidRPr="002F354F">
        <w:rPr>
          <w:rStyle w:val="Emphasis"/>
        </w:rPr>
        <w:t>seem ineffective</w:t>
      </w:r>
      <w:r w:rsidRPr="002F354F">
        <w:rPr>
          <w:rStyle w:val="StyleUnderline"/>
        </w:rPr>
        <w:t>.</w:t>
      </w:r>
    </w:p>
    <w:p w14:paraId="0208F7BA" w14:textId="77777777" w:rsidR="00AE448D" w:rsidRPr="002F354F" w:rsidRDefault="00AE448D" w:rsidP="00AE448D">
      <w:pPr>
        <w:rPr>
          <w:sz w:val="16"/>
        </w:rPr>
      </w:pPr>
      <w:r w:rsidRPr="002F354F">
        <w:rPr>
          <w:sz w:val="16"/>
        </w:rPr>
        <w:t xml:space="preserve">Above all, he believes </w:t>
      </w:r>
      <w:r w:rsidRPr="002F354F">
        <w:rPr>
          <w:rStyle w:val="StyleUnderline"/>
        </w:rPr>
        <w:t xml:space="preserve">people have </w:t>
      </w:r>
      <w:r w:rsidRPr="002F354F">
        <w:rPr>
          <w:rStyle w:val="Emphasis"/>
        </w:rPr>
        <w:t>learned from history</w:t>
      </w:r>
      <w:r w:rsidRPr="002F354F">
        <w:rPr>
          <w:sz w:val="16"/>
        </w:rPr>
        <w:t>, as he said in an interview with the New Republic:</w:t>
      </w:r>
    </w:p>
    <w:p w14:paraId="2D145265" w14:textId="77777777" w:rsidR="00AE448D" w:rsidRPr="002F354F" w:rsidRDefault="00AE448D" w:rsidP="00AE448D">
      <w:pPr>
        <w:rPr>
          <w:rStyle w:val="StyleUnderline"/>
        </w:rPr>
      </w:pPr>
      <w:r w:rsidRPr="002F354F">
        <w:rPr>
          <w:sz w:val="16"/>
        </w:rPr>
        <w:t xml:space="preserve">I think the major difference now is that </w:t>
      </w:r>
      <w:r w:rsidRPr="002F354F">
        <w:rPr>
          <w:rStyle w:val="StyleUnderline"/>
        </w:rPr>
        <w:t xml:space="preserve">we've had two World Wars, and we've had the </w:t>
      </w:r>
      <w:r w:rsidRPr="002F354F">
        <w:rPr>
          <w:rStyle w:val="Emphasis"/>
        </w:rPr>
        <w:t>nuclear age</w:t>
      </w:r>
      <w:r w:rsidRPr="002F354F">
        <w:rPr>
          <w:rStyle w:val="StyleUnderline"/>
        </w:rPr>
        <w:t xml:space="preserve">. </w:t>
      </w:r>
      <w:r w:rsidRPr="002F354F">
        <w:rPr>
          <w:sz w:val="16"/>
        </w:rPr>
        <w:t xml:space="preserve">Whereas in 1914, states, and for that matter most of the public in most nations, had what we now think of as a very irresponsible attitude toward war. They went into it in a gung-ho way. Now I think </w:t>
      </w:r>
      <w:r w:rsidRPr="002F354F">
        <w:rPr>
          <w:rStyle w:val="StyleUnderline"/>
        </w:rPr>
        <w:t xml:space="preserve">we are </w:t>
      </w:r>
      <w:r w:rsidRPr="002F354F">
        <w:rPr>
          <w:rStyle w:val="Emphasis"/>
        </w:rPr>
        <w:t>much more afraid of a major war</w:t>
      </w:r>
      <w:r w:rsidRPr="002F354F">
        <w:rPr>
          <w:sz w:val="16"/>
        </w:rPr>
        <w:t xml:space="preserve">, </w:t>
      </w:r>
      <w:r w:rsidRPr="002F354F">
        <w:rPr>
          <w:rStyle w:val="StyleUnderline"/>
        </w:rPr>
        <w:t xml:space="preserve">and we are much more </w:t>
      </w:r>
      <w:r w:rsidRPr="002F354F">
        <w:rPr>
          <w:rStyle w:val="Emphasis"/>
        </w:rPr>
        <w:t>cautious</w:t>
      </w:r>
      <w:r w:rsidRPr="002F354F">
        <w:rPr>
          <w:rStyle w:val="StyleUnderline"/>
        </w:rPr>
        <w:t xml:space="preserve"> about it</w:t>
      </w:r>
      <w:r w:rsidRPr="002F354F">
        <w:rPr>
          <w:sz w:val="16"/>
        </w:rPr>
        <w:t>. I think</w:t>
      </w:r>
      <w:r w:rsidRPr="002F354F">
        <w:rPr>
          <w:rStyle w:val="StyleUnderline"/>
        </w:rPr>
        <w:t xml:space="preserve"> the </w:t>
      </w:r>
      <w:r w:rsidRPr="002F354F">
        <w:rPr>
          <w:rStyle w:val="Emphasis"/>
        </w:rPr>
        <w:t>attitude</w:t>
      </w:r>
      <w:r w:rsidRPr="002F354F">
        <w:rPr>
          <w:rStyle w:val="StyleUnderline"/>
        </w:rPr>
        <w:t xml:space="preserve"> of </w:t>
      </w:r>
      <w:r w:rsidRPr="002F354F">
        <w:rPr>
          <w:rStyle w:val="Emphasis"/>
        </w:rPr>
        <w:t>politicians</w:t>
      </w:r>
      <w:r w:rsidRPr="002F354F">
        <w:rPr>
          <w:rStyle w:val="StyleUnderline"/>
        </w:rPr>
        <w:t xml:space="preserve"> today is </w:t>
      </w:r>
      <w:r w:rsidRPr="002F354F">
        <w:rPr>
          <w:rStyle w:val="Emphasis"/>
        </w:rPr>
        <w:t>very different</w:t>
      </w:r>
      <w:r w:rsidRPr="002F354F">
        <w:rPr>
          <w:rStyle w:val="StyleUnderline"/>
        </w:rPr>
        <w:t xml:space="preserve"> from what it was in 1914.</w:t>
      </w:r>
    </w:p>
    <w:p w14:paraId="7FA9AC87" w14:textId="77777777" w:rsidR="00AE448D" w:rsidRPr="002F354F" w:rsidRDefault="00AE448D" w:rsidP="00AE448D">
      <w:pPr>
        <w:rPr>
          <w:sz w:val="16"/>
          <w:szCs w:val="16"/>
        </w:rPr>
      </w:pPr>
      <w:r w:rsidRPr="002F354F">
        <w:rPr>
          <w:sz w:val="16"/>
          <w:szCs w:val="16"/>
        </w:rPr>
        <w:t>As for WWI not preventing WWII, many see the latter as an extension of the former, and anyway WWII had a greater effect. Writes Evans:</w:t>
      </w:r>
    </w:p>
    <w:p w14:paraId="2B4CC4F5" w14:textId="77777777" w:rsidR="00AE448D" w:rsidRPr="002F354F" w:rsidRDefault="00AE448D" w:rsidP="00AE448D">
      <w:pPr>
        <w:rPr>
          <w:sz w:val="16"/>
          <w:szCs w:val="16"/>
        </w:rPr>
      </w:pPr>
      <w:r w:rsidRPr="002F354F">
        <w:rPr>
          <w:sz w:val="16"/>
          <w:szCs w:val="16"/>
        </w:rPr>
        <w:t>The destruction caused by the Second World War, with its 50 million or more dead, its ruined cities, its genocides, its widespread negation of civilised values, had a far more powerful effect than the deaths caused by the First World War, which were (with exceptions, notably the genocide of a million or more Armenian civilians, killed by the Turks in 1915) largely confined to troops on active service. In 1945, Hiroshima and Nagasaki provided an additional, ter­rible warning of what would happen if the world went to war again.</w:t>
      </w:r>
    </w:p>
    <w:p w14:paraId="3B2CC60B" w14:textId="77777777" w:rsidR="00AE448D" w:rsidRPr="002F354F" w:rsidRDefault="00AE448D" w:rsidP="00AE448D">
      <w:pPr>
        <w:rPr>
          <w:sz w:val="16"/>
        </w:rPr>
      </w:pPr>
      <w:r w:rsidRPr="002F354F">
        <w:rPr>
          <w:rStyle w:val="StyleUnderline"/>
        </w:rPr>
        <w:t>Harvard Professor</w:t>
      </w:r>
      <w:r w:rsidRPr="002F354F">
        <w:rPr>
          <w:sz w:val="16"/>
        </w:rPr>
        <w:t xml:space="preserve"> Joseph S. </w:t>
      </w:r>
      <w:r w:rsidRPr="002F354F">
        <w:rPr>
          <w:rStyle w:val="Emphasis"/>
        </w:rPr>
        <w:t>Nye</w:t>
      </w:r>
      <w:r w:rsidRPr="002F354F">
        <w:rPr>
          <w:sz w:val="16"/>
        </w:rPr>
        <w:t xml:space="preserve">, Jr. similarly </w:t>
      </w:r>
      <w:r w:rsidRPr="002F354F">
        <w:rPr>
          <w:rStyle w:val="StyleUnderline"/>
        </w:rPr>
        <w:t>commented</w:t>
      </w:r>
      <w:r w:rsidRPr="002F354F">
        <w:rPr>
          <w:sz w:val="16"/>
        </w:rPr>
        <w:t xml:space="preserve"> on changing attitudes toward war in a January article:</w:t>
      </w:r>
    </w:p>
    <w:p w14:paraId="3FB66212" w14:textId="77777777" w:rsidR="00AE448D" w:rsidRPr="002F354F" w:rsidRDefault="00AE448D" w:rsidP="00AE448D">
      <w:pPr>
        <w:rPr>
          <w:rStyle w:val="StyleUnderline"/>
        </w:rPr>
      </w:pPr>
      <w:r w:rsidRPr="002F354F">
        <w:rPr>
          <w:sz w:val="16"/>
        </w:rPr>
        <w:t xml:space="preserve">Today's world is different from the world of 1914 in several important ways. One is that </w:t>
      </w:r>
      <w:r w:rsidRPr="002F354F">
        <w:rPr>
          <w:rStyle w:val="Emphasis"/>
        </w:rPr>
        <w:t>nuclear weapons</w:t>
      </w:r>
      <w:r w:rsidRPr="002F354F">
        <w:rPr>
          <w:rStyle w:val="StyleUnderline"/>
        </w:rPr>
        <w:t xml:space="preserve"> give political leaders the equivalent of a </w:t>
      </w:r>
      <w:r w:rsidRPr="002F354F">
        <w:rPr>
          <w:rStyle w:val="Emphasis"/>
        </w:rPr>
        <w:t>crystal ball</w:t>
      </w:r>
      <w:r w:rsidRPr="002F354F">
        <w:rPr>
          <w:sz w:val="16"/>
        </w:rPr>
        <w:t xml:space="preserve"> </w:t>
      </w:r>
      <w:r w:rsidRPr="002F354F">
        <w:rPr>
          <w:rStyle w:val="StyleUnderline"/>
        </w:rPr>
        <w:t xml:space="preserve">that shows what their world would look like </w:t>
      </w:r>
      <w:r w:rsidRPr="002F354F">
        <w:rPr>
          <w:rStyle w:val="Emphasis"/>
        </w:rPr>
        <w:t>after escalation</w:t>
      </w:r>
      <w:r w:rsidRPr="002F354F">
        <w:rPr>
          <w:rStyle w:val="StyleUnderline"/>
        </w:rPr>
        <w:t>.</w:t>
      </w:r>
      <w:r w:rsidRPr="002F354F">
        <w:rPr>
          <w:sz w:val="16"/>
        </w:rPr>
        <w:t xml:space="preserve"> Perhaps if the Emperor, the Kaiser, and the Czar had had a crystal ball showing their empires destroyed and their thrones lost in 1918, they would have been more prudent in 1914. Certainly, </w:t>
      </w:r>
      <w:r w:rsidRPr="002F354F">
        <w:rPr>
          <w:rStyle w:val="StyleUnderline"/>
        </w:rPr>
        <w:t xml:space="preserve">the crystal-ball effect had a </w:t>
      </w:r>
      <w:r w:rsidRPr="002F354F">
        <w:rPr>
          <w:rStyle w:val="Emphasis"/>
        </w:rPr>
        <w:t>strong influence</w:t>
      </w:r>
      <w:r w:rsidRPr="002F354F">
        <w:rPr>
          <w:rStyle w:val="StyleUnderline"/>
        </w:rPr>
        <w:t xml:space="preserve"> on </w:t>
      </w:r>
      <w:r w:rsidRPr="002F354F">
        <w:rPr>
          <w:rStyle w:val="Emphasis"/>
        </w:rPr>
        <w:t>US</w:t>
      </w:r>
      <w:r w:rsidRPr="002F354F">
        <w:rPr>
          <w:rStyle w:val="StyleUnderline"/>
        </w:rPr>
        <w:t xml:space="preserve"> and </w:t>
      </w:r>
      <w:r w:rsidRPr="002F354F">
        <w:rPr>
          <w:rStyle w:val="Emphasis"/>
        </w:rPr>
        <w:t>Soviet</w:t>
      </w:r>
      <w:r w:rsidRPr="002F354F">
        <w:rPr>
          <w:rStyle w:val="StyleUnderline"/>
        </w:rPr>
        <w:t xml:space="preserve"> leaders during the </w:t>
      </w:r>
      <w:r w:rsidRPr="002F354F">
        <w:rPr>
          <w:rStyle w:val="Emphasis"/>
        </w:rPr>
        <w:t>Cuban missile crisis</w:t>
      </w:r>
      <w:r w:rsidRPr="002F354F">
        <w:rPr>
          <w:rStyle w:val="StyleUnderline"/>
        </w:rPr>
        <w:t xml:space="preserve">. It would likely have a </w:t>
      </w:r>
      <w:r w:rsidRPr="002F354F">
        <w:rPr>
          <w:rStyle w:val="Emphasis"/>
        </w:rPr>
        <w:t>similar influence</w:t>
      </w:r>
      <w:r w:rsidRPr="002F354F">
        <w:rPr>
          <w:rStyle w:val="StyleUnderline"/>
        </w:rPr>
        <w:t xml:space="preserve"> on </w:t>
      </w:r>
      <w:r w:rsidRPr="002F354F">
        <w:rPr>
          <w:rStyle w:val="Emphasis"/>
        </w:rPr>
        <w:t>US</w:t>
      </w:r>
      <w:r w:rsidRPr="002F354F">
        <w:rPr>
          <w:rStyle w:val="StyleUnderline"/>
        </w:rPr>
        <w:t xml:space="preserve"> and </w:t>
      </w:r>
      <w:r w:rsidRPr="002F354F">
        <w:rPr>
          <w:rStyle w:val="Emphasis"/>
        </w:rPr>
        <w:t>Chinese leaders</w:t>
      </w:r>
      <w:r w:rsidRPr="002F354F">
        <w:rPr>
          <w:rStyle w:val="StyleUnderline"/>
        </w:rPr>
        <w:t xml:space="preserve"> </w:t>
      </w:r>
      <w:r w:rsidRPr="002F354F">
        <w:rPr>
          <w:sz w:val="16"/>
        </w:rPr>
        <w:t>today.</w:t>
      </w:r>
    </w:p>
    <w:p w14:paraId="52DD30B8" w14:textId="77777777" w:rsidR="00AE448D" w:rsidRPr="002F354F" w:rsidRDefault="00AE448D" w:rsidP="00AE448D">
      <w:pPr>
        <w:rPr>
          <w:sz w:val="16"/>
        </w:rPr>
      </w:pPr>
      <w:r w:rsidRPr="002F354F">
        <w:rPr>
          <w:sz w:val="16"/>
        </w:rPr>
        <w:t xml:space="preserve">Another difference is that </w:t>
      </w:r>
      <w:r w:rsidRPr="002F354F">
        <w:rPr>
          <w:rStyle w:val="StyleUnderline"/>
        </w:rPr>
        <w:t xml:space="preserve">the </w:t>
      </w:r>
      <w:r w:rsidRPr="002F354F">
        <w:rPr>
          <w:rStyle w:val="Emphasis"/>
        </w:rPr>
        <w:t>ideology of war</w:t>
      </w:r>
      <w:r w:rsidRPr="002F354F">
        <w:rPr>
          <w:rStyle w:val="StyleUnderline"/>
        </w:rPr>
        <w:t xml:space="preserve"> is </w:t>
      </w:r>
      <w:r w:rsidRPr="002F354F">
        <w:rPr>
          <w:rStyle w:val="Emphasis"/>
        </w:rPr>
        <w:t>much weaker</w:t>
      </w:r>
      <w:r w:rsidRPr="002F354F">
        <w:rPr>
          <w:sz w:val="16"/>
        </w:rPr>
        <w:t xml:space="preserve"> nowadays. In 1914, war really was thought to be inevitable, a fatalistic view reinforced by the Social Darwinist argument that war should be welcomed, because it would "clear the air" like a good summer storm.</w:t>
      </w:r>
    </w:p>
    <w:p w14:paraId="0AA2D711" w14:textId="77777777" w:rsidR="00AE448D" w:rsidRPr="002F354F" w:rsidRDefault="00AE448D" w:rsidP="00AE448D">
      <w:pPr>
        <w:pStyle w:val="Heading4"/>
        <w:rPr>
          <w:rFonts w:cs="Arial"/>
        </w:rPr>
      </w:pPr>
      <w:r w:rsidRPr="002F354F">
        <w:rPr>
          <w:rFonts w:cs="Arial"/>
        </w:rPr>
        <w:t xml:space="preserve">Won’t escalate – wars are </w:t>
      </w:r>
      <w:r w:rsidRPr="002F354F">
        <w:rPr>
          <w:rFonts w:cs="Arial"/>
          <w:u w:val="single"/>
        </w:rPr>
        <w:t>contained</w:t>
      </w:r>
      <w:r w:rsidRPr="002F354F">
        <w:rPr>
          <w:rFonts w:cs="Arial"/>
        </w:rPr>
        <w:t xml:space="preserve"> </w:t>
      </w:r>
    </w:p>
    <w:p w14:paraId="242160F3" w14:textId="77777777" w:rsidR="00AE448D" w:rsidRPr="002F354F" w:rsidRDefault="00AE448D" w:rsidP="00AE448D">
      <w:r w:rsidRPr="002F354F">
        <w:rPr>
          <w:rStyle w:val="Style13ptBold"/>
        </w:rPr>
        <w:t>Evans 14</w:t>
      </w:r>
      <w:r w:rsidRPr="002F354F">
        <w:t xml:space="preserve"> [Richard J. Evans is Regius Professor of History and President of Wolfson College, University of Cambridge. 1/25. "What Can 1914 Tell Us About 2014?" https://newrepublic.com/article/116347/what-pre-world-war-i-europe-can-tell-us-about-today]</w:t>
      </w:r>
    </w:p>
    <w:p w14:paraId="2F90FF7A" w14:textId="77777777" w:rsidR="00AE448D" w:rsidRPr="002F354F" w:rsidRDefault="00AE448D" w:rsidP="00AE448D">
      <w:pPr>
        <w:rPr>
          <w:sz w:val="16"/>
        </w:rPr>
      </w:pPr>
      <w:r w:rsidRPr="002F354F">
        <w:rPr>
          <w:rStyle w:val="StyleUnderline"/>
        </w:rPr>
        <w:t>The Balkan states, much like</w:t>
      </w:r>
      <w:r w:rsidRPr="002F354F">
        <w:rPr>
          <w:sz w:val="16"/>
        </w:rPr>
        <w:t xml:space="preserve"> nations of </w:t>
      </w:r>
      <w:r w:rsidRPr="002F354F">
        <w:rPr>
          <w:rStyle w:val="StyleUnderline"/>
        </w:rPr>
        <w:t xml:space="preserve">the </w:t>
      </w:r>
      <w:r w:rsidRPr="002F354F">
        <w:rPr>
          <w:rStyle w:val="Emphasis"/>
        </w:rPr>
        <w:t>Middle East</w:t>
      </w:r>
      <w:r w:rsidRPr="002F354F">
        <w:rPr>
          <w:sz w:val="16"/>
        </w:rPr>
        <w:t xml:space="preserve"> today, to a degree </w:t>
      </w:r>
      <w:r w:rsidRPr="002F354F">
        <w:rPr>
          <w:rStyle w:val="StyleUnderline"/>
        </w:rPr>
        <w:t xml:space="preserve">stood </w:t>
      </w:r>
      <w:r w:rsidRPr="002F354F">
        <w:rPr>
          <w:rStyle w:val="Emphasis"/>
        </w:rPr>
        <w:t>proxy</w:t>
      </w:r>
      <w:r w:rsidRPr="002F354F">
        <w:rPr>
          <w:rStyle w:val="StyleUnderline"/>
        </w:rPr>
        <w:t xml:space="preserve"> for </w:t>
      </w:r>
      <w:r w:rsidRPr="002F354F">
        <w:rPr>
          <w:rStyle w:val="Emphasis"/>
        </w:rPr>
        <w:t>larger powers</w:t>
      </w:r>
      <w:r w:rsidRPr="002F354F">
        <w:rPr>
          <w:sz w:val="16"/>
        </w:rPr>
        <w:t xml:space="preserve">, notably tsarist Russia, Germany and Austria-Hungary. They had come close to the brink during the first Balkan war in 1912-13, when Montenegro in alliance with Serbia attacked northern Albania, where there were virtually no Serbs or Montenegrins among the inhabitants. Austria-Hungary demanded Serbia’s with­drawal, Russia began to mobilise in support of the Serbs, and France declared its support for the Russians. The situation was defused only by a British intervention, resulting in an international conference that guaranteed independence for Albania. </w:t>
      </w:r>
    </w:p>
    <w:p w14:paraId="68A5C3CF" w14:textId="77777777" w:rsidR="00AE448D" w:rsidRPr="002F354F" w:rsidRDefault="00AE448D" w:rsidP="00AE448D">
      <w:pPr>
        <w:rPr>
          <w:sz w:val="16"/>
          <w:szCs w:val="16"/>
        </w:rPr>
      </w:pPr>
      <w:r w:rsidRPr="002F354F">
        <w:rPr>
          <w:sz w:val="16"/>
          <w:szCs w:val="16"/>
        </w:rPr>
        <w:t xml:space="preserve">The whole episode was an ominous foretaste of what happened in August 1914. With the break-up of the alliance of the Balkan states in 1913, Bulgaria went over to the patronage of the Germans, while Russia’s only client left in the region was Serbia. Serbian ambitions had already prompted Austria-Hungary to annex Bosnia and Herzegovina, with their substantial population of Serbs, in 1908. It would be just as wrong to dismiss all of this as irrelevant to the ambitions and rivalries of the Great Powers, as Boris Johnson has done recently, as it would be to dismiss the violent antagonisms in today’s Middle East as unimportant to international relations on a wider scale. </w:t>
      </w:r>
    </w:p>
    <w:p w14:paraId="3A55C9E5" w14:textId="77777777" w:rsidR="00AE448D" w:rsidRPr="002F354F" w:rsidRDefault="00AE448D" w:rsidP="00AE448D">
      <w:pPr>
        <w:rPr>
          <w:rStyle w:val="StyleUnderline"/>
        </w:rPr>
      </w:pPr>
      <w:r w:rsidRPr="002F354F">
        <w:rPr>
          <w:sz w:val="16"/>
        </w:rPr>
        <w:t xml:space="preserve">And yet </w:t>
      </w:r>
      <w:r w:rsidRPr="002F354F">
        <w:rPr>
          <w:rStyle w:val="StyleUnderline"/>
        </w:rPr>
        <w:t>the Balkan nations</w:t>
      </w:r>
      <w:r w:rsidRPr="002F354F">
        <w:rPr>
          <w:sz w:val="16"/>
        </w:rPr>
        <w:t xml:space="preserve"> in the late 19th and early 20th centuries </w:t>
      </w:r>
      <w:r w:rsidRPr="002F354F">
        <w:rPr>
          <w:rStyle w:val="StyleUnderline"/>
        </w:rPr>
        <w:t xml:space="preserve">were no more mere puppets of Germany or Russia than the Middle Eastern states of today are puppets of </w:t>
      </w:r>
      <w:r w:rsidRPr="002F354F">
        <w:rPr>
          <w:rStyle w:val="Emphasis"/>
        </w:rPr>
        <w:t>America</w:t>
      </w:r>
      <w:r w:rsidRPr="002F354F">
        <w:rPr>
          <w:rStyle w:val="StyleUnderline"/>
        </w:rPr>
        <w:t xml:space="preserve">, </w:t>
      </w:r>
      <w:r w:rsidRPr="002F354F">
        <w:rPr>
          <w:rStyle w:val="Emphasis"/>
        </w:rPr>
        <w:t>Russia</w:t>
      </w:r>
      <w:r w:rsidRPr="002F354F">
        <w:rPr>
          <w:rStyle w:val="StyleUnderline"/>
        </w:rPr>
        <w:t xml:space="preserve"> or </w:t>
      </w:r>
      <w:r w:rsidRPr="002F354F">
        <w:rPr>
          <w:rStyle w:val="Emphasis"/>
        </w:rPr>
        <w:t>China</w:t>
      </w:r>
      <w:r w:rsidRPr="002F354F">
        <w:rPr>
          <w:rStyle w:val="StyleUnderline"/>
        </w:rPr>
        <w:t>.</w:t>
      </w:r>
      <w:r w:rsidRPr="002F354F">
        <w:rPr>
          <w:sz w:val="16"/>
        </w:rPr>
        <w:t xml:space="preserve"> As President Obama has discovered, trying to control Israeli governments is no easy task; he might tell the Israelis not to build any new Jewish settlements on the occupied West Bank but they carry on regardless. </w:t>
      </w:r>
      <w:r w:rsidRPr="002F354F">
        <w:rPr>
          <w:rStyle w:val="StyleUnderline"/>
        </w:rPr>
        <w:t>China and Russia might block western attempts to impose sanctions on the Assad regime</w:t>
      </w:r>
      <w:r w:rsidRPr="002F354F">
        <w:rPr>
          <w:sz w:val="16"/>
        </w:rPr>
        <w:t xml:space="preserve"> in Syria and may continue supplying it with arms, </w:t>
      </w:r>
      <w:r w:rsidRPr="002F354F">
        <w:rPr>
          <w:rStyle w:val="StyleUnderline"/>
        </w:rPr>
        <w:t xml:space="preserve">but they have not been able to </w:t>
      </w:r>
      <w:r w:rsidRPr="002F354F">
        <w:rPr>
          <w:rStyle w:val="Emphasis"/>
        </w:rPr>
        <w:t>control</w:t>
      </w:r>
      <w:r w:rsidRPr="002F354F">
        <w:rPr>
          <w:rStyle w:val="StyleUnderline"/>
        </w:rPr>
        <w:t xml:space="preserve"> it or stop its </w:t>
      </w:r>
      <w:r w:rsidRPr="002F354F">
        <w:rPr>
          <w:rStyle w:val="Emphasis"/>
        </w:rPr>
        <w:t>opponents</w:t>
      </w:r>
      <w:r w:rsidRPr="002F354F">
        <w:rPr>
          <w:sz w:val="16"/>
        </w:rPr>
        <w:t xml:space="preserve">, so </w:t>
      </w:r>
      <w:r w:rsidRPr="002F354F">
        <w:rPr>
          <w:rStyle w:val="StyleUnderline"/>
        </w:rPr>
        <w:t xml:space="preserve">they have become willing to explore ways of </w:t>
      </w:r>
      <w:r w:rsidRPr="002F354F">
        <w:rPr>
          <w:rStyle w:val="Emphasis"/>
        </w:rPr>
        <w:t>ending</w:t>
      </w:r>
      <w:r w:rsidRPr="002F354F">
        <w:rPr>
          <w:rStyle w:val="StyleUnderline"/>
        </w:rPr>
        <w:t xml:space="preserve"> the </w:t>
      </w:r>
      <w:r w:rsidRPr="002F354F">
        <w:rPr>
          <w:rStyle w:val="Emphasis"/>
        </w:rPr>
        <w:t>conflict peaceably</w:t>
      </w:r>
      <w:r w:rsidRPr="002F354F">
        <w:rPr>
          <w:sz w:val="16"/>
        </w:rPr>
        <w:t xml:space="preserve">; </w:t>
      </w:r>
      <w:r w:rsidRPr="002F354F">
        <w:rPr>
          <w:rStyle w:val="StyleUnderline"/>
        </w:rPr>
        <w:t>their</w:t>
      </w:r>
      <w:r w:rsidRPr="002F354F">
        <w:rPr>
          <w:sz w:val="16"/>
        </w:rPr>
        <w:t xml:space="preserve"> </w:t>
      </w:r>
      <w:r w:rsidRPr="002F354F">
        <w:rPr>
          <w:rStyle w:val="Emphasis"/>
        </w:rPr>
        <w:t>co-operation</w:t>
      </w:r>
      <w:r w:rsidRPr="002F354F">
        <w:rPr>
          <w:sz w:val="16"/>
        </w:rPr>
        <w:t xml:space="preserve"> </w:t>
      </w:r>
      <w:r w:rsidRPr="002F354F">
        <w:rPr>
          <w:rStyle w:val="StyleUnderline"/>
        </w:rPr>
        <w:t xml:space="preserve">in the </w:t>
      </w:r>
      <w:r w:rsidRPr="002F354F">
        <w:rPr>
          <w:rStyle w:val="Emphasis"/>
        </w:rPr>
        <w:t>removal of chemical weapons</w:t>
      </w:r>
      <w:r w:rsidRPr="002F354F">
        <w:rPr>
          <w:sz w:val="16"/>
        </w:rPr>
        <w:t xml:space="preserve"> </w:t>
      </w:r>
      <w:r w:rsidRPr="002F354F">
        <w:rPr>
          <w:rStyle w:val="StyleUnderline"/>
        </w:rPr>
        <w:t xml:space="preserve">signals their </w:t>
      </w:r>
      <w:r w:rsidRPr="002F354F">
        <w:rPr>
          <w:rStyle w:val="Emphasis"/>
        </w:rPr>
        <w:t>refusal</w:t>
      </w:r>
      <w:r w:rsidRPr="002F354F">
        <w:rPr>
          <w:rStyle w:val="StyleUnderline"/>
        </w:rPr>
        <w:t xml:space="preserve"> to </w:t>
      </w:r>
      <w:r w:rsidRPr="002F354F">
        <w:rPr>
          <w:rStyle w:val="Emphasis"/>
        </w:rPr>
        <w:t>back the regime all the way</w:t>
      </w:r>
      <w:r w:rsidRPr="002F354F">
        <w:rPr>
          <w:rStyle w:val="StyleUnderline"/>
        </w:rPr>
        <w:t xml:space="preserve">. </w:t>
      </w:r>
    </w:p>
    <w:p w14:paraId="082F2D09" w14:textId="77777777" w:rsidR="00AE448D" w:rsidRPr="002F354F" w:rsidRDefault="00AE448D" w:rsidP="00AE448D">
      <w:pPr>
        <w:rPr>
          <w:sz w:val="16"/>
        </w:rPr>
      </w:pPr>
      <w:r w:rsidRPr="002F354F">
        <w:rPr>
          <w:rStyle w:val="StyleUnderline"/>
        </w:rPr>
        <w:t>China supplies Iran with weapons</w:t>
      </w:r>
      <w:r w:rsidRPr="002F354F">
        <w:rPr>
          <w:sz w:val="16"/>
        </w:rPr>
        <w:t xml:space="preserve"> and with nuclear technology </w:t>
      </w:r>
      <w:r w:rsidRPr="002F354F">
        <w:rPr>
          <w:rStyle w:val="StyleUnderline"/>
        </w:rPr>
        <w:t xml:space="preserve">but can do little to mediate its policy in the Middle East, and its approach is </w:t>
      </w:r>
      <w:r w:rsidRPr="002F354F">
        <w:rPr>
          <w:rStyle w:val="Emphasis"/>
        </w:rPr>
        <w:t>tempered</w:t>
      </w:r>
      <w:r w:rsidRPr="002F354F">
        <w:rPr>
          <w:rStyle w:val="StyleUnderline"/>
        </w:rPr>
        <w:t xml:space="preserve"> by the need to keep up good </w:t>
      </w:r>
      <w:r w:rsidRPr="002F354F">
        <w:rPr>
          <w:rStyle w:val="Emphasis"/>
        </w:rPr>
        <w:t>relations</w:t>
      </w:r>
      <w:r w:rsidRPr="002F354F">
        <w:rPr>
          <w:rStyle w:val="StyleUnderline"/>
        </w:rPr>
        <w:t xml:space="preserve"> with the </w:t>
      </w:r>
      <w:r w:rsidRPr="002F354F">
        <w:rPr>
          <w:rStyle w:val="Emphasis"/>
        </w:rPr>
        <w:t>U</w:t>
      </w:r>
      <w:r w:rsidRPr="002F354F">
        <w:t xml:space="preserve">nited </w:t>
      </w:r>
      <w:r w:rsidRPr="002F354F">
        <w:rPr>
          <w:rStyle w:val="Emphasis"/>
        </w:rPr>
        <w:t>S</w:t>
      </w:r>
      <w:r w:rsidRPr="002F354F">
        <w:t>tates</w:t>
      </w:r>
      <w:r w:rsidRPr="002F354F">
        <w:rPr>
          <w:rStyle w:val="StyleUnderline"/>
        </w:rPr>
        <w:t xml:space="preserve">. Not least because of the growing importance of </w:t>
      </w:r>
      <w:r w:rsidRPr="002F354F">
        <w:rPr>
          <w:rStyle w:val="Emphasis"/>
        </w:rPr>
        <w:t>economic ties</w:t>
      </w:r>
      <w:r w:rsidRPr="002F354F">
        <w:rPr>
          <w:rStyle w:val="StyleUnderline"/>
        </w:rPr>
        <w:t xml:space="preserve"> with the </w:t>
      </w:r>
      <w:r w:rsidRPr="002F354F">
        <w:rPr>
          <w:rStyle w:val="Emphasis"/>
        </w:rPr>
        <w:t>west</w:t>
      </w:r>
      <w:r w:rsidRPr="002F354F">
        <w:rPr>
          <w:sz w:val="16"/>
        </w:rPr>
        <w:t xml:space="preserve">, </w:t>
      </w:r>
      <w:r w:rsidRPr="002F354F">
        <w:rPr>
          <w:rStyle w:val="StyleUnderline"/>
        </w:rPr>
        <w:t xml:space="preserve">Russia has </w:t>
      </w:r>
      <w:r w:rsidRPr="002F354F">
        <w:rPr>
          <w:rStyle w:val="Emphasis"/>
        </w:rPr>
        <w:t>bowed</w:t>
      </w:r>
      <w:r w:rsidRPr="002F354F">
        <w:rPr>
          <w:rStyle w:val="StyleUnderline"/>
        </w:rPr>
        <w:t xml:space="preserve"> to international </w:t>
      </w:r>
      <w:r w:rsidRPr="002F354F">
        <w:rPr>
          <w:rStyle w:val="Emphasis"/>
        </w:rPr>
        <w:t>pressure for sanctions</w:t>
      </w:r>
      <w:r w:rsidRPr="002F354F">
        <w:rPr>
          <w:sz w:val="16"/>
        </w:rPr>
        <w:t xml:space="preserve"> on Iran </w:t>
      </w:r>
      <w:r w:rsidRPr="002F354F">
        <w:rPr>
          <w:rStyle w:val="StyleUnderline"/>
        </w:rPr>
        <w:t>and</w:t>
      </w:r>
      <w:r w:rsidRPr="002F354F">
        <w:rPr>
          <w:sz w:val="16"/>
        </w:rPr>
        <w:t xml:space="preserve"> has </w:t>
      </w:r>
      <w:r w:rsidRPr="002F354F">
        <w:rPr>
          <w:rStyle w:val="StyleUnderline"/>
        </w:rPr>
        <w:t xml:space="preserve">curbed its </w:t>
      </w:r>
      <w:r w:rsidRPr="002F354F">
        <w:rPr>
          <w:rStyle w:val="Emphasis"/>
        </w:rPr>
        <w:t xml:space="preserve">arms supplies </w:t>
      </w:r>
      <w:r w:rsidRPr="002F354F">
        <w:rPr>
          <w:rStyle w:val="StyleUnderline"/>
        </w:rPr>
        <w:t xml:space="preserve">to the </w:t>
      </w:r>
      <w:r w:rsidRPr="002F354F">
        <w:rPr>
          <w:rStyle w:val="Emphasis"/>
        </w:rPr>
        <w:t>country</w:t>
      </w:r>
      <w:r w:rsidRPr="002F354F">
        <w:rPr>
          <w:rStyle w:val="StyleUnderline"/>
        </w:rPr>
        <w:t>.</w:t>
      </w:r>
      <w:r w:rsidRPr="002F354F">
        <w:rPr>
          <w:sz w:val="16"/>
        </w:rPr>
        <w:t xml:space="preserve"> In all of this, </w:t>
      </w:r>
      <w:r w:rsidRPr="002F354F">
        <w:rPr>
          <w:rStyle w:val="StyleUnderline"/>
        </w:rPr>
        <w:t xml:space="preserve">there are </w:t>
      </w:r>
      <w:r w:rsidRPr="002F354F">
        <w:rPr>
          <w:rStyle w:val="Emphasis"/>
        </w:rPr>
        <w:t>few indications</w:t>
      </w:r>
      <w:r w:rsidRPr="002F354F">
        <w:rPr>
          <w:sz w:val="16"/>
        </w:rPr>
        <w:t xml:space="preserve"> </w:t>
      </w:r>
      <w:r w:rsidRPr="002F354F">
        <w:rPr>
          <w:rStyle w:val="StyleUnderline"/>
        </w:rPr>
        <w:t xml:space="preserve">that the world’s </w:t>
      </w:r>
      <w:r w:rsidRPr="002F354F">
        <w:rPr>
          <w:rStyle w:val="Emphasis"/>
        </w:rPr>
        <w:t>great powers</w:t>
      </w:r>
      <w:r w:rsidRPr="002F354F">
        <w:rPr>
          <w:rStyle w:val="StyleUnderline"/>
        </w:rPr>
        <w:t xml:space="preserve"> today are being </w:t>
      </w:r>
      <w:r w:rsidRPr="002F354F">
        <w:rPr>
          <w:rStyle w:val="Emphasis"/>
        </w:rPr>
        <w:t>drawn into regional conflicts</w:t>
      </w:r>
      <w:r w:rsidRPr="002F354F">
        <w:rPr>
          <w:sz w:val="16"/>
        </w:rPr>
        <w:t xml:space="preserve"> as closely as they were in 1914. </w:t>
      </w:r>
    </w:p>
    <w:p w14:paraId="14DF79C1" w14:textId="77777777" w:rsidR="00AE448D" w:rsidRPr="002F354F" w:rsidRDefault="00AE448D" w:rsidP="00AE448D">
      <w:pPr>
        <w:rPr>
          <w:sz w:val="16"/>
        </w:rPr>
      </w:pPr>
      <w:r w:rsidRPr="002F354F">
        <w:rPr>
          <w:rStyle w:val="StyleUnderline"/>
        </w:rPr>
        <w:t xml:space="preserve">One </w:t>
      </w:r>
      <w:r w:rsidRPr="002F354F">
        <w:rPr>
          <w:rStyle w:val="Emphasis"/>
        </w:rPr>
        <w:t>important reason</w:t>
      </w:r>
      <w:r w:rsidRPr="002F354F">
        <w:rPr>
          <w:rStyle w:val="StyleUnderline"/>
        </w:rPr>
        <w:t xml:space="preserve"> for</w:t>
      </w:r>
      <w:r w:rsidRPr="002F354F">
        <w:rPr>
          <w:sz w:val="16"/>
        </w:rPr>
        <w:t xml:space="preserve"> </w:t>
      </w:r>
      <w:r w:rsidRPr="002F354F">
        <w:rPr>
          <w:rStyle w:val="StyleUnderline"/>
        </w:rPr>
        <w:t xml:space="preserve">this lies in our </w:t>
      </w:r>
      <w:r w:rsidRPr="002F354F">
        <w:rPr>
          <w:rStyle w:val="Emphasis"/>
        </w:rPr>
        <w:t>changed attitudes to war</w:t>
      </w:r>
      <w:r w:rsidRPr="002F354F">
        <w:rPr>
          <w:sz w:val="16"/>
        </w:rPr>
        <w:t xml:space="preserve">. In Europe, the wars of the 19th century were limited in duration and scope, and seldom involved more than a handful of combatant nations. All told, deaths in battle between 1815 and 1914 were seven times fewer than combat deaths in the previous century. The wars of German unification in the 1860s, the Russo-Turkish war of 1877-78 and similar conflicts were swiftly resolved by decisive victories for one side or the other. Even the Crimean war of 1854-56 did not move much beyond the hinterland of the Black Sea. </w:t>
      </w:r>
    </w:p>
    <w:p w14:paraId="5C4E9F87" w14:textId="77777777" w:rsidR="00AE448D" w:rsidRPr="002F354F" w:rsidRDefault="00AE448D" w:rsidP="00AE448D">
      <w:pPr>
        <w:rPr>
          <w:sz w:val="16"/>
          <w:szCs w:val="16"/>
        </w:rPr>
      </w:pPr>
      <w:r w:rsidRPr="002F354F">
        <w:rPr>
          <w:sz w:val="16"/>
          <w:szCs w:val="16"/>
        </w:rPr>
        <w:t xml:space="preserve">In the 19th century fear of the upheaval and destruction caused by the French revolutionary and Napoleonic wars brought the leading European states together time and again in what was known as the Concert of Europe to resolve potential conflicts through international conferences. Though it was severely damaged in the 1850s and 1860s, the Concert was patched together again in the 1870s, when the Congress of Berlin redrew the map of the Balkans, while another Berlin conference sorted out colonial rivalries (without, needless to say, consulting any of the millions of people about to be colonised) in 1884. These institutions, like the United Nations of today, provided a forum in which diplomats and statesmen could work together to avoid war, and they largely succeeded. </w:t>
      </w:r>
    </w:p>
    <w:p w14:paraId="4F4AE3A5" w14:textId="77777777" w:rsidR="00AE448D" w:rsidRPr="002F354F" w:rsidRDefault="00AE448D" w:rsidP="00AE448D">
      <w:pPr>
        <w:rPr>
          <w:rStyle w:val="Emphasis"/>
        </w:rPr>
      </w:pPr>
      <w:r w:rsidRPr="002F354F">
        <w:rPr>
          <w:sz w:val="16"/>
        </w:rPr>
        <w:t xml:space="preserve">If there is no sign that the UN, for all its inadequacies, is about to collapse, it is not least because the postwar settlement of 1945 rested on a general recognition that international co-operation in all fields had to be stronger than it was under the League of Nations, the UN’s ill-fated predecessor. </w:t>
      </w:r>
      <w:r w:rsidRPr="002F354F">
        <w:rPr>
          <w:rStyle w:val="StyleUnderline"/>
        </w:rPr>
        <w:t>The destruction caused by the Second World War</w:t>
      </w:r>
      <w:r w:rsidRPr="002F354F">
        <w:rPr>
          <w:sz w:val="16"/>
        </w:rPr>
        <w:t xml:space="preserve">, with its 50 million or more dead, its ruined cities, its genocides, its widespread negation of civilised values, </w:t>
      </w:r>
      <w:r w:rsidRPr="002F354F">
        <w:rPr>
          <w:rStyle w:val="StyleUnderline"/>
        </w:rPr>
        <w:t>had a far more powerful effect than the deaths caused by the First World War</w:t>
      </w:r>
      <w:r w:rsidRPr="002F354F">
        <w:rPr>
          <w:sz w:val="16"/>
        </w:rPr>
        <w:t xml:space="preserve">, which were (with exceptions, notably the genocide of a million or more Armenian civilians, killed by the Turks in 1915) largely confined to troops on active service. In 1945, </w:t>
      </w:r>
      <w:r w:rsidRPr="002F354F">
        <w:rPr>
          <w:rStyle w:val="Emphasis"/>
        </w:rPr>
        <w:t>Hiroshima</w:t>
      </w:r>
      <w:r w:rsidRPr="002F354F">
        <w:rPr>
          <w:sz w:val="16"/>
        </w:rPr>
        <w:t xml:space="preserve"> </w:t>
      </w:r>
      <w:r w:rsidRPr="002F354F">
        <w:rPr>
          <w:rStyle w:val="StyleUnderline"/>
        </w:rPr>
        <w:t>and</w:t>
      </w:r>
      <w:r w:rsidRPr="002F354F">
        <w:rPr>
          <w:sz w:val="16"/>
        </w:rPr>
        <w:t xml:space="preserve"> </w:t>
      </w:r>
      <w:r w:rsidRPr="002F354F">
        <w:rPr>
          <w:rStyle w:val="Emphasis"/>
        </w:rPr>
        <w:t>Nagasaki</w:t>
      </w:r>
      <w:r w:rsidRPr="002F354F">
        <w:rPr>
          <w:sz w:val="16"/>
        </w:rPr>
        <w:t xml:space="preserve"> </w:t>
      </w:r>
      <w:r w:rsidRPr="002F354F">
        <w:rPr>
          <w:rStyle w:val="StyleUnderline"/>
        </w:rPr>
        <w:t xml:space="preserve">provided an </w:t>
      </w:r>
      <w:r w:rsidRPr="002F354F">
        <w:rPr>
          <w:rStyle w:val="Emphasis"/>
        </w:rPr>
        <w:t>additional</w:t>
      </w:r>
      <w:r w:rsidRPr="002F354F">
        <w:rPr>
          <w:rStyle w:val="StyleUnderline"/>
        </w:rPr>
        <w:t>,</w:t>
      </w:r>
      <w:r w:rsidRPr="002F354F">
        <w:rPr>
          <w:sz w:val="16"/>
        </w:rPr>
        <w:t xml:space="preserve"> </w:t>
      </w:r>
      <w:r w:rsidRPr="002F354F">
        <w:rPr>
          <w:rStyle w:val="Emphasis"/>
        </w:rPr>
        <w:t>ter­rible warning</w:t>
      </w:r>
      <w:r w:rsidRPr="002F354F">
        <w:rPr>
          <w:sz w:val="16"/>
        </w:rPr>
        <w:t xml:space="preserve"> </w:t>
      </w:r>
      <w:r w:rsidRPr="002F354F">
        <w:rPr>
          <w:rStyle w:val="StyleUnderline"/>
        </w:rPr>
        <w:t xml:space="preserve">of what would happen if the world </w:t>
      </w:r>
      <w:r w:rsidRPr="002F354F">
        <w:rPr>
          <w:rStyle w:val="Emphasis"/>
        </w:rPr>
        <w:t>went to war again.</w:t>
      </w:r>
    </w:p>
    <w:p w14:paraId="070C1679" w14:textId="77777777" w:rsidR="00AE448D" w:rsidRPr="002F354F" w:rsidRDefault="00AE448D" w:rsidP="00AE448D">
      <w:pPr>
        <w:pStyle w:val="Heading3"/>
        <w:rPr>
          <w:rFonts w:cs="Arial"/>
        </w:rPr>
      </w:pPr>
      <w:r w:rsidRPr="002F354F">
        <w:rPr>
          <w:rFonts w:cs="Arial"/>
        </w:rPr>
        <w:t xml:space="preserve">1NC – Prolif – Defense </w:t>
      </w:r>
    </w:p>
    <w:p w14:paraId="1B2B9E87" w14:textId="77777777" w:rsidR="00AE448D" w:rsidRPr="002F354F" w:rsidRDefault="00AE448D" w:rsidP="00AE448D">
      <w:pPr>
        <w:pStyle w:val="Heading4"/>
        <w:rPr>
          <w:u w:val="single"/>
        </w:rPr>
      </w:pPr>
      <w:r w:rsidRPr="002F354F">
        <w:t xml:space="preserve">There’s </w:t>
      </w:r>
      <w:r w:rsidRPr="002F354F">
        <w:rPr>
          <w:u w:val="single"/>
        </w:rPr>
        <w:t>no impact</w:t>
      </w:r>
      <w:r w:rsidRPr="002F354F">
        <w:t xml:space="preserve"> to Middle East prolif – nukes will </w:t>
      </w:r>
      <w:r w:rsidRPr="002F354F">
        <w:rPr>
          <w:u w:val="single"/>
        </w:rPr>
        <w:t>never be used</w:t>
      </w:r>
    </w:p>
    <w:p w14:paraId="736D6081" w14:textId="77777777" w:rsidR="00AE448D" w:rsidRPr="002F354F" w:rsidRDefault="00AE448D" w:rsidP="00AE448D">
      <w:r w:rsidRPr="002F354F">
        <w:rPr>
          <w:rStyle w:val="Style13ptBold"/>
        </w:rPr>
        <w:t>Saif 14</w:t>
      </w:r>
      <w:r w:rsidRPr="002F354F">
        <w:t xml:space="preserve"> [Mostafa Elwi Saif is a professor of political science at Cairo University. From 2004 to 2011 he was a member of the Shura Council, the upper house of Egypt's parliament. He is president of the Arab Council of Thought and a former member of the board of directors of the Egyptian Council for Foreign Affairs. He has held posts as a visiting fellow or lecturer at numerous institutions in the United States, Europe, and Africa. He received a doctorate in political science from Cairo University in 1981. No use for nuclear weapons. January 16, 2014. https://thebulletin.org/roundtable/time-to-ban-chemical-weapons-from-the-middle-east/#commentary-46287]</w:t>
      </w:r>
    </w:p>
    <w:p w14:paraId="461C2F4C" w14:textId="77777777" w:rsidR="00AE448D" w:rsidRPr="002F354F" w:rsidRDefault="00AE448D" w:rsidP="00AE448D">
      <w:r w:rsidRPr="002F354F">
        <w:rPr>
          <w:sz w:val="16"/>
        </w:rPr>
        <w:t xml:space="preserve">The third issue is that </w:t>
      </w:r>
      <w:r w:rsidRPr="002F354F">
        <w:rPr>
          <w:rStyle w:val="Emphasis"/>
        </w:rPr>
        <w:t>nuclear</w:t>
      </w:r>
      <w:r w:rsidRPr="002F354F">
        <w:rPr>
          <w:u w:val="single"/>
        </w:rPr>
        <w:t xml:space="preserve">-armed </w:t>
      </w:r>
      <w:r w:rsidRPr="002F354F">
        <w:rPr>
          <w:rStyle w:val="Emphasis"/>
        </w:rPr>
        <w:t>countries</w:t>
      </w:r>
      <w:r w:rsidRPr="002F354F">
        <w:rPr>
          <w:u w:val="single"/>
        </w:rPr>
        <w:t xml:space="preserve"> simply </w:t>
      </w:r>
      <w:r w:rsidRPr="002F354F">
        <w:rPr>
          <w:rStyle w:val="Emphasis"/>
        </w:rPr>
        <w:t>don’t use</w:t>
      </w:r>
      <w:r w:rsidRPr="002F354F">
        <w:rPr>
          <w:u w:val="single"/>
        </w:rPr>
        <w:t xml:space="preserve"> their </w:t>
      </w:r>
      <w:r w:rsidRPr="002F354F">
        <w:rPr>
          <w:rStyle w:val="Emphasis"/>
        </w:rPr>
        <w:t>nuclear weapons</w:t>
      </w:r>
      <w:r w:rsidRPr="002F354F">
        <w:rPr>
          <w:sz w:val="16"/>
        </w:rPr>
        <w:t xml:space="preserve">. </w:t>
      </w:r>
      <w:r w:rsidRPr="002F354F">
        <w:rPr>
          <w:u w:val="single"/>
        </w:rPr>
        <w:t>The only exceptions</w:t>
      </w:r>
      <w:r w:rsidRPr="002F354F">
        <w:rPr>
          <w:sz w:val="16"/>
        </w:rPr>
        <w:t xml:space="preserve"> to this rule </w:t>
      </w:r>
      <w:r w:rsidRPr="002F354F">
        <w:rPr>
          <w:u w:val="single"/>
        </w:rPr>
        <w:t>have been</w:t>
      </w:r>
      <w:r w:rsidRPr="002F354F">
        <w:rPr>
          <w:sz w:val="16"/>
        </w:rPr>
        <w:t xml:space="preserve"> the </w:t>
      </w:r>
      <w:r w:rsidRPr="002F354F">
        <w:rPr>
          <w:u w:val="single"/>
        </w:rPr>
        <w:t>Hiroshima and Nagasaki</w:t>
      </w:r>
      <w:r w:rsidRPr="002F354F">
        <w:rPr>
          <w:sz w:val="16"/>
        </w:rPr>
        <w:t xml:space="preserve"> bombings, carried out by </w:t>
      </w:r>
      <w:r w:rsidRPr="002F354F">
        <w:rPr>
          <w:u w:val="single"/>
        </w:rPr>
        <w:t xml:space="preserve">the </w:t>
      </w:r>
      <w:r w:rsidRPr="002F354F">
        <w:rPr>
          <w:rStyle w:val="Emphasis"/>
        </w:rPr>
        <w:t>U</w:t>
      </w:r>
      <w:r w:rsidRPr="002F354F">
        <w:rPr>
          <w:u w:val="single"/>
        </w:rPr>
        <w:t xml:space="preserve">nited </w:t>
      </w:r>
      <w:r w:rsidRPr="002F354F">
        <w:rPr>
          <w:rStyle w:val="Emphasis"/>
        </w:rPr>
        <w:t>S</w:t>
      </w:r>
      <w:r w:rsidRPr="002F354F">
        <w:rPr>
          <w:u w:val="single"/>
        </w:rPr>
        <w:t>tates</w:t>
      </w:r>
      <w:r w:rsidRPr="002F354F">
        <w:rPr>
          <w:sz w:val="16"/>
        </w:rPr>
        <w:t xml:space="preserve"> at a time when that nation was the world’s only nuclear weapon state and thus </w:t>
      </w:r>
      <w:r w:rsidRPr="002F354F">
        <w:rPr>
          <w:u w:val="single"/>
        </w:rPr>
        <w:t xml:space="preserve">faced </w:t>
      </w:r>
      <w:r w:rsidRPr="002F354F">
        <w:rPr>
          <w:rStyle w:val="Emphasis"/>
        </w:rPr>
        <w:t>no threat</w:t>
      </w:r>
      <w:r w:rsidRPr="002F354F">
        <w:rPr>
          <w:u w:val="single"/>
        </w:rPr>
        <w:t xml:space="preserve"> of </w:t>
      </w:r>
      <w:r w:rsidRPr="002F354F">
        <w:rPr>
          <w:rStyle w:val="Emphasis"/>
        </w:rPr>
        <w:t>nuclear reprisal</w:t>
      </w:r>
      <w:r w:rsidRPr="002F354F">
        <w:rPr>
          <w:sz w:val="16"/>
        </w:rPr>
        <w:t xml:space="preserve">. Since 1945, </w:t>
      </w:r>
      <w:r w:rsidRPr="002F354F">
        <w:rPr>
          <w:u w:val="single"/>
        </w:rPr>
        <w:t xml:space="preserve">the </w:t>
      </w:r>
      <w:r w:rsidRPr="002F354F">
        <w:rPr>
          <w:rStyle w:val="Emphasis"/>
        </w:rPr>
        <w:t>other eight nations</w:t>
      </w:r>
      <w:r w:rsidRPr="002F354F">
        <w:rPr>
          <w:u w:val="single"/>
        </w:rPr>
        <w:t xml:space="preserve"> with </w:t>
      </w:r>
      <w:r w:rsidRPr="002F354F">
        <w:rPr>
          <w:rStyle w:val="Emphasis"/>
        </w:rPr>
        <w:t>nuclear arsenals</w:t>
      </w:r>
      <w:r w:rsidRPr="002F354F">
        <w:rPr>
          <w:u w:val="single"/>
        </w:rPr>
        <w:t xml:space="preserve"> have </w:t>
      </w:r>
      <w:r w:rsidRPr="002F354F">
        <w:rPr>
          <w:rStyle w:val="Emphasis"/>
        </w:rPr>
        <w:t>gone to war many times</w:t>
      </w:r>
      <w:r w:rsidRPr="002F354F">
        <w:rPr>
          <w:u w:val="single"/>
        </w:rPr>
        <w:t xml:space="preserve">, and </w:t>
      </w:r>
      <w:r w:rsidRPr="002F354F">
        <w:rPr>
          <w:rStyle w:val="Emphasis"/>
        </w:rPr>
        <w:t>not once</w:t>
      </w:r>
      <w:r w:rsidRPr="002F354F">
        <w:rPr>
          <w:u w:val="single"/>
        </w:rPr>
        <w:t xml:space="preserve"> have they </w:t>
      </w:r>
      <w:r w:rsidRPr="002F354F">
        <w:rPr>
          <w:rStyle w:val="Emphasis"/>
        </w:rPr>
        <w:t>used</w:t>
      </w:r>
      <w:r w:rsidRPr="002F354F">
        <w:rPr>
          <w:u w:val="single"/>
        </w:rPr>
        <w:t xml:space="preserve"> </w:t>
      </w:r>
      <w:r w:rsidRPr="002F354F">
        <w:rPr>
          <w:rStyle w:val="Emphasis"/>
        </w:rPr>
        <w:t>nuclear</w:t>
      </w:r>
      <w:r w:rsidRPr="002F354F">
        <w:rPr>
          <w:u w:val="single"/>
        </w:rPr>
        <w:t xml:space="preserve"> weapons</w:t>
      </w:r>
      <w:r w:rsidRPr="002F354F">
        <w:rPr>
          <w:sz w:val="16"/>
        </w:rPr>
        <w:t xml:space="preserve">. </w:t>
      </w:r>
      <w:r w:rsidRPr="002F354F">
        <w:rPr>
          <w:u w:val="single"/>
        </w:rPr>
        <w:t>The Soviet Union in Afghanistan</w:t>
      </w:r>
      <w:r w:rsidRPr="002F354F">
        <w:rPr>
          <w:sz w:val="16"/>
        </w:rPr>
        <w:t xml:space="preserve">, </w:t>
      </w:r>
      <w:r w:rsidRPr="002F354F">
        <w:rPr>
          <w:u w:val="single"/>
        </w:rPr>
        <w:t xml:space="preserve">the </w:t>
      </w:r>
      <w:r w:rsidRPr="002F354F">
        <w:rPr>
          <w:rStyle w:val="Emphasis"/>
        </w:rPr>
        <w:t>U</w:t>
      </w:r>
      <w:r w:rsidRPr="002F354F">
        <w:rPr>
          <w:u w:val="single"/>
        </w:rPr>
        <w:t xml:space="preserve">nited </w:t>
      </w:r>
      <w:r w:rsidRPr="002F354F">
        <w:rPr>
          <w:rStyle w:val="Emphasis"/>
        </w:rPr>
        <w:t>K</w:t>
      </w:r>
      <w:r w:rsidRPr="002F354F">
        <w:rPr>
          <w:u w:val="single"/>
        </w:rPr>
        <w:t>ingdom in</w:t>
      </w:r>
      <w:r w:rsidRPr="002F354F">
        <w:rPr>
          <w:sz w:val="16"/>
        </w:rPr>
        <w:t xml:space="preserve"> the </w:t>
      </w:r>
      <w:r w:rsidRPr="002F354F">
        <w:rPr>
          <w:u w:val="single"/>
        </w:rPr>
        <w:t>Suez</w:t>
      </w:r>
      <w:r w:rsidRPr="002F354F">
        <w:rPr>
          <w:sz w:val="16"/>
        </w:rPr>
        <w:t xml:space="preserve"> Crisis, </w:t>
      </w:r>
      <w:r w:rsidRPr="002F354F">
        <w:rPr>
          <w:u w:val="single"/>
        </w:rPr>
        <w:t>India in 1999’s Kargil War</w:t>
      </w:r>
      <w:r w:rsidRPr="002F354F">
        <w:rPr>
          <w:sz w:val="16"/>
        </w:rPr>
        <w:t xml:space="preserve">, </w:t>
      </w:r>
      <w:r w:rsidRPr="002F354F">
        <w:rPr>
          <w:u w:val="single"/>
        </w:rPr>
        <w:t xml:space="preserve">and the </w:t>
      </w:r>
      <w:r w:rsidRPr="002F354F">
        <w:rPr>
          <w:rStyle w:val="Emphasis"/>
        </w:rPr>
        <w:t>U</w:t>
      </w:r>
      <w:r w:rsidRPr="002F354F">
        <w:rPr>
          <w:u w:val="single"/>
        </w:rPr>
        <w:t xml:space="preserve">nited </w:t>
      </w:r>
      <w:r w:rsidRPr="002F354F">
        <w:rPr>
          <w:rStyle w:val="Emphasis"/>
        </w:rPr>
        <w:t>S</w:t>
      </w:r>
      <w:r w:rsidRPr="002F354F">
        <w:rPr>
          <w:u w:val="single"/>
        </w:rPr>
        <w:t>tates in its many conflicts</w:t>
      </w:r>
      <w:r w:rsidRPr="002F354F">
        <w:rPr>
          <w:sz w:val="16"/>
        </w:rPr>
        <w:t>—</w:t>
      </w:r>
      <w:r w:rsidRPr="002F354F">
        <w:rPr>
          <w:u w:val="single"/>
        </w:rPr>
        <w:t xml:space="preserve">all these nations (among others) have </w:t>
      </w:r>
      <w:r w:rsidRPr="002F354F">
        <w:rPr>
          <w:rStyle w:val="Emphasis"/>
        </w:rPr>
        <w:t>declined</w:t>
      </w:r>
      <w:r w:rsidRPr="002F354F">
        <w:rPr>
          <w:u w:val="single"/>
        </w:rPr>
        <w:t xml:space="preserve"> to </w:t>
      </w:r>
      <w:r w:rsidRPr="002F354F">
        <w:rPr>
          <w:rStyle w:val="Emphasis"/>
        </w:rPr>
        <w:t>use nuclear</w:t>
      </w:r>
      <w:r w:rsidRPr="002F354F">
        <w:rPr>
          <w:u w:val="single"/>
        </w:rPr>
        <w:t xml:space="preserve"> weapons</w:t>
      </w:r>
      <w:r w:rsidRPr="002F354F">
        <w:rPr>
          <w:sz w:val="16"/>
        </w:rPr>
        <w:t xml:space="preserve">. Some might argue that Israel is an exception—that as its region’s sole nuclear power, Israel is similar to the United States in 1945, and need not fear nuclear reprisal. But this view does not take into account </w:t>
      </w:r>
      <w:r w:rsidRPr="002F354F">
        <w:rPr>
          <w:u w:val="single"/>
        </w:rPr>
        <w:t xml:space="preserve">an </w:t>
      </w:r>
      <w:r w:rsidRPr="002F354F">
        <w:rPr>
          <w:rStyle w:val="Emphasis"/>
        </w:rPr>
        <w:t>important characteristic</w:t>
      </w:r>
      <w:r w:rsidRPr="002F354F">
        <w:rPr>
          <w:u w:val="single"/>
        </w:rPr>
        <w:t xml:space="preserve"> of </w:t>
      </w:r>
      <w:r w:rsidRPr="002F354F">
        <w:rPr>
          <w:rStyle w:val="Emphasis"/>
        </w:rPr>
        <w:t>Middle East security</w:t>
      </w:r>
      <w:r w:rsidRPr="002F354F">
        <w:rPr>
          <w:sz w:val="16"/>
        </w:rPr>
        <w:t xml:space="preserve">: Though Israel may well have the region’s strongest conventional military, it is certainly not the region’s most powerful nation. In demographic terms it is much smaller than several Arab countries. It lacks the financial resources of the major oil-producing states. So Israel, even if it used nuclear weapons, would not become preeminent in the region; it would only incite antagonism. The conclusion one can draw from all this is that </w:t>
      </w:r>
      <w:r w:rsidRPr="002F354F">
        <w:rPr>
          <w:rStyle w:val="Emphasis"/>
        </w:rPr>
        <w:t>nuclear weapons</w:t>
      </w:r>
      <w:r w:rsidRPr="002F354F">
        <w:rPr>
          <w:u w:val="single"/>
        </w:rPr>
        <w:t xml:space="preserve"> serve </w:t>
      </w:r>
      <w:r w:rsidRPr="002F354F">
        <w:rPr>
          <w:rStyle w:val="Emphasis"/>
        </w:rPr>
        <w:t>no purpose</w:t>
      </w:r>
      <w:r w:rsidRPr="002F354F">
        <w:rPr>
          <w:u w:val="single"/>
        </w:rPr>
        <w:t xml:space="preserve"> in the </w:t>
      </w:r>
      <w:r w:rsidRPr="002F354F">
        <w:rPr>
          <w:rStyle w:val="Emphasis"/>
        </w:rPr>
        <w:t>Middle East</w:t>
      </w:r>
      <w:r w:rsidRPr="002F354F">
        <w:rPr>
          <w:sz w:val="16"/>
        </w:rPr>
        <w:t>—</w:t>
      </w:r>
      <w:r w:rsidRPr="002F354F">
        <w:rPr>
          <w:rStyle w:val="Emphasis"/>
        </w:rPr>
        <w:t>not for Israel</w:t>
      </w:r>
      <w:r w:rsidRPr="002F354F">
        <w:rPr>
          <w:u w:val="single"/>
        </w:rPr>
        <w:t xml:space="preserve"> and </w:t>
      </w:r>
      <w:r w:rsidRPr="002F354F">
        <w:rPr>
          <w:rStyle w:val="Emphasis"/>
        </w:rPr>
        <w:t>not for anyone else</w:t>
      </w:r>
      <w:r w:rsidRPr="002F354F">
        <w:rPr>
          <w:sz w:val="16"/>
        </w:rPr>
        <w:t xml:space="preserve">. </w:t>
      </w:r>
      <w:r w:rsidRPr="002F354F">
        <w:rPr>
          <w:u w:val="single"/>
        </w:rPr>
        <w:t xml:space="preserve">Israel could </w:t>
      </w:r>
      <w:r w:rsidRPr="002F354F">
        <w:rPr>
          <w:rStyle w:val="Emphasis"/>
        </w:rPr>
        <w:t>only</w:t>
      </w:r>
      <w:r w:rsidRPr="002F354F">
        <w:rPr>
          <w:u w:val="single"/>
        </w:rPr>
        <w:t xml:space="preserve"> use nuclear weapons as a </w:t>
      </w:r>
      <w:r w:rsidRPr="002F354F">
        <w:rPr>
          <w:rStyle w:val="Emphasis"/>
        </w:rPr>
        <w:t>last resort</w:t>
      </w:r>
      <w:r w:rsidRPr="002F354F">
        <w:rPr>
          <w:u w:val="single"/>
        </w:rPr>
        <w:t>, and in a way that no other state has ever used them before</w:t>
      </w:r>
      <w:r w:rsidRPr="002F354F">
        <w:rPr>
          <w:sz w:val="16"/>
        </w:rPr>
        <w:t>. Israel’s nuclear arsenal should not stand in the way of eliminating all weapons of mass destruction from the region.</w:t>
      </w:r>
    </w:p>
    <w:p w14:paraId="2F03B2A7" w14:textId="77777777" w:rsidR="00AE448D" w:rsidRPr="002F354F" w:rsidRDefault="00AE448D" w:rsidP="00AE448D">
      <w:pPr>
        <w:pStyle w:val="Heading3"/>
        <w:rPr>
          <w:rFonts w:cs="Arial"/>
        </w:rPr>
      </w:pPr>
      <w:r w:rsidRPr="002F354F">
        <w:rPr>
          <w:rFonts w:cs="Arial"/>
        </w:rPr>
        <w:t xml:space="preserve">2NC – AT: Draw In  </w:t>
      </w:r>
    </w:p>
    <w:p w14:paraId="3BE978C0" w14:textId="77777777" w:rsidR="00AE448D" w:rsidRPr="002F354F" w:rsidRDefault="00AE448D" w:rsidP="00AE448D">
      <w:pPr>
        <w:pStyle w:val="Heading4"/>
        <w:rPr>
          <w:rFonts w:cs="Arial"/>
        </w:rPr>
      </w:pPr>
      <w:r w:rsidRPr="002F354F">
        <w:rPr>
          <w:rFonts w:cs="Arial"/>
        </w:rPr>
        <w:t xml:space="preserve">No </w:t>
      </w:r>
      <w:r w:rsidRPr="002F354F">
        <w:rPr>
          <w:rFonts w:cs="Arial"/>
          <w:u w:val="single"/>
        </w:rPr>
        <w:t>draw-in</w:t>
      </w:r>
      <w:r w:rsidRPr="002F354F">
        <w:rPr>
          <w:rFonts w:cs="Arial"/>
        </w:rPr>
        <w:t xml:space="preserve"> </w:t>
      </w:r>
    </w:p>
    <w:p w14:paraId="06CA2D8D" w14:textId="77777777" w:rsidR="00AE448D" w:rsidRPr="002F354F" w:rsidRDefault="00AE448D" w:rsidP="00AE448D">
      <w:r w:rsidRPr="002F354F">
        <w:rPr>
          <w:rStyle w:val="Style13ptBold"/>
        </w:rPr>
        <w:t>Mead 14</w:t>
      </w:r>
      <w:r w:rsidRPr="002F354F">
        <w:t xml:space="preserve"> [Walter Russell Mead Professor of Foreign Affairs and Humanities at Bard College; Editor-at-Large of The American Interest magazine. 7/7. "Have We Gone From a Post-War to a Pre-War World?"  https://www.huffingtonpost.com/walter-russell-mead/new-global-war_b_5562664.html]</w:t>
      </w:r>
    </w:p>
    <w:p w14:paraId="15423EDC" w14:textId="77777777" w:rsidR="00AE448D" w:rsidRPr="002F354F" w:rsidRDefault="00AE448D" w:rsidP="00AE448D">
      <w:pPr>
        <w:rPr>
          <w:sz w:val="16"/>
        </w:rPr>
      </w:pPr>
      <w:r w:rsidRPr="002F354F">
        <w:rPr>
          <w:rStyle w:val="StyleUnderline"/>
        </w:rPr>
        <w:t xml:space="preserve">The Middle East </w:t>
      </w:r>
      <w:r w:rsidRPr="002F354F">
        <w:rPr>
          <w:sz w:val="16"/>
        </w:rPr>
        <w:t xml:space="preserve">today </w:t>
      </w:r>
      <w:r w:rsidRPr="002F354F">
        <w:rPr>
          <w:rStyle w:val="StyleUnderline"/>
        </w:rPr>
        <w:t xml:space="preserve">bears an ominous resemblance to the </w:t>
      </w:r>
      <w:r w:rsidRPr="002F354F">
        <w:rPr>
          <w:rStyle w:val="Emphasis"/>
        </w:rPr>
        <w:t>Balkans</w:t>
      </w:r>
      <w:r w:rsidRPr="002F354F">
        <w:rPr>
          <w:sz w:val="16"/>
        </w:rPr>
        <w:t xml:space="preserve"> of that period. The contemporary Middle East has an unstable blend of ethnicities and religions uneasily coexisting within boundaries arbitrarily marked off by external empires. Ninety-five years after the French and the British first parceled out the lands of the fallen Ottoman caliphate, that arrangement is now coming to an end. </w:t>
      </w:r>
      <w:r w:rsidRPr="002F354F">
        <w:rPr>
          <w:rStyle w:val="StyleUnderline"/>
        </w:rPr>
        <w:t xml:space="preserve">Events in Iraq and Syria suggest that the Middle East could be in for </w:t>
      </w:r>
      <w:r w:rsidRPr="002F354F">
        <w:rPr>
          <w:rStyle w:val="Emphasis"/>
        </w:rPr>
        <w:t>carnage</w:t>
      </w:r>
      <w:r w:rsidRPr="002F354F">
        <w:rPr>
          <w:rStyle w:val="StyleUnderline"/>
        </w:rPr>
        <w:t xml:space="preserve"> and </w:t>
      </w:r>
      <w:r w:rsidRPr="002F354F">
        <w:rPr>
          <w:rStyle w:val="Emphasis"/>
        </w:rPr>
        <w:t>upheaval</w:t>
      </w:r>
      <w:r w:rsidRPr="002F354F">
        <w:rPr>
          <w:sz w:val="16"/>
        </w:rPr>
        <w:t xml:space="preserve"> as great as anything the Balkans saw. The great powers are losing the ability to hold their clients in check; the Middle East today is at least as explosive as the Balkan region was a century ago.</w:t>
      </w:r>
    </w:p>
    <w:p w14:paraId="29724016" w14:textId="77777777" w:rsidR="00AE448D" w:rsidRPr="002F354F" w:rsidRDefault="00AE448D" w:rsidP="00AE448D">
      <w:pPr>
        <w:rPr>
          <w:sz w:val="16"/>
          <w:szCs w:val="16"/>
        </w:rPr>
      </w:pPr>
      <w:r w:rsidRPr="002F354F">
        <w:rPr>
          <w:sz w:val="16"/>
          <w:szCs w:val="16"/>
        </w:rPr>
        <w:t>GERMANS THEN, CHINESE NOW</w:t>
      </w:r>
    </w:p>
    <w:p w14:paraId="1F114E62" w14:textId="77777777" w:rsidR="00AE448D" w:rsidRPr="002F354F" w:rsidRDefault="00AE448D" w:rsidP="00AE448D">
      <w:pPr>
        <w:rPr>
          <w:sz w:val="16"/>
          <w:szCs w:val="16"/>
        </w:rPr>
      </w:pPr>
      <w:r w:rsidRPr="002F354F">
        <w:rPr>
          <w:sz w:val="16"/>
          <w:szCs w:val="16"/>
        </w:rPr>
        <w:t>What blew the Archduke's murder up into a catastrophic world war, though, was not the tribal struggle in southeastern Europe. It took the hegemonic ambitions of the German Empire to turn a local conflict into a universal conflagration. Having eclipsed France as the dominant military power in Europe, Germany aimed to surpass Britain on the seas and to recast the emerging world order along lines that better suited it. Yet the rising power was also insecure, fearing that worried neighbors would gang up against it. In the crisis in the Balkans, Germany both felt a need to back its weak ally Austria and saw a chance to deal with its opponents on favorable terms.</w:t>
      </w:r>
    </w:p>
    <w:p w14:paraId="75F8B687" w14:textId="77777777" w:rsidR="00AE448D" w:rsidRPr="002F354F" w:rsidRDefault="00AE448D" w:rsidP="00AE448D">
      <w:pPr>
        <w:rPr>
          <w:sz w:val="16"/>
        </w:rPr>
      </w:pPr>
      <w:r w:rsidRPr="002F354F">
        <w:rPr>
          <w:rStyle w:val="StyleUnderline"/>
        </w:rPr>
        <w:t xml:space="preserve">Could something like that </w:t>
      </w:r>
      <w:r w:rsidRPr="002F354F">
        <w:rPr>
          <w:rStyle w:val="Emphasis"/>
        </w:rPr>
        <w:t>happen again</w:t>
      </w:r>
      <w:r w:rsidRPr="002F354F">
        <w:rPr>
          <w:sz w:val="16"/>
        </w:rPr>
        <w:t xml:space="preserve">? </w:t>
      </w:r>
      <w:r w:rsidRPr="002F354F">
        <w:rPr>
          <w:rStyle w:val="StyleUnderline"/>
        </w:rPr>
        <w:t xml:space="preserve">China today is both </w:t>
      </w:r>
      <w:r w:rsidRPr="002F354F">
        <w:rPr>
          <w:rStyle w:val="Emphasis"/>
        </w:rPr>
        <w:t>rising</w:t>
      </w:r>
      <w:r w:rsidRPr="002F354F">
        <w:rPr>
          <w:sz w:val="16"/>
        </w:rPr>
        <w:t xml:space="preserve"> </w:t>
      </w:r>
      <w:r w:rsidRPr="002F354F">
        <w:rPr>
          <w:rStyle w:val="StyleUnderline"/>
        </w:rPr>
        <w:t>and</w:t>
      </w:r>
      <w:r w:rsidRPr="002F354F">
        <w:rPr>
          <w:sz w:val="16"/>
        </w:rPr>
        <w:t xml:space="preserve"> </w:t>
      </w:r>
      <w:r w:rsidRPr="002F354F">
        <w:rPr>
          <w:rStyle w:val="Emphasis"/>
        </w:rPr>
        <w:t>turning</w:t>
      </w:r>
      <w:r w:rsidRPr="002F354F">
        <w:rPr>
          <w:sz w:val="16"/>
        </w:rPr>
        <w:t xml:space="preserve"> to the sea in ways that Kaiser Wilhelm would understand. Like Germany in 1914, China has emerged in the last 30 years as a major economic power, and it has chosen to invest a growing share of its growing wealth in military spending.</w:t>
      </w:r>
    </w:p>
    <w:p w14:paraId="617F4A55" w14:textId="77777777" w:rsidR="00AE448D" w:rsidRPr="002F354F" w:rsidRDefault="00AE448D" w:rsidP="00AE448D">
      <w:pPr>
        <w:rPr>
          <w:rStyle w:val="StyleUnderline"/>
        </w:rPr>
      </w:pPr>
      <w:r w:rsidRPr="002F354F">
        <w:rPr>
          <w:sz w:val="16"/>
        </w:rPr>
        <w:t xml:space="preserve">But here </w:t>
      </w:r>
      <w:r w:rsidRPr="002F354F">
        <w:rPr>
          <w:rStyle w:val="StyleUnderline"/>
        </w:rPr>
        <w:t xml:space="preserve">the analogy begins to get </w:t>
      </w:r>
      <w:r w:rsidRPr="002F354F">
        <w:rPr>
          <w:rStyle w:val="Emphasis"/>
        </w:rPr>
        <w:t>complicated</w:t>
      </w:r>
      <w:r w:rsidRPr="002F354F">
        <w:rPr>
          <w:sz w:val="16"/>
        </w:rPr>
        <w:t xml:space="preserve"> </w:t>
      </w:r>
      <w:r w:rsidRPr="002F354F">
        <w:rPr>
          <w:rStyle w:val="StyleUnderline"/>
        </w:rPr>
        <w:t xml:space="preserve">and even </w:t>
      </w:r>
      <w:r w:rsidRPr="002F354F">
        <w:rPr>
          <w:rStyle w:val="Emphasis"/>
        </w:rPr>
        <w:t>breaks down a bit.</w:t>
      </w:r>
      <w:r w:rsidRPr="002F354F">
        <w:rPr>
          <w:sz w:val="16"/>
        </w:rPr>
        <w:t xml:space="preserve"> </w:t>
      </w:r>
      <w:r w:rsidRPr="002F354F">
        <w:rPr>
          <w:rStyle w:val="StyleUnderline"/>
        </w:rPr>
        <w:t xml:space="preserve">Neither </w:t>
      </w:r>
      <w:r w:rsidRPr="002F354F">
        <w:rPr>
          <w:rStyle w:val="Emphasis"/>
        </w:rPr>
        <w:t>China</w:t>
      </w:r>
      <w:r w:rsidRPr="002F354F">
        <w:rPr>
          <w:sz w:val="16"/>
        </w:rPr>
        <w:t xml:space="preserve"> </w:t>
      </w:r>
      <w:r w:rsidRPr="002F354F">
        <w:rPr>
          <w:rStyle w:val="StyleUnderline"/>
        </w:rPr>
        <w:t xml:space="preserve">nor any </w:t>
      </w:r>
      <w:r w:rsidRPr="002F354F">
        <w:rPr>
          <w:rStyle w:val="Emphasis"/>
        </w:rPr>
        <w:t xml:space="preserve">Chinese ally </w:t>
      </w:r>
      <w:r w:rsidRPr="002F354F">
        <w:rPr>
          <w:rStyle w:val="StyleUnderline"/>
        </w:rPr>
        <w:t>is competing directly with the</w:t>
      </w:r>
      <w:r w:rsidRPr="002F354F">
        <w:rPr>
          <w:sz w:val="16"/>
        </w:rPr>
        <w:t xml:space="preserve"> </w:t>
      </w:r>
      <w:r w:rsidRPr="002F354F">
        <w:rPr>
          <w:rStyle w:val="Emphasis"/>
        </w:rPr>
        <w:t>U</w:t>
      </w:r>
      <w:r w:rsidRPr="002F354F">
        <w:rPr>
          <w:sz w:val="16"/>
        </w:rPr>
        <w:t xml:space="preserve">nited </w:t>
      </w:r>
      <w:r w:rsidRPr="002F354F">
        <w:rPr>
          <w:rStyle w:val="Emphasis"/>
        </w:rPr>
        <w:t>S</w:t>
      </w:r>
      <w:r w:rsidRPr="002F354F">
        <w:rPr>
          <w:sz w:val="16"/>
        </w:rPr>
        <w:t xml:space="preserve">tates </w:t>
      </w:r>
      <w:r w:rsidRPr="002F354F">
        <w:rPr>
          <w:rStyle w:val="StyleUnderline"/>
        </w:rPr>
        <w:t xml:space="preserve">and its </w:t>
      </w:r>
      <w:r w:rsidRPr="002F354F">
        <w:rPr>
          <w:rStyle w:val="Emphasis"/>
        </w:rPr>
        <w:t>allies</w:t>
      </w:r>
      <w:r w:rsidRPr="002F354F">
        <w:rPr>
          <w:sz w:val="16"/>
        </w:rPr>
        <w:t xml:space="preserve"> in the Middle East. China isn't (yet) taking a side in the Sunni-Shia dispute, and </w:t>
      </w:r>
      <w:r w:rsidRPr="002F354F">
        <w:rPr>
          <w:rStyle w:val="StyleUnderline"/>
        </w:rPr>
        <w:t xml:space="preserve">all it really wants in the Middle East is </w:t>
      </w:r>
      <w:r w:rsidRPr="002F354F">
        <w:rPr>
          <w:rStyle w:val="Emphasis"/>
        </w:rPr>
        <w:t>quiet</w:t>
      </w:r>
      <w:r w:rsidRPr="002F354F">
        <w:rPr>
          <w:sz w:val="16"/>
        </w:rPr>
        <w:t xml:space="preserve">; </w:t>
      </w:r>
      <w:r w:rsidRPr="002F354F">
        <w:rPr>
          <w:rStyle w:val="StyleUnderline"/>
        </w:rPr>
        <w:t xml:space="preserve">China wants that oil to flow as </w:t>
      </w:r>
      <w:r w:rsidRPr="002F354F">
        <w:rPr>
          <w:rStyle w:val="Emphasis"/>
        </w:rPr>
        <w:t>peacefully</w:t>
      </w:r>
      <w:r w:rsidRPr="002F354F">
        <w:rPr>
          <w:rStyle w:val="StyleUnderline"/>
        </w:rPr>
        <w:t xml:space="preserve"> and </w:t>
      </w:r>
      <w:r w:rsidRPr="002F354F">
        <w:rPr>
          <w:rStyle w:val="Emphasis"/>
        </w:rPr>
        <w:t>cheaply</w:t>
      </w:r>
      <w:r w:rsidRPr="002F354F">
        <w:rPr>
          <w:rStyle w:val="StyleUnderline"/>
        </w:rPr>
        <w:t xml:space="preserve"> as </w:t>
      </w:r>
      <w:r w:rsidRPr="002F354F">
        <w:rPr>
          <w:rStyle w:val="Emphasis"/>
        </w:rPr>
        <w:t>possible</w:t>
      </w:r>
      <w:r w:rsidRPr="002F354F">
        <w:rPr>
          <w:rStyle w:val="StyleUnderline"/>
        </w:rPr>
        <w:t>.</w:t>
      </w:r>
    </w:p>
    <w:p w14:paraId="6B53914B" w14:textId="77777777" w:rsidR="00AE448D" w:rsidRPr="002F354F" w:rsidRDefault="00AE448D" w:rsidP="00AE448D">
      <w:pPr>
        <w:rPr>
          <w:rStyle w:val="Emphasis"/>
        </w:rPr>
      </w:pPr>
      <w:r w:rsidRPr="002F354F">
        <w:rPr>
          <w:rStyle w:val="Emphasis"/>
        </w:rPr>
        <w:t>AMERICA HAS ALL THE ALLIES</w:t>
      </w:r>
    </w:p>
    <w:p w14:paraId="7FF9D218" w14:textId="77777777" w:rsidR="00AE448D" w:rsidRPr="002F354F" w:rsidRDefault="00AE448D" w:rsidP="00AE448D">
      <w:pPr>
        <w:rPr>
          <w:sz w:val="16"/>
        </w:rPr>
      </w:pPr>
      <w:r w:rsidRPr="002F354F">
        <w:rPr>
          <w:sz w:val="16"/>
        </w:rPr>
        <w:t xml:space="preserve">And </w:t>
      </w:r>
      <w:r w:rsidRPr="002F354F">
        <w:rPr>
          <w:rStyle w:val="StyleUnderline"/>
        </w:rPr>
        <w:t>there's another difference: alliance systems</w:t>
      </w:r>
      <w:r w:rsidRPr="002F354F">
        <w:rPr>
          <w:sz w:val="16"/>
        </w:rPr>
        <w:t xml:space="preserve">. </w:t>
      </w:r>
      <w:r w:rsidRPr="002F354F">
        <w:rPr>
          <w:rStyle w:val="StyleUnderline"/>
        </w:rPr>
        <w:t>The Great Powers</w:t>
      </w:r>
      <w:r w:rsidRPr="002F354F">
        <w:rPr>
          <w:sz w:val="16"/>
        </w:rPr>
        <w:t xml:space="preserve"> of 1914 </w:t>
      </w:r>
      <w:r w:rsidRPr="002F354F">
        <w:rPr>
          <w:rStyle w:val="StyleUnderline"/>
        </w:rPr>
        <w:t>were divided into</w:t>
      </w:r>
      <w:r w:rsidRPr="002F354F">
        <w:rPr>
          <w:sz w:val="16"/>
        </w:rPr>
        <w:t xml:space="preserve"> two </w:t>
      </w:r>
      <w:r w:rsidRPr="002F354F">
        <w:rPr>
          <w:rStyle w:val="Emphasis"/>
        </w:rPr>
        <w:t>roughly equal military blocs</w:t>
      </w:r>
      <w:r w:rsidRPr="002F354F">
        <w:rPr>
          <w:sz w:val="16"/>
        </w:rPr>
        <w:t>: Austria, Germany, Italy and potentially the Ottoman Empire confronted Russia, France and potentially Britain.</w:t>
      </w:r>
    </w:p>
    <w:p w14:paraId="2DFDD9A2" w14:textId="77777777" w:rsidR="00AE448D" w:rsidRPr="002F354F" w:rsidRDefault="00AE448D" w:rsidP="00AE448D">
      <w:pPr>
        <w:rPr>
          <w:rStyle w:val="Emphasis"/>
        </w:rPr>
      </w:pPr>
      <w:r w:rsidRPr="002F354F">
        <w:rPr>
          <w:sz w:val="16"/>
        </w:rPr>
        <w:t xml:space="preserve">Today </w:t>
      </w:r>
      <w:r w:rsidRPr="002F354F">
        <w:rPr>
          <w:rStyle w:val="StyleUnderline"/>
        </w:rPr>
        <w:t xml:space="preserve">the global U.S. alliance system has </w:t>
      </w:r>
      <w:r w:rsidRPr="002F354F">
        <w:rPr>
          <w:rStyle w:val="Emphasis"/>
        </w:rPr>
        <w:t>no rival</w:t>
      </w:r>
      <w:r w:rsidRPr="002F354F">
        <w:rPr>
          <w:rStyle w:val="StyleUnderline"/>
        </w:rPr>
        <w:t xml:space="preserve"> or peer;</w:t>
      </w:r>
      <w:r w:rsidRPr="002F354F">
        <w:rPr>
          <w:sz w:val="16"/>
        </w:rPr>
        <w:t xml:space="preserve"> </w:t>
      </w:r>
      <w:r w:rsidRPr="002F354F">
        <w:rPr>
          <w:rStyle w:val="StyleUnderline"/>
        </w:rPr>
        <w:t xml:space="preserve">while </w:t>
      </w:r>
      <w:r w:rsidRPr="002F354F">
        <w:rPr>
          <w:rStyle w:val="Emphasis"/>
        </w:rPr>
        <w:t>China</w:t>
      </w:r>
      <w:r w:rsidRPr="002F354F">
        <w:rPr>
          <w:rStyle w:val="StyleUnderline"/>
        </w:rPr>
        <w:t xml:space="preserve">, </w:t>
      </w:r>
      <w:r w:rsidRPr="002F354F">
        <w:rPr>
          <w:rStyle w:val="Emphasis"/>
        </w:rPr>
        <w:t>Russia</w:t>
      </w:r>
      <w:r w:rsidRPr="002F354F">
        <w:rPr>
          <w:rStyle w:val="StyleUnderline"/>
        </w:rPr>
        <w:t xml:space="preserve"> and a handful of </w:t>
      </w:r>
      <w:r w:rsidRPr="002F354F">
        <w:rPr>
          <w:rStyle w:val="Emphasis"/>
        </w:rPr>
        <w:t>lesser powers</w:t>
      </w:r>
      <w:r w:rsidRPr="002F354F">
        <w:rPr>
          <w:sz w:val="16"/>
        </w:rPr>
        <w:t xml:space="preserve"> </w:t>
      </w:r>
      <w:r w:rsidRPr="002F354F">
        <w:rPr>
          <w:rStyle w:val="StyleUnderline"/>
        </w:rPr>
        <w:t>are disengaged</w:t>
      </w:r>
      <w:r w:rsidRPr="002F354F">
        <w:rPr>
          <w:sz w:val="16"/>
        </w:rPr>
        <w:t xml:space="preserve"> from, and in some cases even hostile to, </w:t>
      </w:r>
      <w:r w:rsidRPr="002F354F">
        <w:rPr>
          <w:rStyle w:val="StyleUnderline"/>
        </w:rPr>
        <w:t xml:space="preserve">the U.S. system, </w:t>
      </w:r>
      <w:r w:rsidRPr="002F354F">
        <w:rPr>
          <w:rStyle w:val="Emphasis"/>
        </w:rPr>
        <w:t>the military balance isn't even close.</w:t>
      </w:r>
    </w:p>
    <w:p w14:paraId="7E92D984" w14:textId="77777777" w:rsidR="00AE448D" w:rsidRPr="002F354F" w:rsidRDefault="00AE448D" w:rsidP="00AE448D">
      <w:pPr>
        <w:rPr>
          <w:rStyle w:val="StyleUnderline"/>
        </w:rPr>
      </w:pPr>
    </w:p>
    <w:p w14:paraId="62AF8999" w14:textId="77777777" w:rsidR="00AE448D" w:rsidRPr="002F354F" w:rsidRDefault="00AE448D" w:rsidP="00AE448D"/>
    <w:p w14:paraId="033E9B1C" w14:textId="77777777" w:rsidR="00AE448D" w:rsidRPr="002F354F" w:rsidRDefault="00AE448D" w:rsidP="00AE448D"/>
    <w:p w14:paraId="13D14390" w14:textId="77777777" w:rsidR="00AE448D" w:rsidRPr="002F354F" w:rsidRDefault="00AE448D" w:rsidP="00AE448D">
      <w:pPr>
        <w:pStyle w:val="Heading3"/>
        <w:rPr>
          <w:rFonts w:eastAsia="Calibri" w:cs="Arial"/>
        </w:rPr>
      </w:pPr>
      <w:r w:rsidRPr="002F354F">
        <w:rPr>
          <w:rFonts w:eastAsia="Calibri" w:cs="Arial"/>
        </w:rPr>
        <w:t xml:space="preserve">1NC – AT: Iran Prolif </w:t>
      </w:r>
    </w:p>
    <w:p w14:paraId="5E199C3E" w14:textId="77777777" w:rsidR="00AE448D" w:rsidRPr="002F354F" w:rsidRDefault="00AE448D" w:rsidP="00AE448D">
      <w:pPr>
        <w:pStyle w:val="Heading4"/>
        <w:rPr>
          <w:rFonts w:eastAsia="Calibri" w:cs="Arial"/>
        </w:rPr>
      </w:pPr>
      <w:r w:rsidRPr="002F354F">
        <w:rPr>
          <w:rFonts w:eastAsia="Calibri" w:cs="Arial"/>
        </w:rPr>
        <w:t>Iran’s not aggressive</w:t>
      </w:r>
    </w:p>
    <w:p w14:paraId="178BD875" w14:textId="77777777" w:rsidR="00AE448D" w:rsidRPr="002F354F" w:rsidRDefault="00AE448D" w:rsidP="00AE448D">
      <w:pPr>
        <w:rPr>
          <w:rFonts w:eastAsia="Calibri"/>
        </w:rPr>
      </w:pPr>
      <w:r w:rsidRPr="002F354F">
        <w:rPr>
          <w:rStyle w:val="Style13ptBold"/>
        </w:rPr>
        <w:t>Pillar 15</w:t>
      </w:r>
      <w:r w:rsidRPr="002F354F">
        <w:rPr>
          <w:rFonts w:eastAsia="Calibri"/>
        </w:rPr>
        <w:t xml:space="preserve"> [6/8, Paul, PhD, non-resident senior fellow at Georgetown University's Center for Security Studies, nonresident senior fellow in the Brookings Institution's Center for 21st Century Security and Intelligence, 28 year veteran of the CIA, “No, Iran Isn’t Destabilizing the Middle East,” </w:t>
      </w:r>
      <w:hyperlink r:id="rId13" w:history="1">
        <w:r w:rsidRPr="002F354F">
          <w:rPr>
            <w:rFonts w:eastAsia="Calibri"/>
          </w:rPr>
          <w:t>http://www.lobelog.com/no-iran-isnt-destabilizing-the-middle-east/</w:t>
        </w:r>
      </w:hyperlink>
      <w:r w:rsidRPr="002F354F">
        <w:rPr>
          <w:rFonts w:eastAsia="Calibri"/>
        </w:rPr>
        <w:t>]</w:t>
      </w:r>
    </w:p>
    <w:p w14:paraId="6AFBC37D" w14:textId="77777777" w:rsidR="00AE448D" w:rsidRPr="002F354F" w:rsidRDefault="00AE448D" w:rsidP="00AE448D">
      <w:pPr>
        <w:rPr>
          <w:rFonts w:eastAsia="Calibri"/>
          <w:b/>
          <w:iCs/>
          <w:bdr w:val="single" w:sz="8" w:space="0" w:color="auto" w:frame="1"/>
        </w:rPr>
      </w:pPr>
      <w:r w:rsidRPr="002F354F">
        <w:rPr>
          <w:rFonts w:eastAsia="Calibri"/>
          <w:sz w:val="10"/>
        </w:rPr>
        <w:t xml:space="preserve">But set aside for the moment all the logical inconsistencies and other reasons to reject the notion of an Iranian regional marauder as a reason to oppose the nuclear agreement. </w:t>
      </w:r>
      <w:r w:rsidRPr="002F354F">
        <w:rPr>
          <w:rFonts w:eastAsia="Calibri"/>
          <w:bCs/>
          <w:sz w:val="20"/>
          <w:u w:val="single"/>
        </w:rPr>
        <w:t xml:space="preserve">Focus </w:t>
      </w:r>
      <w:r w:rsidRPr="002F354F">
        <w:rPr>
          <w:rFonts w:eastAsia="Calibri"/>
          <w:sz w:val="10"/>
        </w:rPr>
        <w:t xml:space="preserve">instead </w:t>
      </w:r>
      <w:r w:rsidRPr="002F354F">
        <w:rPr>
          <w:rFonts w:eastAsia="Calibri"/>
          <w:bCs/>
          <w:sz w:val="20"/>
          <w:u w:val="single"/>
        </w:rPr>
        <w:t xml:space="preserve">on the image of an Iran whose current regional policy supposedly is already an assortment of destructive activities. This image has become </w:t>
      </w:r>
      <w:r w:rsidRPr="002F354F">
        <w:rPr>
          <w:rFonts w:eastAsia="Calibri"/>
          <w:sz w:val="10"/>
        </w:rPr>
        <w:t xml:space="preserve">the kind of </w:t>
      </w:r>
      <w:r w:rsidRPr="002F354F">
        <w:rPr>
          <w:rFonts w:eastAsia="Calibri"/>
          <w:bCs/>
          <w:sz w:val="20"/>
          <w:u w:val="single"/>
        </w:rPr>
        <w:t xml:space="preserve">conventional wisdom </w:t>
      </w:r>
      <w:r w:rsidRPr="002F354F">
        <w:rPr>
          <w:rFonts w:eastAsia="Calibri"/>
          <w:sz w:val="10"/>
        </w:rPr>
        <w:t xml:space="preserve">that repeatedly gets invoked (even, in this instance, by supporters of the nuclear agreement) </w:t>
      </w:r>
      <w:r w:rsidRPr="002F354F">
        <w:rPr>
          <w:rFonts w:eastAsia="Calibri"/>
          <w:bCs/>
          <w:sz w:val="20"/>
          <w:u w:val="single"/>
        </w:rPr>
        <w:t xml:space="preserve">without any felt need </w:t>
      </w:r>
      <w:r w:rsidRPr="002F354F">
        <w:rPr>
          <w:rFonts w:eastAsia="Calibri"/>
          <w:sz w:val="10"/>
        </w:rPr>
        <w:t xml:space="preserve">by those who invoke it </w:t>
      </w:r>
      <w:r w:rsidRPr="002F354F">
        <w:rPr>
          <w:rFonts w:eastAsia="Calibri"/>
          <w:bCs/>
          <w:sz w:val="20"/>
          <w:u w:val="single"/>
        </w:rPr>
        <w:t>to provide any supporting facts or analysis because it is taken for granted</w:t>
      </w:r>
      <w:r w:rsidRPr="002F354F">
        <w:rPr>
          <w:rFonts w:eastAsia="Calibri"/>
          <w:sz w:val="10"/>
        </w:rPr>
        <w:t xml:space="preserve"> that everyone “knows” it to be true. </w:t>
      </w:r>
      <w:r w:rsidRPr="002F354F">
        <w:rPr>
          <w:rFonts w:eastAsia="Calibri"/>
          <w:bCs/>
          <w:sz w:val="20"/>
          <w:u w:val="single"/>
        </w:rPr>
        <w:t>The references to the image are almost always vague and general, couched in terms of Iran supposedly “destabilizing” the Middle East or seeking to “dominate” it or exercise “hegemony”</w:t>
      </w:r>
      <w:r w:rsidRPr="002F354F">
        <w:rPr>
          <w:rFonts w:eastAsia="Calibri"/>
          <w:sz w:val="10"/>
        </w:rPr>
        <w:t xml:space="preserve"> over it, or that it is “on the march” to take over the region. </w:t>
      </w:r>
      <w:r w:rsidRPr="002F354F">
        <w:rPr>
          <w:rFonts w:eastAsia="Calibri"/>
          <w:bCs/>
          <w:sz w:val="20"/>
          <w:u w:val="single"/>
        </w:rPr>
        <w:t>Often there are references to “terrorism” and “subversion” without anything more specific being offered. Often the names of conflict-ridden countries in the region are recited, but again without any specifics as to who is doing what in those countries</w:t>
      </w:r>
      <w:r w:rsidRPr="002F354F">
        <w:rPr>
          <w:rFonts w:eastAsia="Calibri"/>
          <w:sz w:val="10"/>
        </w:rPr>
        <w:t xml:space="preserve">. To get away from such uselessly general accusations, ask: (1) </w:t>
      </w:r>
      <w:r w:rsidRPr="002F354F">
        <w:rPr>
          <w:rFonts w:eastAsia="Calibri"/>
          <w:bCs/>
          <w:sz w:val="20"/>
          <w:u w:val="single"/>
        </w:rPr>
        <w:t>what exactly is Iran doing in the Middle East that is of concern; and</w:t>
      </w:r>
      <w:r w:rsidRPr="002F354F">
        <w:rPr>
          <w:rFonts w:eastAsia="Calibri"/>
          <w:sz w:val="10"/>
        </w:rPr>
        <w:t xml:space="preserve"> (2) </w:t>
      </w:r>
      <w:r w:rsidRPr="002F354F">
        <w:rPr>
          <w:rFonts w:eastAsia="Calibri"/>
          <w:bCs/>
          <w:sz w:val="20"/>
          <w:u w:val="single"/>
        </w:rPr>
        <w:t xml:space="preserve">how does what Iran is doing differ from what other states are doing in the same places? </w:t>
      </w:r>
      <w:r w:rsidRPr="002F354F">
        <w:rPr>
          <w:rStyle w:val="Emphasis"/>
        </w:rPr>
        <w:t>A careful comparison of this sort leads to the conclusion that Iran</w:t>
      </w:r>
      <w:r w:rsidRPr="002F354F">
        <w:rPr>
          <w:rFonts w:eastAsia="Calibri"/>
          <w:sz w:val="10"/>
        </w:rPr>
        <w:t xml:space="preserve">, contrary to the conventional wisdom, </w:t>
      </w:r>
      <w:r w:rsidRPr="002F354F">
        <w:rPr>
          <w:rStyle w:val="Emphasis"/>
        </w:rPr>
        <w:t xml:space="preserve">does not stand out in doing aggressive, destabilizing, or hegemonic things. </w:t>
      </w:r>
      <w:r w:rsidRPr="002F354F">
        <w:rPr>
          <w:rFonts w:eastAsia="Calibri"/>
          <w:bCs/>
          <w:sz w:val="20"/>
          <w:u w:val="single"/>
        </w:rPr>
        <w:t>Iran is one of the largest states</w:t>
      </w:r>
      <w:r w:rsidRPr="002F354F">
        <w:rPr>
          <w:rFonts w:eastAsia="Calibri"/>
          <w:sz w:val="10"/>
        </w:rPr>
        <w:t xml:space="preserve"> in the Middle East </w:t>
      </w:r>
      <w:r w:rsidRPr="002F354F">
        <w:rPr>
          <w:rFonts w:eastAsia="Calibri"/>
          <w:bCs/>
          <w:sz w:val="20"/>
          <w:u w:val="single"/>
        </w:rPr>
        <w:t>and naturally</w:t>
      </w:r>
      <w:r w:rsidRPr="002F354F">
        <w:rPr>
          <w:rFonts w:eastAsia="Calibri"/>
          <w:sz w:val="10"/>
        </w:rPr>
        <w:t xml:space="preserve">, as with any such state, </w:t>
      </w:r>
      <w:r w:rsidRPr="002F354F">
        <w:rPr>
          <w:rFonts w:eastAsia="Calibri"/>
          <w:bCs/>
          <w:sz w:val="20"/>
          <w:u w:val="single"/>
        </w:rPr>
        <w:t>competes for influence in its region. To try to keep any such state</w:t>
      </w:r>
      <w:r w:rsidRPr="002F354F">
        <w:rPr>
          <w:rFonts w:eastAsia="Calibri"/>
          <w:sz w:val="10"/>
        </w:rPr>
        <w:t xml:space="preserve">, be it Iran or any other, </w:t>
      </w:r>
      <w:r w:rsidRPr="002F354F">
        <w:rPr>
          <w:rFonts w:eastAsia="Calibri"/>
          <w:bCs/>
          <w:sz w:val="20"/>
          <w:u w:val="single"/>
        </w:rPr>
        <w:t>from competing</w:t>
      </w:r>
      <w:r w:rsidRPr="002F354F">
        <w:rPr>
          <w:rFonts w:eastAsia="Calibri"/>
          <w:sz w:val="10"/>
        </w:rPr>
        <w:t xml:space="preserve"> for such influence </w:t>
      </w:r>
      <w:r w:rsidRPr="002F354F">
        <w:rPr>
          <w:rFonts w:eastAsia="Calibri"/>
          <w:bCs/>
          <w:sz w:val="20"/>
          <w:u w:val="single"/>
        </w:rPr>
        <w:t>would be futile and damaging in its own right</w:t>
      </w:r>
      <w:r w:rsidRPr="002F354F">
        <w:rPr>
          <w:rFonts w:eastAsia="Calibri"/>
          <w:sz w:val="10"/>
        </w:rPr>
        <w:t xml:space="preserve">. </w:t>
      </w:r>
      <w:r w:rsidRPr="002F354F">
        <w:rPr>
          <w:rFonts w:eastAsia="Calibri"/>
          <w:bCs/>
          <w:sz w:val="20"/>
          <w:u w:val="single"/>
        </w:rPr>
        <w:t>To label Iranian policy as seeking “hegemony” or “domination” is only that</w:t>
      </w:r>
      <w:r w:rsidRPr="002F354F">
        <w:rPr>
          <w:rFonts w:eastAsia="Calibri"/>
          <w:sz w:val="10"/>
        </w:rPr>
        <w:t xml:space="preserve">—i.e., </w:t>
      </w:r>
      <w:r w:rsidRPr="002F354F">
        <w:rPr>
          <w:rFonts w:eastAsia="Calibri"/>
          <w:bCs/>
          <w:sz w:val="20"/>
          <w:u w:val="single"/>
        </w:rPr>
        <w:t>applying a label</w:t>
      </w:r>
      <w:r w:rsidRPr="002F354F">
        <w:rPr>
          <w:rFonts w:eastAsia="Calibri"/>
          <w:sz w:val="10"/>
        </w:rPr>
        <w:t xml:space="preserve">—when others are using more forceful and destructive ways of trying to extend their own influence in the same places. </w:t>
      </w:r>
      <w:r w:rsidRPr="002F354F">
        <w:rPr>
          <w:rFonts w:eastAsia="Calibri"/>
          <w:bCs/>
          <w:sz w:val="20"/>
          <w:u w:val="single"/>
        </w:rPr>
        <w:t xml:space="preserve">Iran, </w:t>
      </w:r>
      <w:r w:rsidRPr="002F354F">
        <w:rPr>
          <w:rFonts w:eastAsia="Calibri"/>
          <w:sz w:val="10"/>
        </w:rPr>
        <w:t xml:space="preserve">unlike others, </w:t>
      </w:r>
      <w:r w:rsidRPr="002F354F">
        <w:rPr>
          <w:rStyle w:val="Emphasis"/>
        </w:rPr>
        <w:t>has not launched wars</w:t>
      </w:r>
      <w:r w:rsidRPr="002F354F">
        <w:rPr>
          <w:rFonts w:eastAsia="Calibri"/>
          <w:bCs/>
          <w:sz w:val="20"/>
          <w:u w:val="single"/>
        </w:rPr>
        <w:t xml:space="preserve"> or </w:t>
      </w:r>
      <w:r w:rsidRPr="002F354F">
        <w:rPr>
          <w:rStyle w:val="Emphasis"/>
        </w:rPr>
        <w:t>invaded neighboring territory</w:t>
      </w:r>
      <w:r w:rsidRPr="002F354F">
        <w:rPr>
          <w:rFonts w:eastAsia="Calibri"/>
          <w:bCs/>
          <w:sz w:val="20"/>
          <w:u w:val="single"/>
        </w:rPr>
        <w:t xml:space="preserve"> </w:t>
      </w:r>
      <w:r w:rsidRPr="002F354F">
        <w:rPr>
          <w:rFonts w:eastAsia="Calibri"/>
          <w:sz w:val="10"/>
        </w:rPr>
        <w:t xml:space="preserve">(except in counterattacking during the war with Iraq that Saddam Hussein started). </w:t>
      </w:r>
      <w:r w:rsidRPr="002F354F">
        <w:rPr>
          <w:rFonts w:eastAsia="Calibri"/>
          <w:bCs/>
          <w:sz w:val="20"/>
          <w:u w:val="single"/>
        </w:rPr>
        <w:t>Nor has Iran drawn</w:t>
      </w:r>
      <w:r w:rsidRPr="002F354F">
        <w:rPr>
          <w:rFonts w:eastAsia="Calibri"/>
          <w:sz w:val="10"/>
        </w:rPr>
        <w:t xml:space="preserve">, China-like, </w:t>
      </w:r>
      <w:r w:rsidRPr="002F354F">
        <w:rPr>
          <w:rFonts w:eastAsia="Calibri"/>
          <w:bCs/>
          <w:sz w:val="20"/>
          <w:u w:val="single"/>
        </w:rPr>
        <w:t xml:space="preserve">any nine-dash lines and asserted unsupported domination over swaths of its own region. </w:t>
      </w:r>
      <w:r w:rsidRPr="002F354F">
        <w:rPr>
          <w:rFonts w:eastAsia="Calibri"/>
          <w:sz w:val="10"/>
        </w:rPr>
        <w:t>T</w:t>
      </w:r>
      <w:r w:rsidRPr="002F354F">
        <w:rPr>
          <w:rFonts w:eastAsia="Calibri"/>
          <w:bCs/>
          <w:sz w:val="20"/>
          <w:u w:val="single"/>
        </w:rPr>
        <w:t>he assumption that just about anything Iran does in the Middle East is contrary to U.S. interests keeps getting made despite what should be the glaringly obvious counterexample of the war in Iraq. Iran and the United States are on the same side</w:t>
      </w:r>
      <w:r w:rsidRPr="002F354F">
        <w:rPr>
          <w:rFonts w:eastAsia="Calibri"/>
          <w:sz w:val="10"/>
        </w:rPr>
        <w:t xml:space="preserve"> there. They both are supporting the government of Iraq in trying to push back the radical group generally known as ISIS. </w:t>
      </w:r>
      <w:r w:rsidRPr="002F354F">
        <w:rPr>
          <w:rFonts w:eastAsia="Calibri"/>
          <w:bCs/>
          <w:sz w:val="20"/>
          <w:u w:val="single"/>
        </w:rPr>
        <w:t>Why should Iran’s part of this effort be called part of regional trouble-making, while the U.S. part of it is given some more benign description</w:t>
      </w:r>
      <w:r w:rsidRPr="002F354F">
        <w:rPr>
          <w:rFonts w:eastAsia="Calibri"/>
          <w:sz w:val="10"/>
        </w:rPr>
        <w:t xml:space="preserve">? </w:t>
      </w:r>
      <w:r w:rsidRPr="002F354F">
        <w:rPr>
          <w:rFonts w:eastAsia="Calibri"/>
          <w:bCs/>
          <w:sz w:val="20"/>
          <w:u w:val="single"/>
        </w:rPr>
        <w:t>Those in the United States</w:t>
      </w:r>
      <w:r w:rsidRPr="002F354F">
        <w:rPr>
          <w:rFonts w:eastAsia="Calibri"/>
          <w:sz w:val="10"/>
        </w:rPr>
        <w:t xml:space="preserve"> who would rather not face that counterexample </w:t>
      </w:r>
      <w:r w:rsidRPr="002F354F">
        <w:rPr>
          <w:rFonts w:eastAsia="Calibri"/>
          <w:bCs/>
          <w:sz w:val="20"/>
          <w:u w:val="single"/>
        </w:rPr>
        <w:t>are</w:t>
      </w:r>
      <w:r w:rsidRPr="002F354F">
        <w:rPr>
          <w:rFonts w:eastAsia="Calibri"/>
          <w:sz w:val="10"/>
        </w:rPr>
        <w:t xml:space="preserve"> usually </w:t>
      </w:r>
      <w:r w:rsidRPr="002F354F">
        <w:rPr>
          <w:rFonts w:eastAsia="Calibri"/>
          <w:bCs/>
          <w:sz w:val="20"/>
          <w:u w:val="single"/>
        </w:rPr>
        <w:t>quick to mutter something like, “Yes, but the Iranians are doing this for their own malign purposes of spreading their influence in Iraq</w:t>
      </w:r>
      <w:r w:rsidRPr="002F354F">
        <w:rPr>
          <w:rFonts w:eastAsia="Calibri"/>
          <w:sz w:val="10"/>
        </w:rPr>
        <w:t xml:space="preserve">.” The first thing to note in response to such muttering is that </w:t>
      </w:r>
      <w:r w:rsidRPr="002F354F">
        <w:rPr>
          <w:rFonts w:eastAsia="Calibri"/>
          <w:bCs/>
          <w:sz w:val="20"/>
          <w:u w:val="single"/>
        </w:rPr>
        <w:t xml:space="preserve">if we are worried about increased Iranian influence in Iraq, that increase is due chiefly not to anything the Iranians have done but rather to a war of choice that the </w:t>
      </w:r>
      <w:r w:rsidRPr="002F354F">
        <w:rPr>
          <w:rStyle w:val="Emphasis"/>
        </w:rPr>
        <w:t>U</w:t>
      </w:r>
      <w:r w:rsidRPr="002F354F">
        <w:rPr>
          <w:rFonts w:eastAsia="Calibri"/>
          <w:bCs/>
          <w:sz w:val="20"/>
          <w:u w:val="single"/>
        </w:rPr>
        <w:t xml:space="preserve">nited </w:t>
      </w:r>
      <w:r w:rsidRPr="002F354F">
        <w:rPr>
          <w:rStyle w:val="Emphasis"/>
        </w:rPr>
        <w:t>S</w:t>
      </w:r>
      <w:r w:rsidRPr="002F354F">
        <w:rPr>
          <w:rFonts w:eastAsia="Calibri"/>
          <w:bCs/>
          <w:sz w:val="20"/>
          <w:u w:val="single"/>
        </w:rPr>
        <w:t>tates initiated</w:t>
      </w:r>
      <w:r w:rsidRPr="002F354F">
        <w:rPr>
          <w:rFonts w:eastAsia="Calibri"/>
          <w:sz w:val="10"/>
        </w:rPr>
        <w:t xml:space="preserve">. The next thing is to ask on behalf of what interests the Iranians would use their influence in Iraq, and how that relates to U.S. interests. </w:t>
      </w:r>
      <w:r w:rsidRPr="002F354F">
        <w:rPr>
          <w:rFonts w:eastAsia="Calibri"/>
          <w:bCs/>
          <w:sz w:val="20"/>
          <w:u w:val="single"/>
        </w:rPr>
        <w:t>The preeminent Iranian objective regarding Iraq is to avoid anything resembling the incredibly costly Iran-Iraq War, and to have a regime in Baghdad</w:t>
      </w:r>
      <w:r w:rsidRPr="002F354F">
        <w:rPr>
          <w:rFonts w:eastAsia="Calibri"/>
          <w:sz w:val="10"/>
        </w:rPr>
        <w:t>—preferably friendly to Iran, but at least not hostile to it—</w:t>
      </w:r>
      <w:r w:rsidRPr="002F354F">
        <w:rPr>
          <w:rFonts w:eastAsia="Calibri"/>
          <w:bCs/>
          <w:sz w:val="20"/>
          <w:u w:val="single"/>
        </w:rPr>
        <w:t>that would not launch such a conflict again</w:t>
      </w:r>
      <w:r w:rsidRPr="002F354F">
        <w:rPr>
          <w:rFonts w:eastAsia="Calibri"/>
          <w:sz w:val="10"/>
        </w:rPr>
        <w:t xml:space="preserve">. </w:t>
      </w:r>
      <w:r w:rsidRPr="002F354F">
        <w:rPr>
          <w:rStyle w:val="Emphasis"/>
        </w:rPr>
        <w:t>Iran also does not want endless instability</w:t>
      </w:r>
      <w:r w:rsidRPr="002F354F">
        <w:rPr>
          <w:rFonts w:eastAsia="Calibri"/>
          <w:sz w:val="10"/>
        </w:rPr>
        <w:t xml:space="preserve"> along its long western border,</w:t>
      </w:r>
      <w:r w:rsidRPr="002F354F">
        <w:rPr>
          <w:rStyle w:val="Emphasis"/>
        </w:rPr>
        <w:t xml:space="preserve"> and its leaders are smart enough to realize that narrowly prejudicial sectarian politics are not a prescription for stability</w:t>
      </w:r>
      <w:r w:rsidRPr="002F354F">
        <w:rPr>
          <w:rFonts w:eastAsia="Calibri"/>
          <w:sz w:val="10"/>
        </w:rPr>
        <w:t xml:space="preserve">. </w:t>
      </w:r>
      <w:r w:rsidRPr="002F354F">
        <w:rPr>
          <w:rFonts w:eastAsia="Calibri"/>
          <w:bCs/>
          <w:sz w:val="20"/>
          <w:u w:val="single"/>
        </w:rPr>
        <w:t>These lines of thinking are consistent with U.S. interests</w:t>
      </w:r>
      <w:r w:rsidRPr="002F354F">
        <w:rPr>
          <w:rFonts w:eastAsia="Calibri"/>
          <w:sz w:val="10"/>
        </w:rPr>
        <w:t xml:space="preserve">; it is not only in the current fight against ISIS that U.S. and Iranian interests converge. Look carefully also at another conflict-ridden Middle Eastern state whose name often gets casually invoked: Yemen. Iran and the United States are not on the same side of this civil war, although </w:t>
      </w:r>
      <w:r w:rsidRPr="002F354F">
        <w:rPr>
          <w:rFonts w:eastAsia="Calibri"/>
          <w:bCs/>
          <w:sz w:val="20"/>
          <w:u w:val="single"/>
        </w:rPr>
        <w:t>the United States probably has as much explaining to do as to why it has taken</w:t>
      </w:r>
      <w:r w:rsidRPr="002F354F">
        <w:rPr>
          <w:rFonts w:eastAsia="Calibri"/>
          <w:sz w:val="10"/>
        </w:rPr>
        <w:t xml:space="preserve"> the side it has—</w:t>
      </w:r>
      <w:r w:rsidRPr="002F354F">
        <w:rPr>
          <w:rFonts w:eastAsia="Calibri"/>
          <w:bCs/>
          <w:sz w:val="20"/>
          <w:u w:val="single"/>
        </w:rPr>
        <w:t>the same side as Al-Qaeda in the Arabian Peninsula, the most capable and threatening Al-Qaeda branch operating today—as Iran does</w:t>
      </w:r>
      <w:r w:rsidRPr="002F354F">
        <w:rPr>
          <w:rFonts w:eastAsia="Calibri"/>
          <w:sz w:val="10"/>
        </w:rPr>
        <w:t xml:space="preserve">. </w:t>
      </w:r>
      <w:r w:rsidRPr="002F354F">
        <w:rPr>
          <w:rFonts w:eastAsia="Calibri"/>
          <w:bCs/>
          <w:sz w:val="20"/>
          <w:u w:val="single"/>
        </w:rPr>
        <w:t>Iran has become identified with the</w:t>
      </w:r>
      <w:r w:rsidRPr="002F354F">
        <w:rPr>
          <w:rFonts w:eastAsia="Calibri"/>
          <w:sz w:val="10"/>
        </w:rPr>
        <w:t xml:space="preserve"> side of the rebellious </w:t>
      </w:r>
      <w:r w:rsidRPr="002F354F">
        <w:rPr>
          <w:rFonts w:eastAsia="Calibri"/>
          <w:bCs/>
          <w:sz w:val="20"/>
          <w:u w:val="single"/>
        </w:rPr>
        <w:t>Houthi movement</w:t>
      </w:r>
      <w:r w:rsidRPr="002F354F">
        <w:rPr>
          <w:rFonts w:eastAsia="Calibri"/>
          <w:sz w:val="10"/>
        </w:rPr>
        <w:t xml:space="preserve">, although the most prominent Yemeni leader on the same side as the Houthis is Ali Abdullah Saleh, who as the Yemeni president for more than thirty years was seen as our guy in Yemen, not the Iranians’ guy. </w:t>
      </w:r>
      <w:r w:rsidRPr="002F354F">
        <w:rPr>
          <w:rFonts w:eastAsia="Calibri"/>
          <w:bCs/>
          <w:sz w:val="20"/>
          <w:u w:val="single"/>
        </w:rPr>
        <w:t>Iran did not instigate the Houthi rebellion, nor are the Houthis accurately described as “clients” of Iran much less “proxies,” as they often inaccurately are.</w:t>
      </w:r>
      <w:r w:rsidRPr="002F354F">
        <w:rPr>
          <w:rFonts w:eastAsia="Calibri"/>
          <w:sz w:val="10"/>
        </w:rPr>
        <w:t xml:space="preserve"> </w:t>
      </w:r>
      <w:r w:rsidRPr="002F354F">
        <w:rPr>
          <w:rStyle w:val="Emphasis"/>
        </w:rPr>
        <w:t>Instead Iran was probably a source of restraint in advising the Houthis not to capture the capital of Sanaa</w:t>
      </w:r>
      <w:r w:rsidRPr="002F354F">
        <w:rPr>
          <w:rFonts w:eastAsia="Calibri"/>
          <w:sz w:val="10"/>
        </w:rPr>
        <w:t xml:space="preserve">, although the Houthis went ahead and did it anyway. The Iranians probably are glad to see the Saudis bleed some in Yemen, and whatever aid Tehran has given to the Houthis was given with that in mind. But </w:t>
      </w:r>
      <w:r w:rsidRPr="002F354F">
        <w:rPr>
          <w:rFonts w:eastAsia="Calibri"/>
          <w:bCs/>
          <w:sz w:val="20"/>
          <w:u w:val="single"/>
        </w:rPr>
        <w:t xml:space="preserve">any such aid pales in comparison to the extent and destructiveness of the Saudis’ intervention in Yemen, </w:t>
      </w:r>
      <w:r w:rsidRPr="002F354F">
        <w:rPr>
          <w:rFonts w:eastAsia="Calibri"/>
          <w:sz w:val="10"/>
        </w:rPr>
        <w:t xml:space="preserve">which has included aerial assaults that have caused many hundreds of civilian casualties. In the same vein consider Bahrain, which is an interesting case given historical Iranian claims to Bahrain and past Iranian activity there. Despite that background and despite Bahraini government accusations, there is an absence of reliable evidence of anything in recent years that could accurately be described as Iranian subversion in Bahrain. Instead it is again the Saudis who have used forceful methods to exert their influence on a neighbor, and in this case to prop up an unpopular Sunni regime in a Shia majority country. The principal Saudi military intervention in Bahrain came a few years ago, but it was an early shot in a campaign that has taken fuller shape under King Salman </w:t>
      </w:r>
      <w:hyperlink r:id="rId14" w:history="1">
        <w:r w:rsidRPr="002F354F">
          <w:rPr>
            <w:rFonts w:eastAsia="Calibri"/>
            <w:sz w:val="10"/>
          </w:rPr>
          <w:t>to use any available means, including military force, to expand Saudi influence in the region</w:t>
        </w:r>
      </w:hyperlink>
      <w:r w:rsidRPr="002F354F">
        <w:rPr>
          <w:rFonts w:eastAsia="Calibri"/>
          <w:sz w:val="10"/>
        </w:rPr>
        <w:t xml:space="preserve">. If there is a Persian Gulf power that has been using damaging methods to try to become a regional hegemon, it is Saudi Arabia, not Iran. The Saudis could claim to be acting on behalf of a status quo in Bahrain and Yemen, but then what about Syria, where it is Iran that is backing the existing regime? And as perhaps the most germane question, </w:t>
      </w:r>
      <w:r w:rsidRPr="002F354F">
        <w:rPr>
          <w:rFonts w:eastAsia="Calibri"/>
          <w:bCs/>
          <w:sz w:val="20"/>
          <w:u w:val="single"/>
        </w:rPr>
        <w:t>how can any one of the outside players that have mucked into that incredibly complicated civil war be singled out as a destabilizing regional marauder while the others</w:t>
      </w:r>
      <w:r w:rsidRPr="002F354F">
        <w:rPr>
          <w:rFonts w:eastAsia="Calibri"/>
          <w:sz w:val="10"/>
        </w:rPr>
        <w:t xml:space="preserve"> (some of whom, such as the United States and Israel, have conducted their own airstrikes in the country) </w:t>
      </w:r>
      <w:r w:rsidRPr="002F354F">
        <w:rPr>
          <w:rFonts w:eastAsia="Calibri"/>
          <w:bCs/>
          <w:sz w:val="20"/>
          <w:u w:val="single"/>
        </w:rPr>
        <w:t>be given the benefit of more benign labeling? Iran did not start the Syrian war.</w:t>
      </w:r>
      <w:r w:rsidRPr="002F354F">
        <w:rPr>
          <w:rFonts w:eastAsia="Calibri"/>
          <w:sz w:val="10"/>
        </w:rPr>
        <w:t xml:space="preserve"> </w:t>
      </w:r>
      <w:r w:rsidRPr="002F354F">
        <w:rPr>
          <w:rFonts w:eastAsia="Calibri"/>
          <w:bCs/>
          <w:sz w:val="20"/>
          <w:u w:val="single"/>
        </w:rPr>
        <w:t>And each of the most significant sides</w:t>
      </w:r>
      <w:r w:rsidRPr="002F354F">
        <w:rPr>
          <w:rFonts w:eastAsia="Calibri"/>
          <w:sz w:val="10"/>
        </w:rPr>
        <w:t xml:space="preserve"> fighting that war </w:t>
      </w:r>
      <w:r w:rsidRPr="002F354F">
        <w:rPr>
          <w:rFonts w:eastAsia="Calibri"/>
          <w:bCs/>
          <w:sz w:val="20"/>
          <w:u w:val="single"/>
        </w:rPr>
        <w:t>are dominated by</w:t>
      </w:r>
      <w:r w:rsidRPr="002F354F">
        <w:rPr>
          <w:rFonts w:eastAsia="Calibri"/>
          <w:sz w:val="10"/>
        </w:rPr>
        <w:t xml:space="preserve"> what we normally would consider </w:t>
      </w:r>
      <w:r w:rsidRPr="002F354F">
        <w:rPr>
          <w:rFonts w:eastAsia="Calibri"/>
          <w:bCs/>
          <w:sz w:val="20"/>
          <w:u w:val="single"/>
        </w:rPr>
        <w:t>certifiable bad guys</w:t>
      </w:r>
      <w:r w:rsidRPr="002F354F">
        <w:rPr>
          <w:rFonts w:eastAsia="Calibri"/>
          <w:sz w:val="10"/>
        </w:rPr>
        <w:t>: the Assad regime, ISIS, and an Islamist coalition led by the local Al-Qaeda branch</w:t>
      </w:r>
      <w:r w:rsidRPr="002F354F">
        <w:rPr>
          <w:rFonts w:eastAsia="Calibri"/>
          <w:bCs/>
          <w:sz w:val="20"/>
          <w:u w:val="single"/>
        </w:rPr>
        <w:t>. It is hard to see a clear and convincing basis for parceling out benign and malign labeling here when it comes to the outside players</w:t>
      </w:r>
      <w:r w:rsidRPr="002F354F">
        <w:rPr>
          <w:rFonts w:eastAsia="Calibri"/>
          <w:sz w:val="10"/>
        </w:rPr>
        <w:t xml:space="preserve">. </w:t>
      </w:r>
      <w:r w:rsidRPr="002F354F">
        <w:rPr>
          <w:rFonts w:eastAsia="Calibri"/>
          <w:bCs/>
          <w:sz w:val="20"/>
          <w:u w:val="single"/>
        </w:rPr>
        <w:t>Then of course there is the rest of the Levantine part of the region</w:t>
      </w:r>
      <w:r w:rsidRPr="002F354F">
        <w:rPr>
          <w:rFonts w:eastAsia="Calibri"/>
          <w:sz w:val="10"/>
        </w:rPr>
        <w:t xml:space="preserve">, including Palestine; the aid relationships that Iran has had with the H groups—Hezbollah and Hamas—are continually invoked in any litany of Iranian regional activity. Lebanese Hezbollah certainly is still an important ally of Iran, although it has long since become strong enough to outgrow any Iranian hand-holding. We should never forget that prior to 9/11 Hezbollah was the group that had more U.S. blood on its hands through terrorism than any other group. We also should understand that Hezbollah has become a major player in Lebanese politics in a way in which many in the region, including its immediate political opponents, accept it as a legitimate political actor. Right now as a military actor it is deeply involved in the effort to support the Syrian regime, and it is not looking to stir up any new wars or instability anywhere else. Hamas has never been anything remotely resembling a proxy of Iran, although it has accepted, somewhat reluctantly, Iranian aid in the absence of other help. To Iran, Hamas represents Palestinian resistance to Israeli occupation of (or blockading and subjugation of) Palestinian territory, without being an accessory to that occupation, which is how the Palestinian Authority is widely seen. Hamas is the winner of the last free Palestinian election, and it has repeatedly made clear that its ambition is to hold political power among Palestinians and that it is willing to maintain a long-term truce with Israel. Right now Hamas is trying, unfortunately with only partial success, to keep small groups from overturning the current cease-fire with rocket firings into Israel. Again, </w:t>
      </w:r>
      <w:r w:rsidRPr="002F354F">
        <w:rPr>
          <w:rFonts w:eastAsia="Calibri"/>
          <w:bCs/>
          <w:sz w:val="20"/>
          <w:u w:val="single"/>
        </w:rPr>
        <w:t>none of this is a conflict that Iran has instigated or that Iran is stirring up or escalating. Iran is not the cause of the instability that already reigns</w:t>
      </w:r>
      <w:r w:rsidRPr="002F354F">
        <w:rPr>
          <w:rFonts w:eastAsia="Calibri"/>
          <w:sz w:val="10"/>
        </w:rPr>
        <w:t xml:space="preserve">. And the broader opposition to continued Israeli occupation of Palestinian territory is opposition that Iran shares with many others, including the whole Arab world. As long as we are looking at this part of the region, </w:t>
      </w:r>
      <w:r w:rsidRPr="002F354F">
        <w:rPr>
          <w:rFonts w:eastAsia="Calibri"/>
          <w:bCs/>
          <w:sz w:val="20"/>
          <w:u w:val="single"/>
        </w:rPr>
        <w:t>it is impossible to escape notice that Iran does not hold a candle to Israel when it comes to forcefully throwing weight around in the neighborhood in damaging and destabilizing ways, even without</w:t>
      </w:r>
      <w:r w:rsidRPr="002F354F">
        <w:rPr>
          <w:rFonts w:eastAsia="Calibri"/>
          <w:sz w:val="10"/>
        </w:rPr>
        <w:t xml:space="preserve"> considering the </w:t>
      </w:r>
      <w:r w:rsidRPr="002F354F">
        <w:rPr>
          <w:rFonts w:eastAsia="Calibri"/>
          <w:bCs/>
          <w:sz w:val="20"/>
          <w:u w:val="single"/>
        </w:rPr>
        <w:t>occupation of the West Bank</w:t>
      </w:r>
      <w:r w:rsidRPr="002F354F">
        <w:rPr>
          <w:rFonts w:eastAsia="Calibri"/>
          <w:sz w:val="10"/>
        </w:rPr>
        <w:t xml:space="preserve">. This has included multiple armed invasions of neighboring territory as well as other actions, such as the attack on Iraq years ago that stimulated Iraq to speed up its program to develop nuclear weapons. And before we leave the Middle East as a whole, </w:t>
      </w:r>
      <w:r w:rsidRPr="002F354F">
        <w:rPr>
          <w:rFonts w:eastAsia="Calibri"/>
          <w:bCs/>
          <w:sz w:val="20"/>
          <w:u w:val="single"/>
        </w:rPr>
        <w:t>it also is impossible to escape notice that the single most destabilizing action in the region over the past couple of decades was the U.S. launch of a war of aggression in Iraq</w:t>
      </w:r>
      <w:r w:rsidRPr="002F354F">
        <w:rPr>
          <w:rFonts w:eastAsia="Calibri"/>
          <w:sz w:val="10"/>
        </w:rPr>
        <w:t xml:space="preserve"> in 2003. Iran certainly has done nothing like that. </w:t>
      </w:r>
      <w:r w:rsidRPr="002F354F">
        <w:rPr>
          <w:rFonts w:eastAsia="Calibri"/>
          <w:bCs/>
          <w:sz w:val="20"/>
          <w:u w:val="single"/>
        </w:rPr>
        <w:t xml:space="preserve">The ritualistically repeated notion that Iran is wreaking instability all over the region </w:t>
      </w:r>
      <w:r w:rsidRPr="002F354F">
        <w:rPr>
          <w:rStyle w:val="Emphasis"/>
        </w:rPr>
        <w:t>is a badly mistaken myth</w:t>
      </w:r>
      <w:r w:rsidRPr="002F354F">
        <w:rPr>
          <w:rFonts w:eastAsia="Calibri"/>
          <w:sz w:val="10"/>
        </w:rPr>
        <w:t>. There are important respects in which Iranian policies and actions do offend U.S. interests, but p</w:t>
      </w:r>
      <w:r w:rsidRPr="002F354F">
        <w:rPr>
          <w:rFonts w:eastAsia="Calibri"/>
          <w:bCs/>
          <w:sz w:val="20"/>
          <w:u w:val="single"/>
        </w:rPr>
        <w:t>rotection of those interests is not helped by perpetuating myths. Perpetuation of this particular myth has several deleterious effects</w:t>
      </w:r>
      <w:r w:rsidRPr="002F354F">
        <w:rPr>
          <w:rFonts w:eastAsia="Calibri"/>
          <w:sz w:val="10"/>
        </w:rPr>
        <w:t xml:space="preserve">. The most immediate and obvious one is to corrupt debate over the nuclear deal. Another is </w:t>
      </w:r>
      <w:r w:rsidRPr="002F354F">
        <w:rPr>
          <w:rFonts w:eastAsia="Calibri"/>
          <w:bCs/>
          <w:sz w:val="20"/>
          <w:u w:val="single"/>
        </w:rPr>
        <w:t xml:space="preserve">to foster broader misunderstanding about Iranian behavior and intentions that threatens to corrupt debate over other issues as well. Yet another consequence involves a failure to understand fully that every state competes for influence. Such efforts to compete are called </w:t>
      </w:r>
      <w:r w:rsidRPr="002F354F">
        <w:rPr>
          <w:rFonts w:eastAsia="Calibri"/>
          <w:bCs/>
          <w:i/>
          <w:sz w:val="20"/>
          <w:u w:val="single"/>
        </w:rPr>
        <w:t>foreign policy</w:t>
      </w:r>
      <w:r w:rsidRPr="002F354F">
        <w:rPr>
          <w:rFonts w:eastAsia="Calibri"/>
          <w:sz w:val="10"/>
        </w:rPr>
        <w:t xml:space="preserve">. It would be in our own interests for other states to wage that competition through peaceful and legitimate means. </w:t>
      </w:r>
      <w:r w:rsidRPr="002F354F">
        <w:rPr>
          <w:rFonts w:eastAsia="Calibri"/>
          <w:bCs/>
          <w:sz w:val="20"/>
          <w:u w:val="single"/>
        </w:rPr>
        <w:t>By misrepresenting who is doing what</w:t>
      </w:r>
      <w:r w:rsidRPr="002F354F">
        <w:rPr>
          <w:rFonts w:eastAsia="Calibri"/>
          <w:sz w:val="10"/>
        </w:rPr>
        <w:t xml:space="preserve">, and through what means, in the Middle East today, </w:t>
      </w:r>
      <w:r w:rsidRPr="002F354F">
        <w:rPr>
          <w:rFonts w:eastAsia="Calibri"/>
          <w:bCs/>
          <w:sz w:val="20"/>
          <w:u w:val="single"/>
        </w:rPr>
        <w:t>the myth about Iranian behavior maintains a constituency for isolating and ostracizing Iran—</w:t>
      </w:r>
      <w:r w:rsidRPr="002F354F">
        <w:rPr>
          <w:rStyle w:val="Emphasis"/>
        </w:rPr>
        <w:t>which makes it less</w:t>
      </w:r>
      <w:r w:rsidRPr="002F354F">
        <w:rPr>
          <w:rFonts w:eastAsia="Calibri"/>
          <w:bCs/>
          <w:sz w:val="20"/>
          <w:u w:val="single"/>
        </w:rPr>
        <w:t xml:space="preserve">, not more, </w:t>
      </w:r>
      <w:r w:rsidRPr="002F354F">
        <w:rPr>
          <w:rStyle w:val="Emphasis"/>
        </w:rPr>
        <w:t>likely that Iran</w:t>
      </w:r>
      <w:r w:rsidRPr="002F354F">
        <w:rPr>
          <w:rFonts w:eastAsia="Calibri"/>
          <w:bCs/>
          <w:sz w:val="20"/>
          <w:u w:val="single"/>
        </w:rPr>
        <w:t xml:space="preserve">, so ostracized, </w:t>
      </w:r>
      <w:r w:rsidRPr="002F354F">
        <w:rPr>
          <w:rStyle w:val="Emphasis"/>
        </w:rPr>
        <w:t>will use peaceful and legitimate means to pursue its interests in the future.</w:t>
      </w:r>
    </w:p>
    <w:p w14:paraId="57877B15" w14:textId="77777777" w:rsidR="00AE448D" w:rsidRPr="002F354F" w:rsidRDefault="00AE448D" w:rsidP="00AE448D">
      <w:pPr>
        <w:pStyle w:val="Heading3"/>
        <w:rPr>
          <w:rFonts w:cs="Arial"/>
        </w:rPr>
      </w:pPr>
      <w:r w:rsidRPr="002F354F">
        <w:rPr>
          <w:rFonts w:cs="Arial"/>
        </w:rPr>
        <w:t xml:space="preserve">2NC – AT: Iran Prolif </w:t>
      </w:r>
    </w:p>
    <w:p w14:paraId="0389CB65" w14:textId="77777777" w:rsidR="00AE448D" w:rsidRPr="002F354F" w:rsidRDefault="00AE448D" w:rsidP="00AE448D">
      <w:pPr>
        <w:pStyle w:val="Heading4"/>
        <w:rPr>
          <w:rFonts w:cs="Arial"/>
        </w:rPr>
      </w:pPr>
      <w:r w:rsidRPr="002F354F">
        <w:rPr>
          <w:rFonts w:cs="Arial"/>
        </w:rPr>
        <w:t>No risk of Iran war---Israel deterrent is too strong and both sides know Iran can’t win</w:t>
      </w:r>
    </w:p>
    <w:p w14:paraId="584C9158" w14:textId="77777777" w:rsidR="00AE448D" w:rsidRPr="002F354F" w:rsidRDefault="00AE448D" w:rsidP="00AE448D">
      <w:r w:rsidRPr="002F354F">
        <w:rPr>
          <w:rStyle w:val="Style13ptBold"/>
        </w:rPr>
        <w:t>Goldman 18</w:t>
      </w:r>
      <w:r w:rsidRPr="002F354F">
        <w:t xml:space="preserve"> [David P. author for the Asia Times, Ph.D. in Economics from the London School of Economics, 5/8/18, “An Israel-Iran war is unlikely – for the time being,” http://www.atimes.com/article/an-israel-iran-war-is-unlikely-for-the-time-being/]</w:t>
      </w:r>
    </w:p>
    <w:p w14:paraId="0C70CAE4" w14:textId="77777777" w:rsidR="00AE448D" w:rsidRPr="002F354F" w:rsidRDefault="00AE448D" w:rsidP="00AE448D">
      <w:pPr>
        <w:rPr>
          <w:sz w:val="16"/>
        </w:rPr>
      </w:pPr>
      <w:r w:rsidRPr="002F354F">
        <w:rPr>
          <w:sz w:val="16"/>
        </w:rPr>
        <w:t>An Israeli-Iran war would not be a limited conflict. Both sides would attempt to destroy the other’s capacity to fight, and the odds for the moment favor Israel.</w:t>
      </w:r>
    </w:p>
    <w:p w14:paraId="5E245236" w14:textId="77777777" w:rsidR="00AE448D" w:rsidRPr="002F354F" w:rsidRDefault="00AE448D" w:rsidP="00AE448D">
      <w:pPr>
        <w:rPr>
          <w:sz w:val="16"/>
        </w:rPr>
      </w:pPr>
      <w:r w:rsidRPr="002F354F">
        <w:rPr>
          <w:rStyle w:val="StyleUnderline"/>
        </w:rPr>
        <w:t xml:space="preserve">Two dozen Israeli missiles or bomber sorties could </w:t>
      </w:r>
      <w:r w:rsidRPr="002F354F">
        <w:rPr>
          <w:rStyle w:val="Emphasis"/>
        </w:rPr>
        <w:t>wipe out Iran’s economy in a matter of hours</w:t>
      </w:r>
      <w:r w:rsidRPr="002F354F">
        <w:rPr>
          <w:sz w:val="16"/>
        </w:rPr>
        <w:t xml:space="preserve">, </w:t>
      </w:r>
      <w:r w:rsidRPr="002F354F">
        <w:rPr>
          <w:rStyle w:val="StyleUnderline"/>
        </w:rPr>
        <w:t>and that makes a war unlikely</w:t>
      </w:r>
      <w:r w:rsidRPr="002F354F">
        <w:rPr>
          <w:sz w:val="16"/>
        </w:rPr>
        <w:t xml:space="preserve"> for the time being. </w:t>
      </w:r>
      <w:r w:rsidRPr="002F354F">
        <w:rPr>
          <w:rStyle w:val="StyleUnderline"/>
        </w:rPr>
        <w:t>Fewer than a dozen power plants generate 60% of Iran’s electricity, and eight refineries produce 80% of its distillates</w:t>
      </w:r>
      <w:r w:rsidRPr="002F354F">
        <w:rPr>
          <w:sz w:val="16"/>
        </w:rPr>
        <w:t xml:space="preserve">. </w:t>
      </w:r>
      <w:r w:rsidRPr="002F354F">
        <w:rPr>
          <w:rStyle w:val="StyleUnderline"/>
        </w:rPr>
        <w:t xml:space="preserve">A </w:t>
      </w:r>
      <w:r w:rsidRPr="002F354F">
        <w:rPr>
          <w:rStyle w:val="Emphasis"/>
        </w:rPr>
        <w:t>single missile strike</w:t>
      </w:r>
      <w:r w:rsidRPr="002F354F">
        <w:rPr>
          <w:rStyle w:val="StyleUnderline"/>
        </w:rPr>
        <w:t xml:space="preserve"> could disable each of these facilities, and </w:t>
      </w:r>
      <w:r w:rsidRPr="002F354F">
        <w:rPr>
          <w:rStyle w:val="Emphasis"/>
        </w:rPr>
        <w:t>bunker-buster bombs</w:t>
      </w:r>
      <w:r w:rsidRPr="002F354F">
        <w:rPr>
          <w:sz w:val="16"/>
        </w:rPr>
        <w:t xml:space="preserve"> of the kind that Israel used last month in Lebanon </w:t>
      </w:r>
      <w:r w:rsidRPr="002F354F">
        <w:rPr>
          <w:rStyle w:val="StyleUnderline"/>
        </w:rPr>
        <w:t>would entirely destroy them</w:t>
      </w:r>
      <w:r w:rsidRPr="002F354F">
        <w:rPr>
          <w:sz w:val="16"/>
        </w:rPr>
        <w:t xml:space="preserve">. And as Hillel Frisch points out in the Jerusalem Post, with a bit more effort </w:t>
      </w:r>
      <w:r w:rsidRPr="002F354F">
        <w:rPr>
          <w:rStyle w:val="StyleUnderline"/>
        </w:rPr>
        <w:t>Israel could eliminate the Port of Kharg from which Iran exports 90% of its hydrocarbons.</w:t>
      </w:r>
    </w:p>
    <w:p w14:paraId="3272C31A" w14:textId="77777777" w:rsidR="00AE448D" w:rsidRPr="002F354F" w:rsidRDefault="00AE448D" w:rsidP="00AE448D">
      <w:pPr>
        <w:rPr>
          <w:sz w:val="16"/>
        </w:rPr>
      </w:pPr>
      <w:r w:rsidRPr="002F354F">
        <w:rPr>
          <w:rStyle w:val="StyleUnderline"/>
        </w:rPr>
        <w:t xml:space="preserve">After Israeli intelligence stole half a ton of Iranian secret documents </w:t>
      </w:r>
      <w:r w:rsidRPr="002F354F">
        <w:rPr>
          <w:sz w:val="16"/>
        </w:rPr>
        <w:t xml:space="preserve">in an operation that reportedly involved 100 Mossad agents, </w:t>
      </w:r>
      <w:r w:rsidRPr="002F354F">
        <w:rPr>
          <w:rStyle w:val="StyleUnderline"/>
        </w:rPr>
        <w:t xml:space="preserve">Iran must assume that </w:t>
      </w:r>
      <w:r w:rsidRPr="002F354F">
        <w:rPr>
          <w:rStyle w:val="Emphasis"/>
        </w:rPr>
        <w:t>Israel has mapped every point of vulnerability</w:t>
      </w:r>
      <w:r w:rsidRPr="002F354F">
        <w:rPr>
          <w:sz w:val="16"/>
        </w:rPr>
        <w:t xml:space="preserve"> </w:t>
      </w:r>
      <w:r w:rsidRPr="002F354F">
        <w:rPr>
          <w:rStyle w:val="StyleUnderline"/>
        </w:rPr>
        <w:t>in the country</w:t>
      </w:r>
      <w:r w:rsidRPr="002F354F">
        <w:rPr>
          <w:sz w:val="16"/>
        </w:rPr>
        <w:t xml:space="preserve"> and has considerable capacity for sabotage in the event of war. Iran doesn’t want a war that might end in a Carthaginian peace.</w:t>
      </w:r>
    </w:p>
    <w:p w14:paraId="77B37BFB" w14:textId="77777777" w:rsidR="00AE448D" w:rsidRPr="002F354F" w:rsidRDefault="00AE448D" w:rsidP="00AE448D">
      <w:pPr>
        <w:rPr>
          <w:sz w:val="16"/>
        </w:rPr>
      </w:pPr>
      <w:r w:rsidRPr="002F354F">
        <w:rPr>
          <w:rStyle w:val="StyleUnderline"/>
        </w:rPr>
        <w:t>Harder to calculate is Iran’s capacity to hit Israel</w:t>
      </w:r>
      <w:r w:rsidRPr="002F354F">
        <w:rPr>
          <w:sz w:val="16"/>
        </w:rPr>
        <w:t>. Hezbollah has perhaps 120,000 missiles in Lebanon, more than enough to swamp Israel’s “Iron Dome” and other defenses. They are embedded in approximately 200 Shi’ite villages in Lebanon’s south. That makes it difficult for the Israeli Army to attack missile launchers without killing a large number of Shi’ite civilians who provide an enormous human shield.</w:t>
      </w:r>
    </w:p>
    <w:p w14:paraId="3BA84D96" w14:textId="77777777" w:rsidR="00AE448D" w:rsidRPr="002F354F" w:rsidRDefault="00AE448D" w:rsidP="00AE448D">
      <w:pPr>
        <w:rPr>
          <w:sz w:val="16"/>
        </w:rPr>
      </w:pPr>
      <w:r w:rsidRPr="002F354F">
        <w:rPr>
          <w:sz w:val="16"/>
        </w:rPr>
        <w:t xml:space="preserve">But </w:t>
      </w:r>
      <w:r w:rsidRPr="002F354F">
        <w:rPr>
          <w:rStyle w:val="StyleUnderline"/>
        </w:rPr>
        <w:t>if Israel perceives the missiles as an existential threat, it will “bomb Lebanon back to the stone age,”</w:t>
      </w:r>
      <w:r w:rsidRPr="002F354F">
        <w:rPr>
          <w:sz w:val="16"/>
        </w:rPr>
        <w:t xml:space="preserve"> as Transportation Minister Israel Katz said in February. Casualties would be in tens of thousands. </w:t>
      </w:r>
      <w:r w:rsidRPr="002F354F">
        <w:rPr>
          <w:rStyle w:val="StyleUnderline"/>
        </w:rPr>
        <w:t>Hezbollah is Iran’s ally and to a great extent its creation, but an</w:t>
      </w:r>
      <w:r w:rsidRPr="002F354F">
        <w:rPr>
          <w:sz w:val="16"/>
        </w:rPr>
        <w:t xml:space="preserve"> </w:t>
      </w:r>
      <w:r w:rsidRPr="002F354F">
        <w:rPr>
          <w:rStyle w:val="Emphasis"/>
        </w:rPr>
        <w:t>Israeli counterattack</w:t>
      </w:r>
      <w:r w:rsidRPr="002F354F">
        <w:rPr>
          <w:sz w:val="16"/>
        </w:rPr>
        <w:t xml:space="preserve"> </w:t>
      </w:r>
      <w:r w:rsidRPr="002F354F">
        <w:rPr>
          <w:rStyle w:val="StyleUnderline"/>
        </w:rPr>
        <w:t>might mean the end of the Shi’ite community in Lebanon with catastrophic casualty levels</w:t>
      </w:r>
      <w:r w:rsidRPr="002F354F">
        <w:rPr>
          <w:sz w:val="16"/>
        </w:rPr>
        <w:t xml:space="preserve"> – what one Israeli analyst described as “a Dresden,” referring to the destruction of the German city by firestorm during the Second World War.</w:t>
      </w:r>
    </w:p>
    <w:p w14:paraId="42B541A4" w14:textId="77777777" w:rsidR="00AE448D" w:rsidRPr="002F354F" w:rsidRDefault="00AE448D" w:rsidP="00AE448D">
      <w:pPr>
        <w:rPr>
          <w:sz w:val="16"/>
        </w:rPr>
      </w:pPr>
      <w:r w:rsidRPr="002F354F">
        <w:rPr>
          <w:sz w:val="16"/>
        </w:rPr>
        <w:t xml:space="preserve">During the 2006 Lebanon War, the Israeli government of Ehud Olmert was unprepared for ground combat with Hezbollah, and Israeli diffidence on the battlefield undermined the position of Israel’s partisans in the Bush Administration. Israel’s failure to dislodge Hezbollah was an important factor in the resignation of Defense Secretary Donald Rumsfeld and the sidelining of Vice President Dick Cheney. Israel learned that it earns respect and support from the United States when it fights to win. With the most sympathetic US Administration now in power, </w:t>
      </w:r>
      <w:r w:rsidRPr="002F354F">
        <w:rPr>
          <w:rStyle w:val="StyleUnderline"/>
        </w:rPr>
        <w:t>Israel will hold nothing back in Lebanon, and Hezbollah knows it</w:t>
      </w:r>
      <w:r w:rsidRPr="002F354F">
        <w:rPr>
          <w:sz w:val="16"/>
        </w:rPr>
        <w:t xml:space="preserve">. </w:t>
      </w:r>
      <w:r w:rsidRPr="002F354F">
        <w:rPr>
          <w:rStyle w:val="Emphasis"/>
        </w:rPr>
        <w:t>The Israeli deterrent is highly credible</w:t>
      </w:r>
      <w:r w:rsidRPr="002F354F">
        <w:rPr>
          <w:sz w:val="16"/>
        </w:rPr>
        <w:t>.</w:t>
      </w:r>
    </w:p>
    <w:p w14:paraId="3EA41BBA" w14:textId="77777777" w:rsidR="00AE448D" w:rsidRPr="002F354F" w:rsidRDefault="00AE448D" w:rsidP="00AE448D">
      <w:pPr>
        <w:rPr>
          <w:sz w:val="16"/>
        </w:rPr>
      </w:pPr>
      <w:r w:rsidRPr="002F354F">
        <w:rPr>
          <w:rStyle w:val="StyleUnderline"/>
        </w:rPr>
        <w:t>Iran has an inventory of long- and medium-range missiles that can reach Israel, but it is not known how many Iran has or how vulnerable they are to Israeli missile defense.</w:t>
      </w:r>
      <w:r w:rsidRPr="002F354F">
        <w:rPr>
          <w:sz w:val="16"/>
        </w:rPr>
        <w:t xml:space="preserve"> </w:t>
      </w:r>
      <w:r w:rsidRPr="002F354F">
        <w:rPr>
          <w:rStyle w:val="StyleUnderline"/>
        </w:rPr>
        <w:t xml:space="preserve">Israel’s </w:t>
      </w:r>
      <w:r w:rsidRPr="002F354F">
        <w:rPr>
          <w:rStyle w:val="Emphasis"/>
        </w:rPr>
        <w:t>Iron Dome</w:t>
      </w:r>
      <w:r w:rsidRPr="002F354F">
        <w:rPr>
          <w:rStyle w:val="StyleUnderline"/>
        </w:rPr>
        <w:t xml:space="preserve"> short-range air defense performed far better than outside observers anticipated during the 2014 Gaza War</w:t>
      </w:r>
      <w:r w:rsidRPr="002F354F">
        <w:rPr>
          <w:sz w:val="16"/>
        </w:rPr>
        <w:t>, and the longer-range missile defense system dubbed David’s Sling has been operational since 2016.</w:t>
      </w:r>
    </w:p>
    <w:p w14:paraId="38C87EAB" w14:textId="77777777" w:rsidR="00AE448D" w:rsidRPr="002F354F" w:rsidRDefault="00AE448D" w:rsidP="00AE448D">
      <w:pPr>
        <w:rPr>
          <w:sz w:val="16"/>
        </w:rPr>
      </w:pPr>
      <w:r w:rsidRPr="002F354F">
        <w:rPr>
          <w:rStyle w:val="StyleUnderline"/>
        </w:rPr>
        <w:t>Israeli aircraft would control the skies over Iran during any conflict, and it is likely that Saudi Arabia would allow Israel to use its airspace to refuel its planes</w:t>
      </w:r>
      <w:r w:rsidRPr="002F354F">
        <w:rPr>
          <w:sz w:val="16"/>
        </w:rPr>
        <w:t xml:space="preserve">. </w:t>
      </w:r>
      <w:r w:rsidRPr="002F354F">
        <w:rPr>
          <w:rStyle w:val="Emphasis"/>
        </w:rPr>
        <w:t>Missile launchers would be vulnerable to strikes by Israeli aircraft</w:t>
      </w:r>
      <w:r w:rsidRPr="002F354F">
        <w:rPr>
          <w:sz w:val="16"/>
        </w:rPr>
        <w:t xml:space="preserve">. </w:t>
      </w:r>
      <w:r w:rsidRPr="002F354F">
        <w:rPr>
          <w:rStyle w:val="StyleUnderline"/>
        </w:rPr>
        <w:t>If Israel can limit the damage inflicted by Iranian missiles and deter Hezbollah, it will be in a position to ensure that Iran is unable to fight another war for at least a generation</w:t>
      </w:r>
      <w:r w:rsidRPr="002F354F">
        <w:rPr>
          <w:sz w:val="16"/>
        </w:rPr>
        <w:t xml:space="preserve">. </w:t>
      </w:r>
      <w:r w:rsidRPr="002F354F">
        <w:rPr>
          <w:rStyle w:val="StyleUnderline"/>
        </w:rPr>
        <w:t xml:space="preserve">Iran is the fastest-aging country in the world, and might </w:t>
      </w:r>
      <w:r w:rsidRPr="002F354F">
        <w:rPr>
          <w:rStyle w:val="Emphasis"/>
        </w:rPr>
        <w:t>not recover from the annihilation of its infrastructure</w:t>
      </w:r>
      <w:r w:rsidRPr="002F354F">
        <w:rPr>
          <w:sz w:val="16"/>
        </w:rPr>
        <w:t>.</w:t>
      </w:r>
    </w:p>
    <w:p w14:paraId="7EB046A0" w14:textId="77777777" w:rsidR="00AE448D" w:rsidRPr="002F354F" w:rsidRDefault="00AE448D" w:rsidP="00AE448D">
      <w:pPr>
        <w:rPr>
          <w:sz w:val="16"/>
        </w:rPr>
      </w:pPr>
      <w:r w:rsidRPr="002F354F">
        <w:rPr>
          <w:sz w:val="16"/>
        </w:rPr>
        <w:t xml:space="preserve">Iran has made considerable efforts to place short-term missiles in Syria, and reportedly lost about 200 missiles last month when Israeli F-15’s used bunker-busters to destroy an Iranian base. That strongly suggests that </w:t>
      </w:r>
      <w:r w:rsidRPr="002F354F">
        <w:rPr>
          <w:rStyle w:val="Emphasis"/>
        </w:rPr>
        <w:t>Iran’s capacity to hit Israel with medium- and long-range missiles is limited</w:t>
      </w:r>
      <w:r w:rsidRPr="002F354F">
        <w:rPr>
          <w:sz w:val="16"/>
        </w:rPr>
        <w:t>. Nonetheless, Israel can’t know in advance whether Iran can swamp its missile defenses, and might suffer major losses if Iran was able to destroy the refineries in Haifa, or oil and chemical storage tanks in Ashkelon. Environmental damage as well as loss of life would be substantial.</w:t>
      </w:r>
    </w:p>
    <w:p w14:paraId="4B926687" w14:textId="77777777" w:rsidR="00AE448D" w:rsidRPr="002F354F" w:rsidRDefault="00AE448D" w:rsidP="00AE448D">
      <w:pPr>
        <w:rPr>
          <w:sz w:val="16"/>
        </w:rPr>
      </w:pPr>
      <w:r w:rsidRPr="002F354F">
        <w:rPr>
          <w:rStyle w:val="Emphasis"/>
        </w:rPr>
        <w:t>Israel won’t take the risk of war unless it is faced with an immediate existential threat</w:t>
      </w:r>
      <w:r w:rsidRPr="002F354F">
        <w:rPr>
          <w:sz w:val="16"/>
        </w:rPr>
        <w:t xml:space="preserve">, </w:t>
      </w:r>
      <w:r w:rsidRPr="002F354F">
        <w:rPr>
          <w:rStyle w:val="StyleUnderline"/>
        </w:rPr>
        <w:t>and Iran is unlikely to present one</w:t>
      </w:r>
      <w:r w:rsidRPr="002F354F">
        <w:rPr>
          <w:sz w:val="16"/>
        </w:rPr>
        <w:t xml:space="preserve">. </w:t>
      </w:r>
      <w:r w:rsidRPr="002F354F">
        <w:rPr>
          <w:rStyle w:val="StyleUnderline"/>
        </w:rPr>
        <w:t>Iran’s strategy centers on building capacity in Syria to attack Israel via proxies.</w:t>
      </w:r>
      <w:r w:rsidRPr="002F354F">
        <w:rPr>
          <w:sz w:val="16"/>
        </w:rPr>
        <w:t xml:space="preserve"> A former Israeli national security adviser, General Yaakov Amidror, told the Times of Israel May 8, “Iran is in the process of building a war machine in Syria, and we are determined to prevent it from materializing on the ground. We made a huge mistake in Lebanon. We let Hezbollah amass 120,000 missiles in Lebanon. We will not make the same mistake in Syria.”</w:t>
      </w:r>
    </w:p>
    <w:p w14:paraId="4A74335E" w14:textId="77777777" w:rsidR="00AE448D" w:rsidRPr="002F354F" w:rsidRDefault="00AE448D" w:rsidP="00AE448D">
      <w:pPr>
        <w:rPr>
          <w:sz w:val="16"/>
        </w:rPr>
      </w:pPr>
      <w:r w:rsidRPr="002F354F">
        <w:rPr>
          <w:rStyle w:val="StyleUnderline"/>
        </w:rPr>
        <w:t xml:space="preserve">Whatever the </w:t>
      </w:r>
      <w:r w:rsidRPr="002F354F">
        <w:rPr>
          <w:rStyle w:val="Emphasis"/>
        </w:rPr>
        <w:t>U</w:t>
      </w:r>
      <w:r w:rsidRPr="002F354F">
        <w:rPr>
          <w:rStyle w:val="StyleUnderline"/>
        </w:rPr>
        <w:t xml:space="preserve">nited </w:t>
      </w:r>
      <w:r w:rsidRPr="002F354F">
        <w:rPr>
          <w:rStyle w:val="Emphasis"/>
        </w:rPr>
        <w:t>S</w:t>
      </w:r>
      <w:r w:rsidRPr="002F354F">
        <w:rPr>
          <w:rStyle w:val="StyleUnderline"/>
        </w:rPr>
        <w:t>tates decides with respect to the Iran nuclear deal, the outcome is unlikely to be a major war. Israel most likely will continue to play whack-a-mole with Iranian assets on the ground</w:t>
      </w:r>
      <w:r w:rsidRPr="002F354F">
        <w:rPr>
          <w:sz w:val="16"/>
        </w:rPr>
        <w:t xml:space="preserve"> in Syria.</w:t>
      </w:r>
    </w:p>
    <w:p w14:paraId="66E36D52" w14:textId="77777777" w:rsidR="00AE448D" w:rsidRPr="002F354F" w:rsidRDefault="00AE448D" w:rsidP="00AE448D">
      <w:pPr>
        <w:pStyle w:val="Heading3"/>
        <w:rPr>
          <w:rFonts w:cs="Arial"/>
        </w:rPr>
      </w:pPr>
      <w:r w:rsidRPr="002F354F">
        <w:rPr>
          <w:rFonts w:cs="Arial"/>
        </w:rPr>
        <w:t xml:space="preserve">1NC – AT: Saudi Prolif  </w:t>
      </w:r>
    </w:p>
    <w:p w14:paraId="3DE5CA44" w14:textId="77777777" w:rsidR="00AE448D" w:rsidRPr="002F354F" w:rsidRDefault="00AE448D" w:rsidP="00AE448D">
      <w:pPr>
        <w:pStyle w:val="Heading4"/>
        <w:rPr>
          <w:rFonts w:cs="Arial"/>
        </w:rPr>
      </w:pPr>
      <w:r w:rsidRPr="002F354F">
        <w:rPr>
          <w:rFonts w:cs="Arial"/>
        </w:rPr>
        <w:t>No Saudi Prolif</w:t>
      </w:r>
    </w:p>
    <w:p w14:paraId="338D66A0" w14:textId="77777777" w:rsidR="00AE448D" w:rsidRPr="002F354F" w:rsidRDefault="00AE448D" w:rsidP="00AE448D">
      <w:r w:rsidRPr="002F354F">
        <w:rPr>
          <w:rStyle w:val="Style13ptBold"/>
        </w:rPr>
        <w:t>Esfandiary 15</w:t>
      </w:r>
      <w:r w:rsidRPr="002F354F">
        <w:t>,[Dina MacArthur Fellow at the Centre for Science and Security Studies at King's College London, 4/22/15, “Why nuclear dominoes won’t fall in the Middle East,” https://thebulletin.org/2015/04/why-nuclear-dominoes-wont-fall-in-the-middle-east/]</w:t>
      </w:r>
    </w:p>
    <w:p w14:paraId="52A6CC62" w14:textId="77777777" w:rsidR="00AE448D" w:rsidRPr="002F354F" w:rsidRDefault="00AE448D" w:rsidP="00AE448D">
      <w:pPr>
        <w:rPr>
          <w:sz w:val="16"/>
        </w:rPr>
      </w:pPr>
      <w:r w:rsidRPr="002F354F">
        <w:rPr>
          <w:sz w:val="16"/>
        </w:rPr>
        <w:t>Of course, there is an alternative to building a bomb: Buying or stealing one. For political, legal, and practical reasons, the first is difficult, and the second extremely unlikely. And countries in the Middle East that attempt to create their own nuclear power sectors face many obstacles that make nuclear weapons development quite difficult and unlikely. The factors that will likely inhibit nuclear weapons proliferation in the region vary from country to country. But it is clear that, in each country, the technical and political forces arrayed against nuclear weapons production are significant.</w:t>
      </w:r>
    </w:p>
    <w:p w14:paraId="63FBB7A5" w14:textId="77777777" w:rsidR="00AE448D" w:rsidRPr="002F354F" w:rsidRDefault="00AE448D" w:rsidP="00AE448D">
      <w:pPr>
        <w:rPr>
          <w:rStyle w:val="Emphasis"/>
        </w:rPr>
      </w:pPr>
      <w:r w:rsidRPr="002F354F">
        <w:rPr>
          <w:sz w:val="16"/>
        </w:rPr>
        <w:t xml:space="preserve">Saudi Arabia: The human and technical impediments to a nuclear arsenal. </w:t>
      </w:r>
      <w:r w:rsidRPr="002F354F">
        <w:rPr>
          <w:rStyle w:val="StyleUnderline"/>
        </w:rPr>
        <w:t>Saudi Arabia is viewed as the Middle East's most likely nuclear proliferator.</w:t>
      </w:r>
      <w:r w:rsidRPr="002F354F">
        <w:rPr>
          <w:sz w:val="16"/>
        </w:rPr>
        <w:t xml:space="preserve"> Riyadh has been the loudest voice in the region, claiming it'll "go nuclear" should Iran do so. It also wants an enrichment capability to mirror Iran’s. An assessment of the nascent Saudi nuclear power program shows that </w:t>
      </w:r>
      <w:r w:rsidRPr="002F354F">
        <w:rPr>
          <w:rStyle w:val="StyleUnderline"/>
        </w:rPr>
        <w:t xml:space="preserve">for all of Riyadh's foot-stomping, it doesn't have the </w:t>
      </w:r>
      <w:r w:rsidRPr="002F354F">
        <w:rPr>
          <w:rStyle w:val="Emphasis"/>
        </w:rPr>
        <w:t>technical capability</w:t>
      </w:r>
      <w:r w:rsidRPr="002F354F">
        <w:rPr>
          <w:rStyle w:val="StyleUnderline"/>
        </w:rPr>
        <w:t xml:space="preserve"> to build nuclear weapons. Even if this technical deficit could be overcome, its </w:t>
      </w:r>
      <w:r w:rsidRPr="002F354F">
        <w:rPr>
          <w:rStyle w:val="Emphasis"/>
        </w:rPr>
        <w:t>allies could influence its intentions.</w:t>
      </w:r>
    </w:p>
    <w:p w14:paraId="4AC1324C" w14:textId="77777777" w:rsidR="00AE448D" w:rsidRPr="002F354F" w:rsidRDefault="00AE448D" w:rsidP="00AE448D">
      <w:pPr>
        <w:rPr>
          <w:sz w:val="16"/>
        </w:rPr>
      </w:pPr>
      <w:r w:rsidRPr="002F354F">
        <w:rPr>
          <w:sz w:val="16"/>
        </w:rPr>
        <w:t xml:space="preserve">Saudi Arabia has ambitious plans for its nuclear industry. It wants to build 16 nuclear reactors in the next few decades, but right now </w:t>
      </w:r>
      <w:r w:rsidRPr="002F354F">
        <w:rPr>
          <w:rStyle w:val="StyleUnderline"/>
        </w:rPr>
        <w:t>Saudi</w:t>
      </w:r>
      <w:r w:rsidRPr="002F354F">
        <w:rPr>
          <w:sz w:val="16"/>
        </w:rPr>
        <w:t xml:space="preserve"> Arabia </w:t>
      </w:r>
      <w:r w:rsidRPr="002F354F">
        <w:rPr>
          <w:rStyle w:val="Emphasis"/>
        </w:rPr>
        <w:t>does not have any nuclear reactors</w:t>
      </w:r>
      <w:r w:rsidRPr="002F354F">
        <w:rPr>
          <w:sz w:val="16"/>
        </w:rPr>
        <w:t xml:space="preserve">, and </w:t>
      </w:r>
      <w:r w:rsidRPr="002F354F">
        <w:rPr>
          <w:rStyle w:val="StyleUnderline"/>
        </w:rPr>
        <w:t>its first won't go on line until 2022, at earliest.</w:t>
      </w:r>
      <w:r w:rsidRPr="002F354F">
        <w:rPr>
          <w:sz w:val="16"/>
        </w:rPr>
        <w:t xml:space="preserve"> To date, the King Abdullah City for Atomic and Renewable Energy (KA-CARE) has scouted out foreign suppliers and developed regulatory frameworks—but gone no further down the nuclear path.</w:t>
      </w:r>
    </w:p>
    <w:p w14:paraId="70B36306" w14:textId="77777777" w:rsidR="00AE448D" w:rsidRPr="002F354F" w:rsidRDefault="00AE448D" w:rsidP="00AE448D">
      <w:pPr>
        <w:rPr>
          <w:sz w:val="16"/>
        </w:rPr>
      </w:pPr>
      <w:r w:rsidRPr="002F354F">
        <w:rPr>
          <w:rStyle w:val="StyleUnderline"/>
        </w:rPr>
        <w:t xml:space="preserve">Riyadh lacks the </w:t>
      </w:r>
      <w:r w:rsidRPr="002F354F">
        <w:rPr>
          <w:rStyle w:val="Emphasis"/>
        </w:rPr>
        <w:t>human capacity</w:t>
      </w:r>
      <w:r w:rsidRPr="002F354F">
        <w:rPr>
          <w:rStyle w:val="StyleUnderline"/>
        </w:rPr>
        <w:t xml:space="preserve"> to develop and operate its own nuclear infrastructure in the foreseeable future</w:t>
      </w:r>
      <w:r w:rsidRPr="002F354F">
        <w:rPr>
          <w:sz w:val="16"/>
        </w:rPr>
        <w:t>. But Saudi Arabia is aware of its technical shortcomings, and it’s looking for other options</w:t>
      </w:r>
    </w:p>
    <w:p w14:paraId="2CEAE015" w14:textId="77777777" w:rsidR="00AE448D" w:rsidRPr="002F354F" w:rsidRDefault="00AE448D" w:rsidP="00AE448D">
      <w:pPr>
        <w:rPr>
          <w:sz w:val="16"/>
        </w:rPr>
      </w:pPr>
      <w:r w:rsidRPr="002F354F">
        <w:rPr>
          <w:sz w:val="16"/>
        </w:rPr>
        <w:t>After contributing financially to Pakistan's nuclear weapons program and defense sector, the Saudis may want Islamabad to return the favor, some observers believe. The Saudi leadership plays along with suggestions it may acquire nuclear technology from Pakistan. In March 2015, King Salman bin Abdulaziz urgently summoned Pakistani Prime Minister Nawaz Sharif to Riyadh to discuss strategic cooperation efforts, while calling for Pakistani involvement in Saudi efforts in Yemen. This was intended to remind nuclear weapons state negotiators that Riyadh is keeping its nuclear options open.</w:t>
      </w:r>
    </w:p>
    <w:p w14:paraId="49A345B1" w14:textId="77777777" w:rsidR="00AE448D" w:rsidRPr="002F354F" w:rsidRDefault="00AE448D" w:rsidP="00AE448D">
      <w:pPr>
        <w:rPr>
          <w:rStyle w:val="StyleUnderline"/>
        </w:rPr>
      </w:pPr>
      <w:r w:rsidRPr="002F354F">
        <w:rPr>
          <w:sz w:val="16"/>
        </w:rPr>
        <w:t xml:space="preserve">But </w:t>
      </w:r>
      <w:r w:rsidRPr="002F354F">
        <w:rPr>
          <w:rStyle w:val="StyleUnderline"/>
        </w:rPr>
        <w:t xml:space="preserve">it is unlikely the Saudis will get a nuclear weapon from Pakistan. Pakistan—which covertly developed its nuclear arsenal outside the nuclear nonproliferation regime—aims to normalize its nuclear status, rather than becoming </w:t>
      </w:r>
      <w:r w:rsidRPr="002F354F">
        <w:rPr>
          <w:rStyle w:val="Emphasis"/>
        </w:rPr>
        <w:t>further alienated from the international community</w:t>
      </w:r>
      <w:r w:rsidRPr="002F354F">
        <w:rPr>
          <w:rStyle w:val="StyleUnderline"/>
        </w:rPr>
        <w:t>.</w:t>
      </w:r>
      <w:r w:rsidRPr="002F354F">
        <w:rPr>
          <w:sz w:val="16"/>
        </w:rPr>
        <w:t xml:space="preserve"> Islamabad was already singled out for the activities of the world's biggest and most successful illicit nuclear trafficking network, led by a key figure in its nuclear weapons program, A.Q. Khan. What’s more, Islamabad is extremely proud of its nuclear achievements. In the words of Zulfiqar Ali Bhutto, “We will eat grass, even go hungry, but we will get one of our own [bomb].” Pakistanis didn’t eat grass, but they endured a great deal of hardship to get the bomb. The program was extremely costly for the country</w:t>
      </w:r>
      <w:r w:rsidRPr="002F354F">
        <w:rPr>
          <w:rStyle w:val="StyleUnderline"/>
        </w:rPr>
        <w:t>. So, it’s no surprise that many Pakistani officials and former officials take issue with assertions that their country might give nuclear weapons to Saudi Arabia.</w:t>
      </w:r>
    </w:p>
    <w:p w14:paraId="17B57CC2" w14:textId="77777777" w:rsidR="00AE448D" w:rsidRPr="002F354F" w:rsidRDefault="00AE448D" w:rsidP="00AE448D">
      <w:pPr>
        <w:rPr>
          <w:rStyle w:val="StyleUnderline"/>
        </w:rPr>
      </w:pPr>
      <w:r w:rsidRPr="002F354F">
        <w:rPr>
          <w:sz w:val="16"/>
        </w:rPr>
        <w:t xml:space="preserve">Even if Pakistan agreed to provide the Kingdom with the bomb, the Saudis are very unlikely to go through with such an acquisition. Saudi Arabia is dependent on the United States for security guarantees. </w:t>
      </w:r>
      <w:r w:rsidRPr="002F354F">
        <w:rPr>
          <w:rStyle w:val="StyleUnderline"/>
        </w:rPr>
        <w:t xml:space="preserve">As long as </w:t>
      </w:r>
      <w:r w:rsidRPr="002F354F">
        <w:rPr>
          <w:rStyle w:val="Emphasis"/>
        </w:rPr>
        <w:t>Washington remains Riyadh’s main security guarantor</w:t>
      </w:r>
      <w:r w:rsidRPr="002F354F">
        <w:rPr>
          <w:rStyle w:val="StyleUnderline"/>
        </w:rPr>
        <w:t>, it has the power to influence Saudi decision making on other issues, including</w:t>
      </w:r>
      <w:r w:rsidRPr="002F354F">
        <w:rPr>
          <w:sz w:val="16"/>
        </w:rPr>
        <w:t xml:space="preserve">, specifically, </w:t>
      </w:r>
      <w:r w:rsidRPr="002F354F">
        <w:rPr>
          <w:rStyle w:val="StyleUnderline"/>
        </w:rPr>
        <w:t>nuclear weapon acquisition.</w:t>
      </w:r>
      <w:r w:rsidRPr="002F354F">
        <w:rPr>
          <w:sz w:val="16"/>
        </w:rPr>
        <w:t xml:space="preserve"> And the Kingdom would find it very difficult to attract another country willing to supply the security and trade guarantees that the United States now provides. </w:t>
      </w:r>
      <w:r w:rsidRPr="002F354F">
        <w:rPr>
          <w:rStyle w:val="StyleUnderline"/>
        </w:rPr>
        <w:t>It is hard to imagine any of the world's major powers agreeing to be viewed as a supporter of nuclear proliferation.</w:t>
      </w:r>
    </w:p>
    <w:p w14:paraId="287FCFB5" w14:textId="77777777" w:rsidR="00AE448D" w:rsidRPr="002F354F" w:rsidRDefault="00AE448D" w:rsidP="00AE448D">
      <w:pPr>
        <w:rPr>
          <w:sz w:val="16"/>
        </w:rPr>
      </w:pPr>
      <w:r w:rsidRPr="002F354F">
        <w:rPr>
          <w:sz w:val="16"/>
        </w:rPr>
        <w:t>It is reasonably likely that Saudi Arabia will continue its efforts to develop a civilian nuclear program. Saudi Arabia recently signed a nuclear cooperation agreement with South Korea to explore the feasibility of building two nuclear reactors in the Kingdom. Moving forward with South Korea as the main supplier raises a key issue: Washington says that Seoul’s reactors are US designs, and that, if that technology is to be sold, the countries acquiring it must enter into nuclear cooperation contracts (known as 123 agreements, because they are based on Section 123 of the US Atomic Energy Act) with the United States. Although South Korea disputes the need for a 123 agreement, if Saudi Arabia does agree to enter into such a pact, it could well mean a ban on enrichment and reprocessing in the Kingdom, closing domestic paths to the bomb.</w:t>
      </w:r>
    </w:p>
    <w:p w14:paraId="4A501331" w14:textId="77777777" w:rsidR="00AE448D" w:rsidRPr="002F354F" w:rsidRDefault="00AE448D" w:rsidP="00AE448D">
      <w:pPr>
        <w:rPr>
          <w:rStyle w:val="Emphasis"/>
        </w:rPr>
      </w:pPr>
      <w:r w:rsidRPr="002F354F">
        <w:rPr>
          <w:sz w:val="16"/>
        </w:rPr>
        <w:t xml:space="preserve">Riyadh could of course acquire nuclear technology from the two other countries that have developed nuclear power plants on an international basis, France and Russia. But </w:t>
      </w:r>
      <w:r w:rsidRPr="002F354F">
        <w:rPr>
          <w:rStyle w:val="StyleUnderline"/>
        </w:rPr>
        <w:t>given Paris’s hardline stance on nonproliferation, it’s unlikely to oblige an effort by Saudi Arabia to develop the enrichment or reprocessing capabilities</w:t>
      </w:r>
      <w:r w:rsidRPr="002F354F">
        <w:rPr>
          <w:sz w:val="16"/>
        </w:rPr>
        <w:t xml:space="preserve"> needed to produce fissile material in the Kingdom. </w:t>
      </w:r>
      <w:r w:rsidRPr="002F354F">
        <w:rPr>
          <w:rStyle w:val="StyleUnderline"/>
        </w:rPr>
        <w:t>Moscow</w:t>
      </w:r>
      <w:r w:rsidRPr="002F354F">
        <w:rPr>
          <w:sz w:val="16"/>
        </w:rPr>
        <w:t xml:space="preserve">, too, </w:t>
      </w:r>
      <w:r w:rsidRPr="002F354F">
        <w:rPr>
          <w:rStyle w:val="StyleUnderline"/>
        </w:rPr>
        <w:t>would think twice</w:t>
      </w:r>
      <w:r w:rsidRPr="002F354F">
        <w:rPr>
          <w:sz w:val="16"/>
        </w:rPr>
        <w:t xml:space="preserve"> before allowing Riyadh to go nuclear, particularly </w:t>
      </w:r>
      <w:r w:rsidRPr="002F354F">
        <w:rPr>
          <w:rStyle w:val="Emphasis"/>
        </w:rPr>
        <w:t>given the competition between the two countries in world petroleum markets and their divergence on regional security matters.</w:t>
      </w:r>
    </w:p>
    <w:p w14:paraId="7CFD20BB" w14:textId="77777777" w:rsidR="00AE448D" w:rsidRPr="002F354F" w:rsidRDefault="00AE448D" w:rsidP="00AE448D">
      <w:pPr>
        <w:pStyle w:val="Heading3"/>
        <w:rPr>
          <w:rFonts w:cs="Arial"/>
        </w:rPr>
      </w:pPr>
      <w:r w:rsidRPr="002F354F">
        <w:rPr>
          <w:rFonts w:cs="Arial"/>
        </w:rPr>
        <w:t xml:space="preserve">2NC – AT: Saudi Prolif </w:t>
      </w:r>
    </w:p>
    <w:p w14:paraId="15DD8F49" w14:textId="77777777" w:rsidR="00AE448D" w:rsidRPr="002F354F" w:rsidRDefault="00AE448D" w:rsidP="00AE448D">
      <w:pPr>
        <w:pStyle w:val="Heading4"/>
        <w:rPr>
          <w:rFonts w:cs="Arial"/>
        </w:rPr>
      </w:pPr>
      <w:r w:rsidRPr="002F354F">
        <w:rPr>
          <w:rFonts w:cs="Arial"/>
        </w:rPr>
        <w:t>No scenario for building or buying a bomb</w:t>
      </w:r>
    </w:p>
    <w:p w14:paraId="6FCEA5FA" w14:textId="77777777" w:rsidR="00AE448D" w:rsidRPr="002F354F" w:rsidRDefault="00AE448D" w:rsidP="00AE448D">
      <w:r w:rsidRPr="002F354F">
        <w:rPr>
          <w:rStyle w:val="Style13ptBold"/>
        </w:rPr>
        <w:t>Fitzpatrick 15</w:t>
      </w:r>
      <w:r w:rsidRPr="002F354F">
        <w:t xml:space="preserve"> [Mark Director of the IISS Non-Proliferation and Disarmament Programme, “Saudi Arabia, Pakistan and the Nuclear Rumour Mill,” </w:t>
      </w:r>
      <w:r w:rsidRPr="002F354F">
        <w:rPr>
          <w:i/>
        </w:rPr>
        <w:t>Survival</w:t>
      </w:r>
      <w:r w:rsidRPr="002F354F">
        <w:t>, Vol. 57, Issue 4, 2015, p. 105-108, Accessed Online through Emory Libraries]</w:t>
      </w:r>
    </w:p>
    <w:p w14:paraId="65C26C71" w14:textId="77777777" w:rsidR="00AE448D" w:rsidRPr="002F354F" w:rsidRDefault="00AE448D" w:rsidP="00AE448D">
      <w:r w:rsidRPr="002F354F">
        <w:t xml:space="preserve">It is true that </w:t>
      </w:r>
      <w:r w:rsidRPr="002F354F">
        <w:rPr>
          <w:rStyle w:val="StyleUnderline"/>
        </w:rPr>
        <w:t>Saudi Arabia has gone beyond what it had previously said about its interest in nuclear energy. In 2008, the Kingdom signed a m</w:t>
      </w:r>
      <w:r w:rsidRPr="002F354F">
        <w:t xml:space="preserve">emorandum </w:t>
      </w:r>
      <w:r w:rsidRPr="002F354F">
        <w:rPr>
          <w:rStyle w:val="StyleUnderline"/>
        </w:rPr>
        <w:t>o</w:t>
      </w:r>
      <w:r w:rsidRPr="002F354F">
        <w:t xml:space="preserve">f </w:t>
      </w:r>
      <w:r w:rsidRPr="002F354F">
        <w:rPr>
          <w:rStyle w:val="StyleUnderline"/>
        </w:rPr>
        <w:t>u</w:t>
      </w:r>
      <w:r w:rsidRPr="002F354F">
        <w:t xml:space="preserve">nderstanding </w:t>
      </w:r>
      <w:r w:rsidRPr="002F354F">
        <w:rPr>
          <w:rStyle w:val="StyleUnderline"/>
        </w:rPr>
        <w:t>with the U</w:t>
      </w:r>
      <w:r w:rsidRPr="002F354F">
        <w:t xml:space="preserve">nited </w:t>
      </w:r>
      <w:r w:rsidRPr="002F354F">
        <w:rPr>
          <w:rStyle w:val="StyleUnderline"/>
        </w:rPr>
        <w:t>S</w:t>
      </w:r>
      <w:r w:rsidRPr="002F354F">
        <w:t xml:space="preserve">tates </w:t>
      </w:r>
      <w:r w:rsidRPr="002F354F">
        <w:rPr>
          <w:rStyle w:val="StyleUnderline"/>
        </w:rPr>
        <w:t>expressing its intent not to pursue uranium enrichment</w:t>
      </w:r>
      <w:r w:rsidRPr="002F354F">
        <w:t xml:space="preserve">.4 </w:t>
      </w:r>
      <w:r w:rsidRPr="002F354F">
        <w:rPr>
          <w:rStyle w:val="StyleUnderline"/>
        </w:rPr>
        <w:t>Now, the Saudis</w:t>
      </w:r>
      <w:r w:rsidRPr="002F354F">
        <w:t xml:space="preserve"> also </w:t>
      </w:r>
      <w:r w:rsidRPr="002F354F">
        <w:rPr>
          <w:rStyle w:val="StyleUnderline"/>
        </w:rPr>
        <w:t>want whatever nuclear technology Iran has – meaning enrichment</w:t>
      </w:r>
      <w:r w:rsidRPr="002F354F">
        <w:t>.5</w:t>
      </w:r>
    </w:p>
    <w:p w14:paraId="6EC7185E" w14:textId="77777777" w:rsidR="00AE448D" w:rsidRPr="002F354F" w:rsidRDefault="00AE448D" w:rsidP="00AE448D">
      <w:r w:rsidRPr="002F354F">
        <w:rPr>
          <w:rStyle w:val="StyleUnderline"/>
        </w:rPr>
        <w:t xml:space="preserve">Wanting enrichment technology, however, is a </w:t>
      </w:r>
      <w:r w:rsidRPr="002F354F">
        <w:rPr>
          <w:rStyle w:val="Emphasis"/>
        </w:rPr>
        <w:t>far cry</w:t>
      </w:r>
      <w:r w:rsidRPr="002F354F">
        <w:rPr>
          <w:rStyle w:val="StyleUnderline"/>
        </w:rPr>
        <w:t xml:space="preserve"> from possessing it. How would the Saudis acquire the technology? Their nascent nuclear industry is at a </w:t>
      </w:r>
      <w:r w:rsidRPr="002F354F">
        <w:rPr>
          <w:rStyle w:val="Emphasis"/>
        </w:rPr>
        <w:t>rudimentary stage</w:t>
      </w:r>
      <w:r w:rsidRPr="002F354F">
        <w:rPr>
          <w:rStyle w:val="StyleUnderline"/>
        </w:rPr>
        <w:t>. They have no facilities relating to enrichment, and no known research programme or specialists in this field. Developing uranium enrichment</w:t>
      </w:r>
      <w:r w:rsidRPr="002F354F">
        <w:t xml:space="preserve"> on their own </w:t>
      </w:r>
      <w:r w:rsidRPr="002F354F">
        <w:rPr>
          <w:rStyle w:val="StyleUnderline"/>
        </w:rPr>
        <w:t xml:space="preserve">would take </w:t>
      </w:r>
      <w:r w:rsidRPr="002F354F">
        <w:rPr>
          <w:rStyle w:val="Emphasis"/>
        </w:rPr>
        <w:t>15 years or more</w:t>
      </w:r>
      <w:r w:rsidRPr="002F354F">
        <w:t xml:space="preserve">. If they really want to match Iran's enrichment programme, </w:t>
      </w:r>
      <w:r w:rsidRPr="002F354F">
        <w:rPr>
          <w:rStyle w:val="StyleUnderline"/>
        </w:rPr>
        <w:t>they</w:t>
      </w:r>
      <w:r w:rsidRPr="002F354F">
        <w:t xml:space="preserve"> naturally </w:t>
      </w:r>
      <w:r w:rsidRPr="002F354F">
        <w:rPr>
          <w:rStyle w:val="StyleUnderline"/>
        </w:rPr>
        <w:t>would want to buy the technology, but who would sell it?</w:t>
      </w:r>
    </w:p>
    <w:p w14:paraId="66FECEE0" w14:textId="77777777" w:rsidR="00AE448D" w:rsidRPr="002F354F" w:rsidRDefault="00AE448D" w:rsidP="00AE448D">
      <w:r w:rsidRPr="002F354F">
        <w:rPr>
          <w:rStyle w:val="StyleUnderline"/>
        </w:rPr>
        <w:t>The 49 members of the</w:t>
      </w:r>
      <w:r w:rsidRPr="002F354F">
        <w:t xml:space="preserve"> Nuclear Suppliers Group (</w:t>
      </w:r>
      <w:r w:rsidRPr="002F354F">
        <w:rPr>
          <w:rStyle w:val="StyleUnderline"/>
        </w:rPr>
        <w:t>NSG</w:t>
      </w:r>
      <w:r w:rsidRPr="002F354F">
        <w:t xml:space="preserve">) have </w:t>
      </w:r>
      <w:r w:rsidRPr="002F354F">
        <w:rPr>
          <w:rStyle w:val="StyleUnderline"/>
        </w:rPr>
        <w:t>agreed not to transfer any nuclear technology that would contribute to the proliferation of nuclear weapons</w:t>
      </w:r>
      <w:r w:rsidRPr="002F354F">
        <w:t xml:space="preserve">. There is no standard interpretation of this clause, but clearly </w:t>
      </w:r>
      <w:r w:rsidRPr="002F354F">
        <w:rPr>
          <w:rStyle w:val="StyleUnderline"/>
        </w:rPr>
        <w:t>it would apply to</w:t>
      </w:r>
      <w:r w:rsidRPr="002F354F">
        <w:t xml:space="preserve"> a </w:t>
      </w:r>
      <w:r w:rsidRPr="002F354F">
        <w:rPr>
          <w:rStyle w:val="StyleUnderline"/>
        </w:rPr>
        <w:t>Saudi enrichment</w:t>
      </w:r>
      <w:r w:rsidRPr="002F354F">
        <w:t xml:space="preserve"> programme </w:t>
      </w:r>
      <w:r w:rsidRPr="002F354F">
        <w:rPr>
          <w:rStyle w:val="StyleUnderline"/>
        </w:rPr>
        <w:t>that was initiated to contribute to a weapons option</w:t>
      </w:r>
      <w:r w:rsidRPr="002F354F">
        <w:t>. Although the NSG guidelines are voluntary, the ‘non-proliferation principle’, as it is called, has become an entrenched norm.6 Any inclination to violate it would put the would-be exporter under intense international pressure.</w:t>
      </w:r>
    </w:p>
    <w:p w14:paraId="5853439C" w14:textId="77777777" w:rsidR="00AE448D" w:rsidRPr="002F354F" w:rsidRDefault="00AE448D" w:rsidP="00AE448D">
      <w:r w:rsidRPr="002F354F">
        <w:t xml:space="preserve">Five nations that possess enrichment technology are outside the NSG: India, Iran, Israel, Pakistan and North Korea. Iran obviously would not empower its Gulf rival in this way, and neither would Israel. India, which seeks NSG membership, prides itself on not allowing proliferation-sensitive exports and has strong reasons to keep its export record clean. </w:t>
      </w:r>
      <w:r w:rsidRPr="002F354F">
        <w:rPr>
          <w:rStyle w:val="StyleUnderline"/>
        </w:rPr>
        <w:t xml:space="preserve">North Korea may have no compunction against selling nuclear technology to any wouldbe buyer, but it has </w:t>
      </w:r>
      <w:r w:rsidRPr="002F354F">
        <w:rPr>
          <w:rStyle w:val="Emphasis"/>
        </w:rPr>
        <w:t>no connections</w:t>
      </w:r>
      <w:r w:rsidRPr="002F354F">
        <w:rPr>
          <w:rStyle w:val="StyleUnderline"/>
        </w:rPr>
        <w:t xml:space="preserve"> with Saudi Arabia and every major intelligence agency is watching to ensure that none develop</w:t>
      </w:r>
      <w:r w:rsidRPr="002F354F">
        <w:t>.</w:t>
      </w:r>
    </w:p>
    <w:p w14:paraId="0D55A884" w14:textId="77777777" w:rsidR="00AE448D" w:rsidRPr="002F354F" w:rsidRDefault="00AE448D" w:rsidP="00AE448D">
      <w:r w:rsidRPr="002F354F">
        <w:rPr>
          <w:rStyle w:val="StyleUnderline"/>
        </w:rPr>
        <w:t>Pakistan is the usual suspect</w:t>
      </w:r>
      <w:r w:rsidRPr="002F354F">
        <w:t xml:space="preserve">. It has close ties with Saudi Arabia, and benefited from Saudi munificence when its nuclear-weapons programme was getting off the ground. </w:t>
      </w:r>
      <w:r w:rsidRPr="002F354F">
        <w:rPr>
          <w:rStyle w:val="StyleUnderline"/>
        </w:rPr>
        <w:t>Every couple of years a media scoop alleges that Pakistan is on the verge of transferring nuclear weapons to Saudi Arabia</w:t>
      </w:r>
      <w:r w:rsidRPr="002F354F">
        <w:t xml:space="preserve">. A thinly sourced article in the Sunday Times on 15 May 2015 is a recent example, claiming that Saudi Arabia has taken a ‘strategic decision’ to acquire ‘off-the-shelf’ nuclear weapons from Pakistan.7 </w:t>
      </w:r>
      <w:r w:rsidRPr="002F354F">
        <w:rPr>
          <w:rStyle w:val="StyleUnderline"/>
        </w:rPr>
        <w:t>Whatever the Saudis may have decided, however, a transfer requires a willing supplier</w:t>
      </w:r>
      <w:r w:rsidRPr="002F354F">
        <w:t xml:space="preserve">. As I argued last year in my Adelphi book, Overcoming Pakistan's Nuclear Dangers, </w:t>
      </w:r>
      <w:r w:rsidRPr="002F354F">
        <w:rPr>
          <w:rStyle w:val="StyleUnderline"/>
        </w:rPr>
        <w:t>Pakistan has strong strategic, political and economic incentives to keep its nuclear weapons to itself</w:t>
      </w:r>
      <w:r w:rsidRPr="002F354F">
        <w:t xml:space="preserve">.8 </w:t>
      </w:r>
      <w:r w:rsidRPr="002F354F">
        <w:rPr>
          <w:rStyle w:val="StyleUnderline"/>
        </w:rPr>
        <w:t xml:space="preserve">Just as the Pakistanis </w:t>
      </w:r>
      <w:r w:rsidRPr="002F354F">
        <w:rPr>
          <w:rStyle w:val="Emphasis"/>
        </w:rPr>
        <w:t>resolutely refused</w:t>
      </w:r>
      <w:r w:rsidRPr="002F354F">
        <w:rPr>
          <w:rStyle w:val="StyleUnderline"/>
        </w:rPr>
        <w:t xml:space="preserve"> Saudi Arabia's request for aircraft and ground forces to support the Yemen intervention</w:t>
      </w:r>
      <w:r w:rsidRPr="002F354F">
        <w:t xml:space="preserve">,9 </w:t>
      </w:r>
      <w:r w:rsidRPr="002F354F">
        <w:rPr>
          <w:rStyle w:val="StyleUnderline"/>
        </w:rPr>
        <w:t>so too they would refuse a nuclear-weapons transfer</w:t>
      </w:r>
      <w:r w:rsidRPr="002F354F">
        <w:t>.</w:t>
      </w:r>
    </w:p>
    <w:p w14:paraId="2A2E988F" w14:textId="77777777" w:rsidR="00AE448D" w:rsidRPr="002F354F" w:rsidRDefault="00AE448D" w:rsidP="00AE448D">
      <w:r w:rsidRPr="002F354F">
        <w:t xml:space="preserve">Very little in the Sunday Times article is credible. Take this line, purportedly from a US intelligence official: ‘We know this stuff is available to them off the shelf.’ The US intelligence community includes 17 separate agencies and over 800,000 US officials hold top-secret clearances.10 No doubt reporters can find at least one of them whom they can quote repeating what has been in previous press reports.11 But responsible intelligence officials do not speak that way. </w:t>
      </w:r>
      <w:r w:rsidRPr="002F354F">
        <w:rPr>
          <w:rStyle w:val="StyleUnderline"/>
        </w:rPr>
        <w:t xml:space="preserve">Those who know something about Pakistan's nuclear programme know that it has no nuclear weapons ‘on the shelf’ waiting for delivery to Saudi Arabia. Pakistan's nuclear arsenal is </w:t>
      </w:r>
      <w:r w:rsidRPr="002F354F">
        <w:rPr>
          <w:rStyle w:val="Emphasis"/>
        </w:rPr>
        <w:t>focused entirely on India</w:t>
      </w:r>
      <w:r w:rsidRPr="002F354F">
        <w:rPr>
          <w:rStyle w:val="StyleUnderline"/>
        </w:rPr>
        <w:t xml:space="preserve">. Opening up a </w:t>
      </w:r>
      <w:r w:rsidRPr="002F354F">
        <w:rPr>
          <w:rStyle w:val="Emphasis"/>
        </w:rPr>
        <w:t>second front</w:t>
      </w:r>
      <w:r w:rsidRPr="002F354F">
        <w:rPr>
          <w:rStyle w:val="StyleUnderline"/>
        </w:rPr>
        <w:t xml:space="preserve"> on its west by becoming involved in the Saudi–Iran dispute would be a </w:t>
      </w:r>
      <w:r w:rsidRPr="002F354F">
        <w:rPr>
          <w:rStyle w:val="Emphasis"/>
        </w:rPr>
        <w:t>strategic blunder</w:t>
      </w:r>
      <w:r w:rsidRPr="002F354F">
        <w:t>.</w:t>
      </w:r>
    </w:p>
    <w:p w14:paraId="589F8029" w14:textId="77777777" w:rsidR="00AE448D" w:rsidRPr="002F354F" w:rsidRDefault="00AE448D" w:rsidP="00AE448D">
      <w:pPr>
        <w:rPr>
          <w:szCs w:val="16"/>
        </w:rPr>
      </w:pPr>
      <w:r w:rsidRPr="002F354F">
        <w:rPr>
          <w:szCs w:val="16"/>
        </w:rPr>
        <w:t>The real danger is that Saudi money could lure Pakistani nuclear scientists to give it a head start on developing weapons technology. There is precedent: two retired Pakistani nuclear scientists met with al-Qaeda leaders in Afghanistan in August 2001 to discuss uranium enrichment and other aspects of weapons development.12 Following that revelation, the military's Strategic Plans Division, which oversees Pakistan's nuclear programme, tightened its personnel-reliability programme to keep a close watch not just over currently serving nuclear scientists, but also those who are retired. Those with the most knowledge are kept on in advisory capacities, reducing any incentive to break away.13</w:t>
      </w:r>
    </w:p>
    <w:p w14:paraId="7A049968" w14:textId="77777777" w:rsidR="00AE448D" w:rsidRPr="002F354F" w:rsidRDefault="00AE448D" w:rsidP="00AE448D">
      <w:r w:rsidRPr="002F354F">
        <w:t xml:space="preserve">Few details about that watch programme are known publicly: how many retired scientists it covers, how they are monitored and how well the programme is funded, for example. We can assume concerned governments are quietly asking these questions. </w:t>
      </w:r>
      <w:r w:rsidRPr="002F354F">
        <w:rPr>
          <w:rStyle w:val="StyleUnderline"/>
        </w:rPr>
        <w:t>When Pakistani officials are asked about the Saudi-related allegations, they flatly deny any chance of a nuclear transfer</w:t>
      </w:r>
      <w:r w:rsidRPr="002F354F">
        <w:t>.14 I trust their intentions, but it would be good to know that the monitoring programme is robustly implemented, with redundant controls.</w:t>
      </w:r>
    </w:p>
    <w:p w14:paraId="1D7E15EE" w14:textId="77777777" w:rsidR="00AE448D" w:rsidRPr="002F354F" w:rsidRDefault="00AE448D" w:rsidP="00AE448D"/>
    <w:p w14:paraId="091C1BB6" w14:textId="77777777" w:rsidR="00AE448D" w:rsidRPr="002F354F" w:rsidRDefault="00AE448D" w:rsidP="00AE448D"/>
    <w:p w14:paraId="165FDD33" w14:textId="77777777" w:rsidR="00AE448D" w:rsidRPr="002F354F" w:rsidRDefault="00AE448D" w:rsidP="00AE448D">
      <w:pPr>
        <w:pStyle w:val="Heading4"/>
        <w:rPr>
          <w:rFonts w:cs="Arial"/>
        </w:rPr>
      </w:pPr>
      <w:r w:rsidRPr="002F354F">
        <w:rPr>
          <w:rFonts w:cs="Arial"/>
        </w:rPr>
        <w:t xml:space="preserve">We’d sanction them – </w:t>
      </w:r>
    </w:p>
    <w:p w14:paraId="76B5BD53" w14:textId="77777777" w:rsidR="00AE448D" w:rsidRPr="002F354F" w:rsidRDefault="00AE448D" w:rsidP="00AE448D">
      <w:r w:rsidRPr="002F354F">
        <w:rPr>
          <w:rStyle w:val="Style13ptBold"/>
        </w:rPr>
        <w:t>Wolf 15</w:t>
      </w:r>
      <w:r w:rsidRPr="002F354F">
        <w:t xml:space="preserve"> [Dr. Albert B. WOLF, an Assistant Professor of International Relations at ADA University in Baku, Azerbaijan, “A nuclear Iran will not lead to a nuclear Middle East, no matter what the Gulf states say,” The Washington Post, May 14, 2015, https://www.washingtonpost.com/posteverything/wp/2015/05/14/a-nuclear-iran-will-not-lead-to-a-nuclear-middle-east-no-matter-what-the-gulf-states-say/]</w:t>
      </w:r>
    </w:p>
    <w:p w14:paraId="352D0427" w14:textId="77777777" w:rsidR="00AE448D" w:rsidRPr="002F354F" w:rsidRDefault="00AE448D" w:rsidP="00AE448D">
      <w:pPr>
        <w:rPr>
          <w:sz w:val="12"/>
        </w:rPr>
      </w:pPr>
      <w:r w:rsidRPr="002F354F">
        <w:rPr>
          <w:rStyle w:val="StyleUnderline"/>
        </w:rPr>
        <w:t>The argument goes</w:t>
      </w:r>
      <w:r w:rsidRPr="002F354F">
        <w:rPr>
          <w:sz w:val="12"/>
        </w:rPr>
        <w:t xml:space="preserve"> something like this: </w:t>
      </w:r>
      <w:r w:rsidRPr="002F354F">
        <w:rPr>
          <w:rStyle w:val="StyleUnderline"/>
        </w:rPr>
        <w:t>Once Iran gets the bomb, Saudi Arabia will have to get the bomb</w:t>
      </w:r>
      <w:r w:rsidRPr="002F354F">
        <w:rPr>
          <w:sz w:val="12"/>
        </w:rPr>
        <w:t xml:space="preserve"> (or buy it from Pakistan). </w:t>
      </w:r>
      <w:r w:rsidRPr="002F354F">
        <w:rPr>
          <w:rStyle w:val="StyleUnderline"/>
        </w:rPr>
        <w:t>Once Saudi Arabia goes nuclear, the rest of the states in the G</w:t>
      </w:r>
      <w:r w:rsidRPr="002F354F">
        <w:rPr>
          <w:sz w:val="12"/>
        </w:rPr>
        <w:t xml:space="preserve">ulf </w:t>
      </w:r>
      <w:r w:rsidRPr="002F354F">
        <w:rPr>
          <w:rStyle w:val="StyleUnderline"/>
        </w:rPr>
        <w:t>C</w:t>
      </w:r>
      <w:r w:rsidRPr="002F354F">
        <w:rPr>
          <w:sz w:val="12"/>
        </w:rPr>
        <w:t xml:space="preserve">ooperation </w:t>
      </w:r>
      <w:r w:rsidRPr="002F354F">
        <w:rPr>
          <w:rStyle w:val="StyleUnderline"/>
        </w:rPr>
        <w:t>C</w:t>
      </w:r>
      <w:r w:rsidRPr="002F354F">
        <w:rPr>
          <w:sz w:val="12"/>
        </w:rPr>
        <w:t xml:space="preserve">ouncil </w:t>
      </w:r>
      <w:r w:rsidRPr="002F354F">
        <w:rPr>
          <w:rStyle w:val="StyleUnderline"/>
        </w:rPr>
        <w:t>will follow suit. Egypt, Jordan and Turkey will be close behind</w:t>
      </w:r>
      <w:r w:rsidRPr="002F354F">
        <w:rPr>
          <w:sz w:val="12"/>
        </w:rPr>
        <w:t xml:space="preserve">. </w:t>
      </w:r>
      <w:r w:rsidRPr="002F354F">
        <w:rPr>
          <w:rStyle w:val="StyleUnderline"/>
        </w:rPr>
        <w:t>This is</w:t>
      </w:r>
      <w:r w:rsidRPr="002F354F">
        <w:rPr>
          <w:sz w:val="12"/>
        </w:rPr>
        <w:t xml:space="preserve"> a terrifying prospect. It’s also </w:t>
      </w:r>
      <w:r w:rsidRPr="002F354F">
        <w:rPr>
          <w:rStyle w:val="StyleUnderline"/>
        </w:rPr>
        <w:t>completely wrong</w:t>
      </w:r>
      <w:r w:rsidRPr="002F354F">
        <w:rPr>
          <w:sz w:val="12"/>
        </w:rPr>
        <w:t xml:space="preserve">. Starting in the 1970s, states’ </w:t>
      </w:r>
      <w:r w:rsidRPr="002F354F">
        <w:rPr>
          <w:rStyle w:val="StyleUnderline"/>
        </w:rPr>
        <w:t>nuclear programs would trigger U.S. economic sanctions</w:t>
      </w:r>
      <w:r w:rsidRPr="002F354F">
        <w:rPr>
          <w:sz w:val="12"/>
        </w:rPr>
        <w:t xml:space="preserve">. These measures have been unable to compel states to reverse ongoing nuclear programs. However, </w:t>
      </w:r>
      <w:r w:rsidRPr="002F354F">
        <w:rPr>
          <w:rStyle w:val="StyleUnderline"/>
        </w:rPr>
        <w:t>they have been</w:t>
      </w:r>
      <w:r w:rsidRPr="002F354F">
        <w:rPr>
          <w:sz w:val="12"/>
        </w:rPr>
        <w:t xml:space="preserve"> fairly </w:t>
      </w:r>
      <w:r w:rsidRPr="002F354F">
        <w:rPr>
          <w:rStyle w:val="StyleUnderline"/>
        </w:rPr>
        <w:t>effective deterrents for states contemplating going nuclear</w:t>
      </w:r>
      <w:r w:rsidRPr="002F354F">
        <w:rPr>
          <w:sz w:val="12"/>
        </w:rPr>
        <w:t xml:space="preserve">. For example, Japan and Taiwan were inhibited from pursuing nuclear programs for fear of losing access to global markets. </w:t>
      </w:r>
      <w:r w:rsidRPr="002F354F">
        <w:rPr>
          <w:sz w:val="12"/>
          <w:szCs w:val="16"/>
        </w:rPr>
        <w:t xml:space="preserve">U.S. security guarantees have also dampened states’ incentives to pursue the bomb. U.S. policymakers feared that China’s acquisition of the bomb would set off a cascade of nuclear proliferation in East Asia. So they promised to protect South Korea in the event of an attack. That guarantee deterred the country from acquiring its own atomic arsenals. Similarly, Israel’s acquisition of a nuclear weapon circa 1967 failed to bring about a nuclear arms race in the Middle East. Egypt explored a nuclear program of its own, but ultimately abandoned it under Anwar Sadat’s leadership. </w:t>
      </w:r>
      <w:r w:rsidRPr="002F354F">
        <w:rPr>
          <w:rStyle w:val="StyleUnderline"/>
        </w:rPr>
        <w:t>It is</w:t>
      </w:r>
      <w:r w:rsidRPr="002F354F">
        <w:rPr>
          <w:sz w:val="12"/>
        </w:rPr>
        <w:t xml:space="preserve"> also </w:t>
      </w:r>
      <w:r w:rsidRPr="002F354F">
        <w:rPr>
          <w:rStyle w:val="StyleUnderline"/>
        </w:rPr>
        <w:t>incredibly difficult to acquire the necessary materials to build a bomb</w:t>
      </w:r>
      <w:r w:rsidRPr="002F354F">
        <w:rPr>
          <w:sz w:val="12"/>
        </w:rPr>
        <w:t xml:space="preserve">. And </w:t>
      </w:r>
      <w:r w:rsidRPr="002F354F">
        <w:rPr>
          <w:rStyle w:val="StyleUnderline"/>
        </w:rPr>
        <w:t>politicians in some authoritarian regimes inadvertently undermine their own aspirations. As</w:t>
      </w:r>
      <w:r w:rsidRPr="002F354F">
        <w:rPr>
          <w:sz w:val="12"/>
        </w:rPr>
        <w:t xml:space="preserve"> Jacques E.C. </w:t>
      </w:r>
      <w:r w:rsidRPr="002F354F">
        <w:rPr>
          <w:rStyle w:val="StyleUnderline"/>
        </w:rPr>
        <w:t>Hymans of U</w:t>
      </w:r>
      <w:r w:rsidRPr="002F354F">
        <w:rPr>
          <w:sz w:val="12"/>
        </w:rPr>
        <w:t xml:space="preserve">niversity of </w:t>
      </w:r>
      <w:r w:rsidRPr="002F354F">
        <w:rPr>
          <w:rStyle w:val="StyleUnderline"/>
        </w:rPr>
        <w:t>S</w:t>
      </w:r>
      <w:r w:rsidRPr="002F354F">
        <w:rPr>
          <w:sz w:val="12"/>
        </w:rPr>
        <w:t xml:space="preserve">outhern </w:t>
      </w:r>
      <w:r w:rsidRPr="002F354F">
        <w:rPr>
          <w:rStyle w:val="StyleUnderline"/>
        </w:rPr>
        <w:t>C</w:t>
      </w:r>
      <w:r w:rsidRPr="002F354F">
        <w:rPr>
          <w:sz w:val="12"/>
        </w:rPr>
        <w:t xml:space="preserve">alifornia </w:t>
      </w:r>
      <w:r w:rsidRPr="002F354F">
        <w:rPr>
          <w:rStyle w:val="StyleUnderline"/>
        </w:rPr>
        <w:t>points out</w:t>
      </w:r>
      <w:r w:rsidRPr="002F354F">
        <w:rPr>
          <w:sz w:val="12"/>
        </w:rPr>
        <w:t xml:space="preserve"> in his book “Achieving Nuclear Ambitions,” </w:t>
      </w:r>
      <w:r w:rsidRPr="002F354F">
        <w:rPr>
          <w:rStyle w:val="StyleUnderline"/>
        </w:rPr>
        <w:t xml:space="preserve">since 1970, half of the nuclear projects that states have undertaken have been </w:t>
      </w:r>
      <w:r w:rsidRPr="002F354F">
        <w:rPr>
          <w:rStyle w:val="Emphasis"/>
        </w:rPr>
        <w:t>abject failures</w:t>
      </w:r>
      <w:r w:rsidRPr="002F354F">
        <w:rPr>
          <w:rStyle w:val="StyleUnderline"/>
        </w:rPr>
        <w:t>; the rare successes have taken far longer than necessary. While it took China roughly 10 years to get the bomb, it took Pakistan 20. This is largely because rulers in</w:t>
      </w:r>
      <w:r w:rsidRPr="002F354F">
        <w:rPr>
          <w:sz w:val="12"/>
        </w:rPr>
        <w:t xml:space="preserve"> weak or </w:t>
      </w:r>
      <w:r w:rsidRPr="002F354F">
        <w:rPr>
          <w:rStyle w:val="StyleUnderline"/>
        </w:rPr>
        <w:t xml:space="preserve">authoritarian states have a tendency to intervene and interfere in scientists’ efforts to develop nuclear weapons, </w:t>
      </w:r>
      <w:r w:rsidRPr="002F354F">
        <w:rPr>
          <w:rStyle w:val="Emphasis"/>
        </w:rPr>
        <w:t>undermining their professional ethos</w:t>
      </w:r>
      <w:r w:rsidRPr="002F354F">
        <w:rPr>
          <w:sz w:val="12"/>
        </w:rPr>
        <w:t xml:space="preserve">. A greater barrier exists between politicians and scientists in strong states, making it easier for their states to obtain the bomb and join the nuclear club. </w:t>
      </w:r>
      <w:r w:rsidRPr="002F354F">
        <w:rPr>
          <w:rStyle w:val="StyleUnderline"/>
        </w:rPr>
        <w:t>The Gulf States argue that with Iran, it’s different</w:t>
      </w:r>
      <w:r w:rsidRPr="002F354F">
        <w:rPr>
          <w:sz w:val="12"/>
        </w:rPr>
        <w:t xml:space="preserve">. These countries have had long-standing tensions with the country. After the British withdrew from the region and granted independence to the United Arab Emirates, Qatar and Bahrain, in 1971 the Iranian Shah asserted control of the Tunb Islands as well as the strategically critical Abu Musa. These regimes remain suspicious of Iran’s intentions with respect to their oil installations as well. Some, such as Saudi Arabia and Bahrain, have complained of Iranian influence and interference among their disgruntled Shia populations. Their fears have grown since the outbreak of the Arab Spring in December 2010. </w:t>
      </w:r>
      <w:r w:rsidRPr="002F354F">
        <w:rPr>
          <w:rStyle w:val="StyleUnderline"/>
        </w:rPr>
        <w:t>They say that a nuclear Iran will become increasingly aggressive</w:t>
      </w:r>
      <w:r w:rsidRPr="002F354F">
        <w:rPr>
          <w:sz w:val="12"/>
        </w:rPr>
        <w:t xml:space="preserve">, making it more prone to engaging in coercive diplomacy. </w:t>
      </w:r>
      <w:r w:rsidRPr="002F354F">
        <w:rPr>
          <w:rStyle w:val="StyleUnderline"/>
        </w:rPr>
        <w:t>They fear</w:t>
      </w:r>
      <w:r w:rsidRPr="002F354F">
        <w:rPr>
          <w:sz w:val="12"/>
        </w:rPr>
        <w:t xml:space="preserve"> that the </w:t>
      </w:r>
      <w:r w:rsidRPr="002F354F">
        <w:rPr>
          <w:rStyle w:val="StyleUnderline"/>
        </w:rPr>
        <w:t>Obama</w:t>
      </w:r>
      <w:r w:rsidRPr="002F354F">
        <w:rPr>
          <w:sz w:val="12"/>
        </w:rPr>
        <w:t xml:space="preserve"> administration</w:t>
      </w:r>
      <w:r w:rsidRPr="002F354F">
        <w:rPr>
          <w:rStyle w:val="StyleUnderline"/>
        </w:rPr>
        <w:t>’s overtures to Iran will amount to the U.S. pivoting toward Tehran – and abandoning them. Acquiring nuclear weapons, they argue, is the only way to stay protected</w:t>
      </w:r>
      <w:r w:rsidRPr="002F354F">
        <w:rPr>
          <w:sz w:val="12"/>
        </w:rPr>
        <w:t xml:space="preserve">. While nuclear dominoes rarely fall, one cannot completely dismiss the possibility of Riyadh pursuing a nuclear option. However, </w:t>
      </w:r>
      <w:r w:rsidRPr="002F354F">
        <w:rPr>
          <w:rStyle w:val="StyleUnderline"/>
        </w:rPr>
        <w:t>several obstacles stand in its way</w:t>
      </w:r>
      <w:r w:rsidRPr="002F354F">
        <w:rPr>
          <w:sz w:val="12"/>
        </w:rPr>
        <w:t xml:space="preserve">. </w:t>
      </w:r>
      <w:r w:rsidRPr="002F354F">
        <w:rPr>
          <w:rStyle w:val="StyleUnderline"/>
        </w:rPr>
        <w:t>It has long been rumored</w:t>
      </w:r>
      <w:r w:rsidRPr="002F354F">
        <w:rPr>
          <w:sz w:val="12"/>
        </w:rPr>
        <w:t xml:space="preserve"> that </w:t>
      </w:r>
      <w:r w:rsidRPr="002F354F">
        <w:rPr>
          <w:rStyle w:val="StyleUnderline"/>
        </w:rPr>
        <w:t>the Saudis expect the Pakistanis will help them</w:t>
      </w:r>
      <w:r w:rsidRPr="002F354F">
        <w:rPr>
          <w:sz w:val="12"/>
        </w:rPr>
        <w:t xml:space="preserve"> to acquire an arsenal. </w:t>
      </w:r>
      <w:r w:rsidRPr="002F354F">
        <w:rPr>
          <w:rStyle w:val="StyleUnderline"/>
        </w:rPr>
        <w:t xml:space="preserve">However, Pakistan has of late </w:t>
      </w:r>
      <w:r w:rsidRPr="002F354F">
        <w:rPr>
          <w:rStyle w:val="Emphasis"/>
        </w:rPr>
        <w:t>asserted its independence</w:t>
      </w:r>
      <w:r w:rsidRPr="002F354F">
        <w:rPr>
          <w:rStyle w:val="StyleUnderline"/>
        </w:rPr>
        <w:t xml:space="preserve"> from Saudi Arabia, as evidenced by their </w:t>
      </w:r>
      <w:r w:rsidRPr="002F354F">
        <w:rPr>
          <w:rStyle w:val="Emphasis"/>
        </w:rPr>
        <w:t>refusal to aid</w:t>
      </w:r>
      <w:r w:rsidRPr="002F354F">
        <w:rPr>
          <w:rStyle w:val="StyleUnderline"/>
        </w:rPr>
        <w:t xml:space="preserve"> Saudi Arabia’s war in Yemen. Such a move would exacerbate tensions not only between Islamabad and Washington</w:t>
      </w:r>
      <w:r w:rsidRPr="002F354F">
        <w:rPr>
          <w:sz w:val="12"/>
        </w:rPr>
        <w:t xml:space="preserve">, but Riyadh and Washington as well. If Pakistan is not willing to provide sensitive nuclear assistance to Saudi Arabia, Riyadh will have to pursue it on its own. The Kingdom of </w:t>
      </w:r>
      <w:r w:rsidRPr="002F354F">
        <w:rPr>
          <w:rStyle w:val="StyleUnderline"/>
        </w:rPr>
        <w:t xml:space="preserve">Saudi Arabia has an </w:t>
      </w:r>
      <w:r w:rsidRPr="002F354F">
        <w:rPr>
          <w:rStyle w:val="Emphasis"/>
        </w:rPr>
        <w:t>extremely limited</w:t>
      </w:r>
      <w:r w:rsidRPr="002F354F">
        <w:rPr>
          <w:rStyle w:val="StyleUnderline"/>
        </w:rPr>
        <w:t xml:space="preserve"> nuclear infrastructure. It </w:t>
      </w:r>
      <w:r w:rsidRPr="002F354F">
        <w:rPr>
          <w:rStyle w:val="Emphasis"/>
        </w:rPr>
        <w:t>does not even possess a research reactor</w:t>
      </w:r>
      <w:r w:rsidRPr="002F354F">
        <w:rPr>
          <w:rStyle w:val="StyleUnderline"/>
        </w:rPr>
        <w:t xml:space="preserve"> and only obtained small quantities of nuclear material through the IAEA. It has plans for building up to 16 reactors, but the first will not go online until (at least) </w:t>
      </w:r>
      <w:r w:rsidRPr="002F354F">
        <w:rPr>
          <w:rStyle w:val="Emphasis"/>
        </w:rPr>
        <w:t>2022</w:t>
      </w:r>
      <w:r w:rsidRPr="002F354F">
        <w:rPr>
          <w:sz w:val="12"/>
        </w:rPr>
        <w:t>. The Saudis have also signed an agreement to purchase American-designed reactors from South Korea. The U.S. maintains that if such reactors were to be sold, KSA would have to sign what is known as a “123 agreement” that would shut down domestic enrichment and reprocessing. Given its weight in international oil markets, the Saudis could call the Americans’ bluff and enrich anyway. However, this would be a tremendous gamble that would likely jeopardize U.S. security guarantees.</w:t>
      </w:r>
    </w:p>
    <w:p w14:paraId="1B050E55" w14:textId="77777777" w:rsidR="00AE448D" w:rsidRPr="002F354F" w:rsidRDefault="00AE448D" w:rsidP="00AE448D">
      <w:pPr>
        <w:pStyle w:val="Heading3"/>
        <w:rPr>
          <w:rFonts w:cs="Arial"/>
        </w:rPr>
      </w:pPr>
      <w:r w:rsidRPr="002F354F">
        <w:rPr>
          <w:rFonts w:cs="Arial"/>
        </w:rPr>
        <w:t xml:space="preserve">2NC – AT: Pakistan Transfers </w:t>
      </w:r>
    </w:p>
    <w:p w14:paraId="2C039544" w14:textId="77777777" w:rsidR="00AE448D" w:rsidRPr="002F354F" w:rsidRDefault="00AE448D" w:rsidP="00AE448D">
      <w:pPr>
        <w:pStyle w:val="Heading4"/>
        <w:rPr>
          <w:rFonts w:cs="Arial"/>
        </w:rPr>
      </w:pPr>
      <w:r w:rsidRPr="002F354F">
        <w:rPr>
          <w:rFonts w:cs="Arial"/>
        </w:rPr>
        <w:t>There’s no chance of Pakistan transfer</w:t>
      </w:r>
    </w:p>
    <w:p w14:paraId="208228FF" w14:textId="77777777" w:rsidR="00AE448D" w:rsidRPr="002F354F" w:rsidRDefault="00AE448D" w:rsidP="00AE448D">
      <w:r w:rsidRPr="002F354F">
        <w:rPr>
          <w:rStyle w:val="Style13ptBold"/>
        </w:rPr>
        <w:t>Drollette 16</w:t>
      </w:r>
      <w:r w:rsidRPr="002F354F">
        <w:t xml:space="preserve"> [Dan Jr., a science writer/editor and foreign correspondent, held a Fulbright Postgraduate Traveling Fellowship to Australia, has a master’s in science writing from New York University’s Science, Health and Environmental Reporting Program [“View from the inside: Prince Turki al-Faisal on Saudi Arabia, nuclear energy and weapons, and Middle East politics,” </w:t>
      </w:r>
      <w:r w:rsidRPr="002F354F">
        <w:rPr>
          <w:i/>
        </w:rPr>
        <w:t>Bulletin of the Atomic Scientists</w:t>
      </w:r>
      <w:r w:rsidRPr="002F354F">
        <w:t>, Vol. 72, Issue 1, 2016, p. 16-24, Accessed Online through Emory Libraries]</w:t>
      </w:r>
    </w:p>
    <w:p w14:paraId="3C6B8991" w14:textId="77777777" w:rsidR="00AE448D" w:rsidRPr="002F354F" w:rsidRDefault="00AE448D" w:rsidP="00AE448D">
      <w:pPr>
        <w:rPr>
          <w:sz w:val="16"/>
        </w:rPr>
      </w:pPr>
      <w:r w:rsidRPr="002F354F">
        <w:rPr>
          <w:sz w:val="16"/>
        </w:rPr>
        <w:t xml:space="preserve">I don’t think we should close the door to ourselves before we see what is going to happen with Iran. And if that means that we go to develop nuclear weapons, then that is a choice that will have to be made by the GCC leadership, as I recommend, to meet that challenge. </w:t>
      </w:r>
      <w:r w:rsidRPr="002F354F">
        <w:rPr>
          <w:rStyle w:val="StyleUnderline"/>
        </w:rPr>
        <w:t>But there isn’t going to be any buying of Pakistani or whatever source of weapons in that field. No country will sell, first of all</w:t>
      </w:r>
      <w:r w:rsidRPr="002F354F">
        <w:rPr>
          <w:sz w:val="16"/>
        </w:rPr>
        <w:t>.</w:t>
      </w:r>
    </w:p>
    <w:p w14:paraId="04894BBB" w14:textId="77777777" w:rsidR="00AE448D" w:rsidRPr="002F354F" w:rsidRDefault="00AE448D" w:rsidP="00AE448D">
      <w:r w:rsidRPr="002F354F">
        <w:rPr>
          <w:rStyle w:val="StyleUnderline"/>
        </w:rPr>
        <w:t xml:space="preserve">Secondly, you can’t simply just buy it off the shelf and say, “OK, I’m going to bring this nuclear weapon.” Where are you going to put it? Who’s going to deal with it? Who’s going to handle it? Who’s going to protect it, etc.? You need a whole complex infrastructure to service nuclear weapons. So it’s not just simply buying from Pakistan. And that’s </w:t>
      </w:r>
      <w:r w:rsidRPr="002F354F">
        <w:rPr>
          <w:rStyle w:val="Emphasis"/>
        </w:rPr>
        <w:t>never been considered</w:t>
      </w:r>
      <w:r w:rsidRPr="002F354F">
        <w:rPr>
          <w:rStyle w:val="StyleUnderline"/>
        </w:rPr>
        <w:t xml:space="preserve"> an option in the kingdom, </w:t>
      </w:r>
      <w:r w:rsidRPr="002F354F">
        <w:rPr>
          <w:rStyle w:val="Emphasis"/>
        </w:rPr>
        <w:t>despite what American and European reporters have said or written</w:t>
      </w:r>
      <w:r w:rsidRPr="002F354F">
        <w:t>.</w:t>
      </w:r>
    </w:p>
    <w:p w14:paraId="222B066C" w14:textId="77777777" w:rsidR="00AE448D" w:rsidRPr="002F354F" w:rsidRDefault="00AE448D" w:rsidP="00AE448D">
      <w:pPr>
        <w:pStyle w:val="Heading2"/>
        <w:rPr>
          <w:rFonts w:eastAsia="Calibri" w:cs="Arial"/>
        </w:rPr>
      </w:pPr>
      <w:r w:rsidRPr="002F354F">
        <w:rPr>
          <w:rFonts w:eastAsia="Calibri" w:cs="Arial"/>
        </w:rPr>
        <w:t xml:space="preserve">Multipolarity </w:t>
      </w:r>
    </w:p>
    <w:p w14:paraId="67A22DA1" w14:textId="77777777" w:rsidR="00AE448D" w:rsidRPr="002F354F" w:rsidRDefault="00AE448D" w:rsidP="00AE448D">
      <w:pPr>
        <w:pStyle w:val="Heading3"/>
        <w:rPr>
          <w:rFonts w:cs="Arial"/>
        </w:rPr>
      </w:pPr>
      <w:r w:rsidRPr="002F354F">
        <w:rPr>
          <w:rFonts w:cs="Arial"/>
        </w:rPr>
        <w:t xml:space="preserve">1NC – Heg – Defense   </w:t>
      </w:r>
    </w:p>
    <w:p w14:paraId="53BD75DE" w14:textId="77777777" w:rsidR="00AE448D" w:rsidRPr="002F354F" w:rsidRDefault="00AE448D" w:rsidP="00AE448D">
      <w:pPr>
        <w:pStyle w:val="Heading4"/>
        <w:rPr>
          <w:rFonts w:cs="Arial"/>
        </w:rPr>
      </w:pPr>
      <w:r w:rsidRPr="002F354F">
        <w:rPr>
          <w:rFonts w:cs="Arial"/>
        </w:rPr>
        <w:t>No heg impact</w:t>
      </w:r>
    </w:p>
    <w:p w14:paraId="265FB392" w14:textId="77777777" w:rsidR="00AE448D" w:rsidRPr="002F354F" w:rsidRDefault="00AE448D" w:rsidP="00AE448D">
      <w:pPr>
        <w:pStyle w:val="ListParagraph"/>
        <w:numPr>
          <w:ilvl w:val="0"/>
          <w:numId w:val="20"/>
        </w:numPr>
        <w:spacing w:line="259" w:lineRule="auto"/>
      </w:pPr>
      <w:r w:rsidRPr="002F354F">
        <w:rPr>
          <w:u w:val="single"/>
        </w:rPr>
        <w:t>empirics</w:t>
      </w:r>
      <w:r w:rsidRPr="002F354F">
        <w:t xml:space="preserve"> and </w:t>
      </w:r>
      <w:r w:rsidRPr="002F354F">
        <w:rPr>
          <w:u w:val="single"/>
        </w:rPr>
        <w:t>political psychology</w:t>
      </w:r>
      <w:r w:rsidRPr="002F354F">
        <w:t xml:space="preserve"> prove US posture is unrelated to great power peace</w:t>
      </w:r>
    </w:p>
    <w:p w14:paraId="4078AD6C" w14:textId="77777777" w:rsidR="00AE448D" w:rsidRPr="002F354F" w:rsidRDefault="00AE448D" w:rsidP="00AE448D">
      <w:pPr>
        <w:pStyle w:val="ListParagraph"/>
        <w:numPr>
          <w:ilvl w:val="0"/>
          <w:numId w:val="20"/>
        </w:numPr>
        <w:spacing w:line="259" w:lineRule="auto"/>
      </w:pPr>
      <w:r w:rsidRPr="002F354F">
        <w:rPr>
          <w:u w:val="single"/>
        </w:rPr>
        <w:t>other factors</w:t>
      </w:r>
      <w:r w:rsidRPr="002F354F">
        <w:t xml:space="preserve"> aren’t accounted for in their analysis</w:t>
      </w:r>
    </w:p>
    <w:p w14:paraId="70A1E9B7" w14:textId="77777777" w:rsidR="00AE448D" w:rsidRPr="002F354F" w:rsidRDefault="00AE448D" w:rsidP="00AE448D">
      <w:r w:rsidRPr="002F354F">
        <w:rPr>
          <w:rStyle w:val="Style13ptBold"/>
        </w:rPr>
        <w:t>Fettweis 17</w:t>
      </w:r>
      <w:r w:rsidRPr="002F354F">
        <w:t xml:space="preserve"> [Christopher Fettweis, associate professor of political science at Tulane University. Unipolarity, Hegemony, and the New Peace. May 8, 2017.  http://www.tandfonline.com/doi/pdf/10.1080/09636412.2017.1306394?needAccess=true]</w:t>
      </w:r>
    </w:p>
    <w:p w14:paraId="0E8FF763" w14:textId="77777777" w:rsidR="00AE448D" w:rsidRPr="002F354F" w:rsidRDefault="00AE448D" w:rsidP="00AE448D">
      <w:pPr>
        <w:rPr>
          <w:sz w:val="16"/>
        </w:rPr>
      </w:pPr>
      <w:r w:rsidRPr="002F354F">
        <w:rPr>
          <w:rStyle w:val="StyleUnderline"/>
        </w:rPr>
        <w:t>After three years in the White House, Ronald Reagan had learned something surprising: “Many people at the top of the Soviet hierarchy were genuinely afraid of America and Americans</w:t>
      </w:r>
      <w:r w:rsidRPr="002F354F">
        <w:rPr>
          <w:sz w:val="16"/>
        </w:rPr>
        <w:t xml:space="preserve">,” he wrote in his autobiography. He continued: “Perhaps this shouldn’t have surprised me, but it did … I’d always felt that from our deeds it must be clear to anyone that Americans were a moral people who starting at the birth of our nation had always used our power only as a force for good in the world…. </w:t>
      </w:r>
      <w:r w:rsidRPr="002F354F">
        <w:rPr>
          <w:rStyle w:val="StyleUnderline"/>
        </w:rPr>
        <w:t>During my first years in Washington, I think many of us took it for granted that the Russians, like ourselves, considered it unthinkable that the United States would launch a first strike against them</w:t>
      </w:r>
      <w:r w:rsidRPr="002F354F">
        <w:rPr>
          <w:sz w:val="16"/>
        </w:rPr>
        <w:t xml:space="preserve">.” </w:t>
      </w:r>
      <w:r w:rsidRPr="002F354F">
        <w:rPr>
          <w:rStyle w:val="StyleUnderline"/>
        </w:rPr>
        <w:t xml:space="preserve">100 Reagan is certainly not alone in believing in the essential benevolent image of his nation. While it is common for actors to attribute negative motivations to the behavior of others, it is </w:t>
      </w:r>
      <w:r w:rsidRPr="002F354F">
        <w:rPr>
          <w:rStyle w:val="Emphasis"/>
        </w:rPr>
        <w:t>exceedingly difficult</w:t>
      </w:r>
      <w:r w:rsidRPr="002F354F">
        <w:rPr>
          <w:rStyle w:val="StyleUnderline"/>
        </w:rPr>
        <w:t xml:space="preserve"> for them to accept that anyone could interpret their actions in negative ways. Leaders are well aware of their own motives and tend to assume that their peaceful intentions are obvious and transparent</w:t>
      </w:r>
      <w:r w:rsidRPr="002F354F">
        <w:rPr>
          <w:sz w:val="16"/>
        </w:rPr>
        <w:t xml:space="preserve">. </w:t>
      </w:r>
    </w:p>
    <w:p w14:paraId="441245A4" w14:textId="77777777" w:rsidR="00AE448D" w:rsidRPr="002F354F" w:rsidRDefault="00AE448D" w:rsidP="00AE448D">
      <w:pPr>
        <w:rPr>
          <w:sz w:val="16"/>
        </w:rPr>
      </w:pPr>
      <w:r w:rsidRPr="002F354F">
        <w:rPr>
          <w:rStyle w:val="StyleUnderline"/>
        </w:rPr>
        <w:t xml:space="preserve">Both strains of the hegemonic-stability explanation assume not only that US power is benevolent, but that others </w:t>
      </w:r>
      <w:r w:rsidRPr="002F354F">
        <w:rPr>
          <w:rStyle w:val="Emphasis"/>
        </w:rPr>
        <w:t>perceive</w:t>
      </w:r>
      <w:r w:rsidRPr="002F354F">
        <w:rPr>
          <w:rStyle w:val="StyleUnderline"/>
        </w:rPr>
        <w:t xml:space="preserve"> it that way.</w:t>
      </w:r>
      <w:r w:rsidRPr="002F354F">
        <w:rPr>
          <w:sz w:val="16"/>
        </w:rPr>
        <w:t xml:space="preserve"> </w:t>
      </w:r>
      <w:r w:rsidRPr="002F354F">
        <w:rPr>
          <w:rStyle w:val="StyleUnderline"/>
        </w:rPr>
        <w:t xml:space="preserve">Hegemonic stability depends on the perceptions of other states to be successful; </w:t>
      </w:r>
      <w:r w:rsidRPr="002F354F">
        <w:rPr>
          <w:rStyle w:val="Emphasis"/>
        </w:rPr>
        <w:t>it has no hope</w:t>
      </w:r>
      <w:r w:rsidRPr="002F354F">
        <w:rPr>
          <w:rStyle w:val="StyleUnderline"/>
        </w:rPr>
        <w:t xml:space="preserve"> to succeed if it encounters resistance from the less powerful members of the system, or even if they simply refuse to follow the rules</w:t>
      </w:r>
      <w:r w:rsidRPr="002F354F">
        <w:rPr>
          <w:sz w:val="16"/>
        </w:rPr>
        <w:t xml:space="preserve">. </w:t>
      </w:r>
      <w:r w:rsidRPr="002F354F">
        <w:rPr>
          <w:rStyle w:val="StyleUnderline"/>
        </w:rPr>
        <w:t>Relatively small police forces require the general cooperation of large communities to have any chance of establishing order.</w:t>
      </w:r>
      <w:r w:rsidRPr="002F354F">
        <w:rPr>
          <w:sz w:val="16"/>
        </w:rPr>
        <w:t xml:space="preserve"> </w:t>
      </w:r>
      <w:r w:rsidRPr="002F354F">
        <w:rPr>
          <w:rStyle w:val="StyleUnderline"/>
        </w:rPr>
        <w:t>They must perceive the sheriff as just, rational, and essentially nonthreatening.</w:t>
      </w:r>
      <w:r w:rsidRPr="002F354F">
        <w:rPr>
          <w:sz w:val="16"/>
        </w:rPr>
        <w:t xml:space="preserve"> The lack of balancing behavior in the system, which has been puzzling to many realists, seems to support the notion of widespread perceptions of benevolent hegemony.101 Were they threatened by the order constructed by the United States, the argument goes, smaller states would react in ways that reflected their fears. Since internal and external balancing accompanied previous attempts to achieve hegemony, the absence of such behavior today suggests that something is different about the US version. </w:t>
      </w:r>
    </w:p>
    <w:p w14:paraId="0C0672A8" w14:textId="77777777" w:rsidR="00AE448D" w:rsidRPr="002F354F" w:rsidRDefault="00AE448D" w:rsidP="00AE448D">
      <w:pPr>
        <w:rPr>
          <w:rStyle w:val="Emphasis"/>
        </w:rPr>
      </w:pPr>
      <w:r w:rsidRPr="002F354F">
        <w:rPr>
          <w:rStyle w:val="StyleUnderline"/>
        </w:rPr>
        <w:t>Hegemonic-stability theorists purport to understand the perceptions of others, at times better than those others understand themselves</w:t>
      </w:r>
      <w:r w:rsidRPr="002F354F">
        <w:rPr>
          <w:sz w:val="16"/>
        </w:rPr>
        <w:t xml:space="preserve">. Complain as they may at times, other countries know that the United States is acting in the common interest. Objections to unipolarity, though widespread, are not “very seriously intended,” wrote Kagan, since “the truth about America’s dominant role in the world is known to most observers. And the truth is that the benevolent hegemony exercised by the United States is good for a vast portion of the world’s population.” 102 </w:t>
      </w:r>
      <w:r w:rsidRPr="002F354F">
        <w:rPr>
          <w:rStyle w:val="StyleUnderline"/>
        </w:rPr>
        <w:t>In the 1990s, Russian protests regarding NATO expansion—though nearly universal—were not taken seriously, since US planners believed the alliance’s benevolent intentions were apparent to all.</w:t>
      </w:r>
      <w:r w:rsidRPr="002F354F">
        <w:rPr>
          <w:sz w:val="16"/>
        </w:rPr>
        <w:t xml:space="preserve"> Sagacious Russians understood that expansion would actually be beneficial, since it would bring stability to their western border.103 </w:t>
      </w:r>
      <w:r w:rsidRPr="002F354F">
        <w:rPr>
          <w:rStyle w:val="StyleUnderline"/>
        </w:rPr>
        <w:t>President Clinton and Secretary of State Warren Christopher were caught off guard by the hostility of their counterparts regarding the issue at a summit in Budapest in December 1994</w:t>
      </w:r>
      <w:r w:rsidRPr="002F354F">
        <w:rPr>
          <w:sz w:val="16"/>
        </w:rPr>
        <w:t xml:space="preserve">.104 </w:t>
      </w:r>
      <w:r w:rsidRPr="002F354F">
        <w:rPr>
          <w:rStyle w:val="StyleUnderline"/>
        </w:rPr>
        <w:t>Despite warnings from the vast majority of academic and policy experts about the likely Russian reaction and overall wisdom of expansion itself, the administration failed to anticipate Moscow’s position.</w:t>
      </w:r>
      <w:r w:rsidRPr="002F354F">
        <w:rPr>
          <w:sz w:val="16"/>
        </w:rPr>
        <w:t xml:space="preserve">105 </w:t>
      </w:r>
      <w:r w:rsidRPr="002F354F">
        <w:rPr>
          <w:rStyle w:val="StyleUnderline"/>
        </w:rPr>
        <w:t xml:space="preserve">The Russians did not seem to believe American assurances that expansion would actually be good for them. </w:t>
      </w:r>
      <w:r w:rsidRPr="002F354F">
        <w:rPr>
          <w:rStyle w:val="Emphasis"/>
        </w:rPr>
        <w:t xml:space="preserve">The United States overestimated the degree to which others saw it as benevolent. </w:t>
      </w:r>
    </w:p>
    <w:p w14:paraId="6E6954D8" w14:textId="77777777" w:rsidR="00AE448D" w:rsidRPr="002F354F" w:rsidRDefault="00AE448D" w:rsidP="00AE448D">
      <w:pPr>
        <w:rPr>
          <w:sz w:val="16"/>
        </w:rPr>
      </w:pPr>
      <w:r w:rsidRPr="002F354F">
        <w:rPr>
          <w:rStyle w:val="StyleUnderline"/>
        </w:rPr>
        <w:t>Once again, the culture of the United States might make its leaders more vulnerable to this misperception. The need for positive self-regard appears to be particularly strong in North American societies</w:t>
      </w:r>
      <w:r w:rsidRPr="002F354F">
        <w:rPr>
          <w:sz w:val="16"/>
        </w:rPr>
        <w:t xml:space="preserve"> compared to elsewhere.106 </w:t>
      </w:r>
      <w:r w:rsidRPr="002F354F">
        <w:rPr>
          <w:rStyle w:val="StyleUnderline"/>
        </w:rPr>
        <w:t>Western egos tend to be gratified through self-promotion rather than humility, and independence rather than interdependence</w:t>
      </w:r>
      <w:r w:rsidRPr="002F354F">
        <w:rPr>
          <w:sz w:val="16"/>
        </w:rPr>
        <w:t xml:space="preserve">. </w:t>
      </w:r>
      <w:r w:rsidRPr="002F354F">
        <w:rPr>
          <w:rStyle w:val="StyleUnderline"/>
        </w:rPr>
        <w:t>Americans are more likely to feel good if they are unique rather than a good cog in society’s wheel, and uniquely good. The need to be perceived as benevolent</w:t>
      </w:r>
      <w:r w:rsidRPr="002F354F">
        <w:rPr>
          <w:sz w:val="16"/>
        </w:rPr>
        <w:t xml:space="preserve">, though universal, may well exert stronger encouragement for US observers to project their perceptions onto others. </w:t>
      </w:r>
    </w:p>
    <w:p w14:paraId="59E8DD0D" w14:textId="77777777" w:rsidR="00AE448D" w:rsidRPr="002F354F" w:rsidRDefault="00AE448D" w:rsidP="00AE448D">
      <w:pPr>
        <w:rPr>
          <w:rStyle w:val="StyleUnderline"/>
        </w:rPr>
      </w:pPr>
      <w:r w:rsidRPr="002F354F">
        <w:rPr>
          <w:rStyle w:val="StyleUnderline"/>
        </w:rPr>
        <w:t xml:space="preserve">The </w:t>
      </w:r>
      <w:r w:rsidRPr="002F354F">
        <w:rPr>
          <w:rStyle w:val="Emphasis"/>
        </w:rPr>
        <w:t>U</w:t>
      </w:r>
      <w:r w:rsidRPr="002F354F">
        <w:rPr>
          <w:rStyle w:val="StyleUnderline"/>
        </w:rPr>
        <w:t xml:space="preserve">nited </w:t>
      </w:r>
      <w:r w:rsidRPr="002F354F">
        <w:rPr>
          <w:rStyle w:val="Emphasis"/>
        </w:rPr>
        <w:t>S</w:t>
      </w:r>
      <w:r w:rsidRPr="002F354F">
        <w:rPr>
          <w:rStyle w:val="StyleUnderline"/>
        </w:rPr>
        <w:t>tates almost certainly frightens others more than its leaders perceive</w:t>
      </w:r>
      <w:r w:rsidRPr="002F354F">
        <w:rPr>
          <w:sz w:val="16"/>
        </w:rPr>
        <w:t xml:space="preserve">. </w:t>
      </w:r>
      <w:r w:rsidRPr="002F354F">
        <w:rPr>
          <w:rStyle w:val="StyleUnderline"/>
        </w:rPr>
        <w:t>A quarter of the 68,000 respondents to a 2013 Gallup poll in sixty-five countries identified the United States as the “greatest threat to world peace,” which was more than three times the total for the second-place country</w:t>
      </w:r>
      <w:r w:rsidRPr="002F354F">
        <w:rPr>
          <w:sz w:val="16"/>
        </w:rPr>
        <w:t xml:space="preserve"> (Pakistan).107 </w:t>
      </w:r>
      <w:r w:rsidRPr="002F354F">
        <w:rPr>
          <w:rStyle w:val="StyleUnderline"/>
        </w:rPr>
        <w:t>The international community always has to worry about the potential for police brutality, even if it occurs rarely</w:t>
      </w:r>
      <w:r w:rsidRPr="002F354F">
        <w:rPr>
          <w:sz w:val="16"/>
        </w:rPr>
        <w:t>. Such ungratefulness tends to come as a surprise to US leaders. In 2003, Condoleezza Rice was dismayed to discover resistance to US initiatives in Iraq: “There were times,” she said later, “that it appeared that American power was seen to be more dangerous than, perhaps, Saddam Hussein.” 108 Both liberals and neoconservatives probably exaggerate the extent to which US hegemony is everywhere secretly welcomed</w:t>
      </w:r>
      <w:r w:rsidRPr="002F354F">
        <w:rPr>
          <w:rStyle w:val="StyleUnderline"/>
        </w:rPr>
        <w:t xml:space="preserve">; it is not just petulant resentment, but understandable disagreement with US policies, that motivates </w:t>
      </w:r>
      <w:r w:rsidRPr="002F354F">
        <w:rPr>
          <w:rStyle w:val="Emphasis"/>
        </w:rPr>
        <w:t>counterhegemonic beliefs and behavior</w:t>
      </w:r>
      <w:r w:rsidRPr="002F354F">
        <w:rPr>
          <w:rStyle w:val="StyleUnderline"/>
        </w:rPr>
        <w:t xml:space="preserve">. </w:t>
      </w:r>
    </w:p>
    <w:p w14:paraId="55751BDB" w14:textId="77777777" w:rsidR="00AE448D" w:rsidRPr="002F354F" w:rsidRDefault="00AE448D" w:rsidP="00AE448D">
      <w:pPr>
        <w:rPr>
          <w:rStyle w:val="StyleUnderline"/>
        </w:rPr>
      </w:pPr>
      <w:r w:rsidRPr="002F354F">
        <w:rPr>
          <w:rStyle w:val="StyleUnderline"/>
        </w:rPr>
        <w:t xml:space="preserve">To review, assuming for a moment that US leaders are subject to </w:t>
      </w:r>
      <w:r w:rsidRPr="002F354F">
        <w:rPr>
          <w:rStyle w:val="Emphasis"/>
        </w:rPr>
        <w:t>the same forces that affect every human being</w:t>
      </w:r>
      <w:r w:rsidRPr="002F354F">
        <w:rPr>
          <w:rStyle w:val="StyleUnderline"/>
        </w:rPr>
        <w:t xml:space="preserve">, they </w:t>
      </w:r>
      <w:r w:rsidRPr="002F354F">
        <w:rPr>
          <w:rStyle w:val="Emphasis"/>
        </w:rPr>
        <w:t>overestimate</w:t>
      </w:r>
      <w:r w:rsidRPr="002F354F">
        <w:rPr>
          <w:rStyle w:val="StyleUnderline"/>
        </w:rPr>
        <w:t xml:space="preserve"> the amount of control they have over other actors</w:t>
      </w:r>
      <w:r w:rsidRPr="002F354F">
        <w:rPr>
          <w:sz w:val="16"/>
        </w:rPr>
        <w:t xml:space="preserve">, </w:t>
      </w:r>
      <w:r w:rsidRPr="002F354F">
        <w:rPr>
          <w:rStyle w:val="StyleUnderline"/>
        </w:rPr>
        <w:t>and are not as important to decisions made elsewhere as they believe themselves to be. And they probably perceive their own benevolence to be much greater than do others.</w:t>
      </w:r>
      <w:r w:rsidRPr="002F354F">
        <w:rPr>
          <w:sz w:val="16"/>
        </w:rPr>
        <w:t xml:space="preserve"> </w:t>
      </w:r>
      <w:r w:rsidRPr="002F354F">
        <w:rPr>
          <w:rStyle w:val="StyleUnderline"/>
        </w:rPr>
        <w:t>These common phenomena all influence US beliefs in the same direction, and may well increase the apparent explanatory power of hegemony beyond what the facts would otherwise support.</w:t>
      </w:r>
      <w:r w:rsidRPr="002F354F">
        <w:rPr>
          <w:sz w:val="16"/>
        </w:rPr>
        <w:t xml:space="preserve"> </w:t>
      </w:r>
      <w:r w:rsidRPr="002F354F">
        <w:rPr>
          <w:rStyle w:val="StyleUnderline"/>
        </w:rPr>
        <w:t xml:space="preserve">The </w:t>
      </w:r>
      <w:r w:rsidRPr="002F354F">
        <w:rPr>
          <w:rStyle w:val="Emphasis"/>
        </w:rPr>
        <w:t>U</w:t>
      </w:r>
      <w:r w:rsidRPr="002F354F">
        <w:rPr>
          <w:rStyle w:val="StyleUnderline"/>
        </w:rPr>
        <w:t xml:space="preserve">nited </w:t>
      </w:r>
      <w:r w:rsidRPr="002F354F">
        <w:rPr>
          <w:rStyle w:val="Emphasis"/>
        </w:rPr>
        <w:t>S</w:t>
      </w:r>
      <w:r w:rsidRPr="002F354F">
        <w:rPr>
          <w:rStyle w:val="StyleUnderline"/>
        </w:rPr>
        <w:t xml:space="preserve">tates is probably not as central to the New Peace as either liberals or neoconservatives believe. </w:t>
      </w:r>
    </w:p>
    <w:p w14:paraId="08BA7C20" w14:textId="77777777" w:rsidR="00AE448D" w:rsidRPr="002F354F" w:rsidRDefault="00AE448D" w:rsidP="00AE448D">
      <w:pPr>
        <w:rPr>
          <w:sz w:val="16"/>
        </w:rPr>
      </w:pPr>
      <w:r w:rsidRPr="002F354F">
        <w:rPr>
          <w:sz w:val="16"/>
        </w:rPr>
        <w:t xml:space="preserve">In the end, what can be said about the relationship between US power and international stability? Probably not much that will satisfy partisans, and the pacifying virtue of US hegemony will remain largely an article of faith in some circles in the policy world. Like most beliefs, it will remain immune to alteration by logic and evidence. Beliefs rarely change, so debates rarely end. </w:t>
      </w:r>
    </w:p>
    <w:p w14:paraId="753889C0" w14:textId="77777777" w:rsidR="00AE448D" w:rsidRPr="002F354F" w:rsidRDefault="00AE448D" w:rsidP="00AE448D">
      <w:pPr>
        <w:rPr>
          <w:rStyle w:val="StyleUnderline"/>
        </w:rPr>
      </w:pPr>
      <w:r w:rsidRPr="002F354F">
        <w:rPr>
          <w:sz w:val="16"/>
        </w:rPr>
        <w:t xml:space="preserve">For those not yet fully converted, however, </w:t>
      </w:r>
      <w:r w:rsidRPr="002F354F">
        <w:rPr>
          <w:rStyle w:val="StyleUnderline"/>
        </w:rPr>
        <w:t>perhaps it will be significant that corroborating evidence for the relationship is extremely hard to identify. If indeed hegemonic stability exists, it does so without leaving much of a trace.</w:t>
      </w:r>
      <w:r w:rsidRPr="002F354F">
        <w:rPr>
          <w:sz w:val="16"/>
        </w:rPr>
        <w:t xml:space="preserve"> </w:t>
      </w:r>
      <w:r w:rsidRPr="002F354F">
        <w:rPr>
          <w:rStyle w:val="StyleUnderline"/>
        </w:rPr>
        <w:t>Neither Washington’s spending</w:t>
      </w:r>
      <w:r w:rsidRPr="002F354F">
        <w:rPr>
          <w:sz w:val="16"/>
        </w:rPr>
        <w:t xml:space="preserve">, nor its </w:t>
      </w:r>
      <w:r w:rsidRPr="002F354F">
        <w:rPr>
          <w:rStyle w:val="StyleUnderline"/>
        </w:rPr>
        <w:t>interventions, nor</w:t>
      </w:r>
      <w:r w:rsidRPr="002F354F">
        <w:rPr>
          <w:sz w:val="16"/>
        </w:rPr>
        <w:t xml:space="preserve"> its overall </w:t>
      </w:r>
      <w:r w:rsidRPr="002F354F">
        <w:rPr>
          <w:rStyle w:val="StyleUnderline"/>
        </w:rPr>
        <w:t>grand strategy seem to</w:t>
      </w:r>
      <w:r w:rsidRPr="002F354F">
        <w:rPr>
          <w:sz w:val="16"/>
        </w:rPr>
        <w:t xml:space="preserve"> </w:t>
      </w:r>
      <w:r w:rsidRPr="002F354F">
        <w:rPr>
          <w:rStyle w:val="StyleUnderline"/>
        </w:rPr>
        <w:t>matter much to the levels of armed conflict around the world</w:t>
      </w:r>
      <w:r w:rsidRPr="002F354F">
        <w:rPr>
          <w:sz w:val="16"/>
        </w:rPr>
        <w:t xml:space="preserve"> (apart from those wars that Uncle Sam starts). </w:t>
      </w:r>
      <w:r w:rsidRPr="002F354F">
        <w:rPr>
          <w:rStyle w:val="StyleUnderline"/>
        </w:rPr>
        <w:t xml:space="preserve">The </w:t>
      </w:r>
      <w:r w:rsidRPr="002F354F">
        <w:rPr>
          <w:rStyle w:val="Emphasis"/>
        </w:rPr>
        <w:t>empirical record</w:t>
      </w:r>
      <w:r w:rsidRPr="002F354F">
        <w:rPr>
          <w:rStyle w:val="StyleUnderline"/>
        </w:rPr>
        <w:t xml:space="preserve"> does not contain strong reasons to believe that unipolarity and the New Peace are related, and insights from </w:t>
      </w:r>
      <w:r w:rsidRPr="002F354F">
        <w:rPr>
          <w:rStyle w:val="Emphasis"/>
        </w:rPr>
        <w:t>political psychology</w:t>
      </w:r>
      <w:r w:rsidRPr="002F354F">
        <w:rPr>
          <w:rStyle w:val="StyleUnderline"/>
        </w:rPr>
        <w:t xml:space="preserve"> suggest that hegemonic stability is a belief particularly susceptible to misperception</w:t>
      </w:r>
      <w:r w:rsidRPr="002F354F">
        <w:rPr>
          <w:sz w:val="16"/>
        </w:rPr>
        <w:t xml:space="preserve">. US leaders probably exaggerate the degree to which their power matters, and could retrench without much risk to themselves or the world around them. </w:t>
      </w:r>
      <w:r w:rsidRPr="002F354F">
        <w:rPr>
          <w:rStyle w:val="StyleUnderline"/>
        </w:rPr>
        <w:t xml:space="preserve">Researchers will need to look elsewhere to explain why the world has entered into the most peaceful period in its history. </w:t>
      </w:r>
    </w:p>
    <w:p w14:paraId="15097873" w14:textId="77777777" w:rsidR="00AE448D" w:rsidRPr="002F354F" w:rsidRDefault="00AE448D" w:rsidP="00AE448D">
      <w:pPr>
        <w:rPr>
          <w:rStyle w:val="Emphasis"/>
        </w:rPr>
      </w:pPr>
      <w:r w:rsidRPr="002F354F">
        <w:rPr>
          <w:sz w:val="16"/>
        </w:rPr>
        <w:t xml:space="preserve">The good news from this is that </w:t>
      </w:r>
      <w:r w:rsidRPr="002F354F">
        <w:rPr>
          <w:rStyle w:val="StyleUnderline"/>
        </w:rPr>
        <w:t>the New Peace will</w:t>
      </w:r>
      <w:r w:rsidRPr="002F354F">
        <w:rPr>
          <w:sz w:val="16"/>
        </w:rPr>
        <w:t xml:space="preserve"> probably </w:t>
      </w:r>
      <w:r w:rsidRPr="002F354F">
        <w:rPr>
          <w:rStyle w:val="StyleUnderline"/>
        </w:rPr>
        <w:t>persist</w:t>
      </w:r>
      <w:r w:rsidRPr="002F354F">
        <w:rPr>
          <w:sz w:val="16"/>
        </w:rPr>
        <w:t xml:space="preserve"> for quite some time, </w:t>
      </w:r>
      <w:r w:rsidRPr="002F354F">
        <w:rPr>
          <w:rStyle w:val="StyleUnderline"/>
        </w:rPr>
        <w:t xml:space="preserve">no matter how dominant the </w:t>
      </w:r>
      <w:r w:rsidRPr="002F354F">
        <w:rPr>
          <w:rStyle w:val="Emphasis"/>
        </w:rPr>
        <w:t>U</w:t>
      </w:r>
      <w:r w:rsidRPr="002F354F">
        <w:rPr>
          <w:rStyle w:val="StyleUnderline"/>
        </w:rPr>
        <w:t xml:space="preserve">nited </w:t>
      </w:r>
      <w:r w:rsidRPr="002F354F">
        <w:rPr>
          <w:rStyle w:val="Emphasis"/>
        </w:rPr>
        <w:t>S</w:t>
      </w:r>
      <w:r w:rsidRPr="002F354F">
        <w:rPr>
          <w:rStyle w:val="StyleUnderline"/>
        </w:rPr>
        <w:t xml:space="preserve">tates is, </w:t>
      </w:r>
      <w:r w:rsidRPr="002F354F">
        <w:rPr>
          <w:rStyle w:val="Emphasis"/>
        </w:rPr>
        <w:t>or what policies President Trump follows</w:t>
      </w:r>
      <w:r w:rsidRPr="002F354F">
        <w:rPr>
          <w:sz w:val="16"/>
        </w:rPr>
        <w:t xml:space="preserve">, or how much resentment its actions cause in the periphery. </w:t>
      </w:r>
      <w:r w:rsidRPr="002F354F">
        <w:rPr>
          <w:rStyle w:val="StyleUnderline"/>
        </w:rPr>
        <w:t>The people of the twenty-first century are likely to be much safer and more secure than any of their predecessors, even if many of them do not always believe it.</w:t>
      </w:r>
      <w:r w:rsidRPr="002F354F">
        <w:rPr>
          <w:u w:val="single"/>
        </w:rPr>
        <w:t xml:space="preserve"> </w:t>
      </w:r>
    </w:p>
    <w:p w14:paraId="275E8442" w14:textId="77777777" w:rsidR="00AE448D" w:rsidRPr="002F354F" w:rsidRDefault="00AE448D" w:rsidP="00AE448D">
      <w:pPr>
        <w:pStyle w:val="Heading3"/>
        <w:rPr>
          <w:rFonts w:cs="Arial"/>
        </w:rPr>
      </w:pPr>
      <w:r w:rsidRPr="002F354F">
        <w:rPr>
          <w:rFonts w:cs="Arial"/>
        </w:rPr>
        <w:t xml:space="preserve">2NC – Heg – Defense </w:t>
      </w:r>
    </w:p>
    <w:p w14:paraId="70049F75" w14:textId="77777777" w:rsidR="00AE448D" w:rsidRPr="002F354F" w:rsidRDefault="00AE448D" w:rsidP="00AE448D">
      <w:pPr>
        <w:pStyle w:val="Heading4"/>
        <w:rPr>
          <w:rFonts w:cs="Arial"/>
        </w:rPr>
      </w:pPr>
      <w:r w:rsidRPr="002F354F">
        <w:rPr>
          <w:rFonts w:cs="Arial"/>
        </w:rPr>
        <w:t xml:space="preserve">Heg </w:t>
      </w:r>
      <w:r w:rsidRPr="002F354F">
        <w:rPr>
          <w:rFonts w:cs="Arial"/>
          <w:u w:val="single"/>
        </w:rPr>
        <w:t>not</w:t>
      </w:r>
      <w:r w:rsidRPr="002F354F">
        <w:rPr>
          <w:rFonts w:cs="Arial"/>
        </w:rPr>
        <w:t xml:space="preserve"> key to peace</w:t>
      </w:r>
    </w:p>
    <w:p w14:paraId="7C663047" w14:textId="77777777" w:rsidR="00AE448D" w:rsidRPr="002F354F" w:rsidRDefault="00AE448D" w:rsidP="00AE448D">
      <w:pPr>
        <w:pStyle w:val="ListParagraph"/>
        <w:numPr>
          <w:ilvl w:val="0"/>
          <w:numId w:val="16"/>
        </w:numPr>
        <w:spacing w:line="259" w:lineRule="auto"/>
      </w:pPr>
      <w:r w:rsidRPr="002F354F">
        <w:t xml:space="preserve">Converging </w:t>
      </w:r>
      <w:r w:rsidRPr="002F354F">
        <w:rPr>
          <w:u w:val="single"/>
        </w:rPr>
        <w:t>global factors</w:t>
      </w:r>
      <w:r w:rsidRPr="002F354F">
        <w:t xml:space="preserve"> are more important to peace</w:t>
      </w:r>
    </w:p>
    <w:p w14:paraId="77571FD5" w14:textId="77777777" w:rsidR="00AE448D" w:rsidRPr="002F354F" w:rsidRDefault="00AE448D" w:rsidP="00AE448D">
      <w:pPr>
        <w:pStyle w:val="ListParagraph"/>
        <w:numPr>
          <w:ilvl w:val="0"/>
          <w:numId w:val="16"/>
        </w:numPr>
        <w:spacing w:line="259" w:lineRule="auto"/>
      </w:pPr>
      <w:r w:rsidRPr="002F354F">
        <w:rPr>
          <w:u w:val="single"/>
        </w:rPr>
        <w:t>Africa</w:t>
      </w:r>
      <w:r w:rsidRPr="002F354F">
        <w:t xml:space="preserve"> proves – reduced U.S. involvement lead to more stability</w:t>
      </w:r>
    </w:p>
    <w:p w14:paraId="646D1AF3" w14:textId="77777777" w:rsidR="00AE448D" w:rsidRPr="002F354F" w:rsidRDefault="00AE448D" w:rsidP="00AE448D">
      <w:r w:rsidRPr="002F354F">
        <w:rPr>
          <w:rStyle w:val="Style13ptBold"/>
        </w:rPr>
        <w:t>Dombrowski 2/21</w:t>
      </w:r>
      <w:r w:rsidRPr="002F354F">
        <w:t>/19 [Ellie Dombrowski, author for the Observer, citing C.J. Fettweis, Associate Professor of Political Science at Tulane University. The New Peace. 2/21/19. https://ndsmcobserver.com/2019/02/the-new-peace/]</w:t>
      </w:r>
    </w:p>
    <w:p w14:paraId="48AFBDC2" w14:textId="77777777" w:rsidR="00AE448D" w:rsidRPr="002F354F" w:rsidRDefault="00AE448D" w:rsidP="00AE448D">
      <w:pPr>
        <w:rPr>
          <w:sz w:val="16"/>
        </w:rPr>
      </w:pPr>
      <w:r w:rsidRPr="002F354F">
        <w:rPr>
          <w:rStyle w:val="StyleUnderline"/>
        </w:rPr>
        <w:t>We are a part of the generation of the “Long Peace,” a time of unprecedented lack of global conflict since World War II</w:t>
      </w:r>
      <w:r w:rsidRPr="002F354F">
        <w:rPr>
          <w:sz w:val="16"/>
        </w:rPr>
        <w:t xml:space="preserve">. The term was coined by John Gaddis in his novel “The Long Peace” (1989), and </w:t>
      </w:r>
      <w:r w:rsidRPr="002F354F">
        <w:rPr>
          <w:rStyle w:val="StyleUnderline"/>
        </w:rPr>
        <w:t>the period is well known because of the Cold War</w:t>
      </w:r>
      <w:r w:rsidRPr="002F354F">
        <w:rPr>
          <w:sz w:val="16"/>
        </w:rPr>
        <w:t xml:space="preserve"> (1945 – 1991), </w:t>
      </w:r>
      <w:r w:rsidRPr="002F354F">
        <w:rPr>
          <w:rStyle w:val="StyleUnderline"/>
        </w:rPr>
        <w:t>which was marked by a lack of direct military conflict between major powers, the United States and the USSR</w:t>
      </w:r>
      <w:r w:rsidRPr="002F354F">
        <w:rPr>
          <w:sz w:val="16"/>
        </w:rPr>
        <w:t>. Few Americans during this time saw combat, at least relative to the two World Wars that preceded it. Now, the Cold War is over, but the Long Peace persists. The USSR is no longer a political entity, and Russia lacks the global, political and economic presence of its predecessor — but proxy wars continue. “</w:t>
      </w:r>
      <w:r w:rsidRPr="002F354F">
        <w:rPr>
          <w:rStyle w:val="StyleUnderline"/>
        </w:rPr>
        <w:t>Low intensity conflict” continues, but the “sides” are less clear</w:t>
      </w:r>
      <w:r w:rsidRPr="002F354F">
        <w:rPr>
          <w:sz w:val="16"/>
        </w:rPr>
        <w:t>.</w:t>
      </w:r>
    </w:p>
    <w:p w14:paraId="190FA162" w14:textId="77777777" w:rsidR="00AE448D" w:rsidRPr="002F354F" w:rsidRDefault="00AE448D" w:rsidP="00AE448D">
      <w:pPr>
        <w:rPr>
          <w:sz w:val="16"/>
        </w:rPr>
      </w:pPr>
      <w:r w:rsidRPr="002F354F">
        <w:rPr>
          <w:sz w:val="16"/>
        </w:rPr>
        <w:t>This is the New Peace moment of the Long Peace.</w:t>
      </w:r>
    </w:p>
    <w:p w14:paraId="07AEE148" w14:textId="77777777" w:rsidR="00AE448D" w:rsidRPr="002F354F" w:rsidRDefault="00AE448D" w:rsidP="00AE448D">
      <w:pPr>
        <w:rPr>
          <w:rStyle w:val="StyleUnderline"/>
        </w:rPr>
      </w:pPr>
      <w:r w:rsidRPr="002F354F">
        <w:rPr>
          <w:sz w:val="16"/>
        </w:rPr>
        <w:t xml:space="preserve">If the term fits, we need to be clear about what that means. </w:t>
      </w:r>
      <w:r w:rsidRPr="002F354F">
        <w:rPr>
          <w:rStyle w:val="StyleUnderline"/>
        </w:rPr>
        <w:t>It doesn’t mean a lack of conflict</w:t>
      </w:r>
      <w:r w:rsidRPr="002F354F">
        <w:rPr>
          <w:sz w:val="16"/>
        </w:rPr>
        <w:t xml:space="preserve">, it can’t — the youth of today have never lived a day without war. The U.S. has been at war in the Middle East since Aug. 2, 1990, a total of 29 years of fighting in and around Iraq. Still, this is not a “total war” in the sense known by past generations. </w:t>
      </w:r>
      <w:r w:rsidRPr="002F354F">
        <w:rPr>
          <w:rStyle w:val="StyleUnderline"/>
        </w:rPr>
        <w:t>There were more military deaths in World War II than all of the wars since combined, and they took place in a much shorter period of time. In that sense, the New Peace is real for Americans, even while it remains devastating for those directly involved.</w:t>
      </w:r>
    </w:p>
    <w:p w14:paraId="5B052EDE" w14:textId="77777777" w:rsidR="00AE448D" w:rsidRPr="002F354F" w:rsidRDefault="00AE448D" w:rsidP="00AE448D">
      <w:pPr>
        <w:rPr>
          <w:sz w:val="16"/>
        </w:rPr>
      </w:pPr>
      <w:r w:rsidRPr="002F354F">
        <w:rPr>
          <w:rStyle w:val="StyleUnderline"/>
        </w:rPr>
        <w:t>Why are we in a New Peace? What is making it stick?</w:t>
      </w:r>
      <w:r w:rsidRPr="002F354F">
        <w:rPr>
          <w:sz w:val="16"/>
        </w:rPr>
        <w:t xml:space="preserve"> Political scientist Christopher Fettweis believes that “whether these trends represent a fundamental change in the rules that govern state behavior or a temporary respite between cataclysms is not yet clear, but </w:t>
      </w:r>
      <w:r w:rsidRPr="002F354F">
        <w:rPr>
          <w:rStyle w:val="StyleUnderline"/>
        </w:rPr>
        <w:t>there is no doubt that</w:t>
      </w:r>
      <w:r w:rsidRPr="002F354F">
        <w:rPr>
          <w:sz w:val="16"/>
        </w:rPr>
        <w:t>—thus far at least—</w:t>
      </w:r>
      <w:r w:rsidRPr="002F354F">
        <w:rPr>
          <w:rStyle w:val="StyleUnderline"/>
        </w:rPr>
        <w:t>the post-Cold War era has been more stable and peaceful than any that preceded it</w:t>
      </w:r>
      <w:r w:rsidRPr="002F354F">
        <w:rPr>
          <w:sz w:val="16"/>
        </w:rPr>
        <w:t xml:space="preserve">.” </w:t>
      </w:r>
      <w:r w:rsidRPr="002F354F">
        <w:rPr>
          <w:rStyle w:val="StyleUnderline"/>
        </w:rPr>
        <w:t>Many things could have caused this stability</w:t>
      </w:r>
      <w:r w:rsidRPr="002F354F">
        <w:rPr>
          <w:sz w:val="16"/>
        </w:rPr>
        <w:t xml:space="preserve">: a post-Cold War deterrence effect of massively unequal militaries, incentives toward </w:t>
      </w:r>
      <w:r w:rsidRPr="002F354F">
        <w:rPr>
          <w:rStyle w:val="StyleUnderline"/>
        </w:rPr>
        <w:t>global cooperation</w:t>
      </w:r>
      <w:r w:rsidRPr="002F354F">
        <w:rPr>
          <w:sz w:val="16"/>
        </w:rPr>
        <w:t xml:space="preserve"> caused by high levels of economic growth, </w:t>
      </w:r>
      <w:r w:rsidRPr="002F354F">
        <w:rPr>
          <w:rStyle w:val="StyleUnderline"/>
        </w:rPr>
        <w:t>global reduction of poverty, women’s empowerment</w:t>
      </w:r>
      <w:r w:rsidRPr="002F354F">
        <w:rPr>
          <w:sz w:val="16"/>
        </w:rPr>
        <w:t xml:space="preserve"> or the global increase of democracies. However, </w:t>
      </w:r>
      <w:r w:rsidRPr="002F354F">
        <w:rPr>
          <w:rStyle w:val="StyleUnderline"/>
        </w:rPr>
        <w:t xml:space="preserve">it is unlikely that any of these is </w:t>
      </w:r>
      <w:r w:rsidRPr="002F354F">
        <w:rPr>
          <w:rStyle w:val="Emphasis"/>
        </w:rPr>
        <w:t>sufficient on their own</w:t>
      </w:r>
      <w:r w:rsidRPr="002F354F">
        <w:rPr>
          <w:rStyle w:val="StyleUnderline"/>
        </w:rPr>
        <w:t>, and counter examples of peace without any of these elements are easy to find</w:t>
      </w:r>
      <w:r w:rsidRPr="002F354F">
        <w:rPr>
          <w:sz w:val="16"/>
        </w:rPr>
        <w:t>.</w:t>
      </w:r>
    </w:p>
    <w:p w14:paraId="70E3DED3" w14:textId="77777777" w:rsidR="00AE448D" w:rsidRPr="002F354F" w:rsidRDefault="00AE448D" w:rsidP="00AE448D">
      <w:pPr>
        <w:rPr>
          <w:sz w:val="16"/>
        </w:rPr>
      </w:pPr>
      <w:r w:rsidRPr="002F354F">
        <w:rPr>
          <w:rStyle w:val="StyleUnderline"/>
        </w:rPr>
        <w:t xml:space="preserve">Some historians credited the New Peace to U.S. hegemony, but it appears </w:t>
      </w:r>
      <w:r w:rsidRPr="002F354F">
        <w:rPr>
          <w:rStyle w:val="Emphasis"/>
        </w:rPr>
        <w:t>unlikely</w:t>
      </w:r>
      <w:r w:rsidRPr="002F354F">
        <w:rPr>
          <w:rStyle w:val="StyleUnderline"/>
        </w:rPr>
        <w:t xml:space="preserve">: stability has occurred even where U.S. influence and investment was </w:t>
      </w:r>
      <w:r w:rsidRPr="002F354F">
        <w:rPr>
          <w:rStyle w:val="Emphasis"/>
        </w:rPr>
        <w:t>minor</w:t>
      </w:r>
      <w:r w:rsidRPr="002F354F">
        <w:rPr>
          <w:sz w:val="16"/>
        </w:rPr>
        <w:t xml:space="preserve">. </w:t>
      </w:r>
      <w:r w:rsidRPr="002F354F">
        <w:rPr>
          <w:rStyle w:val="StyleUnderline"/>
        </w:rPr>
        <w:t>Africa</w:t>
      </w:r>
      <w:r w:rsidRPr="002F354F">
        <w:rPr>
          <w:sz w:val="16"/>
        </w:rPr>
        <w:t>, for example</w:t>
      </w:r>
      <w:r w:rsidRPr="002F354F">
        <w:rPr>
          <w:rStyle w:val="StyleUnderline"/>
        </w:rPr>
        <w:t xml:space="preserve">, has experienced a reduced number of armed conflicts, despite </w:t>
      </w:r>
      <w:r w:rsidRPr="002F354F">
        <w:rPr>
          <w:rStyle w:val="Emphasis"/>
        </w:rPr>
        <w:t>reduced U.S. involvement</w:t>
      </w:r>
      <w:r w:rsidRPr="002F354F">
        <w:rPr>
          <w:sz w:val="16"/>
        </w:rPr>
        <w:t>. And Africa is hardly the only region where states are free to go to war with one another without fear of U.S. intervention. But they do not, at least not at former rates. From this, we can conclude that “</w:t>
      </w:r>
      <w:r w:rsidRPr="002F354F">
        <w:rPr>
          <w:rStyle w:val="StyleUnderline"/>
        </w:rPr>
        <w:t xml:space="preserve">the New Peace can in all likelihood continue without U.S. dominance and should persist </w:t>
      </w:r>
      <w:r w:rsidRPr="002F354F">
        <w:rPr>
          <w:rStyle w:val="Emphasis"/>
        </w:rPr>
        <w:t>long after</w:t>
      </w:r>
      <w:r w:rsidRPr="002F354F">
        <w:rPr>
          <w:rStyle w:val="StyleUnderline"/>
        </w:rPr>
        <w:t xml:space="preserve"> [this] </w:t>
      </w:r>
      <w:r w:rsidRPr="002F354F">
        <w:rPr>
          <w:rStyle w:val="Emphasis"/>
        </w:rPr>
        <w:t>unipolarity comes to an end</w:t>
      </w:r>
      <w:r w:rsidRPr="002F354F">
        <w:rPr>
          <w:sz w:val="16"/>
        </w:rPr>
        <w:t>.”</w:t>
      </w:r>
    </w:p>
    <w:p w14:paraId="70E83F3B" w14:textId="77777777" w:rsidR="00AE448D" w:rsidRPr="002F354F" w:rsidRDefault="00AE448D" w:rsidP="00AE448D">
      <w:pPr>
        <w:rPr>
          <w:sz w:val="16"/>
        </w:rPr>
      </w:pPr>
      <w:r w:rsidRPr="002F354F">
        <w:rPr>
          <w:sz w:val="16"/>
        </w:rPr>
        <w:t>While some may be surprised by the idea that stability will continue without U.S. prompting, the number and size of conflicts has continued to decline with the U.S. share of global wealth. This helps explain why the U.S. continues to spend so much of its income on military hardware and still leads the world in arms sales. Historians of the last 30 years might suggest that such trends run counter to the increasing interest of the states today, even where they are seen to be only rational and self-serving — to pursue global peace, instead of running the risk of damaging their economies with war.</w:t>
      </w:r>
    </w:p>
    <w:p w14:paraId="18CEC0EF" w14:textId="77777777" w:rsidR="00AE448D" w:rsidRPr="002F354F" w:rsidRDefault="00AE448D" w:rsidP="00AE448D">
      <w:pPr>
        <w:rPr>
          <w:sz w:val="16"/>
        </w:rPr>
      </w:pPr>
      <w:r w:rsidRPr="002F354F">
        <w:rPr>
          <w:sz w:val="16"/>
        </w:rPr>
        <w:t xml:space="preserve">So, where do we go from here? The good news is that </w:t>
      </w:r>
      <w:r w:rsidRPr="002F354F">
        <w:rPr>
          <w:rStyle w:val="StyleUnderline"/>
        </w:rPr>
        <w:t>the effect of changes in U.S. policies and strategies</w:t>
      </w:r>
      <w:r w:rsidRPr="002F354F">
        <w:rPr>
          <w:sz w:val="16"/>
        </w:rPr>
        <w:t xml:space="preserve"> — often </w:t>
      </w:r>
      <w:r w:rsidRPr="002F354F">
        <w:rPr>
          <w:rStyle w:val="StyleUnderline"/>
        </w:rPr>
        <w:t>driven by inward-looking</w:t>
      </w:r>
      <w:r w:rsidRPr="002F354F">
        <w:rPr>
          <w:sz w:val="16"/>
        </w:rPr>
        <w:t xml:space="preserve"> rather than outward-looking </w:t>
      </w:r>
      <w:r w:rsidRPr="002F354F">
        <w:rPr>
          <w:rStyle w:val="StyleUnderline"/>
        </w:rPr>
        <w:t>concerns</w:t>
      </w:r>
      <w:r w:rsidRPr="002F354F">
        <w:rPr>
          <w:sz w:val="16"/>
        </w:rPr>
        <w:t xml:space="preserve"> — </w:t>
      </w:r>
      <w:r w:rsidRPr="002F354F">
        <w:rPr>
          <w:rStyle w:val="Emphasis"/>
        </w:rPr>
        <w:t>are less likely to</w:t>
      </w:r>
      <w:r w:rsidRPr="002F354F">
        <w:rPr>
          <w:rStyle w:val="StyleUnderline"/>
        </w:rPr>
        <w:t xml:space="preserve"> have an </w:t>
      </w:r>
      <w:r w:rsidRPr="002F354F">
        <w:rPr>
          <w:rStyle w:val="Emphasis"/>
        </w:rPr>
        <w:t>effect</w:t>
      </w:r>
      <w:r w:rsidRPr="002F354F">
        <w:rPr>
          <w:rStyle w:val="StyleUnderline"/>
        </w:rPr>
        <w:t xml:space="preserve"> on </w:t>
      </w:r>
      <w:r w:rsidRPr="002F354F">
        <w:rPr>
          <w:rStyle w:val="Emphasis"/>
        </w:rPr>
        <w:t>this trend</w:t>
      </w:r>
      <w:r w:rsidRPr="002F354F">
        <w:rPr>
          <w:sz w:val="16"/>
        </w:rPr>
        <w:t>. “</w:t>
      </w:r>
      <w:r w:rsidRPr="002F354F">
        <w:rPr>
          <w:rStyle w:val="StyleUnderline"/>
        </w:rPr>
        <w:t>The New Peace will [likely] persist</w:t>
      </w:r>
      <w:r w:rsidRPr="002F354F">
        <w:rPr>
          <w:sz w:val="16"/>
        </w:rPr>
        <w:t xml:space="preserve"> for quite some time, </w:t>
      </w:r>
      <w:r w:rsidRPr="002F354F">
        <w:rPr>
          <w:rStyle w:val="Emphasis"/>
        </w:rPr>
        <w:t>no matter how dominant</w:t>
      </w:r>
      <w:r w:rsidRPr="002F354F">
        <w:rPr>
          <w:rStyle w:val="StyleUnderline"/>
        </w:rPr>
        <w:t xml:space="preserve"> the United States is, or what policies President Trump follows, or how much resentment its actions cause in the periphery</w:t>
      </w:r>
      <w:r w:rsidRPr="002F354F">
        <w:rPr>
          <w:sz w:val="16"/>
        </w:rPr>
        <w:t xml:space="preserve">,” Fettweis states. For those of us living in these tumultuous political times, </w:t>
      </w:r>
      <w:r w:rsidRPr="002F354F">
        <w:rPr>
          <w:rStyle w:val="StyleUnderline"/>
        </w:rPr>
        <w:t xml:space="preserve">it is reassuring to think that </w:t>
      </w:r>
      <w:r w:rsidRPr="002F354F">
        <w:rPr>
          <w:rStyle w:val="Emphasis"/>
        </w:rPr>
        <w:t>global peace is not dependent on the United States</w:t>
      </w:r>
      <w:r w:rsidRPr="002F354F">
        <w:rPr>
          <w:sz w:val="16"/>
        </w:rPr>
        <w:t xml:space="preserve">. Of course, many Americans would see this as a loss of control, but cooperation (even where forced upon us by a lack of hegemony) has increased equality, women’s opportunities and global health. That fact that none of our generation has known a world without these things means that we are the living representatives of that global cooperation. In a sense, </w:t>
      </w:r>
      <w:r w:rsidRPr="002F354F">
        <w:rPr>
          <w:rStyle w:val="StyleUnderline"/>
        </w:rPr>
        <w:t>we are the New Peace</w:t>
      </w:r>
      <w:r w:rsidRPr="002F354F">
        <w:rPr>
          <w:sz w:val="16"/>
        </w:rPr>
        <w:t>.</w:t>
      </w:r>
    </w:p>
    <w:p w14:paraId="4ECC4619" w14:textId="77777777" w:rsidR="00AE448D" w:rsidRPr="002F354F" w:rsidRDefault="00AE448D" w:rsidP="00AE448D">
      <w:pPr>
        <w:pStyle w:val="Heading3"/>
        <w:rPr>
          <w:rFonts w:cs="Arial"/>
        </w:rPr>
      </w:pPr>
      <w:r w:rsidRPr="002F354F">
        <w:rPr>
          <w:rFonts w:cs="Arial"/>
        </w:rPr>
        <w:t xml:space="preserve">1NC – Decline – Defense  </w:t>
      </w:r>
    </w:p>
    <w:p w14:paraId="0DAA0C8B" w14:textId="77777777" w:rsidR="00AE448D" w:rsidRPr="002F354F" w:rsidRDefault="00AE448D" w:rsidP="00AE448D">
      <w:pPr>
        <w:pStyle w:val="Heading4"/>
        <w:rPr>
          <w:rFonts w:cs="Arial"/>
          <w:u w:val="single"/>
        </w:rPr>
      </w:pPr>
      <w:r w:rsidRPr="002F354F">
        <w:rPr>
          <w:rFonts w:cs="Arial"/>
        </w:rPr>
        <w:t xml:space="preserve">No impact – squo retrenchment solves </w:t>
      </w:r>
      <w:r w:rsidRPr="002F354F">
        <w:rPr>
          <w:rFonts w:cs="Arial"/>
          <w:u w:val="single"/>
        </w:rPr>
        <w:t>stability</w:t>
      </w:r>
    </w:p>
    <w:p w14:paraId="4FAFF3B5" w14:textId="77777777" w:rsidR="00AE448D" w:rsidRPr="002F354F" w:rsidRDefault="00AE448D" w:rsidP="00AE448D">
      <w:pPr>
        <w:pStyle w:val="ListParagraph"/>
        <w:numPr>
          <w:ilvl w:val="0"/>
          <w:numId w:val="18"/>
        </w:numPr>
        <w:spacing w:line="259" w:lineRule="auto"/>
      </w:pPr>
      <w:r w:rsidRPr="002F354F">
        <w:t>Bipolarity mitigates conflict</w:t>
      </w:r>
    </w:p>
    <w:p w14:paraId="2C253DF9" w14:textId="77777777" w:rsidR="00AE448D" w:rsidRPr="002F354F" w:rsidRDefault="00AE448D" w:rsidP="00AE448D">
      <w:pPr>
        <w:pStyle w:val="ListParagraph"/>
      </w:pPr>
      <w:r w:rsidRPr="002F354F">
        <w:t xml:space="preserve">MAD, </w:t>
      </w:r>
      <w:r w:rsidRPr="002F354F">
        <w:rPr>
          <w:u w:val="single"/>
        </w:rPr>
        <w:t>strategic flexibility</w:t>
      </w:r>
      <w:r w:rsidRPr="002F354F">
        <w:t>, &amp; IR certainty</w:t>
      </w:r>
    </w:p>
    <w:p w14:paraId="2BC73D6B" w14:textId="77777777" w:rsidR="00AE448D" w:rsidRPr="002F354F" w:rsidRDefault="00AE448D" w:rsidP="00AE448D">
      <w:pPr>
        <w:pStyle w:val="ListParagraph"/>
        <w:numPr>
          <w:ilvl w:val="0"/>
          <w:numId w:val="19"/>
        </w:numPr>
        <w:spacing w:line="259" w:lineRule="auto"/>
      </w:pPr>
      <w:r w:rsidRPr="002F354F">
        <w:t xml:space="preserve">Retrenchment solves </w:t>
      </w:r>
      <w:r w:rsidRPr="002F354F">
        <w:rPr>
          <w:u w:val="single"/>
        </w:rPr>
        <w:t>stability</w:t>
      </w:r>
    </w:p>
    <w:p w14:paraId="158C020C" w14:textId="77777777" w:rsidR="00AE448D" w:rsidRPr="002F354F" w:rsidRDefault="00AE448D" w:rsidP="00AE448D">
      <w:pPr>
        <w:pStyle w:val="ListParagraph"/>
      </w:pPr>
      <w:r w:rsidRPr="002F354F">
        <w:t xml:space="preserve">Avoids </w:t>
      </w:r>
      <w:r w:rsidRPr="002F354F">
        <w:rPr>
          <w:u w:val="single"/>
        </w:rPr>
        <w:t>balancing</w:t>
      </w:r>
      <w:r w:rsidRPr="002F354F">
        <w:t xml:space="preserve"> </w:t>
      </w:r>
    </w:p>
    <w:p w14:paraId="37374779" w14:textId="77777777" w:rsidR="00AE448D" w:rsidRPr="002F354F" w:rsidRDefault="00AE448D" w:rsidP="00AE448D">
      <w:r w:rsidRPr="002F354F">
        <w:rPr>
          <w:rStyle w:val="Style13ptBold"/>
        </w:rPr>
        <w:t>Waterman 2/25</w:t>
      </w:r>
      <w:r w:rsidRPr="002F354F">
        <w:t>/19 [K. Waterman, University of Exeter’s Strategy and Security Institute PhD Thesis in Politics. The Political Economy of US Military Strategy. https://ore.exeter.ac.uk/repository/bitstream/handle/10871/36040/WatermanK.pdf?sequence=1&amp;isAllowed=y]</w:t>
      </w:r>
    </w:p>
    <w:p w14:paraId="5EBDC0E0" w14:textId="77777777" w:rsidR="00AE448D" w:rsidRPr="002F354F" w:rsidRDefault="00AE448D" w:rsidP="00AE448D">
      <w:pPr>
        <w:rPr>
          <w:sz w:val="16"/>
        </w:rPr>
      </w:pPr>
      <w:r w:rsidRPr="002F354F">
        <w:rPr>
          <w:rStyle w:val="StyleUnderline"/>
        </w:rPr>
        <w:t>The fundamentals of the neorealist position trace their lineage to</w:t>
      </w:r>
      <w:r w:rsidRPr="002F354F">
        <w:rPr>
          <w:sz w:val="16"/>
        </w:rPr>
        <w:t xml:space="preserve"> Kenneth </w:t>
      </w:r>
      <w:r w:rsidRPr="002F354F">
        <w:rPr>
          <w:rStyle w:val="StyleUnderline"/>
        </w:rPr>
        <w:t>Waltz’ theoretical work developed in Man, the State, and War and refined in Theory of International Politics, which outlines an ideal type, system level theorisation of international politics driven by distributions of material power among states</w:t>
      </w:r>
      <w:r w:rsidRPr="002F354F">
        <w:rPr>
          <w:sz w:val="16"/>
        </w:rPr>
        <w:t xml:space="preserve">. At base </w:t>
      </w:r>
      <w:r w:rsidRPr="002F354F">
        <w:rPr>
          <w:rStyle w:val="StyleUnderline"/>
        </w:rPr>
        <w:t>it is a formalisation of the age old concept of the balance of power</w:t>
      </w:r>
      <w:r w:rsidRPr="002F354F">
        <w:rPr>
          <w:sz w:val="16"/>
        </w:rPr>
        <w:t xml:space="preserve">. In this view, </w:t>
      </w:r>
      <w:r w:rsidRPr="002F354F">
        <w:rPr>
          <w:rStyle w:val="StyleUnderline"/>
        </w:rPr>
        <w:t>the ‘polarity’ of the system</w:t>
      </w:r>
      <w:r w:rsidRPr="002F354F">
        <w:rPr>
          <w:sz w:val="16"/>
        </w:rPr>
        <w:t xml:space="preserve">, </w:t>
      </w:r>
      <w:r w:rsidRPr="002F354F">
        <w:rPr>
          <w:rStyle w:val="StyleUnderline"/>
        </w:rPr>
        <w:t>defined as the number of great powers,</w:t>
      </w:r>
      <w:r w:rsidRPr="002F354F">
        <w:rPr>
          <w:sz w:val="16"/>
        </w:rPr>
        <w:t xml:space="preserve"> </w:t>
      </w:r>
      <w:r w:rsidRPr="002F354F">
        <w:rPr>
          <w:rStyle w:val="StyleUnderline"/>
        </w:rPr>
        <w:t>is central to understanding of war and peace in the system</w:t>
      </w:r>
      <w:r w:rsidRPr="002F354F">
        <w:rPr>
          <w:sz w:val="16"/>
        </w:rPr>
        <w:t xml:space="preserve">. Waltz, and most other </w:t>
      </w:r>
      <w:r w:rsidRPr="002F354F">
        <w:rPr>
          <w:rStyle w:val="StyleUnderline"/>
        </w:rPr>
        <w:t xml:space="preserve">neorealist scholars, deem that </w:t>
      </w:r>
      <w:r w:rsidRPr="002F354F">
        <w:rPr>
          <w:rStyle w:val="Emphasis"/>
        </w:rPr>
        <w:t>a bipolar world</w:t>
      </w:r>
      <w:r w:rsidRPr="002F354F">
        <w:rPr>
          <w:rStyle w:val="StyleUnderline"/>
        </w:rPr>
        <w:t xml:space="preserve"> of two powers </w:t>
      </w:r>
      <w:r w:rsidRPr="002F354F">
        <w:rPr>
          <w:rStyle w:val="Emphasis"/>
        </w:rPr>
        <w:t>is the most stable</w:t>
      </w:r>
      <w:r w:rsidRPr="002F354F">
        <w:rPr>
          <w:rStyle w:val="StyleUnderline"/>
        </w:rPr>
        <w:t xml:space="preserve"> because “self-dependence of parties, </w:t>
      </w:r>
      <w:r w:rsidRPr="002F354F">
        <w:rPr>
          <w:rStyle w:val="Emphasis"/>
        </w:rPr>
        <w:t>clarity of dangers</w:t>
      </w:r>
      <w:r w:rsidRPr="002F354F">
        <w:rPr>
          <w:rStyle w:val="StyleUnderline"/>
        </w:rPr>
        <w:t>, certainty about who has to face them...are the characteristics of great-power politics in a bipolar world</w:t>
      </w:r>
      <w:r w:rsidRPr="002F354F">
        <w:rPr>
          <w:sz w:val="16"/>
        </w:rPr>
        <w:t xml:space="preserve">”,29 </w:t>
      </w:r>
      <w:r w:rsidRPr="002F354F">
        <w:rPr>
          <w:rStyle w:val="StyleUnderline"/>
        </w:rPr>
        <w:t>whereas multipolar systems are defined by greater degrees of uncertainty and dependence</w:t>
      </w:r>
      <w:r w:rsidRPr="002F354F">
        <w:rPr>
          <w:sz w:val="16"/>
        </w:rPr>
        <w:t xml:space="preserve">. In particular, </w:t>
      </w:r>
      <w:r w:rsidRPr="002F354F">
        <w:rPr>
          <w:rStyle w:val="StyleUnderline"/>
        </w:rPr>
        <w:t>alliance dynamics are deemed to enforce strategic rigidity insofar as “in alliances among equals, the defection of one member threatens the security of the others” and so can prompt conflict</w:t>
      </w:r>
      <w:r w:rsidRPr="002F354F">
        <w:rPr>
          <w:sz w:val="16"/>
        </w:rPr>
        <w:t xml:space="preserve">.30 </w:t>
      </w:r>
      <w:r w:rsidRPr="002F354F">
        <w:rPr>
          <w:rStyle w:val="StyleUnderline"/>
        </w:rPr>
        <w:t>In a bipolar balance</w:t>
      </w:r>
      <w:r w:rsidRPr="002F354F">
        <w:rPr>
          <w:sz w:val="16"/>
        </w:rPr>
        <w:t xml:space="preserve">, on the other hand, </w:t>
      </w:r>
      <w:r w:rsidRPr="002F354F">
        <w:rPr>
          <w:rStyle w:val="StyleUnderline"/>
        </w:rPr>
        <w:t xml:space="preserve">neither power necessarily </w:t>
      </w:r>
      <w:r w:rsidRPr="002F354F">
        <w:rPr>
          <w:rStyle w:val="Emphasis"/>
        </w:rPr>
        <w:t>needs</w:t>
      </w:r>
      <w:r w:rsidRPr="002F354F">
        <w:rPr>
          <w:rStyle w:val="StyleUnderline"/>
        </w:rPr>
        <w:t xml:space="preserve"> lesser great powers to execute strategic choices</w:t>
      </w:r>
      <w:r w:rsidRPr="002F354F">
        <w:rPr>
          <w:sz w:val="16"/>
        </w:rPr>
        <w:t>.</w:t>
      </w:r>
    </w:p>
    <w:p w14:paraId="309D3C00" w14:textId="77777777" w:rsidR="00AE448D" w:rsidRPr="002F354F" w:rsidRDefault="00AE448D" w:rsidP="00AE448D">
      <w:pPr>
        <w:rPr>
          <w:rStyle w:val="Emphasis"/>
        </w:rPr>
      </w:pPr>
      <w:r w:rsidRPr="002F354F">
        <w:rPr>
          <w:rStyle w:val="StyleUnderline"/>
        </w:rPr>
        <w:t>This feeds into grand strategy</w:t>
      </w:r>
      <w:r w:rsidRPr="002F354F">
        <w:rPr>
          <w:sz w:val="16"/>
        </w:rPr>
        <w:t xml:space="preserve"> insofar as the conceptual primacy of such balances of power are not only central to strategic analysis, but also come to define the parameters of the conversation in the first place. Innately, such discussions therefore rely on aforementioned material readings of the international system, with the costs and benefits of the system determined by how they are perceived to affect such balances. </w:t>
      </w:r>
      <w:r w:rsidRPr="002F354F">
        <w:rPr>
          <w:rStyle w:val="StyleUnderline"/>
        </w:rPr>
        <w:t>The underlying contention is that relative stocks of resources, or resource potential, is at the core of power dynamics in international politics</w:t>
      </w:r>
      <w:r w:rsidRPr="002F354F">
        <w:rPr>
          <w:sz w:val="16"/>
        </w:rPr>
        <w:t xml:space="preserve">. In turn, this means that </w:t>
      </w:r>
      <w:r w:rsidRPr="002F354F">
        <w:rPr>
          <w:rStyle w:val="StyleUnderline"/>
        </w:rPr>
        <w:t>the political-economic influences and effects of US military strategy and military force have tended to be analysed within the confines of this analytical paradigm</w:t>
      </w:r>
      <w:r w:rsidRPr="002F354F">
        <w:rPr>
          <w:sz w:val="16"/>
        </w:rPr>
        <w:t xml:space="preserve">. For example, </w:t>
      </w:r>
      <w:r w:rsidRPr="002F354F">
        <w:rPr>
          <w:rStyle w:val="StyleUnderline"/>
        </w:rPr>
        <w:t>prominent retrenchment advocates</w:t>
      </w:r>
      <w:r w:rsidRPr="002F354F">
        <w:rPr>
          <w:sz w:val="16"/>
        </w:rPr>
        <w:t xml:space="preserve"> Paul </w:t>
      </w:r>
      <w:r w:rsidRPr="002F354F">
        <w:rPr>
          <w:rStyle w:val="StyleUnderline"/>
        </w:rPr>
        <w:t>MacDonald and</w:t>
      </w:r>
      <w:r w:rsidRPr="002F354F">
        <w:rPr>
          <w:sz w:val="16"/>
        </w:rPr>
        <w:t xml:space="preserve"> Joseph </w:t>
      </w:r>
      <w:r w:rsidRPr="002F354F">
        <w:rPr>
          <w:rStyle w:val="StyleUnderline"/>
        </w:rPr>
        <w:t>Parent argue that “states should retrench whenever they experience declines in their relative power</w:t>
      </w:r>
      <w:r w:rsidRPr="002F354F">
        <w:rPr>
          <w:sz w:val="16"/>
        </w:rPr>
        <w:t xml:space="preserve">”31 </w:t>
      </w:r>
      <w:r w:rsidRPr="002F354F">
        <w:rPr>
          <w:rStyle w:val="StyleUnderline"/>
        </w:rPr>
        <w:t>because “when ends are too ambitious for available means - a situation sometimes called the “Lippmann Gap” -states are overextended and open to predation</w:t>
      </w:r>
      <w:r w:rsidRPr="002F354F">
        <w:rPr>
          <w:sz w:val="16"/>
        </w:rPr>
        <w:t xml:space="preserve">.”32 Likewise, and </w:t>
      </w:r>
      <w:r w:rsidRPr="002F354F">
        <w:rPr>
          <w:rStyle w:val="StyleUnderline"/>
        </w:rPr>
        <w:t>in keeping with Layne</w:t>
      </w:r>
      <w:r w:rsidRPr="002F354F">
        <w:rPr>
          <w:sz w:val="16"/>
        </w:rPr>
        <w:t xml:space="preserve">, Stephen </w:t>
      </w:r>
      <w:r w:rsidRPr="002F354F">
        <w:rPr>
          <w:rStyle w:val="StyleUnderline"/>
        </w:rPr>
        <w:t>Walt suggests that grand strategies of primacy will likely prompt states to pushback against American power</w:t>
      </w:r>
      <w:r w:rsidRPr="002F354F">
        <w:rPr>
          <w:sz w:val="16"/>
        </w:rPr>
        <w:t xml:space="preserve">, </w:t>
      </w:r>
      <w:r w:rsidRPr="002F354F">
        <w:rPr>
          <w:rStyle w:val="StyleUnderline"/>
        </w:rPr>
        <w:t>an act known as ‘</w:t>
      </w:r>
      <w:r w:rsidRPr="002F354F">
        <w:rPr>
          <w:rStyle w:val="Emphasis"/>
        </w:rPr>
        <w:t>balancing’</w:t>
      </w:r>
      <w:r w:rsidRPr="002F354F">
        <w:rPr>
          <w:sz w:val="16"/>
        </w:rPr>
        <w:t xml:space="preserve">, </w:t>
      </w:r>
      <w:r w:rsidRPr="002F354F">
        <w:rPr>
          <w:rStyle w:val="StyleUnderline"/>
        </w:rPr>
        <w:t xml:space="preserve">in order </w:t>
      </w:r>
      <w:r w:rsidRPr="002F354F">
        <w:rPr>
          <w:rStyle w:val="Emphasis"/>
        </w:rPr>
        <w:t>to insulate</w:t>
      </w:r>
      <w:r w:rsidRPr="002F354F">
        <w:rPr>
          <w:rStyle w:val="StyleUnderline"/>
        </w:rPr>
        <w:t xml:space="preserve"> themselves </w:t>
      </w:r>
      <w:r w:rsidRPr="002F354F">
        <w:rPr>
          <w:rStyle w:val="Emphasis"/>
        </w:rPr>
        <w:t>from coercion</w:t>
      </w:r>
      <w:r w:rsidRPr="002F354F">
        <w:rPr>
          <w:rStyle w:val="StyleUnderline"/>
        </w:rPr>
        <w:t xml:space="preserve"> and so as to secure autonomy.</w:t>
      </w:r>
      <w:r w:rsidRPr="002F354F">
        <w:rPr>
          <w:sz w:val="16"/>
        </w:rPr>
        <w:t xml:space="preserve"> 33 Balancing involves </w:t>
      </w:r>
      <w:r w:rsidRPr="002F354F">
        <w:rPr>
          <w:rStyle w:val="StyleUnderline"/>
        </w:rPr>
        <w:t>building up resources to erode the power disparity</w:t>
      </w:r>
      <w:r w:rsidRPr="002F354F">
        <w:rPr>
          <w:sz w:val="16"/>
        </w:rPr>
        <w:t xml:space="preserve"> between yourself and the leading state. Consequently, </w:t>
      </w:r>
      <w:r w:rsidRPr="002F354F">
        <w:rPr>
          <w:rStyle w:val="StyleUnderline"/>
        </w:rPr>
        <w:t>attempts at primacy are deemed to be self-defeating, as they are likely to entail competition that would undermine the power disparity that the strategy was envisaged to protect.</w:t>
      </w:r>
      <w:r w:rsidRPr="002F354F">
        <w:rPr>
          <w:sz w:val="16"/>
        </w:rPr>
        <w:t xml:space="preserve"> Both realist accounts therefore argue that </w:t>
      </w:r>
      <w:r w:rsidRPr="002F354F">
        <w:rPr>
          <w:rStyle w:val="StyleUnderline"/>
        </w:rPr>
        <w:t>if the United States fails to respond to either a decline in its relative power, or take advantage of its concentration, they will suffer a more serious decline in consequence</w:t>
      </w:r>
      <w:r w:rsidRPr="002F354F">
        <w:rPr>
          <w:sz w:val="16"/>
        </w:rPr>
        <w:t xml:space="preserve">. In short, </w:t>
      </w:r>
      <w:r w:rsidRPr="002F354F">
        <w:rPr>
          <w:rStyle w:val="StyleUnderline"/>
        </w:rPr>
        <w:t xml:space="preserve">retrenchment is the ‘least bad option’, argued to be </w:t>
      </w:r>
      <w:r w:rsidRPr="002F354F">
        <w:rPr>
          <w:rStyle w:val="Emphasis"/>
        </w:rPr>
        <w:t xml:space="preserve">the most amenable to preserving America's relative power. </w:t>
      </w:r>
    </w:p>
    <w:p w14:paraId="1B1391B0" w14:textId="77777777" w:rsidR="00AE448D" w:rsidRPr="002F354F" w:rsidRDefault="00AE448D" w:rsidP="00AE448D">
      <w:pPr>
        <w:pStyle w:val="Heading3"/>
        <w:rPr>
          <w:rFonts w:cs="Arial"/>
        </w:rPr>
      </w:pPr>
      <w:r w:rsidRPr="002F354F">
        <w:rPr>
          <w:rFonts w:cs="Arial"/>
        </w:rPr>
        <w:t xml:space="preserve">2NC – Decline – Defense  </w:t>
      </w:r>
    </w:p>
    <w:p w14:paraId="58C8BD91" w14:textId="77777777" w:rsidR="00AE448D" w:rsidRPr="002F354F" w:rsidRDefault="00AE448D" w:rsidP="00AE448D">
      <w:pPr>
        <w:pStyle w:val="Heading4"/>
        <w:rPr>
          <w:rFonts w:cs="Arial"/>
        </w:rPr>
      </w:pPr>
      <w:r w:rsidRPr="002F354F">
        <w:rPr>
          <w:rFonts w:cs="Arial"/>
        </w:rPr>
        <w:t xml:space="preserve">No transition wars – </w:t>
      </w:r>
      <w:r w:rsidRPr="002F354F">
        <w:rPr>
          <w:rFonts w:cs="Arial"/>
          <w:u w:val="single"/>
        </w:rPr>
        <w:t>diplomacy</w:t>
      </w:r>
      <w:r w:rsidRPr="002F354F">
        <w:rPr>
          <w:rFonts w:cs="Arial"/>
        </w:rPr>
        <w:t xml:space="preserve"> prevails</w:t>
      </w:r>
    </w:p>
    <w:p w14:paraId="281D3919" w14:textId="77777777" w:rsidR="00AE448D" w:rsidRPr="002F354F" w:rsidRDefault="00AE448D" w:rsidP="00AE448D">
      <w:pPr>
        <w:pStyle w:val="ListParagraph"/>
        <w:numPr>
          <w:ilvl w:val="0"/>
          <w:numId w:val="17"/>
        </w:numPr>
        <w:spacing w:line="259" w:lineRule="auto"/>
      </w:pPr>
      <w:r w:rsidRPr="002F354F">
        <w:rPr>
          <w:u w:val="single"/>
        </w:rPr>
        <w:t>Cooperation</w:t>
      </w:r>
      <w:r w:rsidRPr="002F354F">
        <w:t xml:space="preserve"> &amp; </w:t>
      </w:r>
      <w:r w:rsidRPr="002F354F">
        <w:rPr>
          <w:u w:val="single"/>
        </w:rPr>
        <w:t>MAD</w:t>
      </w:r>
      <w:r w:rsidRPr="002F354F">
        <w:t xml:space="preserve"> control incentives</w:t>
      </w:r>
    </w:p>
    <w:p w14:paraId="04242A42" w14:textId="77777777" w:rsidR="00AE448D" w:rsidRPr="002F354F" w:rsidRDefault="00AE448D" w:rsidP="00AE448D">
      <w:pPr>
        <w:pStyle w:val="ListParagraph"/>
        <w:numPr>
          <w:ilvl w:val="0"/>
          <w:numId w:val="17"/>
        </w:numPr>
        <w:spacing w:line="259" w:lineRule="auto"/>
      </w:pPr>
      <w:r w:rsidRPr="002F354F">
        <w:t xml:space="preserve">No escalation – </w:t>
      </w:r>
      <w:r w:rsidRPr="002F354F">
        <w:rPr>
          <w:u w:val="single"/>
        </w:rPr>
        <w:t>defensive</w:t>
      </w:r>
      <w:r w:rsidRPr="002F354F">
        <w:t xml:space="preserve"> policy prevails</w:t>
      </w:r>
    </w:p>
    <w:p w14:paraId="7A75E5F6" w14:textId="77777777" w:rsidR="00AE448D" w:rsidRPr="002F354F" w:rsidRDefault="00AE448D" w:rsidP="00AE448D">
      <w:pPr>
        <w:pStyle w:val="ListParagraph"/>
      </w:pPr>
      <w:r w:rsidRPr="002F354F">
        <w:t>Small military buildup and low weapons alert</w:t>
      </w:r>
    </w:p>
    <w:p w14:paraId="18041338" w14:textId="77777777" w:rsidR="00AE448D" w:rsidRPr="002F354F" w:rsidRDefault="00AE448D" w:rsidP="00AE448D">
      <w:pPr>
        <w:pStyle w:val="ListParagraph"/>
      </w:pPr>
      <w:r w:rsidRPr="002F354F">
        <w:t xml:space="preserve">International waters and other country involvement give </w:t>
      </w:r>
      <w:r w:rsidRPr="002F354F">
        <w:rPr>
          <w:u w:val="single"/>
        </w:rPr>
        <w:t>buffer</w:t>
      </w:r>
      <w:r w:rsidRPr="002F354F">
        <w:t xml:space="preserve"> for negotiation</w:t>
      </w:r>
    </w:p>
    <w:p w14:paraId="6F6200C4" w14:textId="77777777" w:rsidR="00AE448D" w:rsidRPr="002F354F" w:rsidRDefault="00AE448D" w:rsidP="00AE448D">
      <w:pPr>
        <w:pStyle w:val="ListParagraph"/>
        <w:numPr>
          <w:ilvl w:val="0"/>
          <w:numId w:val="17"/>
        </w:numPr>
        <w:spacing w:line="259" w:lineRule="auto"/>
      </w:pPr>
      <w:r w:rsidRPr="002F354F">
        <w:t xml:space="preserve">Impact NU – the U.S. isn’t </w:t>
      </w:r>
      <w:r w:rsidRPr="002F354F">
        <w:rPr>
          <w:u w:val="single"/>
        </w:rPr>
        <w:t>pre-eminent</w:t>
      </w:r>
      <w:r w:rsidRPr="002F354F">
        <w:t xml:space="preserve"> – great power politics characterize IR</w:t>
      </w:r>
    </w:p>
    <w:p w14:paraId="1DC44C9A" w14:textId="77777777" w:rsidR="00AE448D" w:rsidRPr="002F354F" w:rsidRDefault="00AE448D" w:rsidP="00AE448D">
      <w:r w:rsidRPr="002F354F">
        <w:rPr>
          <w:rStyle w:val="Style13ptBold"/>
        </w:rPr>
        <w:t>Shifrinson 2/8</w:t>
      </w:r>
      <w:r w:rsidRPr="002F354F">
        <w:t>/19 [Joshua Shifrinson, assistant prof. IR @ Boston University. The 'new Cold War' with China is way overblown. Here's why. Feb 8, 2019, https://cis.mit.edu/publications/analysis%C2%A0-opinion/2019/new-cold-war-china-way-overblown-heres-why]</w:t>
      </w:r>
    </w:p>
    <w:p w14:paraId="0EBB6AEB" w14:textId="77777777" w:rsidR="00AE448D" w:rsidRPr="002F354F" w:rsidRDefault="00AE448D" w:rsidP="00AE448D">
      <w:pPr>
        <w:rPr>
          <w:sz w:val="16"/>
        </w:rPr>
      </w:pPr>
      <w:r w:rsidRPr="002F354F">
        <w:rPr>
          <w:rStyle w:val="StyleUnderline"/>
        </w:rPr>
        <w:t>Is a new Cold War looming—or already present—between the United States and China</w:t>
      </w:r>
      <w:r w:rsidRPr="002F354F">
        <w:rPr>
          <w:sz w:val="16"/>
        </w:rPr>
        <w:t xml:space="preserve">? </w:t>
      </w:r>
      <w:r w:rsidRPr="002F354F">
        <w:rPr>
          <w:rStyle w:val="StyleUnderline"/>
        </w:rPr>
        <w:t>Many analysts argue that a combination of geopolitics, ideology and competing visions of "global order" are driving the two countries toward emulating the Soviet-US rivalry</w:t>
      </w:r>
      <w:r w:rsidRPr="002F354F">
        <w:rPr>
          <w:sz w:val="16"/>
        </w:rPr>
        <w:t xml:space="preserve"> that dominated world politics from 1947 through 1990.</w:t>
      </w:r>
    </w:p>
    <w:p w14:paraId="47016AF9" w14:textId="77777777" w:rsidR="00AE448D" w:rsidRPr="002F354F" w:rsidRDefault="00AE448D" w:rsidP="00AE448D">
      <w:pPr>
        <w:rPr>
          <w:sz w:val="16"/>
        </w:rPr>
      </w:pPr>
      <w:r w:rsidRPr="002F354F">
        <w:rPr>
          <w:sz w:val="16"/>
        </w:rPr>
        <w:t xml:space="preserve">But </w:t>
      </w:r>
      <w:r w:rsidRPr="002F354F">
        <w:rPr>
          <w:rStyle w:val="StyleUnderline"/>
        </w:rPr>
        <w:t xml:space="preserve">such concerns are </w:t>
      </w:r>
      <w:r w:rsidRPr="002F354F">
        <w:rPr>
          <w:rStyle w:val="Emphasis"/>
        </w:rPr>
        <w:t>overblown</w:t>
      </w:r>
      <w:r w:rsidRPr="002F354F">
        <w:rPr>
          <w:rStyle w:val="StyleUnderline"/>
        </w:rPr>
        <w:t xml:space="preserve">. Here are four </w:t>
      </w:r>
      <w:r w:rsidRPr="002F354F">
        <w:rPr>
          <w:rStyle w:val="Emphasis"/>
        </w:rPr>
        <w:t>big reasons</w:t>
      </w:r>
      <w:r w:rsidRPr="002F354F">
        <w:rPr>
          <w:rStyle w:val="StyleUnderline"/>
        </w:rPr>
        <w:t xml:space="preserve"> why.</w:t>
      </w:r>
    </w:p>
    <w:p w14:paraId="1C71B5BD" w14:textId="77777777" w:rsidR="00AE448D" w:rsidRPr="002F354F" w:rsidRDefault="00AE448D" w:rsidP="00AE448D">
      <w:pPr>
        <w:rPr>
          <w:sz w:val="16"/>
        </w:rPr>
      </w:pPr>
      <w:r w:rsidRPr="002F354F">
        <w:rPr>
          <w:rStyle w:val="StyleUnderline"/>
        </w:rPr>
        <w:t>1. The historical backdrops of the two relationships are very different</w:t>
      </w:r>
    </w:p>
    <w:p w14:paraId="5155E0FC" w14:textId="77777777" w:rsidR="00AE448D" w:rsidRPr="002F354F" w:rsidRDefault="00AE448D" w:rsidP="00AE448D">
      <w:pPr>
        <w:rPr>
          <w:rStyle w:val="StyleUnderline"/>
        </w:rPr>
      </w:pPr>
      <w:r w:rsidRPr="002F354F">
        <w:rPr>
          <w:sz w:val="16"/>
        </w:rPr>
        <w:t xml:space="preserve">When the Cold War began, </w:t>
      </w:r>
      <w:r w:rsidRPr="002F354F">
        <w:rPr>
          <w:rStyle w:val="StyleUnderline"/>
        </w:rPr>
        <w:t>the US-Soviet relationship was fragile and tenuous</w:t>
      </w:r>
      <w:r w:rsidRPr="002F354F">
        <w:rPr>
          <w:sz w:val="16"/>
        </w:rPr>
        <w:t xml:space="preserve">. Bilateral diplomatic relations were barely a decade old, </w:t>
      </w:r>
      <w:r w:rsidRPr="002F354F">
        <w:rPr>
          <w:rStyle w:val="StyleUnderline"/>
        </w:rPr>
        <w:t>US intervention in the Russian Revolution was a recent memory, and the Soviet Union had called for the overthrow of capitalist governments</w:t>
      </w:r>
      <w:r w:rsidRPr="002F354F">
        <w:rPr>
          <w:sz w:val="16"/>
        </w:rPr>
        <w:t xml:space="preserve"> into the 1940s. Despite their Grand Alliance against Nazi Germany</w:t>
      </w:r>
      <w:r w:rsidRPr="002F354F">
        <w:rPr>
          <w:rStyle w:val="StyleUnderline"/>
        </w:rPr>
        <w:t>, the two countries shared few meaningful diplomatic, economic or institutional links.</w:t>
      </w:r>
    </w:p>
    <w:p w14:paraId="66A50EC4" w14:textId="77777777" w:rsidR="00AE448D" w:rsidRPr="002F354F" w:rsidRDefault="00AE448D" w:rsidP="00AE448D">
      <w:pPr>
        <w:rPr>
          <w:rStyle w:val="StyleUnderline"/>
        </w:rPr>
      </w:pPr>
      <w:r w:rsidRPr="002F354F">
        <w:rPr>
          <w:rStyle w:val="StyleUnderline"/>
        </w:rPr>
        <w:t xml:space="preserve">In 2019, the situation between the United States and China is </w:t>
      </w:r>
      <w:r w:rsidRPr="002F354F">
        <w:rPr>
          <w:rStyle w:val="Emphasis"/>
        </w:rPr>
        <w:t>very different</w:t>
      </w:r>
      <w:r w:rsidRPr="002F354F">
        <w:rPr>
          <w:rStyle w:val="StyleUnderline"/>
        </w:rPr>
        <w:t>. Since the 1970s</w:t>
      </w:r>
      <w:r w:rsidRPr="002F354F">
        <w:rPr>
          <w:sz w:val="16"/>
        </w:rPr>
        <w:t xml:space="preserve">, </w:t>
      </w:r>
      <w:r w:rsidRPr="002F354F">
        <w:rPr>
          <w:rStyle w:val="StyleUnderline"/>
        </w:rPr>
        <w:t xml:space="preserve">diplomatic interactions, institutional ties and economic flows have all </w:t>
      </w:r>
      <w:r w:rsidRPr="002F354F">
        <w:rPr>
          <w:rStyle w:val="Emphasis"/>
        </w:rPr>
        <w:t>exploded.</w:t>
      </w:r>
      <w:r w:rsidRPr="002F354F">
        <w:rPr>
          <w:sz w:val="16"/>
        </w:rPr>
        <w:t xml:space="preserve"> </w:t>
      </w:r>
      <w:r w:rsidRPr="002F354F">
        <w:rPr>
          <w:rStyle w:val="StyleUnderline"/>
        </w:rPr>
        <w:t>Although each side has criticized the other for domestic interference</w:t>
      </w:r>
      <w:r w:rsidRPr="002F354F">
        <w:rPr>
          <w:sz w:val="16"/>
        </w:rPr>
        <w:t xml:space="preserve"> (such as US demands for journalist access to Tibet and China's espionage against US corporations</w:t>
      </w:r>
      <w:r w:rsidRPr="002F354F">
        <w:rPr>
          <w:rStyle w:val="StyleUnderline"/>
        </w:rPr>
        <w:t xml:space="preserve">), these issues </w:t>
      </w:r>
      <w:r w:rsidRPr="002F354F">
        <w:rPr>
          <w:rStyle w:val="Emphasis"/>
        </w:rPr>
        <w:t>did not prevent cooperation</w:t>
      </w:r>
      <w:r w:rsidRPr="002F354F">
        <w:rPr>
          <w:rStyle w:val="StyleUnderline"/>
        </w:rPr>
        <w:t xml:space="preserve"> on a host of other issues</w:t>
      </w:r>
      <w:r w:rsidRPr="002F354F">
        <w:rPr>
          <w:sz w:val="16"/>
        </w:rPr>
        <w:t xml:space="preserve">. Yes, </w:t>
      </w:r>
      <w:r w:rsidRPr="002F354F">
        <w:rPr>
          <w:rStyle w:val="StyleUnderline"/>
        </w:rPr>
        <w:t>there were tensions over the past decade</w:t>
      </w:r>
      <w:r w:rsidRPr="002F354F">
        <w:rPr>
          <w:sz w:val="16"/>
        </w:rPr>
        <w:t xml:space="preserve">, </w:t>
      </w:r>
      <w:r w:rsidRPr="002F354F">
        <w:rPr>
          <w:rStyle w:val="StyleUnderline"/>
        </w:rPr>
        <w:t xml:space="preserve">but these occurred against a </w:t>
      </w:r>
      <w:r w:rsidRPr="002F354F">
        <w:rPr>
          <w:rStyle w:val="Emphasis"/>
        </w:rPr>
        <w:t>generally cooperative backdrop</w:t>
      </w:r>
      <w:r w:rsidRPr="002F354F">
        <w:rPr>
          <w:rStyle w:val="StyleUnderline"/>
        </w:rPr>
        <w:t>.</w:t>
      </w:r>
    </w:p>
    <w:p w14:paraId="653472A2" w14:textId="77777777" w:rsidR="00AE448D" w:rsidRPr="002F354F" w:rsidRDefault="00AE448D" w:rsidP="00AE448D">
      <w:pPr>
        <w:rPr>
          <w:sz w:val="16"/>
        </w:rPr>
      </w:pPr>
      <w:r w:rsidRPr="002F354F">
        <w:rPr>
          <w:rStyle w:val="StyleUnderline"/>
        </w:rPr>
        <w:t>2. Geography and powers' nuclear postures suggest East Asia is more stable than Cold War-era Europe</w:t>
      </w:r>
    </w:p>
    <w:p w14:paraId="281E8D3D" w14:textId="77777777" w:rsidR="00AE448D" w:rsidRPr="002F354F" w:rsidRDefault="00AE448D" w:rsidP="00AE448D">
      <w:pPr>
        <w:rPr>
          <w:sz w:val="16"/>
        </w:rPr>
      </w:pPr>
      <w:r w:rsidRPr="002F354F">
        <w:rPr>
          <w:rStyle w:val="StyleUnderline"/>
        </w:rPr>
        <w:t>The Cold War was shaped by an intense arms race, nuclear posturing and crises</w:t>
      </w:r>
      <w:r w:rsidRPr="002F354F">
        <w:rPr>
          <w:sz w:val="16"/>
        </w:rPr>
        <w:t>, especially in continental Europe. Given Europe's political geography, the United States feared a "bolt from the blue" attack would allow the Soviet Union to conquer the continent. Accordingly, the United States prepared to defend Europe with conventional forces, and to deter Soviet aggrandizement using nuclear weapons.</w:t>
      </w:r>
    </w:p>
    <w:p w14:paraId="371D3594" w14:textId="77777777" w:rsidR="00AE448D" w:rsidRPr="002F354F" w:rsidRDefault="00AE448D" w:rsidP="00AE448D">
      <w:pPr>
        <w:rPr>
          <w:sz w:val="16"/>
        </w:rPr>
      </w:pPr>
      <w:r w:rsidRPr="002F354F">
        <w:rPr>
          <w:sz w:val="16"/>
        </w:rPr>
        <w:t>Unsurprisingly, the Soviet Union also feared that the United States might attack and wanted to deter US adventurism. Concerns that the other superpower might use force and that crises could quickly escalate colored Cold War politics.</w:t>
      </w:r>
    </w:p>
    <w:p w14:paraId="769D2F20" w14:textId="77777777" w:rsidR="00AE448D" w:rsidRPr="002F354F" w:rsidRDefault="00AE448D" w:rsidP="00AE448D">
      <w:pPr>
        <w:rPr>
          <w:sz w:val="16"/>
        </w:rPr>
      </w:pPr>
      <w:r w:rsidRPr="002F354F">
        <w:rPr>
          <w:sz w:val="16"/>
        </w:rPr>
        <w:t xml:space="preserve">Today, </w:t>
      </w:r>
      <w:r w:rsidRPr="002F354F">
        <w:rPr>
          <w:rStyle w:val="StyleUnderline"/>
        </w:rPr>
        <w:t xml:space="preserve">the United States and China spend proportionally </w:t>
      </w:r>
      <w:r w:rsidRPr="002F354F">
        <w:rPr>
          <w:rStyle w:val="Emphasis"/>
        </w:rPr>
        <w:t>far less</w:t>
      </w:r>
      <w:r w:rsidRPr="002F354F">
        <w:rPr>
          <w:rStyle w:val="StyleUnderline"/>
        </w:rPr>
        <w:t xml:space="preserve"> on their militaries than the United States and the Soviet Union did</w:t>
      </w:r>
      <w:r w:rsidRPr="002F354F">
        <w:rPr>
          <w:sz w:val="16"/>
        </w:rPr>
        <w:t xml:space="preserve">. Though an arms race may be emerging, </w:t>
      </w:r>
      <w:r w:rsidRPr="002F354F">
        <w:rPr>
          <w:rStyle w:val="StyleUnderline"/>
        </w:rPr>
        <w:t>US and Chinese nuclear postures are not nearly as large or threatening</w:t>
      </w:r>
      <w:r w:rsidRPr="002F354F">
        <w:rPr>
          <w:sz w:val="16"/>
        </w:rPr>
        <w:t xml:space="preserve">: </w:t>
      </w:r>
      <w:r w:rsidRPr="002F354F">
        <w:rPr>
          <w:rStyle w:val="StyleUnderline"/>
        </w:rPr>
        <w:t>Arsenals remain far below the size and scope</w:t>
      </w:r>
      <w:r w:rsidRPr="002F354F">
        <w:rPr>
          <w:sz w:val="16"/>
        </w:rPr>
        <w:t xml:space="preserve"> witnessed in the Cold War, </w:t>
      </w:r>
      <w:r w:rsidRPr="002F354F">
        <w:rPr>
          <w:rStyle w:val="StyleUnderline"/>
        </w:rPr>
        <w:t xml:space="preserve">and are kept at a </w:t>
      </w:r>
      <w:r w:rsidRPr="002F354F">
        <w:rPr>
          <w:rStyle w:val="Emphasis"/>
        </w:rPr>
        <w:t>lower state of alert</w:t>
      </w:r>
      <w:r w:rsidRPr="002F354F">
        <w:rPr>
          <w:sz w:val="16"/>
        </w:rPr>
        <w:t>.</w:t>
      </w:r>
    </w:p>
    <w:p w14:paraId="0725DFF4" w14:textId="77777777" w:rsidR="00AE448D" w:rsidRPr="002F354F" w:rsidRDefault="00AE448D" w:rsidP="00AE448D">
      <w:pPr>
        <w:rPr>
          <w:sz w:val="16"/>
        </w:rPr>
      </w:pPr>
      <w:r w:rsidRPr="002F354F">
        <w:rPr>
          <w:sz w:val="16"/>
        </w:rPr>
        <w:t xml:space="preserve">As for geography, East Asia is not primed for tensions akin to those in Cold War Europe. China can threaten to coerce its neighbors, but </w:t>
      </w:r>
      <w:r w:rsidRPr="002F354F">
        <w:rPr>
          <w:rStyle w:val="StyleUnderline"/>
        </w:rPr>
        <w:t>the water barriers separating China from most of Asia's strategically important states make outright conquest significantly harder</w:t>
      </w:r>
      <w:r w:rsidRPr="002F354F">
        <w:rPr>
          <w:sz w:val="16"/>
        </w:rPr>
        <w:t xml:space="preserve">. Of course, as scholars such as Caitlin Talmadge and Avery Goldstein note, crises may still erupt, and each side may face pressures to escalate. Unlike the Cold War, however, </w:t>
      </w:r>
      <w:r w:rsidRPr="002F354F">
        <w:rPr>
          <w:rStyle w:val="StyleUnderline"/>
        </w:rPr>
        <w:t>US-Chinese confrontations occur at sea with relatively limited forces and without clear territorial boundaries</w:t>
      </w:r>
      <w:r w:rsidRPr="002F354F">
        <w:rPr>
          <w:sz w:val="16"/>
        </w:rPr>
        <w:t xml:space="preserve">. This suggests </w:t>
      </w:r>
      <w:r w:rsidRPr="002F354F">
        <w:rPr>
          <w:rStyle w:val="StyleUnderline"/>
        </w:rPr>
        <w:t xml:space="preserve">there are </w:t>
      </w:r>
      <w:r w:rsidRPr="002F354F">
        <w:rPr>
          <w:rStyle w:val="Emphasis"/>
        </w:rPr>
        <w:t>countervailing factors</w:t>
      </w:r>
      <w:r w:rsidRPr="002F354F">
        <w:rPr>
          <w:rStyle w:val="StyleUnderline"/>
        </w:rPr>
        <w:t xml:space="preserve"> that</w:t>
      </w:r>
      <w:r w:rsidRPr="002F354F">
        <w:rPr>
          <w:sz w:val="16"/>
        </w:rPr>
        <w:t xml:space="preserve"> may </w:t>
      </w:r>
      <w:r w:rsidRPr="002F354F">
        <w:rPr>
          <w:rStyle w:val="StyleUnderline"/>
        </w:rPr>
        <w:t>give the two sides room to negotiate</w:t>
      </w:r>
      <w:r w:rsidRPr="002F354F">
        <w:rPr>
          <w:sz w:val="16"/>
        </w:rPr>
        <w:t xml:space="preserve"> — </w:t>
      </w:r>
      <w:r w:rsidRPr="002F354F">
        <w:rPr>
          <w:rStyle w:val="StyleUnderline"/>
        </w:rPr>
        <w:t>and limit the speed with which a crisis unfolds</w:t>
      </w:r>
      <w:r w:rsidRPr="002F354F">
        <w:rPr>
          <w:sz w:val="16"/>
        </w:rPr>
        <w:t>.</w:t>
      </w:r>
    </w:p>
    <w:p w14:paraId="530D5AE6" w14:textId="77777777" w:rsidR="00AE448D" w:rsidRPr="002F354F" w:rsidRDefault="00AE448D" w:rsidP="00AE448D">
      <w:pPr>
        <w:rPr>
          <w:sz w:val="16"/>
        </w:rPr>
      </w:pPr>
      <w:r w:rsidRPr="002F354F">
        <w:rPr>
          <w:rStyle w:val="StyleUnderline"/>
        </w:rPr>
        <w:t>3. The Cold War had just two</w:t>
      </w:r>
      <w:r w:rsidRPr="002F354F">
        <w:rPr>
          <w:sz w:val="16"/>
        </w:rPr>
        <w:t xml:space="preserve"> major </w:t>
      </w:r>
      <w:r w:rsidRPr="002F354F">
        <w:rPr>
          <w:rStyle w:val="StyleUnderline"/>
        </w:rPr>
        <w:t>powers</w:t>
      </w:r>
    </w:p>
    <w:p w14:paraId="4264F96E" w14:textId="77777777" w:rsidR="00AE448D" w:rsidRPr="002F354F" w:rsidRDefault="00AE448D" w:rsidP="00AE448D">
      <w:pPr>
        <w:rPr>
          <w:sz w:val="16"/>
        </w:rPr>
      </w:pPr>
      <w:r w:rsidRPr="002F354F">
        <w:rPr>
          <w:sz w:val="16"/>
        </w:rPr>
        <w:t>The Cold War took place in a bipolar system, with the United States and Soviet Union uniquely powerful, compared with other nations. This dynamic often pushed the United States and the USSR toward confrontation and contributed to more or less fixed alliances; moreover, it encouraged efforts to suppress prospective great powers, such as Germany.</w:t>
      </w:r>
    </w:p>
    <w:p w14:paraId="36C1BC91" w14:textId="77777777" w:rsidR="00AE448D" w:rsidRPr="002F354F" w:rsidRDefault="00AE448D" w:rsidP="00AE448D">
      <w:pPr>
        <w:rPr>
          <w:rStyle w:val="StyleUnderline"/>
        </w:rPr>
      </w:pPr>
      <w:r w:rsidRPr="002F354F">
        <w:rPr>
          <w:rStyle w:val="StyleUnderline"/>
        </w:rPr>
        <w:t>In 2019, it's not at all clear we are back to bipolarity</w:t>
      </w:r>
      <w:r w:rsidRPr="002F354F">
        <w:rPr>
          <w:sz w:val="16"/>
        </w:rPr>
        <w:t xml:space="preserve">. Analysts remain divided over whether the US unipolar era is waning (or is already over)—and, if so, whether we are heading for a new period of bipolarity, modern-day multipolarity or something else. Regardless, </w:t>
      </w:r>
      <w:r w:rsidRPr="002F354F">
        <w:rPr>
          <w:rStyle w:val="StyleUnderline"/>
        </w:rPr>
        <w:t>most analysts accept that other countries will play a central role in East Asian security affairs.</w:t>
      </w:r>
    </w:p>
    <w:p w14:paraId="416BC4B7" w14:textId="77777777" w:rsidR="00AE448D" w:rsidRPr="002F354F" w:rsidRDefault="00AE448D" w:rsidP="00AE448D">
      <w:pPr>
        <w:rPr>
          <w:sz w:val="16"/>
        </w:rPr>
      </w:pPr>
      <w:r w:rsidRPr="002F354F">
        <w:rPr>
          <w:rStyle w:val="StyleUnderline"/>
        </w:rPr>
        <w:t>Russia</w:t>
      </w:r>
      <w:r w:rsidRPr="002F354F">
        <w:rPr>
          <w:sz w:val="16"/>
        </w:rPr>
        <w:t xml:space="preserve">, for example, still benefits from legacy military investments, </w:t>
      </w:r>
      <w:r w:rsidRPr="002F354F">
        <w:rPr>
          <w:rStyle w:val="StyleUnderline"/>
        </w:rPr>
        <w:t>India</w:t>
      </w:r>
      <w:r w:rsidRPr="002F354F">
        <w:rPr>
          <w:sz w:val="16"/>
        </w:rPr>
        <w:t xml:space="preserve"> is developing economically and militarily, and </w:t>
      </w:r>
      <w:r w:rsidRPr="002F354F">
        <w:rPr>
          <w:rStyle w:val="StyleUnderline"/>
        </w:rPr>
        <w:t>Japan</w:t>
      </w:r>
      <w:r w:rsidRPr="002F354F">
        <w:rPr>
          <w:sz w:val="16"/>
        </w:rPr>
        <w:t xml:space="preserve"> is beginning to build highly capable military forces to complement its still-significant economic might. </w:t>
      </w:r>
      <w:r w:rsidRPr="002F354F">
        <w:rPr>
          <w:rStyle w:val="StyleUnderline"/>
        </w:rPr>
        <w:t xml:space="preserve">Even if these nations aren't as powerful as the United States or China, their presence makes for more </w:t>
      </w:r>
      <w:r w:rsidRPr="002F354F">
        <w:rPr>
          <w:rStyle w:val="Emphasis"/>
        </w:rPr>
        <w:t>fluid diplomatic arrangements</w:t>
      </w:r>
      <w:r w:rsidRPr="002F354F">
        <w:rPr>
          <w:rStyle w:val="StyleUnderline"/>
        </w:rPr>
        <w:t xml:space="preserve"> and more </w:t>
      </w:r>
      <w:r w:rsidRPr="002F354F">
        <w:rPr>
          <w:rStyle w:val="Emphasis"/>
        </w:rPr>
        <w:t>diffuse security concerns</w:t>
      </w:r>
      <w:r w:rsidRPr="002F354F">
        <w:rPr>
          <w:rStyle w:val="StyleUnderline"/>
        </w:rPr>
        <w:t xml:space="preserve"> than during the US-Soviet competition</w:t>
      </w:r>
      <w:r w:rsidRPr="002F354F">
        <w:rPr>
          <w:sz w:val="16"/>
        </w:rPr>
        <w:t xml:space="preserve">. </w:t>
      </w:r>
      <w:r w:rsidRPr="002F354F">
        <w:rPr>
          <w:rStyle w:val="StyleUnderline"/>
        </w:rPr>
        <w:t>The resulting security dynamics are therefore likely to look very different</w:t>
      </w:r>
      <w:r w:rsidRPr="002F354F">
        <w:rPr>
          <w:sz w:val="16"/>
        </w:rPr>
        <w:t>.</w:t>
      </w:r>
    </w:p>
    <w:p w14:paraId="5E66899A" w14:textId="77777777" w:rsidR="00AE448D" w:rsidRPr="002F354F" w:rsidRDefault="00AE448D" w:rsidP="00AE448D">
      <w:pPr>
        <w:rPr>
          <w:rStyle w:val="StyleUnderline"/>
        </w:rPr>
      </w:pPr>
      <w:r w:rsidRPr="002F354F">
        <w:rPr>
          <w:rStyle w:val="StyleUnderline"/>
        </w:rPr>
        <w:t>4. Ideology plays less of a role in US-Chinese relations</w:t>
      </w:r>
    </w:p>
    <w:p w14:paraId="1EB9D315" w14:textId="77777777" w:rsidR="00AE448D" w:rsidRPr="002F354F" w:rsidRDefault="00AE448D" w:rsidP="00AE448D">
      <w:pPr>
        <w:rPr>
          <w:sz w:val="16"/>
        </w:rPr>
      </w:pPr>
      <w:r w:rsidRPr="002F354F">
        <w:rPr>
          <w:sz w:val="16"/>
        </w:rPr>
        <w:t>Many people see the Cold War as an ideological contest between US-backed liberalism and Soviet-backed communism. But that's not the whole story.</w:t>
      </w:r>
    </w:p>
    <w:p w14:paraId="59E382F3" w14:textId="77777777" w:rsidR="00AE448D" w:rsidRPr="002F354F" w:rsidRDefault="00AE448D" w:rsidP="00AE448D">
      <w:pPr>
        <w:rPr>
          <w:sz w:val="16"/>
        </w:rPr>
      </w:pPr>
      <w:r w:rsidRPr="002F354F">
        <w:rPr>
          <w:rStyle w:val="StyleUnderline"/>
        </w:rPr>
        <w:t>The early 20th century saw liberalism, communism and fascism vie for ideological preeminence</w:t>
      </w:r>
      <w:r w:rsidRPr="002F354F">
        <w:rPr>
          <w:sz w:val="16"/>
        </w:rPr>
        <w:t>. With fascism defeated alongside Nazi Germany, the postwar stage was set for a struggle between communism and liberalism to reinforce the US-Soviet contest. That each ideology claimed universal scope ensured that the ideologies served as rallying cries for Third World conflicts, which were subsequently associated with the US-Soviet struggle.</w:t>
      </w:r>
    </w:p>
    <w:p w14:paraId="08239892" w14:textId="77777777" w:rsidR="00AE448D" w:rsidRPr="002F354F" w:rsidRDefault="00AE448D" w:rsidP="00AE448D">
      <w:pPr>
        <w:rPr>
          <w:rStyle w:val="StyleUnderline"/>
        </w:rPr>
      </w:pPr>
      <w:r w:rsidRPr="002F354F">
        <w:rPr>
          <w:rStyle w:val="StyleUnderline"/>
        </w:rPr>
        <w:t>The respective "ideologies" of the United States and China do not favor this type of contest today</w:t>
      </w:r>
      <w:r w:rsidRPr="002F354F">
        <w:rPr>
          <w:sz w:val="16"/>
        </w:rPr>
        <w:t xml:space="preserve">. Indeed, analysts calling for a hard-line stance against China have faced difficulties even identifying a coherent Chinese ideological alternative. And while some researchers claim that a nascent ideological contest pitting an "autocratic" China against the "liberal" United States is emerging, this narrative ignores the political contests that shape Chinese politics (and have parallels in US politics). </w:t>
      </w:r>
      <w:r w:rsidRPr="002F354F">
        <w:rPr>
          <w:rStyle w:val="StyleUnderline"/>
        </w:rPr>
        <w:t>Autocracies and democracies often cooperate</w:t>
      </w:r>
      <w:r w:rsidRPr="002F354F">
        <w:rPr>
          <w:sz w:val="16"/>
        </w:rPr>
        <w:t>. And on one important ideological issue—how they organize their economic lives—</w:t>
      </w:r>
      <w:r w:rsidRPr="002F354F">
        <w:rPr>
          <w:rStyle w:val="StyleUnderline"/>
        </w:rPr>
        <w:t>China and the United States have both embraced economic growth via trade, the private sector and semi-free markets.</w:t>
      </w:r>
    </w:p>
    <w:p w14:paraId="58A0C8EB" w14:textId="77777777" w:rsidR="00AE448D" w:rsidRPr="002F354F" w:rsidRDefault="00AE448D" w:rsidP="00AE448D">
      <w:pPr>
        <w:rPr>
          <w:sz w:val="16"/>
        </w:rPr>
      </w:pPr>
      <w:r w:rsidRPr="002F354F">
        <w:rPr>
          <w:sz w:val="16"/>
        </w:rPr>
        <w:t xml:space="preserve">Likewise, </w:t>
      </w:r>
      <w:r w:rsidRPr="002F354F">
        <w:rPr>
          <w:rStyle w:val="StyleUnderline"/>
        </w:rPr>
        <w:t>while a clearer Chinese ideological "brand" may eventually emerge, it is unclear whether the ideology would claim universal applicability</w:t>
      </w:r>
      <w:r w:rsidRPr="002F354F">
        <w:rPr>
          <w:sz w:val="16"/>
        </w:rPr>
        <w:t>.</w:t>
      </w:r>
    </w:p>
    <w:p w14:paraId="2B48BBD6" w14:textId="77777777" w:rsidR="00AE448D" w:rsidRPr="002F354F" w:rsidRDefault="00AE448D" w:rsidP="00AE448D">
      <w:pPr>
        <w:rPr>
          <w:sz w:val="16"/>
        </w:rPr>
      </w:pPr>
      <w:r w:rsidRPr="002F354F">
        <w:rPr>
          <w:sz w:val="16"/>
        </w:rPr>
        <w:t xml:space="preserve">This is not to deny that </w:t>
      </w:r>
      <w:r w:rsidRPr="002F354F">
        <w:rPr>
          <w:rStyle w:val="StyleUnderline"/>
        </w:rPr>
        <w:t>there are tensions</w:t>
      </w:r>
      <w:r w:rsidRPr="002F354F">
        <w:rPr>
          <w:sz w:val="16"/>
        </w:rPr>
        <w:t xml:space="preserve"> between the United States and China. </w:t>
      </w:r>
      <w:r w:rsidRPr="002F354F">
        <w:rPr>
          <w:rStyle w:val="StyleUnderline"/>
        </w:rPr>
        <w:t>What we are seeing, however, is not a new cold war but a reversion to</w:t>
      </w:r>
      <w:r w:rsidRPr="002F354F">
        <w:rPr>
          <w:sz w:val="16"/>
        </w:rPr>
        <w:t xml:space="preserve"> a pre-1945 form of </w:t>
      </w:r>
      <w:r w:rsidRPr="002F354F">
        <w:rPr>
          <w:rStyle w:val="StyleUnderline"/>
        </w:rPr>
        <w:t>great power politics</w:t>
      </w:r>
      <w:r w:rsidRPr="002F354F">
        <w:rPr>
          <w:sz w:val="16"/>
        </w:rPr>
        <w:t xml:space="preserve">. </w:t>
      </w:r>
      <w:r w:rsidRPr="002F354F">
        <w:rPr>
          <w:rStyle w:val="StyleUnderline"/>
        </w:rPr>
        <w:t>What changed? Put simply, the United States no longer enjoys preeminence as the only superpower, as it did in the immediate post-Cold War era.</w:t>
      </w:r>
    </w:p>
    <w:p w14:paraId="205AB9C4" w14:textId="77777777" w:rsidR="00AE448D" w:rsidRPr="002F354F" w:rsidRDefault="00AE448D" w:rsidP="00AE448D">
      <w:pPr>
        <w:rPr>
          <w:rStyle w:val="StyleUnderline"/>
        </w:rPr>
      </w:pPr>
      <w:r w:rsidRPr="002F354F">
        <w:rPr>
          <w:rStyle w:val="StyleUnderline"/>
        </w:rPr>
        <w:t xml:space="preserve">The ideological, historical and geopolitical differences between today and the Cold War years </w:t>
      </w:r>
      <w:r w:rsidRPr="002F354F">
        <w:rPr>
          <w:rStyle w:val="Emphasis"/>
        </w:rPr>
        <w:t>far outweigh the similarities</w:t>
      </w:r>
      <w:r w:rsidRPr="002F354F">
        <w:rPr>
          <w:sz w:val="16"/>
        </w:rPr>
        <w:t xml:space="preserve">. As David Edelstein notes, at times it's hard to understand what the United States and China are competing over. If that's true, then there's reason to believe </w:t>
      </w:r>
      <w:r w:rsidRPr="002F354F">
        <w:rPr>
          <w:rStyle w:val="StyleUnderline"/>
        </w:rPr>
        <w:t xml:space="preserve">there are more </w:t>
      </w:r>
      <w:r w:rsidRPr="002F354F">
        <w:rPr>
          <w:rStyle w:val="Emphasis"/>
        </w:rPr>
        <w:t>nuanced</w:t>
      </w:r>
      <w:r w:rsidRPr="002F354F">
        <w:rPr>
          <w:rStyle w:val="StyleUnderline"/>
        </w:rPr>
        <w:t xml:space="preserve"> ways of understanding the tensions — and options for managing great power politics—than a Cold War reboot.</w:t>
      </w:r>
    </w:p>
    <w:p w14:paraId="53955072" w14:textId="77777777" w:rsidR="00AE448D" w:rsidRPr="002F354F" w:rsidRDefault="00AE448D" w:rsidP="00AE448D">
      <w:pPr>
        <w:pStyle w:val="Heading2"/>
        <w:rPr>
          <w:rFonts w:eastAsia="Calibri" w:cs="Arial"/>
        </w:rPr>
      </w:pPr>
      <w:r w:rsidRPr="002F354F">
        <w:rPr>
          <w:rFonts w:eastAsia="Calibri" w:cs="Arial"/>
        </w:rPr>
        <w:t xml:space="preserve">Russia/NATO  </w:t>
      </w:r>
    </w:p>
    <w:p w14:paraId="223C00C1" w14:textId="77777777" w:rsidR="00AE448D" w:rsidRPr="002F354F" w:rsidRDefault="00AE448D" w:rsidP="00AE448D">
      <w:pPr>
        <w:pStyle w:val="Heading3"/>
        <w:rPr>
          <w:rFonts w:eastAsia="Calibri" w:cs="Arial"/>
        </w:rPr>
      </w:pPr>
      <w:r w:rsidRPr="002F354F">
        <w:rPr>
          <w:rFonts w:eastAsia="Calibri" w:cs="Arial"/>
        </w:rPr>
        <w:t xml:space="preserve">1NC – NATO-Russia – Defense </w:t>
      </w:r>
    </w:p>
    <w:p w14:paraId="72F5AFB2" w14:textId="77777777" w:rsidR="00AE448D" w:rsidRPr="002F354F" w:rsidRDefault="00AE448D" w:rsidP="00AE448D">
      <w:pPr>
        <w:pStyle w:val="Heading4"/>
        <w:rPr>
          <w:rFonts w:cs="Arial"/>
          <w:u w:val="single"/>
        </w:rPr>
      </w:pPr>
      <w:r w:rsidRPr="002F354F">
        <w:rPr>
          <w:rFonts w:cs="Arial"/>
        </w:rPr>
        <w:t xml:space="preserve">No NATO-Russia war </w:t>
      </w:r>
    </w:p>
    <w:p w14:paraId="566239B9" w14:textId="77777777" w:rsidR="00AE448D" w:rsidRPr="002F354F" w:rsidRDefault="00AE448D" w:rsidP="00AE448D">
      <w:r w:rsidRPr="002F354F">
        <w:rPr>
          <w:rStyle w:val="Style13ptBold"/>
        </w:rPr>
        <w:t>Trenin 18</w:t>
      </w:r>
      <w:r w:rsidRPr="002F354F">
        <w:t xml:space="preserve"> [Dmitri Trenin is director of the Carnegie Moscow Center. Fears of World War III are overblown. July 20, 2018. https://www.politico.eu/article/donald-trump-vladimir-putin-nato-crimea-fears-of-world-war-iii-are-overblown/]</w:t>
      </w:r>
    </w:p>
    <w:p w14:paraId="114D4401" w14:textId="77777777" w:rsidR="00AE448D" w:rsidRPr="002F354F" w:rsidRDefault="00AE448D" w:rsidP="00AE448D">
      <w:pPr>
        <w:rPr>
          <w:sz w:val="16"/>
        </w:rPr>
      </w:pPr>
      <w:r w:rsidRPr="002F354F">
        <w:rPr>
          <w:u w:val="single"/>
        </w:rPr>
        <w:t xml:space="preserve">Europeans fretted about the </w:t>
      </w:r>
      <w:r w:rsidRPr="002F354F">
        <w:rPr>
          <w:rStyle w:val="Emphasis"/>
        </w:rPr>
        <w:t>end of NATO</w:t>
      </w:r>
      <w:r w:rsidRPr="002F354F">
        <w:rPr>
          <w:sz w:val="16"/>
        </w:rPr>
        <w:t xml:space="preserve">. But </w:t>
      </w:r>
      <w:r w:rsidRPr="002F354F">
        <w:rPr>
          <w:rStyle w:val="Emphasis"/>
        </w:rPr>
        <w:t>seen from Moscow</w:t>
      </w:r>
      <w:r w:rsidRPr="002F354F">
        <w:rPr>
          <w:sz w:val="16"/>
        </w:rPr>
        <w:t xml:space="preserve">, </w:t>
      </w:r>
      <w:r w:rsidRPr="002F354F">
        <w:rPr>
          <w:u w:val="single"/>
        </w:rPr>
        <w:t>the</w:t>
      </w:r>
      <w:r w:rsidRPr="002F354F">
        <w:rPr>
          <w:sz w:val="16"/>
        </w:rPr>
        <w:t xml:space="preserve"> military </w:t>
      </w:r>
      <w:r w:rsidRPr="002F354F">
        <w:rPr>
          <w:u w:val="single"/>
        </w:rPr>
        <w:t xml:space="preserve">alliance still appears to be </w:t>
      </w:r>
      <w:r w:rsidRPr="002F354F">
        <w:rPr>
          <w:rStyle w:val="Emphasis"/>
        </w:rPr>
        <w:t>very</w:t>
      </w:r>
      <w:r w:rsidRPr="002F354F">
        <w:rPr>
          <w:u w:val="single"/>
        </w:rPr>
        <w:t xml:space="preserve"> much </w:t>
      </w:r>
      <w:r w:rsidRPr="002F354F">
        <w:rPr>
          <w:rStyle w:val="Emphasis"/>
        </w:rPr>
        <w:t>alive</w:t>
      </w:r>
      <w:r w:rsidRPr="002F354F">
        <w:rPr>
          <w:sz w:val="16"/>
        </w:rPr>
        <w:t xml:space="preserve">. </w:t>
      </w:r>
      <w:r w:rsidRPr="002F354F">
        <w:rPr>
          <w:u w:val="single"/>
        </w:rPr>
        <w:t>Trump's harsh words to</w:t>
      </w:r>
      <w:r w:rsidRPr="002F354F">
        <w:rPr>
          <w:sz w:val="16"/>
        </w:rPr>
        <w:t xml:space="preserve"> his </w:t>
      </w:r>
      <w:r w:rsidRPr="002F354F">
        <w:rPr>
          <w:u w:val="single"/>
        </w:rPr>
        <w:t>allies</w:t>
      </w:r>
      <w:r w:rsidRPr="002F354F">
        <w:rPr>
          <w:sz w:val="16"/>
        </w:rPr>
        <w:t xml:space="preserve"> on spending </w:t>
      </w:r>
      <w:r w:rsidRPr="002F354F">
        <w:rPr>
          <w:u w:val="single"/>
        </w:rPr>
        <w:t>haven't changed that</w:t>
      </w:r>
      <w:r w:rsidRPr="002F354F">
        <w:rPr>
          <w:sz w:val="16"/>
        </w:rPr>
        <w:t xml:space="preserve">. </w:t>
      </w:r>
      <w:r w:rsidRPr="002F354F">
        <w:rPr>
          <w:rStyle w:val="Emphasis"/>
        </w:rPr>
        <w:t>Russia</w:t>
      </w:r>
      <w:r w:rsidRPr="002F354F">
        <w:rPr>
          <w:u w:val="single"/>
        </w:rPr>
        <w:t xml:space="preserve"> is </w:t>
      </w:r>
      <w:r w:rsidRPr="002F354F">
        <w:rPr>
          <w:rStyle w:val="Emphasis"/>
        </w:rPr>
        <w:t>all too aware</w:t>
      </w:r>
      <w:r w:rsidRPr="002F354F">
        <w:rPr>
          <w:u w:val="single"/>
        </w:rPr>
        <w:t xml:space="preserve"> that the </w:t>
      </w:r>
      <w:r w:rsidRPr="002F354F">
        <w:rPr>
          <w:rStyle w:val="Emphasis"/>
        </w:rPr>
        <w:t>alliance</w:t>
      </w:r>
      <w:r w:rsidRPr="002F354F">
        <w:rPr>
          <w:u w:val="single"/>
        </w:rPr>
        <w:t xml:space="preserve"> is </w:t>
      </w:r>
      <w:r w:rsidRPr="002F354F">
        <w:rPr>
          <w:rStyle w:val="Emphasis"/>
        </w:rPr>
        <w:t>focused on its eastern flank</w:t>
      </w:r>
      <w:r w:rsidRPr="002F354F">
        <w:rPr>
          <w:sz w:val="16"/>
        </w:rPr>
        <w:t xml:space="preserve">, and not only rhetorically. Since it rediscovered Russia as a threat in 2014, </w:t>
      </w:r>
      <w:r w:rsidRPr="002F354F">
        <w:rPr>
          <w:u w:val="single"/>
        </w:rPr>
        <w:t>there have been new deployments, a higher degree of mobility, and more military exercises along the Russian border</w:t>
      </w:r>
      <w:r w:rsidRPr="002F354F">
        <w:rPr>
          <w:sz w:val="16"/>
        </w:rPr>
        <w:t xml:space="preserve">, from the Barents to the Black Seas. </w:t>
      </w:r>
      <w:r w:rsidRPr="002F354F">
        <w:rPr>
          <w:rStyle w:val="Emphasis"/>
        </w:rPr>
        <w:t>Hardly a boon</w:t>
      </w:r>
      <w:r w:rsidRPr="002F354F">
        <w:rPr>
          <w:u w:val="single"/>
        </w:rPr>
        <w:t xml:space="preserve"> for Russia</w:t>
      </w:r>
      <w:r w:rsidRPr="002F354F">
        <w:rPr>
          <w:sz w:val="16"/>
        </w:rPr>
        <w:t>.</w:t>
      </w:r>
    </w:p>
    <w:p w14:paraId="5C368D03" w14:textId="77777777" w:rsidR="00AE448D" w:rsidRPr="002F354F" w:rsidRDefault="00AE448D" w:rsidP="00AE448D">
      <w:pPr>
        <w:rPr>
          <w:sz w:val="16"/>
        </w:rPr>
      </w:pPr>
      <w:r w:rsidRPr="002F354F">
        <w:rPr>
          <w:sz w:val="16"/>
        </w:rPr>
        <w:t xml:space="preserve">It was clear at last week's NATO summit that </w:t>
      </w:r>
      <w:r w:rsidRPr="002F354F">
        <w:rPr>
          <w:u w:val="single"/>
        </w:rPr>
        <w:t>allies</w:t>
      </w:r>
      <w:r w:rsidRPr="002F354F">
        <w:rPr>
          <w:sz w:val="16"/>
        </w:rPr>
        <w:t xml:space="preserve"> agree on the need to upgrade the bloc’s military efforts. Germany, Italy, France, the U.S. — they </w:t>
      </w:r>
      <w:r w:rsidRPr="002F354F">
        <w:rPr>
          <w:rStyle w:val="Emphasis"/>
        </w:rPr>
        <w:t>all agree</w:t>
      </w:r>
      <w:r w:rsidRPr="002F354F">
        <w:rPr>
          <w:u w:val="single"/>
        </w:rPr>
        <w:t xml:space="preserve"> members’ defense spending should go up</w:t>
      </w:r>
      <w:r w:rsidRPr="002F354F">
        <w:rPr>
          <w:sz w:val="16"/>
        </w:rPr>
        <w:t>. Whether by 2 percent of GDP as agreed in Wales, or by 4 percent as now demanded by Trump, is, of course, important. However, with Russia’s GDP often likened to that of Spain, or the state of New York, either figure is considered significant in Moscow, given that the money will be spent with Russia in mind.</w:t>
      </w:r>
    </w:p>
    <w:p w14:paraId="33CCA433" w14:textId="77777777" w:rsidR="00AE448D" w:rsidRPr="002F354F" w:rsidRDefault="00AE448D" w:rsidP="00AE448D">
      <w:pPr>
        <w:rPr>
          <w:sz w:val="16"/>
        </w:rPr>
      </w:pPr>
      <w:r w:rsidRPr="002F354F">
        <w:rPr>
          <w:sz w:val="16"/>
        </w:rPr>
        <w:t>NATO allies also worry about Trump’s comment this week that it is problematic for the U.S. to come to the defense of smaller NATO allies such as Montenegro. But let’s not forget that at the height of the Cold War it was never 100 percent certain what the U.S. would do in case of an attack on West Germany. Former Chancellor Helmut Schmidt would not have asked for U.S. medium-range missiles in Europe in the 1970s had he had full confidence in NATO's largest member. Nor is NATO enlargement off the table completely. Macedonia has just crossed a major hurdle in its push for membership.</w:t>
      </w:r>
    </w:p>
    <w:p w14:paraId="4CC418E2" w14:textId="77777777" w:rsidR="00AE448D" w:rsidRPr="002F354F" w:rsidRDefault="00AE448D" w:rsidP="00AE448D">
      <w:pPr>
        <w:rPr>
          <w:sz w:val="16"/>
        </w:rPr>
      </w:pPr>
      <w:r w:rsidRPr="002F354F">
        <w:rPr>
          <w:sz w:val="16"/>
        </w:rPr>
        <w:t>Predictions that Trump would recognize Crimea at the Helsinki meeting were also overblown. There was never any question of the U.S. accepting Crimea’s status as part of Russia, or Washington leaning on Kiev to fulfill its side of the Minsk II accords. In Helsinki, Trump and Putin simply acknowledged the issue, and moved on. The U.S. continues to support both Ukraine and Georgia in their conflicts with Russia and to promote their eventual membership in NATO, which most in the West privately regard as increasingly dangerous.</w:t>
      </w:r>
    </w:p>
    <w:p w14:paraId="19FB8692" w14:textId="77777777" w:rsidR="00AE448D" w:rsidRPr="002F354F" w:rsidRDefault="00AE448D" w:rsidP="00AE448D">
      <w:pPr>
        <w:rPr>
          <w:sz w:val="16"/>
        </w:rPr>
      </w:pPr>
      <w:r w:rsidRPr="002F354F">
        <w:rPr>
          <w:u w:val="single"/>
        </w:rPr>
        <w:t xml:space="preserve">NATO is still very much </w:t>
      </w:r>
      <w:r w:rsidRPr="002F354F">
        <w:rPr>
          <w:rStyle w:val="Emphasis"/>
        </w:rPr>
        <w:t>exerting pressure</w:t>
      </w:r>
      <w:r w:rsidRPr="002F354F">
        <w:rPr>
          <w:u w:val="single"/>
        </w:rPr>
        <w:t xml:space="preserve"> on </w:t>
      </w:r>
      <w:r w:rsidRPr="002F354F">
        <w:rPr>
          <w:rStyle w:val="Emphasis"/>
        </w:rPr>
        <w:t>Russia</w:t>
      </w:r>
      <w:r w:rsidRPr="002F354F">
        <w:rPr>
          <w:sz w:val="16"/>
          <w:szCs w:val="16"/>
        </w:rPr>
        <w:t>. It's considered more of an annoyance than an immediate threat in Moscow, but also keeps the country in permanent "war mode" vis-à-vis the U</w:t>
      </w:r>
      <w:r w:rsidRPr="002F354F">
        <w:rPr>
          <w:sz w:val="16"/>
        </w:rPr>
        <w:t>.S. Because Moscow is focused on Washington, this means Europeans usually get a pass.</w:t>
      </w:r>
    </w:p>
    <w:p w14:paraId="61665B2A" w14:textId="77777777" w:rsidR="00AE448D" w:rsidRPr="002F354F" w:rsidRDefault="00AE448D" w:rsidP="00AE448D">
      <w:pPr>
        <w:rPr>
          <w:sz w:val="16"/>
        </w:rPr>
      </w:pPr>
      <w:r w:rsidRPr="002F354F">
        <w:rPr>
          <w:u w:val="single"/>
        </w:rPr>
        <w:t xml:space="preserve">As for </w:t>
      </w:r>
      <w:r w:rsidRPr="002F354F">
        <w:rPr>
          <w:rStyle w:val="Emphasis"/>
        </w:rPr>
        <w:t>Russia’s</w:t>
      </w:r>
      <w:r w:rsidRPr="002F354F">
        <w:rPr>
          <w:u w:val="single"/>
        </w:rPr>
        <w:t xml:space="preserve"> own </w:t>
      </w:r>
      <w:r w:rsidRPr="002F354F">
        <w:rPr>
          <w:rStyle w:val="Emphasis"/>
        </w:rPr>
        <w:t>intentions</w:t>
      </w:r>
      <w:r w:rsidRPr="002F354F">
        <w:rPr>
          <w:u w:val="single"/>
        </w:rPr>
        <w:t>, two things are clear</w:t>
      </w:r>
      <w:r w:rsidRPr="002F354F">
        <w:rPr>
          <w:sz w:val="16"/>
        </w:rPr>
        <w:t xml:space="preserve">. </w:t>
      </w:r>
      <w:r w:rsidRPr="002F354F">
        <w:rPr>
          <w:u w:val="single"/>
        </w:rPr>
        <w:t>There is no interest</w:t>
      </w:r>
      <w:r w:rsidRPr="002F354F">
        <w:rPr>
          <w:sz w:val="16"/>
        </w:rPr>
        <w:t xml:space="preserve"> in Moscow </w:t>
      </w:r>
      <w:r w:rsidRPr="002F354F">
        <w:rPr>
          <w:u w:val="single"/>
        </w:rPr>
        <w:t xml:space="preserve">in attacking the </w:t>
      </w:r>
      <w:r w:rsidRPr="002F354F">
        <w:rPr>
          <w:rStyle w:val="Emphasis"/>
        </w:rPr>
        <w:t>Baltic states</w:t>
      </w:r>
      <w:r w:rsidRPr="002F354F">
        <w:rPr>
          <w:u w:val="single"/>
        </w:rPr>
        <w:t xml:space="preserve"> or </w:t>
      </w:r>
      <w:r w:rsidRPr="002F354F">
        <w:rPr>
          <w:rStyle w:val="Emphasis"/>
        </w:rPr>
        <w:t>Poland</w:t>
      </w:r>
      <w:r w:rsidRPr="002F354F">
        <w:rPr>
          <w:sz w:val="16"/>
        </w:rPr>
        <w:t xml:space="preserve">. </w:t>
      </w:r>
      <w:r w:rsidRPr="002F354F">
        <w:rPr>
          <w:u w:val="single"/>
        </w:rPr>
        <w:t>These</w:t>
      </w:r>
      <w:r w:rsidRPr="002F354F">
        <w:rPr>
          <w:sz w:val="16"/>
        </w:rPr>
        <w:t xml:space="preserve"> countries </w:t>
      </w:r>
      <w:r w:rsidRPr="002F354F">
        <w:rPr>
          <w:u w:val="single"/>
        </w:rPr>
        <w:t>are as safe</w:t>
      </w:r>
      <w:r w:rsidRPr="002F354F">
        <w:rPr>
          <w:sz w:val="16"/>
        </w:rPr>
        <w:t xml:space="preserve"> now </w:t>
      </w:r>
      <w:r w:rsidRPr="002F354F">
        <w:rPr>
          <w:u w:val="single"/>
        </w:rPr>
        <w:t>as they were before 2014</w:t>
      </w:r>
      <w:r w:rsidRPr="002F354F">
        <w:rPr>
          <w:sz w:val="16"/>
        </w:rPr>
        <w:t>. Suggestions otherwise simply point to the deep wounds in both nations' psyche, which will not be healed for many decades.</w:t>
      </w:r>
    </w:p>
    <w:p w14:paraId="2EC44914" w14:textId="77777777" w:rsidR="00AE448D" w:rsidRPr="002F354F" w:rsidRDefault="00AE448D" w:rsidP="00AE448D">
      <w:pPr>
        <w:rPr>
          <w:sz w:val="16"/>
        </w:rPr>
      </w:pPr>
      <w:r w:rsidRPr="002F354F">
        <w:rPr>
          <w:sz w:val="16"/>
        </w:rPr>
        <w:t>Should Ukraine's leaders decide to repeat Mikheil Saakashvili’s mistake in 2008 and launch a major offensive to retake Donbas — however unlikely — the Russian response could indeed be devastating and lead to Ukraine's loss of sovereignty, as Putin recently stated. But does this mean Russia will move on Ukraine unprovoked? Most certainly not.</w:t>
      </w:r>
    </w:p>
    <w:p w14:paraId="3B34508B" w14:textId="77777777" w:rsidR="00AE448D" w:rsidRPr="002F354F" w:rsidRDefault="00AE448D" w:rsidP="00AE448D">
      <w:pPr>
        <w:rPr>
          <w:sz w:val="16"/>
        </w:rPr>
      </w:pPr>
      <w:r w:rsidRPr="002F354F">
        <w:rPr>
          <w:rStyle w:val="Emphasis"/>
        </w:rPr>
        <w:t>Putin's main concerns</w:t>
      </w:r>
      <w:r w:rsidRPr="002F354F">
        <w:rPr>
          <w:u w:val="single"/>
        </w:rPr>
        <w:t xml:space="preserve"> are largely </w:t>
      </w:r>
      <w:r w:rsidRPr="002F354F">
        <w:rPr>
          <w:rStyle w:val="Emphasis"/>
        </w:rPr>
        <w:t>domestic</w:t>
      </w:r>
      <w:r w:rsidRPr="002F354F">
        <w:rPr>
          <w:sz w:val="16"/>
        </w:rPr>
        <w:t xml:space="preserve">. </w:t>
      </w:r>
      <w:r w:rsidRPr="002F354F">
        <w:rPr>
          <w:u w:val="single"/>
        </w:rPr>
        <w:t xml:space="preserve">He has an ambitious program that logically calls for </w:t>
      </w:r>
      <w:r w:rsidRPr="002F354F">
        <w:rPr>
          <w:rStyle w:val="Emphasis"/>
        </w:rPr>
        <w:t>more economic ties</w:t>
      </w:r>
      <w:r w:rsidRPr="002F354F">
        <w:rPr>
          <w:u w:val="single"/>
        </w:rPr>
        <w:t xml:space="preserve"> with the </w:t>
      </w:r>
      <w:r w:rsidRPr="002F354F">
        <w:rPr>
          <w:rStyle w:val="Emphasis"/>
        </w:rPr>
        <w:t>West</w:t>
      </w:r>
      <w:r w:rsidRPr="002F354F">
        <w:rPr>
          <w:sz w:val="16"/>
        </w:rPr>
        <w:t xml:space="preserve">. To move forward, </w:t>
      </w:r>
      <w:r w:rsidRPr="002F354F">
        <w:rPr>
          <w:u w:val="single"/>
        </w:rPr>
        <w:t xml:space="preserve">he is looking to </w:t>
      </w:r>
      <w:r w:rsidRPr="002F354F">
        <w:rPr>
          <w:rStyle w:val="Emphasis"/>
        </w:rPr>
        <w:t>ease tensions</w:t>
      </w:r>
      <w:r w:rsidRPr="002F354F">
        <w:rPr>
          <w:u w:val="single"/>
        </w:rPr>
        <w:t xml:space="preserve"> with the </w:t>
      </w:r>
      <w:r w:rsidRPr="002F354F">
        <w:rPr>
          <w:rStyle w:val="Emphasis"/>
        </w:rPr>
        <w:t>EU</w:t>
      </w:r>
      <w:r w:rsidRPr="002F354F">
        <w:rPr>
          <w:u w:val="single"/>
        </w:rPr>
        <w:t xml:space="preserve"> and the </w:t>
      </w:r>
      <w:r w:rsidRPr="002F354F">
        <w:rPr>
          <w:rStyle w:val="Emphasis"/>
        </w:rPr>
        <w:t>U.S</w:t>
      </w:r>
      <w:r w:rsidRPr="002F354F">
        <w:rPr>
          <w:sz w:val="16"/>
        </w:rPr>
        <w:t xml:space="preserve">. </w:t>
      </w:r>
      <w:r w:rsidRPr="002F354F">
        <w:rPr>
          <w:u w:val="single"/>
        </w:rPr>
        <w:t xml:space="preserve">What Putin wanted to get out of Helsinki was mainly to </w:t>
      </w:r>
      <w:r w:rsidRPr="002F354F">
        <w:rPr>
          <w:rStyle w:val="Emphasis"/>
        </w:rPr>
        <w:t>start a dialogue</w:t>
      </w:r>
      <w:r w:rsidRPr="002F354F">
        <w:rPr>
          <w:u w:val="single"/>
        </w:rPr>
        <w:t xml:space="preserve"> with Washington</w:t>
      </w:r>
      <w:r w:rsidRPr="002F354F">
        <w:rPr>
          <w:sz w:val="16"/>
        </w:rPr>
        <w:t>.</w:t>
      </w:r>
    </w:p>
    <w:p w14:paraId="6102BAE3" w14:textId="77777777" w:rsidR="00AE448D" w:rsidRPr="002F354F" w:rsidRDefault="00AE448D" w:rsidP="00AE448D">
      <w:pPr>
        <w:rPr>
          <w:sz w:val="16"/>
        </w:rPr>
      </w:pPr>
      <w:r w:rsidRPr="002F354F">
        <w:rPr>
          <w:sz w:val="16"/>
        </w:rPr>
        <w:t>Those hopes are now visibly going up in smoke. It is safe to bet that Russia will continue to face the same opposition from a coalition of U.S. and EU interests.</w:t>
      </w:r>
    </w:p>
    <w:p w14:paraId="40C880DD" w14:textId="77777777" w:rsidR="00AE448D" w:rsidRPr="002F354F" w:rsidRDefault="00AE448D" w:rsidP="00AE448D">
      <w:pPr>
        <w:rPr>
          <w:sz w:val="16"/>
        </w:rPr>
      </w:pPr>
      <w:r w:rsidRPr="002F354F">
        <w:rPr>
          <w:u w:val="single"/>
        </w:rPr>
        <w:t xml:space="preserve">The first </w:t>
      </w:r>
      <w:r w:rsidRPr="002F354F">
        <w:rPr>
          <w:rStyle w:val="Emphasis"/>
        </w:rPr>
        <w:t>détente</w:t>
      </w:r>
      <w:r w:rsidRPr="002F354F">
        <w:rPr>
          <w:u w:val="single"/>
        </w:rPr>
        <w:t xml:space="preserve"> in the hybrid war between Russia and the West was indeed </w:t>
      </w:r>
      <w:r w:rsidRPr="002F354F">
        <w:rPr>
          <w:rStyle w:val="Emphasis"/>
        </w:rPr>
        <w:t>nipped in the bud</w:t>
      </w:r>
      <w:r w:rsidRPr="002F354F">
        <w:rPr>
          <w:u w:val="single"/>
        </w:rPr>
        <w:t xml:space="preserve"> by </w:t>
      </w:r>
      <w:r w:rsidRPr="002F354F">
        <w:rPr>
          <w:rStyle w:val="Emphasis"/>
        </w:rPr>
        <w:t xml:space="preserve">Trump's behavior </w:t>
      </w:r>
      <w:r w:rsidRPr="002F354F">
        <w:rPr>
          <w:sz w:val="16"/>
        </w:rPr>
        <w:t>and the vehemence of his domestic critics. So be it.</w:t>
      </w:r>
    </w:p>
    <w:p w14:paraId="6704756D" w14:textId="77777777" w:rsidR="00AE448D" w:rsidRPr="002F354F" w:rsidRDefault="00AE448D" w:rsidP="00AE448D">
      <w:pPr>
        <w:rPr>
          <w:sz w:val="16"/>
        </w:rPr>
      </w:pPr>
      <w:r w:rsidRPr="002F354F">
        <w:rPr>
          <w:u w:val="single"/>
        </w:rPr>
        <w:t>Moscow will not capitulate</w:t>
      </w:r>
      <w:r w:rsidRPr="002F354F">
        <w:rPr>
          <w:sz w:val="16"/>
        </w:rPr>
        <w:t xml:space="preserve">, and will indeed push back. </w:t>
      </w:r>
      <w:r w:rsidRPr="002F354F">
        <w:rPr>
          <w:rStyle w:val="Emphasis"/>
        </w:rPr>
        <w:t>But</w:t>
      </w:r>
      <w:r w:rsidRPr="002F354F">
        <w:rPr>
          <w:sz w:val="16"/>
        </w:rPr>
        <w:t xml:space="preserve"> </w:t>
      </w:r>
      <w:r w:rsidRPr="002F354F">
        <w:rPr>
          <w:u w:val="single"/>
        </w:rPr>
        <w:t xml:space="preserve">it's </w:t>
      </w:r>
      <w:r w:rsidRPr="002F354F">
        <w:rPr>
          <w:rStyle w:val="Emphasis"/>
        </w:rPr>
        <w:t>not likely</w:t>
      </w:r>
      <w:r w:rsidRPr="002F354F">
        <w:rPr>
          <w:u w:val="single"/>
        </w:rPr>
        <w:t xml:space="preserve"> to take the form of an </w:t>
      </w:r>
      <w:r w:rsidRPr="002F354F">
        <w:rPr>
          <w:rStyle w:val="Emphasis"/>
        </w:rPr>
        <w:t>aggressive</w:t>
      </w:r>
      <w:r w:rsidRPr="002F354F">
        <w:rPr>
          <w:u w:val="single"/>
        </w:rPr>
        <w:t xml:space="preserve">, overt </w:t>
      </w:r>
      <w:r w:rsidRPr="002F354F">
        <w:rPr>
          <w:rStyle w:val="Emphasis"/>
        </w:rPr>
        <w:t>military attack</w:t>
      </w:r>
      <w:r w:rsidRPr="002F354F">
        <w:rPr>
          <w:u w:val="single"/>
        </w:rPr>
        <w:t xml:space="preserve">. </w:t>
      </w:r>
      <w:r w:rsidRPr="002F354F">
        <w:rPr>
          <w:rStyle w:val="Emphasis"/>
        </w:rPr>
        <w:t>Fears of</w:t>
      </w:r>
      <w:r w:rsidRPr="002F354F">
        <w:rPr>
          <w:u w:val="single"/>
        </w:rPr>
        <w:t xml:space="preserve"> new </w:t>
      </w:r>
      <w:r w:rsidRPr="002F354F">
        <w:rPr>
          <w:rStyle w:val="Emphasis"/>
        </w:rPr>
        <w:t>wars</w:t>
      </w:r>
      <w:r w:rsidRPr="002F354F">
        <w:rPr>
          <w:u w:val="single"/>
        </w:rPr>
        <w:t xml:space="preserve"> are </w:t>
      </w:r>
      <w:r w:rsidRPr="002F354F">
        <w:rPr>
          <w:rStyle w:val="Emphasis"/>
        </w:rPr>
        <w:t>far from accurate</w:t>
      </w:r>
      <w:r w:rsidRPr="002F354F">
        <w:rPr>
          <w:sz w:val="16"/>
        </w:rPr>
        <w:t>.</w:t>
      </w:r>
    </w:p>
    <w:p w14:paraId="3119B9F4" w14:textId="77777777" w:rsidR="00AE448D" w:rsidRPr="002F354F" w:rsidRDefault="00AE448D" w:rsidP="00AE448D">
      <w:pPr>
        <w:pStyle w:val="Heading3"/>
        <w:rPr>
          <w:rFonts w:cs="Arial"/>
        </w:rPr>
      </w:pPr>
      <w:r w:rsidRPr="002F354F">
        <w:rPr>
          <w:rFonts w:cs="Arial"/>
        </w:rPr>
        <w:t xml:space="preserve">2NC – NATO-Russia – Defense </w:t>
      </w:r>
    </w:p>
    <w:p w14:paraId="42FF99EF" w14:textId="77777777" w:rsidR="00AE448D" w:rsidRPr="002F354F" w:rsidRDefault="00AE448D" w:rsidP="00AE448D">
      <w:pPr>
        <w:pStyle w:val="Heading4"/>
        <w:rPr>
          <w:rFonts w:cs="Arial"/>
        </w:rPr>
      </w:pPr>
      <w:r w:rsidRPr="002F354F">
        <w:rPr>
          <w:rFonts w:cs="Arial"/>
        </w:rPr>
        <w:t xml:space="preserve">No war—they’ll </w:t>
      </w:r>
      <w:r w:rsidRPr="002F354F">
        <w:rPr>
          <w:rFonts w:cs="Arial"/>
          <w:u w:val="single"/>
        </w:rPr>
        <w:t>never risk it</w:t>
      </w:r>
    </w:p>
    <w:p w14:paraId="62C14CEC" w14:textId="77777777" w:rsidR="00AE448D" w:rsidRPr="002F354F" w:rsidRDefault="00AE448D" w:rsidP="00AE448D">
      <w:r w:rsidRPr="002F354F">
        <w:rPr>
          <w:rStyle w:val="Style13ptBold"/>
        </w:rPr>
        <w:t>Galen, 18</w:t>
      </w:r>
      <w:r w:rsidRPr="002F354F">
        <w:t xml:space="preserve"> – senior fellow in defense and foreign policy studies at the Cato Institute and a contributing editor at the National Interest (Ted, "Russia Is Not the Soviet Union," </w:t>
      </w:r>
      <w:r w:rsidRPr="002F354F">
        <w:rPr>
          <w:i/>
        </w:rPr>
        <w:t>National Interest</w:t>
      </w:r>
      <w:r w:rsidRPr="002F354F">
        <w:t>, 7-28-2018, https://nationalinterest.org/feature/russia-not-soviet-union-27041?page=0%2C1)</w:t>
      </w:r>
    </w:p>
    <w:p w14:paraId="2CB0F78A" w14:textId="77777777" w:rsidR="00AE448D" w:rsidRPr="002F354F" w:rsidRDefault="00AE448D" w:rsidP="00AE448D">
      <w:pPr>
        <w:rPr>
          <w:sz w:val="16"/>
        </w:rPr>
      </w:pPr>
      <w:r w:rsidRPr="002F354F">
        <w:rPr>
          <w:sz w:val="16"/>
        </w:rPr>
        <w:t xml:space="preserve">The problem with citing </w:t>
      </w:r>
      <w:r w:rsidRPr="002F354F">
        <w:rPr>
          <w:rStyle w:val="StyleUnderline"/>
        </w:rPr>
        <w:t>such examples</w:t>
      </w:r>
      <w:r w:rsidRPr="002F354F">
        <w:rPr>
          <w:sz w:val="16"/>
        </w:rPr>
        <w:t xml:space="preserve"> is that they </w:t>
      </w:r>
      <w:r w:rsidRPr="002F354F">
        <w:rPr>
          <w:rStyle w:val="Emphasis"/>
        </w:rPr>
        <w:t>applied to a different country</w:t>
      </w:r>
      <w:r w:rsidRPr="002F354F">
        <w:rPr>
          <w:sz w:val="16"/>
        </w:rPr>
        <w:t xml:space="preserve">: </w:t>
      </w:r>
      <w:r w:rsidRPr="002F354F">
        <w:rPr>
          <w:rStyle w:val="StyleUnderline"/>
        </w:rPr>
        <w:t>the Soviet Union</w:t>
      </w:r>
      <w:r w:rsidRPr="002F354F">
        <w:rPr>
          <w:sz w:val="16"/>
        </w:rPr>
        <w:t xml:space="preserve">. Too many Americans act as though there is no meaningful difference between that entity and Russia. Worse still, </w:t>
      </w:r>
      <w:r w:rsidRPr="002F354F">
        <w:rPr>
          <w:rStyle w:val="StyleUnderline"/>
        </w:rPr>
        <w:t>U.S. leaders have embraced the same kind of uncompromising, hostile policies that Washington pursued to contain Soviet power</w:t>
      </w:r>
      <w:r w:rsidRPr="002F354F">
        <w:rPr>
          <w:sz w:val="16"/>
        </w:rPr>
        <w:t>. It is a major blunder that has increasingly poisoned relations with Moscow since the demise of the Union of Soviet Socialist Republics (USSR) at the end of 1991.</w:t>
      </w:r>
    </w:p>
    <w:p w14:paraId="1C154200" w14:textId="77777777" w:rsidR="00AE448D" w:rsidRPr="002F354F" w:rsidRDefault="00AE448D" w:rsidP="00AE448D">
      <w:pPr>
        <w:rPr>
          <w:sz w:val="16"/>
        </w:rPr>
      </w:pPr>
      <w:r w:rsidRPr="002F354F">
        <w:rPr>
          <w:sz w:val="16"/>
        </w:rPr>
        <w:t xml:space="preserve">One obvious difference between the Soviet Union and Russia is that </w:t>
      </w:r>
      <w:r w:rsidRPr="002F354F">
        <w:rPr>
          <w:rStyle w:val="StyleUnderline"/>
        </w:rPr>
        <w:t>the Soviet</w:t>
      </w:r>
      <w:r w:rsidRPr="002F354F">
        <w:rPr>
          <w:sz w:val="16"/>
        </w:rPr>
        <w:t xml:space="preserve"> governing </w:t>
      </w:r>
      <w:r w:rsidRPr="002F354F">
        <w:rPr>
          <w:rStyle w:val="StyleUnderline"/>
        </w:rPr>
        <w:t>elite embraced Marxism-Leninism and its objective of world revolution</w:t>
      </w:r>
      <w:r w:rsidRPr="002F354F">
        <w:rPr>
          <w:sz w:val="16"/>
        </w:rPr>
        <w:t xml:space="preserve">. Today’s </w:t>
      </w:r>
      <w:r w:rsidRPr="002F354F">
        <w:rPr>
          <w:rStyle w:val="Emphasis"/>
        </w:rPr>
        <w:t>Russia is not a messianic power</w:t>
      </w:r>
      <w:r w:rsidRPr="002F354F">
        <w:rPr>
          <w:sz w:val="16"/>
        </w:rPr>
        <w:t xml:space="preserve">. </w:t>
      </w:r>
      <w:r w:rsidRPr="002F354F">
        <w:rPr>
          <w:rStyle w:val="StyleUnderline"/>
        </w:rPr>
        <w:t>Its economic system is a rather mundane variety of corrupt crony capitalism</w:t>
      </w:r>
      <w:r w:rsidRPr="002F354F">
        <w:rPr>
          <w:sz w:val="16"/>
        </w:rPr>
        <w:t xml:space="preserve">, </w:t>
      </w:r>
      <w:r w:rsidRPr="002F354F">
        <w:rPr>
          <w:rStyle w:val="Emphasis"/>
        </w:rPr>
        <w:t>not rigid state socialism</w:t>
      </w:r>
      <w:r w:rsidRPr="002F354F">
        <w:rPr>
          <w:sz w:val="16"/>
        </w:rPr>
        <w:t xml:space="preserve">. </w:t>
      </w:r>
      <w:r w:rsidRPr="002F354F">
        <w:rPr>
          <w:rStyle w:val="StyleUnderline"/>
        </w:rPr>
        <w:t>The political system is a conservative autocracy with aspects of a rigged democracy</w:t>
      </w:r>
      <w:r w:rsidRPr="002F354F">
        <w:rPr>
          <w:sz w:val="16"/>
        </w:rPr>
        <w:t xml:space="preserve">, </w:t>
      </w:r>
      <w:r w:rsidRPr="002F354F">
        <w:rPr>
          <w:rStyle w:val="Emphasis"/>
        </w:rPr>
        <w:t>not a one-party dictatorship</w:t>
      </w:r>
      <w:r w:rsidRPr="002F354F">
        <w:rPr>
          <w:sz w:val="16"/>
        </w:rPr>
        <w:t xml:space="preserve"> </w:t>
      </w:r>
      <w:r w:rsidRPr="002F354F">
        <w:rPr>
          <w:rStyle w:val="StyleUnderline"/>
        </w:rPr>
        <w:t>that brooks no dissent whatsoeve</w:t>
      </w:r>
      <w:r w:rsidRPr="002F354F">
        <w:rPr>
          <w:sz w:val="16"/>
        </w:rPr>
        <w:t>r.</w:t>
      </w:r>
    </w:p>
    <w:p w14:paraId="7691BDCF" w14:textId="77777777" w:rsidR="00AE448D" w:rsidRPr="002F354F" w:rsidRDefault="00AE448D" w:rsidP="00AE448D">
      <w:pPr>
        <w:rPr>
          <w:sz w:val="16"/>
        </w:rPr>
      </w:pPr>
      <w:r w:rsidRPr="002F354F">
        <w:rPr>
          <w:rStyle w:val="StyleUnderline"/>
        </w:rPr>
        <w:t>Russia is hardly a Western-style democracy, but neither is it a continuation of the Soviet Union’s horrifically brutal totalitarianism</w:t>
      </w:r>
      <w:r w:rsidRPr="002F354F">
        <w:rPr>
          <w:sz w:val="16"/>
        </w:rPr>
        <w:t xml:space="preserve">. Indeed, </w:t>
      </w:r>
      <w:r w:rsidRPr="002F354F">
        <w:rPr>
          <w:rStyle w:val="StyleUnderline"/>
        </w:rPr>
        <w:t xml:space="preserve">the country’s political and social philosophy is </w:t>
      </w:r>
      <w:r w:rsidRPr="002F354F">
        <w:rPr>
          <w:rStyle w:val="Emphasis"/>
        </w:rPr>
        <w:t>quite different</w:t>
      </w:r>
      <w:r w:rsidRPr="002F354F">
        <w:rPr>
          <w:sz w:val="16"/>
        </w:rPr>
        <w:t xml:space="preserve"> from that of its predecessor. For example, the Orthodox Church had no meaningful influence during the Soviet era—something that was unsurprising, given communism’s official policy of atheism. But today, the Orthodox Church has a considerable influence in Putin’s Russia, especially on social issues.</w:t>
      </w:r>
    </w:p>
    <w:p w14:paraId="502B96CC" w14:textId="77777777" w:rsidR="00AE448D" w:rsidRPr="002F354F" w:rsidRDefault="00AE448D" w:rsidP="00AE448D">
      <w:pPr>
        <w:rPr>
          <w:sz w:val="16"/>
        </w:rPr>
      </w:pPr>
      <w:r w:rsidRPr="002F354F">
        <w:rPr>
          <w:sz w:val="16"/>
        </w:rPr>
        <w:t xml:space="preserve">The bottom line is that </w:t>
      </w:r>
      <w:r w:rsidRPr="002F354F">
        <w:rPr>
          <w:rStyle w:val="StyleUnderline"/>
        </w:rPr>
        <w:t xml:space="preserve">Russia is a </w:t>
      </w:r>
      <w:r w:rsidRPr="002F354F">
        <w:rPr>
          <w:rStyle w:val="Emphasis"/>
        </w:rPr>
        <w:t>conventional</w:t>
      </w:r>
      <w:r w:rsidRPr="002F354F">
        <w:rPr>
          <w:sz w:val="16"/>
        </w:rPr>
        <w:t xml:space="preserve">, somewhat </w:t>
      </w:r>
      <w:r w:rsidRPr="002F354F">
        <w:rPr>
          <w:rStyle w:val="Emphasis"/>
        </w:rPr>
        <w:t>conservative</w:t>
      </w:r>
      <w:r w:rsidRPr="002F354F">
        <w:rPr>
          <w:sz w:val="16"/>
        </w:rPr>
        <w:t xml:space="preserve">, </w:t>
      </w:r>
      <w:r w:rsidRPr="002F354F">
        <w:rPr>
          <w:rStyle w:val="StyleUnderline"/>
        </w:rPr>
        <w:t>power</w:t>
      </w:r>
      <w:r w:rsidRPr="002F354F">
        <w:rPr>
          <w:sz w:val="16"/>
        </w:rPr>
        <w:t xml:space="preserve">, whereas the Soviet Union was a messianic, totalitarian power. </w:t>
      </w:r>
      <w:r w:rsidRPr="002F354F">
        <w:rPr>
          <w:rStyle w:val="StyleUnderline"/>
        </w:rPr>
        <w:t>That’s a rather large and significant difference, and U.S. policy needs to reflect that realization</w:t>
      </w:r>
      <w:r w:rsidRPr="002F354F">
        <w:rPr>
          <w:sz w:val="16"/>
        </w:rPr>
        <w:t>.</w:t>
      </w:r>
    </w:p>
    <w:p w14:paraId="3344FFD4" w14:textId="77777777" w:rsidR="00AE448D" w:rsidRPr="002F354F" w:rsidRDefault="00AE448D" w:rsidP="00AE448D">
      <w:pPr>
        <w:rPr>
          <w:sz w:val="16"/>
        </w:rPr>
      </w:pPr>
      <w:r w:rsidRPr="002F354F">
        <w:rPr>
          <w:sz w:val="16"/>
        </w:rPr>
        <w:t>An equally crucial difference is that the Soviet Union was a global power (and, for a time, arguably a superpower) with global ambitions and capabilities to match. It controlled an empire in Eastern Europe and cultivated allies and clients around the world, including in such far-flung places as Cuba, Vietnam, and Angola. The USSR also intensely contested the United States for influence in all of those areas. Conversely, Russia is merely a regional power with very limited extra-regional reach. The Kremlin’s ambitions are focused heavily on the near abroad, aimed at trying to block the eastward creep of the North Atlantic Treaty Organization (NATO) and the U.S.-led intrusion into Russia’s core security zone. The orientation seems far more defensive than offensive.</w:t>
      </w:r>
    </w:p>
    <w:p w14:paraId="79173B2F" w14:textId="77777777" w:rsidR="00AE448D" w:rsidRPr="002F354F" w:rsidRDefault="00AE448D" w:rsidP="00AE448D">
      <w:pPr>
        <w:rPr>
          <w:sz w:val="16"/>
        </w:rPr>
      </w:pPr>
      <w:r w:rsidRPr="002F354F">
        <w:rPr>
          <w:rStyle w:val="StyleUnderline"/>
        </w:rPr>
        <w:t xml:space="preserve">It would be </w:t>
      </w:r>
      <w:r w:rsidRPr="002F354F">
        <w:rPr>
          <w:rStyle w:val="Emphasis"/>
        </w:rPr>
        <w:t>difficult</w:t>
      </w:r>
      <w:r w:rsidRPr="002F354F">
        <w:rPr>
          <w:rStyle w:val="StyleUnderline"/>
        </w:rPr>
        <w:t xml:space="preserve"> for Russia to execute anything more than a very </w:t>
      </w:r>
      <w:r w:rsidRPr="002F354F">
        <w:rPr>
          <w:rStyle w:val="Emphasis"/>
        </w:rPr>
        <w:t>geographically limited expansionist agenda</w:t>
      </w:r>
      <w:r w:rsidRPr="002F354F">
        <w:rPr>
          <w:sz w:val="16"/>
        </w:rPr>
        <w:t xml:space="preserve">, even if it has one. The Soviet Union was the world’s number two economic power, second only to the United States. </w:t>
      </w:r>
      <w:r w:rsidRPr="002F354F">
        <w:rPr>
          <w:rStyle w:val="StyleUnderline"/>
        </w:rPr>
        <w:t>Russia has an economy roughly the size of Canada’s and is no longer ranked even in the global top ten</w:t>
      </w:r>
      <w:r w:rsidRPr="002F354F">
        <w:rPr>
          <w:sz w:val="16"/>
        </w:rPr>
        <w:t xml:space="preserve"> . </w:t>
      </w:r>
      <w:r w:rsidRPr="002F354F">
        <w:rPr>
          <w:rStyle w:val="StyleUnderline"/>
        </w:rPr>
        <w:t>It</w:t>
      </w:r>
      <w:r w:rsidRPr="002F354F">
        <w:rPr>
          <w:sz w:val="16"/>
        </w:rPr>
        <w:t xml:space="preserve"> also </w:t>
      </w:r>
      <w:r w:rsidRPr="002F354F">
        <w:rPr>
          <w:rStyle w:val="StyleUnderline"/>
        </w:rPr>
        <w:t xml:space="preserve">has </w:t>
      </w:r>
      <w:r w:rsidRPr="002F354F">
        <w:rPr>
          <w:rStyle w:val="Emphasis"/>
        </w:rPr>
        <w:t>only three-quarters</w:t>
      </w:r>
      <w:r w:rsidRPr="002F354F">
        <w:rPr>
          <w:rStyle w:val="StyleUnderline"/>
        </w:rPr>
        <w:t xml:space="preserve"> of the Soviet Union’s territory</w:t>
      </w:r>
      <w:r w:rsidRPr="002F354F">
        <w:rPr>
          <w:sz w:val="16"/>
        </w:rPr>
        <w:t xml:space="preserve"> (much of which is nearly-empty Siberia) </w:t>
      </w:r>
      <w:r w:rsidRPr="002F354F">
        <w:rPr>
          <w:rStyle w:val="StyleUnderline"/>
        </w:rPr>
        <w:t xml:space="preserve">and barely </w:t>
      </w:r>
      <w:r w:rsidRPr="002F354F">
        <w:rPr>
          <w:rStyle w:val="Emphasis"/>
        </w:rPr>
        <w:t>half the population</w:t>
      </w:r>
      <w:r w:rsidRPr="002F354F">
        <w:rPr>
          <w:rStyle w:val="StyleUnderline"/>
        </w:rPr>
        <w:t xml:space="preserve"> of the old USSR</w:t>
      </w:r>
      <w:r w:rsidRPr="002F354F">
        <w:rPr>
          <w:sz w:val="16"/>
        </w:rPr>
        <w:t xml:space="preserve">. If that were not enough, </w:t>
      </w:r>
      <w:r w:rsidRPr="002F354F">
        <w:rPr>
          <w:rStyle w:val="StyleUnderline"/>
        </w:rPr>
        <w:t xml:space="preserve">that </w:t>
      </w:r>
      <w:r w:rsidRPr="002F354F">
        <w:rPr>
          <w:rStyle w:val="Emphasis"/>
        </w:rPr>
        <w:t>population is shrinking</w:t>
      </w:r>
      <w:r w:rsidRPr="002F354F">
        <w:rPr>
          <w:rStyle w:val="StyleUnderline"/>
        </w:rPr>
        <w:t xml:space="preserve"> and is </w:t>
      </w:r>
      <w:r w:rsidRPr="002F354F">
        <w:rPr>
          <w:rStyle w:val="Emphasis"/>
        </w:rPr>
        <w:t>afflicted with an assortment of public health problems</w:t>
      </w:r>
      <w:r w:rsidRPr="002F354F">
        <w:rPr>
          <w:sz w:val="16"/>
        </w:rPr>
        <w:t xml:space="preserve"> (especially rampant alcoholism).</w:t>
      </w:r>
    </w:p>
    <w:p w14:paraId="0B466BBE" w14:textId="77777777" w:rsidR="00AE448D" w:rsidRPr="002F354F" w:rsidRDefault="00AE448D" w:rsidP="00AE448D">
      <w:r w:rsidRPr="002F354F">
        <w:rPr>
          <w:sz w:val="16"/>
        </w:rPr>
        <w:t xml:space="preserve">All of these factors should make it evident that </w:t>
      </w:r>
      <w:r w:rsidRPr="002F354F">
        <w:rPr>
          <w:rStyle w:val="Emphasis"/>
        </w:rPr>
        <w:t>Russia is not a credible rival</w:t>
      </w:r>
      <w:r w:rsidRPr="002F354F">
        <w:rPr>
          <w:sz w:val="16"/>
        </w:rPr>
        <w:t xml:space="preserve">, </w:t>
      </w:r>
      <w:r w:rsidRPr="002F354F">
        <w:rPr>
          <w:rStyle w:val="Emphasis"/>
        </w:rPr>
        <w:t>much less an existential threat</w:t>
      </w:r>
      <w:r w:rsidRPr="002F354F">
        <w:rPr>
          <w:sz w:val="16"/>
        </w:rPr>
        <w:t xml:space="preserve">, to the United States and its democratic system . </w:t>
      </w:r>
      <w:r w:rsidRPr="002F354F">
        <w:rPr>
          <w:rStyle w:val="StyleUnderline"/>
        </w:rPr>
        <w:t>Russia's power is a pale shadow of the Soviet Union's</w:t>
      </w:r>
      <w:r w:rsidRPr="002F354F">
        <w:rPr>
          <w:sz w:val="16"/>
        </w:rPr>
        <w:t xml:space="preserve">. The only undiminished source of clout is the country's sizeable nuclear arsenal. But </w:t>
      </w:r>
      <w:r w:rsidRPr="002F354F">
        <w:rPr>
          <w:rStyle w:val="StyleUnderline"/>
        </w:rPr>
        <w:t>while nuclear weapons are the ultimate deterrent</w:t>
      </w:r>
      <w:r w:rsidRPr="002F354F">
        <w:rPr>
          <w:sz w:val="16"/>
        </w:rPr>
        <w:t xml:space="preserve">, </w:t>
      </w:r>
      <w:r w:rsidRPr="002F354F">
        <w:rPr>
          <w:rStyle w:val="StyleUnderline"/>
        </w:rPr>
        <w:t xml:space="preserve">they are </w:t>
      </w:r>
      <w:r w:rsidRPr="002F354F">
        <w:rPr>
          <w:rStyle w:val="Emphasis"/>
        </w:rPr>
        <w:t>not very useful for power projection</w:t>
      </w:r>
      <w:r w:rsidRPr="002F354F">
        <w:rPr>
          <w:rStyle w:val="StyleUnderline"/>
        </w:rPr>
        <w:t xml:space="preserve"> or warfighting</w:t>
      </w:r>
      <w:r w:rsidRPr="002F354F">
        <w:rPr>
          <w:sz w:val="16"/>
        </w:rPr>
        <w:t xml:space="preserve">, </w:t>
      </w:r>
      <w:r w:rsidRPr="002F354F">
        <w:rPr>
          <w:rStyle w:val="StyleUnderline"/>
        </w:rPr>
        <w:t xml:space="preserve">unless the political leadership wants to </w:t>
      </w:r>
      <w:r w:rsidRPr="002F354F">
        <w:rPr>
          <w:rStyle w:val="Emphasis"/>
        </w:rPr>
        <w:t>risk national suicide</w:t>
      </w:r>
      <w:r w:rsidRPr="002F354F">
        <w:rPr>
          <w:sz w:val="16"/>
        </w:rPr>
        <w:t xml:space="preserve">. And </w:t>
      </w:r>
      <w:r w:rsidRPr="002F354F">
        <w:rPr>
          <w:rStyle w:val="StyleUnderline"/>
        </w:rPr>
        <w:t xml:space="preserve">there is </w:t>
      </w:r>
      <w:r w:rsidRPr="002F354F">
        <w:rPr>
          <w:rStyle w:val="Emphasis"/>
        </w:rPr>
        <w:t>no evidence</w:t>
      </w:r>
      <w:r w:rsidRPr="002F354F">
        <w:rPr>
          <w:rStyle w:val="StyleUnderline"/>
        </w:rPr>
        <w:t xml:space="preserve"> whatsoever that Putin and his oligarch backers are suicidal</w:t>
      </w:r>
      <w:r w:rsidRPr="002F354F">
        <w:rPr>
          <w:sz w:val="16"/>
        </w:rPr>
        <w:t xml:space="preserve">. </w:t>
      </w:r>
      <w:r w:rsidRPr="002F354F">
        <w:rPr>
          <w:rStyle w:val="StyleUnderline"/>
        </w:rPr>
        <w:t xml:space="preserve">Quite the contrary, they seem </w:t>
      </w:r>
      <w:r w:rsidRPr="002F354F">
        <w:rPr>
          <w:rStyle w:val="Emphasis"/>
        </w:rPr>
        <w:t>wedded to accumulating ever greater wealth</w:t>
      </w:r>
      <w:r w:rsidRPr="002F354F">
        <w:rPr>
          <w:rStyle w:val="StyleUnderline"/>
        </w:rPr>
        <w:t xml:space="preserve"> and perks</w:t>
      </w:r>
      <w:r w:rsidRPr="002F354F">
        <w:rPr>
          <w:sz w:val="16"/>
        </w:rPr>
        <w:t>.</w:t>
      </w:r>
    </w:p>
    <w:p w14:paraId="27A020A1" w14:textId="77777777" w:rsidR="00AE448D" w:rsidRPr="002F354F" w:rsidRDefault="00AE448D" w:rsidP="00AE448D"/>
    <w:p w14:paraId="45109AB4" w14:textId="77777777" w:rsidR="00AE448D" w:rsidRPr="002F354F" w:rsidRDefault="00AE448D" w:rsidP="00AE448D">
      <w:pPr>
        <w:pStyle w:val="Heading4"/>
        <w:rPr>
          <w:rFonts w:cs="Arial"/>
        </w:rPr>
      </w:pPr>
      <w:r w:rsidRPr="002F354F">
        <w:rPr>
          <w:rFonts w:cs="Arial"/>
        </w:rPr>
        <w:t xml:space="preserve">Russia is not revisionist </w:t>
      </w:r>
    </w:p>
    <w:p w14:paraId="290BB98B" w14:textId="77777777" w:rsidR="00AE448D" w:rsidRPr="002F354F" w:rsidRDefault="00AE448D" w:rsidP="00AE448D">
      <w:r w:rsidRPr="002F354F">
        <w:rPr>
          <w:rStyle w:val="Style13ptBold"/>
        </w:rPr>
        <w:t>Khramchikhin 18</w:t>
      </w:r>
      <w:r w:rsidRPr="002F354F">
        <w:t xml:space="preserve"> [Aleksandr Deputy director of the Institute for Political and Military Analysis "Rethinking the Danger of Escalation: The Russia-NATO Military Balance," Carnegie Endowment for International Peace, http://carnegieendowment.org/2018/01/25/rethinking-danger-of-escalation-russia-nato-military-balance-pub-75346]</w:t>
      </w:r>
    </w:p>
    <w:p w14:paraId="41D9CE48" w14:textId="77777777" w:rsidR="00AE448D" w:rsidRPr="002F354F" w:rsidRDefault="00AE448D" w:rsidP="00AE448D">
      <w:pPr>
        <w:rPr>
          <w:sz w:val="16"/>
          <w:szCs w:val="16"/>
        </w:rPr>
      </w:pPr>
      <w:r w:rsidRPr="002F354F">
        <w:rPr>
          <w:rStyle w:val="StyleUnderline"/>
        </w:rPr>
        <w:t>The thesis of Russia’s century-old inherent aggressiveness has been popular in the West</w:t>
      </w:r>
      <w:r w:rsidRPr="002F354F">
        <w:rPr>
          <w:sz w:val="16"/>
          <w:szCs w:val="16"/>
        </w:rPr>
        <w:t xml:space="preserve">. It is a convenient stereotype for propaganda purposes, </w:t>
      </w:r>
      <w:r w:rsidRPr="002F354F">
        <w:rPr>
          <w:rStyle w:val="Emphasis"/>
        </w:rPr>
        <w:t>but it has nothing to do with reality.</w:t>
      </w:r>
      <w:r w:rsidRPr="002F354F">
        <w:rPr>
          <w:sz w:val="16"/>
          <w:szCs w:val="16"/>
        </w:rPr>
        <w:t xml:space="preserve"> Throughout its history, from the Principality of Muscovy to the Soviet Union, </w:t>
      </w:r>
      <w:r w:rsidRPr="002F354F">
        <w:rPr>
          <w:rStyle w:val="StyleUnderline"/>
        </w:rPr>
        <w:t>Russia has never been more aggressive than any other state of comparable geopolitical magnitude during the same historical period, and has followed the norms of a given historical period</w:t>
      </w:r>
      <w:r w:rsidRPr="002F354F">
        <w:rPr>
          <w:sz w:val="16"/>
          <w:szCs w:val="16"/>
        </w:rPr>
        <w:t xml:space="preserve">. </w:t>
      </w:r>
      <w:r w:rsidRPr="002F354F">
        <w:rPr>
          <w:rStyle w:val="StyleUnderline"/>
        </w:rPr>
        <w:t>That is exactly what</w:t>
      </w:r>
      <w:r w:rsidRPr="002F354F">
        <w:rPr>
          <w:sz w:val="16"/>
          <w:szCs w:val="16"/>
        </w:rPr>
        <w:t xml:space="preserve"> the </w:t>
      </w:r>
      <w:r w:rsidRPr="002F354F">
        <w:rPr>
          <w:rStyle w:val="StyleUnderline"/>
        </w:rPr>
        <w:t>Russia</w:t>
      </w:r>
      <w:r w:rsidRPr="002F354F">
        <w:rPr>
          <w:sz w:val="16"/>
          <w:szCs w:val="16"/>
        </w:rPr>
        <w:t xml:space="preserve">n Federation currently </w:t>
      </w:r>
      <w:r w:rsidRPr="002F354F">
        <w:rPr>
          <w:rStyle w:val="StyleUnderline"/>
        </w:rPr>
        <w:t>seeks: the right to play by the commonly accepted rules. One can call Russian actions in Crimea, Abkhazia, and South Ossetia annexation, aggression, or occupation all one wants, but the fact is that the vast majorities of the populations of these three territories consider Russia as the liberator, whereas Ukraine and Georgia are perceived as enemies.</w:t>
      </w:r>
      <w:r w:rsidRPr="002F354F">
        <w:rPr>
          <w:sz w:val="16"/>
          <w:szCs w:val="16"/>
        </w:rPr>
        <w:t xml:space="preserve"> Changes in the status of these territories are an extension of the process of disintegration of the Soviet Union, whose internal boundaries were utterly artificial. The so-called hierarchy of nations within the Soviet Union itself was even more artificial. </w:t>
      </w:r>
      <w:r w:rsidRPr="002F354F">
        <w:rPr>
          <w:rStyle w:val="StyleUnderline"/>
        </w:rPr>
        <w:t>An outright seizure of a territory with a predominantly disloyal population would be a senseless move by Moscow. It would not bring any</w:t>
      </w:r>
      <w:r w:rsidRPr="002F354F">
        <w:rPr>
          <w:sz w:val="16"/>
          <w:szCs w:val="16"/>
        </w:rPr>
        <w:t xml:space="preserve"> economic or geopolitical </w:t>
      </w:r>
      <w:r w:rsidRPr="002F354F">
        <w:rPr>
          <w:rStyle w:val="StyleUnderline"/>
        </w:rPr>
        <w:t>benefits</w:t>
      </w:r>
      <w:r w:rsidRPr="002F354F">
        <w:rPr>
          <w:sz w:val="16"/>
          <w:szCs w:val="16"/>
        </w:rPr>
        <w:t xml:space="preserve">, </w:t>
      </w:r>
      <w:r w:rsidRPr="002F354F">
        <w:rPr>
          <w:rStyle w:val="StyleUnderline"/>
        </w:rPr>
        <w:t>but instead would entail many difficulties</w:t>
      </w:r>
      <w:r w:rsidRPr="002F354F">
        <w:rPr>
          <w:sz w:val="16"/>
          <w:szCs w:val="16"/>
        </w:rPr>
        <w:t xml:space="preserve">. From a purely military perspective, seizing the entire territory of Ukraine would not pose a major challenge for Russia. However, it would be economically unsustainable, since the burden of supporting and feeding even a couple regions in eastern Ukraine calls for significant expenditures. Furthermore, the occupying force would have to deal with hostile local populations—a very different situation from Crimea. </w:t>
      </w:r>
      <w:r w:rsidRPr="002F354F">
        <w:rPr>
          <w:rStyle w:val="Emphasis"/>
        </w:rPr>
        <w:t>The very idea of Russian aggression against a NATO country is absurd and not worth discussing even hypothetically. All such scenarios belong to the category of propaganda or delusions, and are based on a complete lack of understanding of what has happened in</w:t>
      </w:r>
      <w:r w:rsidRPr="002F354F">
        <w:rPr>
          <w:sz w:val="16"/>
          <w:szCs w:val="16"/>
        </w:rPr>
        <w:t xml:space="preserve"> the post-Soviet space over </w:t>
      </w:r>
      <w:r w:rsidRPr="002F354F">
        <w:rPr>
          <w:rStyle w:val="Emphasis"/>
        </w:rPr>
        <w:t>the</w:t>
      </w:r>
      <w:r w:rsidRPr="002F354F">
        <w:rPr>
          <w:sz w:val="16"/>
          <w:szCs w:val="16"/>
        </w:rPr>
        <w:t xml:space="preserve"> </w:t>
      </w:r>
      <w:r w:rsidRPr="002F354F">
        <w:rPr>
          <w:rStyle w:val="Emphasis"/>
        </w:rPr>
        <w:t>past thirty years</w:t>
      </w:r>
      <w:r w:rsidRPr="002F354F">
        <w:rPr>
          <w:sz w:val="16"/>
          <w:szCs w:val="16"/>
        </w:rPr>
        <w:t>. The concept of “hybrid war” also belongs to the category of propaganda. There is no scientific definition of hybrid war, and any attempt to define it will lead anyone to the conclusion that hybrid war is war. War has always been a combination of regular and irregular armed hostilities, as well as economic and information warfare, even if their mix is different from one conflict to another.</w:t>
      </w:r>
    </w:p>
    <w:p w14:paraId="5BCB7041" w14:textId="77777777" w:rsidR="00AE448D" w:rsidRPr="002F354F" w:rsidRDefault="00AE448D" w:rsidP="00AE448D">
      <w:pPr>
        <w:pStyle w:val="Heading3"/>
      </w:pPr>
      <w:r w:rsidRPr="002F354F">
        <w:t xml:space="preserve">1NC – Ukraine – Defense </w:t>
      </w:r>
    </w:p>
    <w:p w14:paraId="269E4E1F" w14:textId="77777777" w:rsidR="00AE448D" w:rsidRPr="002F354F" w:rsidRDefault="00AE448D" w:rsidP="00AE448D">
      <w:pPr>
        <w:pStyle w:val="Heading4"/>
      </w:pPr>
      <w:r w:rsidRPr="002F354F">
        <w:t xml:space="preserve">No war in Ukraine – MAD and the US won’t be drawn in </w:t>
      </w:r>
    </w:p>
    <w:p w14:paraId="2227D34E" w14:textId="77777777" w:rsidR="00AE448D" w:rsidRPr="002F354F" w:rsidRDefault="00AE448D" w:rsidP="00AE448D">
      <w:r w:rsidRPr="002F354F">
        <w:rPr>
          <w:rStyle w:val="Style13ptBold"/>
        </w:rPr>
        <w:t>Weber 14</w:t>
      </w:r>
      <w:r w:rsidRPr="002F354F">
        <w:t xml:space="preserve"> [Peter senior editor at TheWeek.com, graduated from Northwestern University. March 5, 2014 “What would a U.S.-Russia war look like?” http://theweek.com/article/index/257406/what-would-a-us-russia-war-look-like]</w:t>
      </w:r>
    </w:p>
    <w:p w14:paraId="6CE21B38" w14:textId="77777777" w:rsidR="00AE448D" w:rsidRPr="002F354F" w:rsidRDefault="00AE448D" w:rsidP="00AE448D">
      <w:pPr>
        <w:rPr>
          <w:sz w:val="16"/>
        </w:rPr>
      </w:pPr>
      <w:r w:rsidRPr="002F354F">
        <w:rPr>
          <w:rStyle w:val="StyleUnderline"/>
        </w:rPr>
        <w:t xml:space="preserve">The chances that the U.S. and Russia will clash militarily over Moscow's invasion of Ukraine are </w:t>
      </w:r>
      <w:r w:rsidRPr="002F354F">
        <w:rPr>
          <w:rStyle w:val="Emphasis"/>
        </w:rPr>
        <w:t>very, very slim</w:t>
      </w:r>
      <w:r w:rsidRPr="002F354F">
        <w:rPr>
          <w:rStyle w:val="StyleUnderline"/>
        </w:rPr>
        <w:t>. Ukraine isn't a member of NATO, and President Obama isn't likely to volunteer for another war.</w:t>
      </w:r>
      <w:r w:rsidRPr="002F354F">
        <w:rPr>
          <w:sz w:val="16"/>
        </w:rPr>
        <w:t xml:space="preserve"> But many of Ukraine's neighbors are NATO members, including Poland, Romania, Slovakia, and Hungary. And so are the the Baltic states — Lithuania, Latvia, and Estonia — further north and right on Russia's border.</w:t>
      </w:r>
      <w:r w:rsidRPr="002F354F">
        <w:rPr>
          <w:sz w:val="12"/>
        </w:rPr>
        <w:t>¶</w:t>
      </w:r>
      <w:r w:rsidRPr="002F354F">
        <w:rPr>
          <w:sz w:val="16"/>
        </w:rPr>
        <w:t xml:space="preserve"> If any of those countries come to Ukraine's aid and find themselves in a war with Russia, NATO is obliged to intervene. That's also true if Russia comes up with some pretext to invade any of those countries, unlikely as that seems. If we learned anything from World War I, it's that huge, bloody conflicts can start with tiny skirmishes, especially in Eastern Europe.</w:t>
      </w:r>
      <w:r w:rsidRPr="002F354F">
        <w:rPr>
          <w:sz w:val="12"/>
        </w:rPr>
        <w:t>¶</w:t>
      </w:r>
      <w:r w:rsidRPr="002F354F">
        <w:rPr>
          <w:sz w:val="16"/>
        </w:rPr>
        <w:t xml:space="preserve"> Again, the </w:t>
      </w:r>
      <w:r w:rsidRPr="002F354F">
        <w:rPr>
          <w:rStyle w:val="StyleUnderline"/>
        </w:rPr>
        <w:t xml:space="preserve">U.S. and Russia </w:t>
      </w:r>
      <w:r w:rsidRPr="002F354F">
        <w:rPr>
          <w:rStyle w:val="Emphasis"/>
        </w:rPr>
        <w:t>almost certainly</w:t>
      </w:r>
      <w:r w:rsidRPr="002F354F">
        <w:rPr>
          <w:rStyle w:val="StyleUnderline"/>
        </w:rPr>
        <w:t xml:space="preserve"> won't come to blows over Ukraine.</w:t>
      </w:r>
      <w:r w:rsidRPr="002F354F">
        <w:rPr>
          <w:sz w:val="16"/>
        </w:rPr>
        <w:t xml:space="preserve"> But what if they did?</w:t>
      </w:r>
      <w:r w:rsidRPr="002F354F">
        <w:rPr>
          <w:sz w:val="12"/>
        </w:rPr>
        <w:t>¶</w:t>
      </w:r>
      <w:r w:rsidRPr="002F354F">
        <w:rPr>
          <w:sz w:val="16"/>
        </w:rPr>
        <w:t xml:space="preserve"> If you asked that question during the Cold War it would be like those fanciful Godzilla vs. King Kong, or Batman vs. Superman match-ups: Which superpower would prevail in all-out battle? But Russia isn't the Soviet Union, and military technology didn't stop in 1991. Here, for example, is a look at U.S. versus Russian/USSR defense spending since the end of the Cold War, from Mother Jones.</w:t>
      </w:r>
      <w:r w:rsidRPr="002F354F">
        <w:rPr>
          <w:sz w:val="12"/>
        </w:rPr>
        <w:t>¶</w:t>
      </w:r>
      <w:r w:rsidRPr="002F354F">
        <w:rPr>
          <w:sz w:val="16"/>
        </w:rPr>
        <w:t xml:space="preserve"> The U.S. is much wealthier than Russia and spends a lot more on its military. That doesn't mean a war would be easy for the U.S. to win, though, or even guarantee a victory: As Napoleon and Hitler learned the hard way, Russia will sacrifice a lot to win its wars, especially on its home turf.</w:t>
      </w:r>
      <w:r w:rsidRPr="002F354F">
        <w:rPr>
          <w:sz w:val="12"/>
        </w:rPr>
        <w:t>¶</w:t>
      </w:r>
      <w:r w:rsidRPr="002F354F">
        <w:rPr>
          <w:sz w:val="16"/>
        </w:rPr>
        <w:t xml:space="preserve"> So, what would a war between the U.S. and Russia look like? Here are a few scenarios, from awful to merely bad:</w:t>
      </w:r>
      <w:r w:rsidRPr="002F354F">
        <w:rPr>
          <w:sz w:val="12"/>
        </w:rPr>
        <w:t>¶</w:t>
      </w:r>
      <w:r w:rsidRPr="002F354F">
        <w:rPr>
          <w:sz w:val="16"/>
        </w:rPr>
        <w:t xml:space="preserve"> Nuclear Armageddon</w:t>
      </w:r>
      <w:r w:rsidRPr="002F354F">
        <w:rPr>
          <w:sz w:val="12"/>
        </w:rPr>
        <w:t>¶</w:t>
      </w:r>
      <w:r w:rsidRPr="002F354F">
        <w:rPr>
          <w:sz w:val="16"/>
        </w:rPr>
        <w:t xml:space="preserve"> Even with the slow mutual nuclear disarmament since the end of the Cold War, the U.S. and Russia each have thousands of nuclear warheads at the ready. As Eugene Chow noted earlier this year, the entire stockpile of U.S. intercontinental ballistic missiles (ICBMs) — 448 active — is essentially aimed squarely at Russia. Russia's hundreds of ICBMs are probably returning the favor.</w:t>
      </w:r>
      <w:r w:rsidRPr="002F354F">
        <w:rPr>
          <w:sz w:val="12"/>
        </w:rPr>
        <w:t>¶</w:t>
      </w:r>
      <w:r w:rsidRPr="002F354F">
        <w:rPr>
          <w:sz w:val="16"/>
        </w:rPr>
        <w:t xml:space="preserve"> In all, the U.S. has about 7,700 nuclear warheads, including 1,950 warheads ready to deploy via ICBM, submarine, and airplane, plus thousands more in mothballs or waiting to be dismantled, according to the latest tally by the Federation of American Scientists. Russia has slightly more warheads overall — about 8,500 — but a slightly fewer 1,800 of them operational. China, in comparison, has about 250 nuclear warheads, a bit less that France (300) and a bit more than Britain (225).</w:t>
      </w:r>
      <w:r w:rsidRPr="002F354F">
        <w:rPr>
          <w:sz w:val="12"/>
        </w:rPr>
        <w:t>¶</w:t>
      </w:r>
      <w:r w:rsidRPr="002F354F">
        <w:rPr>
          <w:sz w:val="16"/>
        </w:rPr>
        <w:t xml:space="preserve"> Nuclear </w:t>
      </w:r>
      <w:r w:rsidRPr="002F354F">
        <w:rPr>
          <w:rStyle w:val="StyleUnderline"/>
        </w:rPr>
        <w:t xml:space="preserve">war with Russia is still </w:t>
      </w:r>
      <w:r w:rsidRPr="002F354F">
        <w:rPr>
          <w:rStyle w:val="Emphasis"/>
        </w:rPr>
        <w:t>m</w:t>
      </w:r>
      <w:r w:rsidRPr="002F354F">
        <w:rPr>
          <w:rStyle w:val="StyleUnderline"/>
        </w:rPr>
        <w:t xml:space="preserve">utually </w:t>
      </w:r>
      <w:r w:rsidRPr="002F354F">
        <w:rPr>
          <w:rStyle w:val="Emphasis"/>
        </w:rPr>
        <w:t>a</w:t>
      </w:r>
      <w:r w:rsidRPr="002F354F">
        <w:rPr>
          <w:rStyle w:val="StyleUnderline"/>
        </w:rPr>
        <w:t xml:space="preserve">ssured </w:t>
      </w:r>
      <w:r w:rsidRPr="002F354F">
        <w:rPr>
          <w:rStyle w:val="Emphasis"/>
        </w:rPr>
        <w:t>d</w:t>
      </w:r>
      <w:r w:rsidRPr="002F354F">
        <w:rPr>
          <w:rStyle w:val="StyleUnderline"/>
        </w:rPr>
        <w:t>estruction.</w:t>
      </w:r>
      <w:r w:rsidRPr="002F354F">
        <w:rPr>
          <w:sz w:val="16"/>
        </w:rPr>
        <w:t xml:space="preserve"> Hopefully, </w:t>
      </w:r>
      <w:r w:rsidRPr="002F354F">
        <w:rPr>
          <w:rStyle w:val="Emphasis"/>
        </w:rPr>
        <w:t>that's</w:t>
      </w:r>
      <w:r w:rsidRPr="002F354F">
        <w:rPr>
          <w:sz w:val="16"/>
        </w:rPr>
        <w:t xml:space="preserve"> still </w:t>
      </w:r>
      <w:r w:rsidRPr="002F354F">
        <w:rPr>
          <w:rStyle w:val="Emphasis"/>
        </w:rPr>
        <w:t>deterrent enough.</w:t>
      </w:r>
      <w:r w:rsidRPr="002F354F">
        <w:rPr>
          <w:sz w:val="12"/>
        </w:rPr>
        <w:t>¶</w:t>
      </w:r>
      <w:r w:rsidRPr="002F354F">
        <w:rPr>
          <w:sz w:val="16"/>
        </w:rPr>
        <w:t xml:space="preserve"> </w:t>
      </w:r>
      <w:r w:rsidRPr="002F354F">
        <w:rPr>
          <w:rStyle w:val="StyleUnderline"/>
        </w:rPr>
        <w:t>A conventional war</w:t>
      </w:r>
      <w:r w:rsidRPr="002F354F">
        <w:rPr>
          <w:sz w:val="16"/>
        </w:rPr>
        <w:t xml:space="preserve"> in Eastern Europe</w:t>
      </w:r>
      <w:r w:rsidRPr="002F354F">
        <w:rPr>
          <w:sz w:val="12"/>
        </w:rPr>
        <w:t>¶</w:t>
      </w:r>
      <w:r w:rsidRPr="002F354F">
        <w:rPr>
          <w:sz w:val="16"/>
        </w:rPr>
        <w:t xml:space="preserve"> This </w:t>
      </w:r>
      <w:r w:rsidRPr="002F354F">
        <w:rPr>
          <w:rStyle w:val="StyleUnderline"/>
        </w:rPr>
        <w:t>is the other scenario</w:t>
      </w:r>
      <w:r w:rsidRPr="002F354F">
        <w:rPr>
          <w:sz w:val="16"/>
        </w:rPr>
        <w:t xml:space="preserve"> that never happened in the Cold War. Now, </w:t>
      </w:r>
      <w:r w:rsidRPr="002F354F">
        <w:rPr>
          <w:rStyle w:val="StyleUnderline"/>
        </w:rPr>
        <w:t>the possibility of</w:t>
      </w:r>
      <w:r w:rsidRPr="002F354F">
        <w:rPr>
          <w:sz w:val="16"/>
        </w:rPr>
        <w:t xml:space="preserve"> scenario one (</w:t>
      </w:r>
      <w:r w:rsidRPr="002F354F">
        <w:rPr>
          <w:rStyle w:val="StyleUnderline"/>
        </w:rPr>
        <w:t xml:space="preserve">nuclear Armageddon) makes this one almost </w:t>
      </w:r>
      <w:r w:rsidRPr="002F354F">
        <w:rPr>
          <w:rStyle w:val="Emphasis"/>
        </w:rPr>
        <w:t>equally unlikely</w:t>
      </w:r>
      <w:r w:rsidRPr="002F354F">
        <w:rPr>
          <w:sz w:val="16"/>
        </w:rPr>
        <w:t>. But for the sake of argument, let's assume this hypothetical U.S.-Russia war breaks out in Ukraine, and that other NATO forces are supplementing U.S. troops, ships, and aircraft. Unlike in the Asia-Pacific, where the U.S. keeps China in check (and vice versa, as Eugene Chow explained), NATO provides the United States with a robust military alliance set up specifically to take on Soviet Russia.</w:t>
      </w:r>
    </w:p>
    <w:p w14:paraId="393B22EA" w14:textId="77777777" w:rsidR="00AE448D" w:rsidRPr="002F354F" w:rsidRDefault="00AE448D" w:rsidP="00AE448D"/>
    <w:p w14:paraId="2CB73051" w14:textId="77777777" w:rsidR="00AE448D" w:rsidRPr="002F354F" w:rsidRDefault="00AE448D" w:rsidP="00AE448D"/>
    <w:p w14:paraId="0AC56DF1" w14:textId="77777777" w:rsidR="00AE448D" w:rsidRPr="002F354F" w:rsidRDefault="00AE448D" w:rsidP="00AE448D">
      <w:pPr>
        <w:pStyle w:val="Heading3"/>
      </w:pPr>
      <w:r w:rsidRPr="002F354F">
        <w:t xml:space="preserve">2NC – Ukraine – Defense </w:t>
      </w:r>
    </w:p>
    <w:p w14:paraId="53177A36" w14:textId="77777777" w:rsidR="00AE448D" w:rsidRPr="002F354F" w:rsidRDefault="00AE448D" w:rsidP="00AE448D">
      <w:pPr>
        <w:pStyle w:val="Heading4"/>
      </w:pPr>
      <w:r w:rsidRPr="002F354F">
        <w:t xml:space="preserve">The odds are </w:t>
      </w:r>
      <w:r w:rsidRPr="002F354F">
        <w:rPr>
          <w:u w:val="single"/>
        </w:rPr>
        <w:t>near zero</w:t>
      </w:r>
      <w:r w:rsidRPr="002F354F">
        <w:t xml:space="preserve"> </w:t>
      </w:r>
    </w:p>
    <w:p w14:paraId="46B84448" w14:textId="77777777" w:rsidR="00AE448D" w:rsidRPr="002F354F" w:rsidRDefault="00AE448D" w:rsidP="00AE448D">
      <w:r w:rsidRPr="002F354F">
        <w:rPr>
          <w:rStyle w:val="Style13ptBold"/>
        </w:rPr>
        <w:t>Vincent</w:t>
      </w:r>
      <w:r w:rsidRPr="002F354F">
        <w:t xml:space="preserve"> </w:t>
      </w:r>
      <w:r w:rsidRPr="002F354F">
        <w:rPr>
          <w:rStyle w:val="Style13ptBold"/>
        </w:rPr>
        <w:t xml:space="preserve">14 </w:t>
      </w:r>
      <w:r w:rsidRPr="002F354F">
        <w:t xml:space="preserve">[“Ukraine crisis unlikely to cause Russia-US military conflict: expert”¶ The World Today¶ By North America correspondent Michael Vincent¶ Updated Mon 3 Mar 2014, 7:39pm AEDT </w:t>
      </w:r>
      <w:hyperlink r:id="rId15" w:history="1">
        <w:r w:rsidRPr="002F354F">
          <w:rPr>
            <w:rStyle w:val="Hyperlink"/>
          </w:rPr>
          <w:t>http://www.abc.net.au/news/2014-03-03/ukraine-crisis-russia-us-military-conflict-unlikely/5295240</w:t>
        </w:r>
      </w:hyperlink>
      <w:r w:rsidRPr="002F354F">
        <w:rPr>
          <w:rStyle w:val="Hyperlink"/>
        </w:rPr>
        <w:t>]</w:t>
      </w:r>
    </w:p>
    <w:p w14:paraId="26204FC1" w14:textId="77777777" w:rsidR="00AE448D" w:rsidRPr="002F354F" w:rsidRDefault="00AE448D" w:rsidP="00AE448D">
      <w:pPr>
        <w:rPr>
          <w:sz w:val="16"/>
        </w:rPr>
      </w:pPr>
      <w:r w:rsidRPr="002F354F">
        <w:rPr>
          <w:rStyle w:val="StyleUnderline"/>
        </w:rPr>
        <w:t>The crisis in Ukraine is unlikely to spark a military confrontation between the US and Russia</w:t>
      </w:r>
      <w:r w:rsidRPr="002F354F">
        <w:rPr>
          <w:sz w:val="16"/>
        </w:rPr>
        <w:t xml:space="preserve">, a </w:t>
      </w:r>
      <w:r w:rsidRPr="002F354F">
        <w:rPr>
          <w:rStyle w:val="StyleUnderline"/>
        </w:rPr>
        <w:t>former national security adviser</w:t>
      </w:r>
      <w:r w:rsidRPr="002F354F">
        <w:rPr>
          <w:sz w:val="16"/>
        </w:rPr>
        <w:t xml:space="preserve"> to the US government </w:t>
      </w:r>
      <w:r w:rsidRPr="002F354F">
        <w:rPr>
          <w:rStyle w:val="StyleUnderline"/>
        </w:rPr>
        <w:t>says</w:t>
      </w:r>
      <w:r w:rsidRPr="002F354F">
        <w:rPr>
          <w:sz w:val="16"/>
        </w:rPr>
        <w:t>.</w:t>
      </w:r>
      <w:r w:rsidRPr="002F354F">
        <w:rPr>
          <w:sz w:val="12"/>
        </w:rPr>
        <w:t>¶</w:t>
      </w:r>
      <w:r w:rsidRPr="002F354F">
        <w:rPr>
          <w:sz w:val="16"/>
        </w:rPr>
        <w:t xml:space="preserve"> But Dr Charles </w:t>
      </w:r>
      <w:r w:rsidRPr="002F354F">
        <w:rPr>
          <w:rStyle w:val="StyleUnderline"/>
        </w:rPr>
        <w:t>Kupchan</w:t>
      </w:r>
      <w:r w:rsidRPr="002F354F">
        <w:rPr>
          <w:sz w:val="16"/>
        </w:rPr>
        <w:t xml:space="preserve">, who is </w:t>
      </w:r>
      <w:r w:rsidRPr="002F354F">
        <w:rPr>
          <w:rStyle w:val="StyleUnderline"/>
        </w:rPr>
        <w:t>a Russian specialist</w:t>
      </w:r>
      <w:r w:rsidRPr="002F354F">
        <w:rPr>
          <w:sz w:val="16"/>
        </w:rPr>
        <w:t>, says it is the most serious crisis between Russia and the Western alliance since the end of the Cold War and an angry and "reckless" president Vladimir Putin could escalate the situation.</w:t>
      </w:r>
      <w:r w:rsidRPr="002F354F">
        <w:rPr>
          <w:sz w:val="12"/>
        </w:rPr>
        <w:t>¶</w:t>
      </w:r>
      <w:r w:rsidRPr="002F354F">
        <w:rPr>
          <w:sz w:val="16"/>
        </w:rPr>
        <w:t xml:space="preserve"> Dr Kupchan advised the first Clinton administration in the US and is now Professor of International Affairs at Georgetown University and a senior fellow at the Council on Foreign Relations.</w:t>
      </w:r>
      <w:r w:rsidRPr="002F354F">
        <w:rPr>
          <w:sz w:val="12"/>
        </w:rPr>
        <w:t>¶</w:t>
      </w:r>
      <w:r w:rsidRPr="002F354F">
        <w:rPr>
          <w:sz w:val="16"/>
        </w:rPr>
        <w:t xml:space="preserve"> He </w:t>
      </w:r>
      <w:r w:rsidRPr="002F354F">
        <w:rPr>
          <w:rStyle w:val="StyleUnderline"/>
        </w:rPr>
        <w:t xml:space="preserve">says the chances of an outright conflict between the US and Russia are </w:t>
      </w:r>
      <w:r w:rsidRPr="002F354F">
        <w:rPr>
          <w:rStyle w:val="Emphasis"/>
        </w:rPr>
        <w:t>next to nil,</w:t>
      </w:r>
      <w:r w:rsidRPr="002F354F">
        <w:rPr>
          <w:rStyle w:val="StyleUnderline"/>
        </w:rPr>
        <w:t xml:space="preserve"> </w:t>
      </w:r>
      <w:r w:rsidRPr="002F354F">
        <w:rPr>
          <w:sz w:val="16"/>
        </w:rPr>
        <w:t>despite this being a more serious crisis than the incursion of Russian forces in Georgia in 2008.</w:t>
      </w:r>
      <w:r w:rsidRPr="002F354F">
        <w:rPr>
          <w:sz w:val="12"/>
        </w:rPr>
        <w:t>¶</w:t>
      </w:r>
      <w:r w:rsidRPr="002F354F">
        <w:rPr>
          <w:sz w:val="16"/>
        </w:rPr>
        <w:t xml:space="preserve"> "We don't know where this is going," Dr Kupchan said.</w:t>
      </w:r>
      <w:r w:rsidRPr="002F354F">
        <w:rPr>
          <w:sz w:val="12"/>
        </w:rPr>
        <w:t>¶</w:t>
      </w:r>
      <w:r w:rsidRPr="002F354F">
        <w:rPr>
          <w:sz w:val="16"/>
        </w:rPr>
        <w:t xml:space="preserve"> "We do know that Putin has moved into the Crimea and taken control of the peninsula. Whether he goes beyond that and tries to insert Russian forces into eastern Ukraine is unclear.</w:t>
      </w:r>
      <w:r w:rsidRPr="002F354F">
        <w:rPr>
          <w:sz w:val="12"/>
        </w:rPr>
        <w:t>¶</w:t>
      </w:r>
      <w:r w:rsidRPr="002F354F">
        <w:rPr>
          <w:sz w:val="16"/>
        </w:rPr>
        <w:t xml:space="preserve"> "But even if he does not, we still are at a very serious standoff between Russia and the Western alliance."</w:t>
      </w:r>
      <w:r w:rsidRPr="002F354F">
        <w:rPr>
          <w:sz w:val="12"/>
        </w:rPr>
        <w:t>¶</w:t>
      </w:r>
      <w:r w:rsidRPr="002F354F">
        <w:rPr>
          <w:sz w:val="16"/>
        </w:rPr>
        <w:t xml:space="preserve"> Russia 'has crossed the line'</w:t>
      </w:r>
      <w:r w:rsidRPr="002F354F">
        <w:rPr>
          <w:sz w:val="12"/>
        </w:rPr>
        <w:t>¶</w:t>
      </w:r>
      <w:r w:rsidRPr="002F354F">
        <w:rPr>
          <w:sz w:val="16"/>
        </w:rPr>
        <w:t xml:space="preserve"> Dr Kupchan, who advised the first Clinton administration, says US president Barack Obama is under pressure to respond forcefully, but without military action.</w:t>
      </w:r>
      <w:r w:rsidRPr="002F354F">
        <w:rPr>
          <w:sz w:val="12"/>
        </w:rPr>
        <w:t>¶</w:t>
      </w:r>
      <w:r w:rsidRPr="002F354F">
        <w:rPr>
          <w:sz w:val="16"/>
        </w:rPr>
        <w:t xml:space="preserve"> "I think it's safe to say that what Russia has done isn't just to stick [Putin's] thumb in the eye of Obama. It is to flout the core principles of the international community; the idea that there is a rules-based order and that we don't invade each other's countries," he said.</w:t>
      </w:r>
      <w:r w:rsidRPr="002F354F">
        <w:rPr>
          <w:sz w:val="12"/>
        </w:rPr>
        <w:t>¶</w:t>
      </w:r>
      <w:r w:rsidRPr="002F354F">
        <w:rPr>
          <w:sz w:val="16"/>
        </w:rPr>
        <w:t xml:space="preserve"> Seven things to know about Crimea</w:t>
      </w:r>
      <w:r w:rsidRPr="002F354F">
        <w:rPr>
          <w:sz w:val="12"/>
        </w:rPr>
        <w:t>¶</w:t>
      </w:r>
      <w:r w:rsidRPr="002F354F">
        <w:rPr>
          <w:sz w:val="16"/>
        </w:rPr>
        <w:t xml:space="preserve"> The Crimean Peninsula is rich in arable land and occupies a strategically important location on the Black Sea.</w:t>
      </w:r>
      <w:r w:rsidRPr="002F354F">
        <w:rPr>
          <w:sz w:val="12"/>
        </w:rPr>
        <w:t>¶</w:t>
      </w:r>
      <w:r w:rsidRPr="002F354F">
        <w:rPr>
          <w:sz w:val="16"/>
        </w:rPr>
        <w:t xml:space="preserve"> Crimea has a population of 2.3 million, 58 per cent of whom speak Russian and identify themselves as ethnic Russians.</w:t>
      </w:r>
      <w:r w:rsidRPr="002F354F">
        <w:rPr>
          <w:sz w:val="12"/>
        </w:rPr>
        <w:t>¶</w:t>
      </w:r>
      <w:r w:rsidRPr="002F354F">
        <w:rPr>
          <w:sz w:val="16"/>
        </w:rPr>
        <w:t xml:space="preserve"> The Soviet Union transferred authority over Crimea to Ukraine in 1954.</w:t>
      </w:r>
      <w:r w:rsidRPr="002F354F">
        <w:rPr>
          <w:sz w:val="12"/>
        </w:rPr>
        <w:t>¶</w:t>
      </w:r>
      <w:r w:rsidRPr="002F354F">
        <w:rPr>
          <w:sz w:val="16"/>
        </w:rPr>
        <w:t xml:space="preserve"> Ukraine retained control after the collapse of the USSR in a 1994 agreement brokered by the US, UK and France.</w:t>
      </w:r>
      <w:r w:rsidRPr="002F354F">
        <w:rPr>
          <w:sz w:val="12"/>
        </w:rPr>
        <w:t>¶</w:t>
      </w:r>
      <w:r w:rsidRPr="002F354F">
        <w:rPr>
          <w:sz w:val="16"/>
        </w:rPr>
        <w:t xml:space="preserve"> Russia's major naval base is located in Sevastopol and is the base for their Black Sea Fleet. Russia's lease on the base expires in 2042.</w:t>
      </w:r>
      <w:r w:rsidRPr="002F354F">
        <w:rPr>
          <w:sz w:val="12"/>
        </w:rPr>
        <w:t>¶</w:t>
      </w:r>
      <w:r w:rsidRPr="002F354F">
        <w:rPr>
          <w:sz w:val="16"/>
        </w:rPr>
        <w:t xml:space="preserve"> The lease states that Russian personnel may not remove military equipment or vehicles outside the base without permission from Ukraine.</w:t>
      </w:r>
      <w:r w:rsidRPr="002F354F">
        <w:rPr>
          <w:sz w:val="12"/>
        </w:rPr>
        <w:t>¶</w:t>
      </w:r>
      <w:r w:rsidRPr="002F354F">
        <w:rPr>
          <w:sz w:val="16"/>
        </w:rPr>
        <w:t xml:space="preserve"> The region was a stronghold for ousted president Viktor Yanukovych.</w:t>
      </w:r>
      <w:r w:rsidRPr="002F354F">
        <w:rPr>
          <w:sz w:val="12"/>
        </w:rPr>
        <w:t>¶</w:t>
      </w:r>
      <w:r w:rsidRPr="002F354F">
        <w:rPr>
          <w:sz w:val="16"/>
        </w:rPr>
        <w:t xml:space="preserve"> "Putin has crossed that line and I think Obama, in cooperation with leaders around the world from Australia, New Zealand, Japan to Europe, needs to take a stand."</w:t>
      </w:r>
      <w:r w:rsidRPr="002F354F">
        <w:rPr>
          <w:sz w:val="12"/>
        </w:rPr>
        <w:t>¶</w:t>
      </w:r>
      <w:r w:rsidRPr="002F354F">
        <w:rPr>
          <w:sz w:val="16"/>
        </w:rPr>
        <w:t xml:space="preserve"> Dr Kupchan believes if Russia continues to use military force there may be a military response but it is likely to come from NATO rather than the US.</w:t>
      </w:r>
      <w:r w:rsidRPr="002F354F">
        <w:rPr>
          <w:sz w:val="12"/>
        </w:rPr>
        <w:t>¶</w:t>
      </w:r>
      <w:r w:rsidRPr="002F354F">
        <w:rPr>
          <w:sz w:val="16"/>
        </w:rPr>
        <w:t xml:space="preserve"> "By that I mean a decision by the NATO alliance to toughen up border defences on NATO's eastern frontier, perhaps deploying troops in the Baltic republics or in Poland. Basically sending a message to the Russians: 'You want to play hardball? We're going to play hardball'," he said.</w:t>
      </w:r>
      <w:r w:rsidRPr="002F354F">
        <w:rPr>
          <w:sz w:val="12"/>
        </w:rPr>
        <w:t>¶</w:t>
      </w:r>
      <w:r w:rsidRPr="002F354F">
        <w:rPr>
          <w:sz w:val="16"/>
        </w:rPr>
        <w:t xml:space="preserve"> "That's obviously not something that any of us want to see because it means the remilitarisation of the relationship between the Western alliance and Russia. But, at least as of today, things are heading in that direction."</w:t>
      </w:r>
      <w:r w:rsidRPr="002F354F">
        <w:rPr>
          <w:sz w:val="12"/>
        </w:rPr>
        <w:t>¶</w:t>
      </w:r>
      <w:r w:rsidRPr="002F354F">
        <w:rPr>
          <w:sz w:val="16"/>
        </w:rPr>
        <w:t xml:space="preserve"> Dr </w:t>
      </w:r>
      <w:r w:rsidRPr="002F354F">
        <w:rPr>
          <w:rStyle w:val="StyleUnderline"/>
        </w:rPr>
        <w:t>Kupchan</w:t>
      </w:r>
      <w:r w:rsidRPr="002F354F">
        <w:rPr>
          <w:sz w:val="16"/>
        </w:rPr>
        <w:t xml:space="preserve">, who is professor of international affairs at Georgetown University and a senior fellow at the council on foreign relations, </w:t>
      </w:r>
      <w:r w:rsidRPr="002F354F">
        <w:rPr>
          <w:rStyle w:val="StyleUnderline"/>
        </w:rPr>
        <w:t>says</w:t>
      </w:r>
      <w:r w:rsidRPr="002F354F">
        <w:rPr>
          <w:sz w:val="16"/>
        </w:rPr>
        <w:t xml:space="preserve"> </w:t>
      </w:r>
      <w:r w:rsidRPr="002F354F">
        <w:rPr>
          <w:rStyle w:val="Emphasis"/>
        </w:rPr>
        <w:t>the US will be careful to avoid making military threats.</w:t>
      </w:r>
      <w:r w:rsidRPr="002F354F">
        <w:rPr>
          <w:rStyle w:val="Emphasis"/>
          <w:b w:val="0"/>
          <w:sz w:val="12"/>
          <w:u w:val="none"/>
        </w:rPr>
        <w:t>¶</w:t>
      </w:r>
      <w:r w:rsidRPr="002F354F">
        <w:rPr>
          <w:sz w:val="16"/>
        </w:rPr>
        <w:t xml:space="preserve"> "I think </w:t>
      </w:r>
      <w:r w:rsidRPr="002F354F">
        <w:rPr>
          <w:rStyle w:val="StyleUnderline"/>
        </w:rPr>
        <w:t xml:space="preserve">the </w:t>
      </w:r>
      <w:r w:rsidRPr="002F354F">
        <w:rPr>
          <w:rStyle w:val="Emphasis"/>
        </w:rPr>
        <w:t>U</w:t>
      </w:r>
      <w:r w:rsidRPr="002F354F">
        <w:rPr>
          <w:rStyle w:val="StyleUnderline"/>
        </w:rPr>
        <w:t xml:space="preserve">nited </w:t>
      </w:r>
      <w:r w:rsidRPr="002F354F">
        <w:rPr>
          <w:rStyle w:val="Emphasis"/>
        </w:rPr>
        <w:t>S</w:t>
      </w:r>
      <w:r w:rsidRPr="002F354F">
        <w:rPr>
          <w:rStyle w:val="StyleUnderline"/>
        </w:rPr>
        <w:t xml:space="preserve">tates will definitely not threaten military action because it </w:t>
      </w:r>
      <w:r w:rsidRPr="002F354F">
        <w:rPr>
          <w:rStyle w:val="Emphasis"/>
        </w:rPr>
        <w:t>doesn't want to deliberately escalate the situation</w:t>
      </w:r>
      <w:r w:rsidRPr="002F354F">
        <w:rPr>
          <w:rStyle w:val="StyleUnderline"/>
        </w:rPr>
        <w:t xml:space="preserve"> in a military direction</w:t>
      </w:r>
      <w:r w:rsidRPr="002F354F">
        <w:rPr>
          <w:sz w:val="16"/>
        </w:rPr>
        <w:t>," he said.</w:t>
      </w:r>
      <w:r w:rsidRPr="002F354F">
        <w:rPr>
          <w:sz w:val="12"/>
        </w:rPr>
        <w:t>¶</w:t>
      </w:r>
      <w:r w:rsidRPr="002F354F">
        <w:rPr>
          <w:sz w:val="16"/>
        </w:rPr>
        <w:t xml:space="preserve"> Ukraine protests 'a serious blow to Putin'</w:t>
      </w:r>
      <w:r w:rsidRPr="002F354F">
        <w:rPr>
          <w:sz w:val="12"/>
        </w:rPr>
        <w:t>¶</w:t>
      </w:r>
      <w:r w:rsidRPr="002F354F">
        <w:rPr>
          <w:sz w:val="16"/>
        </w:rPr>
        <w:t xml:space="preserve"> Dr Kupchan says </w:t>
      </w:r>
      <w:r w:rsidRPr="002F354F">
        <w:rPr>
          <w:rStyle w:val="StyleUnderline"/>
        </w:rPr>
        <w:t xml:space="preserve">what's happened in Ukraine in the last two weeks has been a </w:t>
      </w:r>
      <w:r w:rsidRPr="002F354F">
        <w:rPr>
          <w:rStyle w:val="Emphasis"/>
        </w:rPr>
        <w:t xml:space="preserve">very serious blow </w:t>
      </w:r>
      <w:r w:rsidRPr="002F354F">
        <w:rPr>
          <w:rStyle w:val="StyleUnderline"/>
        </w:rPr>
        <w:t>to</w:t>
      </w:r>
      <w:r w:rsidRPr="002F354F">
        <w:rPr>
          <w:sz w:val="16"/>
        </w:rPr>
        <w:t xml:space="preserve"> Russia and Vladimir </w:t>
      </w:r>
      <w:r w:rsidRPr="002F354F">
        <w:rPr>
          <w:rStyle w:val="StyleUnderline"/>
        </w:rPr>
        <w:t>Putin</w:t>
      </w:r>
      <w:r w:rsidRPr="002F354F">
        <w:rPr>
          <w:sz w:val="16"/>
        </w:rPr>
        <w:t>.</w:t>
      </w:r>
      <w:r w:rsidRPr="002F354F">
        <w:rPr>
          <w:sz w:val="12"/>
        </w:rPr>
        <w:t>¶</w:t>
      </w:r>
      <w:r w:rsidRPr="002F354F">
        <w:rPr>
          <w:sz w:val="16"/>
        </w:rPr>
        <w:t xml:space="preserve"> "Putin bet on (former Ukraine president Viktor) Yanukovych and now Yanukovych is a wanted criminal and the Ukrainian people have taken to the streets in the last couple of months. They said they do not want a future in Russia's fold," he said.</w:t>
      </w:r>
      <w:r w:rsidRPr="002F354F">
        <w:rPr>
          <w:sz w:val="12"/>
        </w:rPr>
        <w:t>¶</w:t>
      </w:r>
      <w:r w:rsidRPr="002F354F">
        <w:rPr>
          <w:sz w:val="16"/>
        </w:rPr>
        <w:t xml:space="preserve"> "It is a serious blow to Putin and now he's acting out in anger and in some ways as a wounded and vulnerable leader."</w:t>
      </w:r>
      <w:r w:rsidRPr="002F354F">
        <w:rPr>
          <w:sz w:val="12"/>
        </w:rPr>
        <w:t>¶</w:t>
      </w:r>
      <w:r w:rsidRPr="002F354F">
        <w:rPr>
          <w:sz w:val="16"/>
        </w:rPr>
        <w:t xml:space="preserve"> Dr Kupchan says it is too soon to tell what will happen to Ukraine but in his view Crimea has been lost.</w:t>
      </w:r>
      <w:r w:rsidRPr="002F354F">
        <w:rPr>
          <w:sz w:val="12"/>
        </w:rPr>
        <w:t>¶</w:t>
      </w:r>
      <w:r w:rsidRPr="002F354F">
        <w:rPr>
          <w:sz w:val="16"/>
        </w:rPr>
        <w:t xml:space="preserve"> "Maybe it will be reintegrated into Russia. But I think it's safe to say that </w:t>
      </w:r>
      <w:r w:rsidRPr="002F354F">
        <w:rPr>
          <w:rStyle w:val="StyleUnderline"/>
        </w:rPr>
        <w:t>the Crimean Peninsula is going to be under Russian control for a long time,</w:t>
      </w:r>
      <w:r w:rsidRPr="002F354F">
        <w:rPr>
          <w:sz w:val="16"/>
        </w:rPr>
        <w:t>" he said.</w:t>
      </w:r>
    </w:p>
    <w:p w14:paraId="40A07189" w14:textId="77777777" w:rsidR="00AE448D" w:rsidRPr="002F354F" w:rsidRDefault="00AE448D" w:rsidP="00AE448D"/>
    <w:p w14:paraId="6630671D" w14:textId="77777777" w:rsidR="00AE448D" w:rsidRPr="002F354F" w:rsidRDefault="00AE448D" w:rsidP="00AE448D">
      <w:pPr>
        <w:pStyle w:val="Heading4"/>
      </w:pPr>
      <w:r w:rsidRPr="002F354F">
        <w:t>No Ukraine war</w:t>
      </w:r>
    </w:p>
    <w:p w14:paraId="69F0B546" w14:textId="77777777" w:rsidR="00AE448D" w:rsidRPr="002F354F" w:rsidRDefault="00AE448D" w:rsidP="00AE448D">
      <w:r w:rsidRPr="002F354F">
        <w:rPr>
          <w:rStyle w:val="Heading4Char"/>
        </w:rPr>
        <w:t>Clark 14</w:t>
      </w:r>
      <w:r w:rsidRPr="002F354F">
        <w:t xml:space="preserve"> [Christopher, General Editor at Urban Times, Former Deputy Editor of The Cape Town Globalist, Urban Timeshttp://urbantimes.co/2014/03/5-reasons-why-the-ukrainian-crisis-is-unlikely-to-lead-to-world-war-iii/]</w:t>
      </w:r>
    </w:p>
    <w:p w14:paraId="5267344B" w14:textId="77777777" w:rsidR="00AE448D" w:rsidRPr="002F354F" w:rsidRDefault="00AE448D" w:rsidP="00AE448D">
      <w:pPr>
        <w:rPr>
          <w:sz w:val="8"/>
        </w:rPr>
      </w:pPr>
      <w:r w:rsidRPr="002F354F">
        <w:rPr>
          <w:sz w:val="8"/>
        </w:rPr>
        <w:t xml:space="preserve">5 Reasons Why </w:t>
      </w:r>
      <w:r w:rsidRPr="002F354F">
        <w:rPr>
          <w:rStyle w:val="StyleUnderline"/>
          <w:rFonts w:cstheme="minorHAnsi"/>
        </w:rPr>
        <w:t>The Ukrainian Crisis Won't Lead To World War III</w:t>
      </w:r>
      <w:r w:rsidRPr="002F354F">
        <w:rPr>
          <w:sz w:val="8"/>
        </w:rPr>
        <w:t xml:space="preserve"> 1. </w:t>
      </w:r>
      <w:r w:rsidRPr="002F354F">
        <w:rPr>
          <w:rStyle w:val="StyleUnderline"/>
          <w:rFonts w:cstheme="minorHAnsi"/>
        </w:rPr>
        <w:t xml:space="preserve">The US Has Not Even Threatened To Use Its Military </w:t>
      </w:r>
      <w:r w:rsidRPr="002F354F">
        <w:rPr>
          <w:sz w:val="8"/>
        </w:rPr>
        <w:t xml:space="preserve">It is telling that over the past couple of days </w:t>
      </w:r>
      <w:r w:rsidRPr="002F354F">
        <w:rPr>
          <w:rStyle w:val="StyleUnderline"/>
          <w:rFonts w:cstheme="minorHAnsi"/>
        </w:rPr>
        <w:t>the possibility of the US deploying its army in Ukraine has not been threatened as an option</w:t>
      </w:r>
      <w:r w:rsidRPr="002F354F">
        <w:rPr>
          <w:sz w:val="8"/>
        </w:rPr>
        <w:t xml:space="preserve">. Despite Secretary of State John Kerry’s assertion that “all options are on the table”, it appears that an attempted </w:t>
      </w:r>
      <w:r w:rsidRPr="002F354F">
        <w:rPr>
          <w:rStyle w:val="StyleUnderline"/>
          <w:rFonts w:cstheme="minorHAnsi"/>
        </w:rPr>
        <w:t>political and economic isolation of Russia will be</w:t>
      </w:r>
      <w:r w:rsidRPr="002F354F">
        <w:rPr>
          <w:sz w:val="8"/>
        </w:rPr>
        <w:t xml:space="preserve"> the </w:t>
      </w:r>
      <w:r w:rsidRPr="002F354F">
        <w:rPr>
          <w:rStyle w:val="StyleUnderline"/>
          <w:rFonts w:cstheme="minorHAnsi"/>
        </w:rPr>
        <w:t>favoured</w:t>
      </w:r>
      <w:r w:rsidRPr="002F354F">
        <w:rPr>
          <w:sz w:val="8"/>
        </w:rPr>
        <w:t xml:space="preserve"> method of punishing Putin’s indiscretions in Crimea. In a statement to the press, a senior US official indicated that military options were not currently being considered: “Right now, I think we are focused on political, diplomatic and economic options. Frankly our goal is to uphold the territorial integrity and sovereignty of Ukraine, not to have a military escalation … I don’t think we’re focused right now on the notion of some U.S. military intervention. I don’t think that necessarily would be a way to de-escalate the situation.” 2. </w:t>
      </w:r>
      <w:r w:rsidRPr="002F354F">
        <w:rPr>
          <w:rStyle w:val="StyleUnderline"/>
          <w:rFonts w:cstheme="minorHAnsi"/>
        </w:rPr>
        <w:t xml:space="preserve">Western Governments Would have </w:t>
      </w:r>
      <w:r w:rsidRPr="002F354F">
        <w:rPr>
          <w:rStyle w:val="Emphasis"/>
          <w:rFonts w:cstheme="minorHAnsi"/>
        </w:rPr>
        <w:t>Little Success</w:t>
      </w:r>
      <w:r w:rsidRPr="002F354F">
        <w:rPr>
          <w:rStyle w:val="StyleUnderline"/>
          <w:rFonts w:cstheme="minorHAnsi"/>
        </w:rPr>
        <w:t xml:space="preserve"> In Selling Military Intervention</w:t>
      </w:r>
      <w:r w:rsidRPr="002F354F">
        <w:rPr>
          <w:sz w:val="8"/>
        </w:rPr>
        <w:t xml:space="preserve"> Both David </w:t>
      </w:r>
      <w:r w:rsidRPr="002F354F">
        <w:rPr>
          <w:rStyle w:val="StyleUnderline"/>
          <w:rFonts w:cstheme="minorHAnsi"/>
        </w:rPr>
        <w:t>Cameron and</w:t>
      </w:r>
      <w:r w:rsidRPr="002F354F">
        <w:rPr>
          <w:sz w:val="8"/>
        </w:rPr>
        <w:t xml:space="preserve"> Barack </w:t>
      </w:r>
      <w:r w:rsidRPr="002F354F">
        <w:rPr>
          <w:rStyle w:val="StyleUnderline"/>
          <w:rFonts w:cstheme="minorHAnsi"/>
        </w:rPr>
        <w:t>Obama will have learnt from their failure to win support for military strikes on Syria</w:t>
      </w:r>
      <w:r w:rsidRPr="002F354F">
        <w:rPr>
          <w:sz w:val="8"/>
        </w:rPr>
        <w:t xml:space="preserve">. Despite Bashar al-Assad crossing Obama’s “red line” by using chemical weapons against his own people, the UK parliament voted against possible military strikes. The US Congress narrowly avoided voting on what would have been an extremely divisive issue after a deal was brokered with the Russians to pursue a diplomatic solution It is likely that </w:t>
      </w:r>
      <w:r w:rsidRPr="002F354F">
        <w:rPr>
          <w:rStyle w:val="StyleUnderline"/>
          <w:rFonts w:cstheme="minorHAnsi"/>
        </w:rPr>
        <w:t>a potential military intervention in Ukraine would receive</w:t>
      </w:r>
      <w:r w:rsidRPr="002F354F">
        <w:rPr>
          <w:sz w:val="8"/>
        </w:rPr>
        <w:t xml:space="preserve"> equally </w:t>
      </w:r>
      <w:r w:rsidRPr="002F354F">
        <w:rPr>
          <w:rStyle w:val="Emphasis"/>
          <w:rFonts w:cstheme="minorHAnsi"/>
        </w:rPr>
        <w:t xml:space="preserve">scant </w:t>
      </w:r>
      <w:r w:rsidRPr="002F354F">
        <w:rPr>
          <w:sz w:val="8"/>
        </w:rPr>
        <w:t>public and</w:t>
      </w:r>
      <w:r w:rsidRPr="002F354F">
        <w:rPr>
          <w:rStyle w:val="Emphasis"/>
          <w:rFonts w:cstheme="minorHAnsi"/>
        </w:rPr>
        <w:t xml:space="preserve"> political support</w:t>
      </w:r>
      <w:r w:rsidRPr="002F354F">
        <w:rPr>
          <w:sz w:val="8"/>
        </w:rPr>
        <w:t xml:space="preserve"> in both countries. 3. Putin Would Not Have Invaded Had He Thought Military Retaliation Was Likely Vladamir Putin has proven time and time again to be a master strategist when it comes to international affairs. Last year’s foreign policy victories over the US on Snowden and Syria proved this to be the case. If the immediate deployment of NATO troops to protect the Ukraine was likely, the invasion of Crimea would have been a reckless and potentially suicidal act on Moscow’s part, regardless of its significant interests in the Ukraine. The West’s inability to act against Assad in Syria will have fed into Russian confidence in acting in such a heavy handed manner in the Ukraine. Moreover, US and European impotence during the 2008 invasion of Georgia will have provided further assurances of Moscow’s impunity in carrying out regional relations as it sees fit. Once more, Forbes magazine’s most powerful man has defied the West. Putin has acted strongly and decisively, placing the ball firmly in the court of Obama and his allies. 4. David Vs. Goliath Without the assurance of western military intervention backing them up, Ukraine’s fledgling government will be very reluctant to act alone against the Russian forces currently occupying the Crimean Peninsula. Despite the government calling up all army reservists and Ukrainians volunteering for military service in their droves, the size and fire-power of the Ukrainian army is dwarfed by that of its powerful neighbour. Ukrainian forces dispatched to Crimea in the past few days have already begun to surrender and in some cases switch allegiance to the pro-Russian local authorities. 5. </w:t>
      </w:r>
      <w:r w:rsidRPr="002F354F">
        <w:rPr>
          <w:rStyle w:val="Emphasis"/>
        </w:rPr>
        <w:t>M</w:t>
      </w:r>
      <w:r w:rsidRPr="002F354F">
        <w:rPr>
          <w:sz w:val="8"/>
        </w:rPr>
        <w:t xml:space="preserve">utually </w:t>
      </w:r>
      <w:r w:rsidRPr="002F354F">
        <w:rPr>
          <w:rStyle w:val="Emphasis"/>
        </w:rPr>
        <w:t>A</w:t>
      </w:r>
      <w:r w:rsidRPr="002F354F">
        <w:rPr>
          <w:sz w:val="8"/>
        </w:rPr>
        <w:t xml:space="preserve">ssured </w:t>
      </w:r>
      <w:r w:rsidRPr="002F354F">
        <w:rPr>
          <w:rStyle w:val="Emphasis"/>
        </w:rPr>
        <w:t>D</w:t>
      </w:r>
      <w:r w:rsidRPr="002F354F">
        <w:rPr>
          <w:sz w:val="8"/>
        </w:rPr>
        <w:t>estruction The threat of nuclear war will make direct conflict between the US and Russia extremely unlikely</w:t>
      </w:r>
      <w:r w:rsidRPr="002F354F">
        <w:rPr>
          <w:rStyle w:val="StyleUnderline"/>
          <w:rFonts w:cstheme="minorHAnsi"/>
        </w:rPr>
        <w:t xml:space="preserve"> The</w:t>
      </w:r>
      <w:r w:rsidRPr="002F354F">
        <w:rPr>
          <w:sz w:val="8"/>
        </w:rPr>
        <w:t xml:space="preserve"> Cold War </w:t>
      </w:r>
      <w:r w:rsidRPr="002F354F">
        <w:rPr>
          <w:rStyle w:val="StyleUnderline"/>
          <w:rFonts w:cstheme="minorHAnsi"/>
        </w:rPr>
        <w:t>military doctrine</w:t>
      </w:r>
      <w:r w:rsidRPr="002F354F">
        <w:rPr>
          <w:sz w:val="8"/>
        </w:rPr>
        <w:t xml:space="preserve"> which has so far ensured no two nuclear powers have engaged in a full scale military conflict </w:t>
      </w:r>
      <w:r w:rsidRPr="002F354F">
        <w:rPr>
          <w:rStyle w:val="StyleUnderline"/>
          <w:rFonts w:cstheme="minorHAnsi"/>
        </w:rPr>
        <w:t xml:space="preserve">will remain a </w:t>
      </w:r>
      <w:r w:rsidRPr="002F354F">
        <w:rPr>
          <w:rStyle w:val="Emphasis"/>
          <w:rFonts w:cstheme="minorHAnsi"/>
        </w:rPr>
        <w:t>significant deterrent</w:t>
      </w:r>
      <w:r w:rsidRPr="002F354F">
        <w:rPr>
          <w:rStyle w:val="StyleUnderline"/>
          <w:rFonts w:cstheme="minorHAnsi"/>
        </w:rPr>
        <w:t xml:space="preserve"> </w:t>
      </w:r>
      <w:r w:rsidRPr="002F354F">
        <w:rPr>
          <w:rStyle w:val="Emphasis"/>
        </w:rPr>
        <w:t>in the Ukrainian case.</w:t>
      </w:r>
      <w:r w:rsidRPr="002F354F">
        <w:rPr>
          <w:sz w:val="8"/>
        </w:rPr>
        <w:t xml:space="preserve"> </w:t>
      </w:r>
      <w:r w:rsidRPr="002F354F">
        <w:rPr>
          <w:rStyle w:val="StyleUnderline"/>
          <w:rFonts w:cstheme="minorHAnsi"/>
        </w:rPr>
        <w:t>Despite</w:t>
      </w:r>
      <w:r w:rsidRPr="002F354F">
        <w:rPr>
          <w:sz w:val="8"/>
        </w:rPr>
        <w:t xml:space="preserve"> enduring a </w:t>
      </w:r>
      <w:r w:rsidRPr="002F354F">
        <w:rPr>
          <w:rStyle w:val="StyleUnderline"/>
          <w:rFonts w:cstheme="minorHAnsi"/>
        </w:rPr>
        <w:t>bitter military rivalry and arms race</w:t>
      </w:r>
      <w:r w:rsidRPr="002F354F">
        <w:rPr>
          <w:sz w:val="8"/>
        </w:rPr>
        <w:t xml:space="preserve"> which lasted for over 4 decades, </w:t>
      </w:r>
      <w:r w:rsidRPr="002F354F">
        <w:rPr>
          <w:rStyle w:val="StyleUnderline"/>
          <w:rFonts w:cstheme="minorHAnsi"/>
        </w:rPr>
        <w:t>the US and Soviet Union never engaged in direct confrontation</w:t>
      </w:r>
      <w:r w:rsidRPr="002F354F">
        <w:rPr>
          <w:sz w:val="8"/>
        </w:rPr>
        <w:t xml:space="preserve"> with each other </w:t>
      </w:r>
      <w:r w:rsidRPr="002F354F">
        <w:rPr>
          <w:rStyle w:val="StyleUnderline"/>
          <w:rFonts w:cstheme="minorHAnsi"/>
        </w:rPr>
        <w:t>as each</w:t>
      </w:r>
      <w:r w:rsidRPr="002F354F">
        <w:rPr>
          <w:sz w:val="8"/>
        </w:rPr>
        <w:t xml:space="preserve"> side </w:t>
      </w:r>
      <w:r w:rsidRPr="002F354F">
        <w:rPr>
          <w:rStyle w:val="StyleUnderline"/>
          <w:rFonts w:cstheme="minorHAnsi"/>
        </w:rPr>
        <w:t>was aware of the</w:t>
      </w:r>
      <w:r w:rsidRPr="002F354F">
        <w:rPr>
          <w:sz w:val="8"/>
        </w:rPr>
        <w:t xml:space="preserve"> potentially catastrophic </w:t>
      </w:r>
      <w:r w:rsidRPr="002F354F">
        <w:rPr>
          <w:rStyle w:val="StyleUnderline"/>
          <w:rFonts w:cstheme="minorHAnsi"/>
        </w:rPr>
        <w:t>consequences of nuclear war</w:t>
      </w:r>
      <w:r w:rsidRPr="002F354F">
        <w:rPr>
          <w:sz w:val="8"/>
        </w:rPr>
        <w:t xml:space="preserve">. </w:t>
      </w:r>
      <w:r w:rsidRPr="002F354F">
        <w:rPr>
          <w:rStyle w:val="StyleUnderline"/>
          <w:rFonts w:cstheme="minorHAnsi"/>
        </w:rPr>
        <w:t xml:space="preserve">With both the US and Russia holding considerable military nuclear capabilities, the possibility of direct military confrontation is </w:t>
      </w:r>
      <w:r w:rsidRPr="002F354F">
        <w:rPr>
          <w:rStyle w:val="Emphasis"/>
          <w:rFonts w:cstheme="minorHAnsi"/>
        </w:rPr>
        <w:t>very low</w:t>
      </w:r>
      <w:r w:rsidRPr="002F354F">
        <w:rPr>
          <w:sz w:val="8"/>
        </w:rPr>
        <w:t>.</w:t>
      </w:r>
    </w:p>
    <w:p w14:paraId="5C4DF05E" w14:textId="77777777" w:rsidR="00AE448D" w:rsidRPr="002F354F" w:rsidRDefault="00AE448D" w:rsidP="00AE448D">
      <w:pPr>
        <w:pStyle w:val="Heading3"/>
        <w:rPr>
          <w:rFonts w:cs="Arial"/>
        </w:rPr>
      </w:pPr>
      <w:r w:rsidRPr="002F354F">
        <w:rPr>
          <w:rFonts w:cs="Arial"/>
        </w:rPr>
        <w:t xml:space="preserve">1NC – AT: Naval Power </w:t>
      </w:r>
    </w:p>
    <w:p w14:paraId="350B3F29" w14:textId="77777777" w:rsidR="00AE448D" w:rsidRPr="002F354F" w:rsidRDefault="00AE448D" w:rsidP="00AE448D"/>
    <w:p w14:paraId="0B82C8C9" w14:textId="77777777" w:rsidR="00AE448D" w:rsidRPr="002F354F" w:rsidRDefault="00AE448D" w:rsidP="00AE448D">
      <w:pPr>
        <w:pStyle w:val="Heading4"/>
        <w:rPr>
          <w:rFonts w:cs="Arial"/>
        </w:rPr>
      </w:pPr>
      <w:r w:rsidRPr="002F354F">
        <w:rPr>
          <w:rFonts w:cs="Arial"/>
        </w:rPr>
        <w:t>Naval power high, resilient, and doesn’t solve war</w:t>
      </w:r>
    </w:p>
    <w:p w14:paraId="335D8609" w14:textId="77777777" w:rsidR="00AE448D" w:rsidRPr="002F354F" w:rsidRDefault="00AE448D" w:rsidP="00AE448D">
      <w:r w:rsidRPr="002F354F">
        <w:rPr>
          <w:rStyle w:val="Style13ptBold"/>
        </w:rPr>
        <w:t xml:space="preserve">Easterbrook 15 </w:t>
      </w:r>
      <w:r w:rsidRPr="002F354F">
        <w:t>[GREGG EASTERBROOK MARCH 9, 2015 “Our Navy Is Big Enough” http://www.nytimes.com/2015/03/09/opinion/our-navy-is-big-enough.html?module=ArrowsNav&amp;contentCollection=Opinion&amp;action=keypress&amp;region=FixedLeft&amp;pgtype=article&amp;_r=0]</w:t>
      </w:r>
    </w:p>
    <w:p w14:paraId="25EBD7E5" w14:textId="77777777" w:rsidR="00AE448D" w:rsidRPr="002F354F" w:rsidRDefault="00AE448D" w:rsidP="00AE448D">
      <w:pPr>
        <w:rPr>
          <w:sz w:val="16"/>
        </w:rPr>
      </w:pPr>
      <w:r w:rsidRPr="002F354F">
        <w:rPr>
          <w:sz w:val="16"/>
        </w:rPr>
        <w:t xml:space="preserve">Yet </w:t>
      </w:r>
      <w:r w:rsidRPr="002F354F">
        <w:rPr>
          <w:rStyle w:val="Emphasis"/>
        </w:rPr>
        <w:t>no naval expansion is needed</w:t>
      </w:r>
      <w:r w:rsidRPr="002F354F">
        <w:rPr>
          <w:rStyle w:val="IntenseEmphasis"/>
        </w:rPr>
        <w:t>. The Navy has 10 nuclear</w:t>
      </w:r>
      <w:r w:rsidRPr="002F354F">
        <w:rPr>
          <w:sz w:val="16"/>
        </w:rPr>
        <w:t xml:space="preserve">-powered </w:t>
      </w:r>
      <w:r w:rsidRPr="002F354F">
        <w:rPr>
          <w:rStyle w:val="IntenseEmphasis"/>
        </w:rPr>
        <w:t>supercarriers</w:t>
      </w:r>
      <w:r w:rsidRPr="002F354F">
        <w:rPr>
          <w:sz w:val="16"/>
        </w:rPr>
        <w:t xml:space="preserve"> — </w:t>
      </w:r>
      <w:r w:rsidRPr="002F354F">
        <w:rPr>
          <w:rStyle w:val="IntenseEmphasis"/>
        </w:rPr>
        <w:t>10 more than the rest of the world. No other nation is even contemplating anything like the advanced nuclear supercarriers that the United States has under construction. China possesses one outdated, conventionally powered carrier, and is believed to be building two other carriers, neither of which is a nuclear supercarrier capable of contesting the “blue water,” or deep open oceans, where the United States Navy dominates.</w:t>
      </w:r>
      <w:r w:rsidRPr="002F354F">
        <w:rPr>
          <w:sz w:val="16"/>
        </w:rPr>
        <w:t xml:space="preserve"> </w:t>
      </w:r>
      <w:r w:rsidRPr="002F354F">
        <w:rPr>
          <w:rStyle w:val="IntenseEmphasis"/>
        </w:rPr>
        <w:t>In aircraft carriers, nuclear submarines, naval aviation, surface firepower, assault ships, missiles and logistics, the United States Navy is more powerful than all other navies of the world combined</w:t>
      </w:r>
      <w:r w:rsidRPr="002F354F">
        <w:rPr>
          <w:sz w:val="16"/>
        </w:rPr>
        <w:t xml:space="preserve">. Some commentators engage in fearmongering regarding </w:t>
      </w:r>
      <w:r w:rsidRPr="002F354F">
        <w:rPr>
          <w:rStyle w:val="IntenseEmphasis"/>
        </w:rPr>
        <w:t>China’s carriers</w:t>
      </w:r>
      <w:r w:rsidRPr="002F354F">
        <w:rPr>
          <w:sz w:val="16"/>
        </w:rPr>
        <w:t xml:space="preserve">, new submarines and its anti-ship ballistic missile. But the carriers </w:t>
      </w:r>
      <w:r w:rsidRPr="002F354F">
        <w:rPr>
          <w:rStyle w:val="IntenseEmphasis"/>
        </w:rPr>
        <w:t>are modest compared with America’s, the submarines far less capable than ours.</w:t>
      </w:r>
      <w:r w:rsidRPr="002F354F">
        <w:rPr>
          <w:sz w:val="16"/>
        </w:rPr>
        <w:t xml:space="preserve"> And there’s no evidence that its anti-ship missile has had a realistic test. China’s neighbors are unhappy that the growing Chinese Navy may back Beijing’s claims regarding the South China Sea. But </w:t>
      </w:r>
      <w:r w:rsidRPr="002F354F">
        <w:rPr>
          <w:rStyle w:val="IntenseEmphasis"/>
        </w:rPr>
        <w:t>Chinese</w:t>
      </w:r>
      <w:r w:rsidRPr="002F354F">
        <w:rPr>
          <w:sz w:val="16"/>
        </w:rPr>
        <w:t xml:space="preserve"> naval </w:t>
      </w:r>
      <w:r w:rsidRPr="002F354F">
        <w:rPr>
          <w:rStyle w:val="IntenseEmphasis"/>
        </w:rPr>
        <w:t>expansion does not pose</w:t>
      </w:r>
      <w:r w:rsidRPr="002F354F">
        <w:rPr>
          <w:sz w:val="16"/>
        </w:rPr>
        <w:t xml:space="preserve"> any direct </w:t>
      </w:r>
      <w:r w:rsidRPr="002F354F">
        <w:rPr>
          <w:rStyle w:val="IntenseEmphasis"/>
        </w:rPr>
        <w:t>threat</w:t>
      </w:r>
      <w:r w:rsidRPr="002F354F">
        <w:rPr>
          <w:sz w:val="16"/>
        </w:rPr>
        <w:t xml:space="preserve"> to the national security of the United States, or </w:t>
      </w:r>
      <w:r w:rsidRPr="002F354F">
        <w:rPr>
          <w:rStyle w:val="IntenseEmphasis"/>
        </w:rPr>
        <w:t>to</w:t>
      </w:r>
      <w:r w:rsidRPr="002F354F">
        <w:rPr>
          <w:sz w:val="16"/>
        </w:rPr>
        <w:t xml:space="preserve"> its </w:t>
      </w:r>
      <w:r w:rsidRPr="002F354F">
        <w:rPr>
          <w:rStyle w:val="IntenseEmphasis"/>
        </w:rPr>
        <w:t>dominance of the oceans.</w:t>
      </w:r>
      <w:r w:rsidRPr="002F354F">
        <w:rPr>
          <w:sz w:val="16"/>
        </w:rPr>
        <w:t xml:space="preserve"> </w:t>
      </w:r>
      <w:r w:rsidRPr="002F354F">
        <w:rPr>
          <w:rStyle w:val="IntenseEmphasis"/>
        </w:rPr>
        <w:t xml:space="preserve">For the United States to think there is something sinister in China’s projecting power in its own nearby waters would be like China’s asserting there were something sinister in the fact that the United States Fourth Fleet operates in the Caribbean. </w:t>
      </w:r>
      <w:r w:rsidRPr="002F354F">
        <w:rPr>
          <w:sz w:val="16"/>
        </w:rPr>
        <w:t xml:space="preserve">South China Sea </w:t>
      </w:r>
      <w:r w:rsidRPr="002F354F">
        <w:rPr>
          <w:rStyle w:val="IntenseEmphasis"/>
        </w:rPr>
        <w:t>jurisdictional disputes are an issue to be resolved by negotiation. Making the U</w:t>
      </w:r>
      <w:r w:rsidRPr="002F354F">
        <w:rPr>
          <w:sz w:val="16"/>
        </w:rPr>
        <w:t xml:space="preserve">nited </w:t>
      </w:r>
      <w:r w:rsidRPr="002F354F">
        <w:rPr>
          <w:rStyle w:val="IntenseEmphasis"/>
        </w:rPr>
        <w:t>S</w:t>
      </w:r>
      <w:r w:rsidRPr="002F354F">
        <w:rPr>
          <w:sz w:val="16"/>
        </w:rPr>
        <w:t xml:space="preserve">tates </w:t>
      </w:r>
      <w:r w:rsidRPr="002F354F">
        <w:rPr>
          <w:rStyle w:val="IntenseEmphasis"/>
        </w:rPr>
        <w:t xml:space="preserve">Navy even more powerful </w:t>
      </w:r>
      <w:r w:rsidRPr="002F354F">
        <w:rPr>
          <w:rStyle w:val="Emphasis"/>
        </w:rPr>
        <w:t>won’t matter to such clashes</w:t>
      </w:r>
      <w:r w:rsidRPr="002F354F">
        <w:rPr>
          <w:sz w:val="16"/>
        </w:rPr>
        <w:t xml:space="preserve">. For many centuries, naval rivalry was a central aspect of great-power relations. </w:t>
      </w:r>
      <w:r w:rsidRPr="002F354F">
        <w:rPr>
          <w:rStyle w:val="IntenseEmphasis"/>
        </w:rPr>
        <w:t xml:space="preserve">Yet for more than half a century there has been no great-power naval rivalry — because the United States Navy rules. </w:t>
      </w:r>
      <w:r w:rsidRPr="002F354F">
        <w:rPr>
          <w:sz w:val="16"/>
        </w:rPr>
        <w:t xml:space="preserve">The </w:t>
      </w:r>
      <w:r w:rsidRPr="002F354F">
        <w:rPr>
          <w:rStyle w:val="IntenseEmphasis"/>
        </w:rPr>
        <w:t>last major sea battle was at Okinawa, in 1945.</w:t>
      </w:r>
      <w:r w:rsidRPr="002F354F">
        <w:rPr>
          <w:sz w:val="16"/>
        </w:rPr>
        <w:t xml:space="preserve"> </w:t>
      </w:r>
      <w:r w:rsidRPr="002F354F">
        <w:rPr>
          <w:rStyle w:val="IntenseEmphasis"/>
        </w:rPr>
        <w:t xml:space="preserve">Piracy still occurs, but in the main, global trade has flowered because sea lanes are open and commercial vessels ply the oceans unthreatened by warships. </w:t>
      </w:r>
      <w:r w:rsidRPr="002F354F">
        <w:rPr>
          <w:sz w:val="16"/>
        </w:rPr>
        <w:t xml:space="preserve">Free commerce upon the oceans brings nearly all nations, including developing nations, higher living standards and less poverty. Since Navy operations take place far from home, Americans may be unaware of their country’s nautical strength and of the progressive role the Navy plays in world affairs. Many Americans have never seen an active-duty United States warship; ships can’t march in Fourth of July parades or fly over football games. But arguably, </w:t>
      </w:r>
      <w:r w:rsidRPr="002F354F">
        <w:rPr>
          <w:rStyle w:val="IntenseEmphasis"/>
        </w:rPr>
        <w:t>naval hegemony</w:t>
      </w:r>
      <w:r w:rsidRPr="002F354F">
        <w:rPr>
          <w:sz w:val="16"/>
        </w:rPr>
        <w:t xml:space="preserve"> is among the greatest American achievements, and one that makes all nations better off. That hegemony </w:t>
      </w:r>
      <w:r w:rsidRPr="002F354F">
        <w:rPr>
          <w:rStyle w:val="IntenseEmphasis"/>
        </w:rPr>
        <w:t xml:space="preserve">is secured by </w:t>
      </w:r>
      <w:r w:rsidRPr="002F354F">
        <w:rPr>
          <w:rStyle w:val="Emphasis"/>
        </w:rPr>
        <w:t>such a dramatic margin</w:t>
      </w:r>
      <w:r w:rsidRPr="002F354F">
        <w:rPr>
          <w:rStyle w:val="IntenseEmphasis"/>
        </w:rPr>
        <w:t xml:space="preserve"> that no naval buildup is needed</w:t>
      </w:r>
      <w:r w:rsidRPr="002F354F">
        <w:rPr>
          <w:sz w:val="16"/>
        </w:rPr>
        <w:t xml:space="preserve">. A few years ago, I gave a lecture at the United States Naval War College, in Newport, R.I. Officers from 129 nations have graduated from the Naval War College; flags of their countries ring the grounds. I was reminded that </w:t>
      </w:r>
      <w:r w:rsidRPr="002F354F">
        <w:rPr>
          <w:rStyle w:val="IntenseEmphasis"/>
        </w:rPr>
        <w:t>one lesson</w:t>
      </w:r>
      <w:r w:rsidRPr="002F354F">
        <w:rPr>
          <w:sz w:val="16"/>
        </w:rPr>
        <w:t xml:space="preserve"> that </w:t>
      </w:r>
      <w:r w:rsidRPr="002F354F">
        <w:rPr>
          <w:rStyle w:val="IntenseEmphasis"/>
        </w:rPr>
        <w:t>officers of other navies learn</w:t>
      </w:r>
      <w:r w:rsidRPr="002F354F">
        <w:rPr>
          <w:sz w:val="16"/>
        </w:rPr>
        <w:t xml:space="preserve"> at the Naval War College </w:t>
      </w:r>
      <w:r w:rsidRPr="002F354F">
        <w:rPr>
          <w:rStyle w:val="IntenseEmphasis"/>
        </w:rPr>
        <w:t>is that there is zero chance they will ever defeat the United States in battle — so why even try? This situation is a tremendously positive development for the world, but it also means there is no reason to increase the Navy’s budget, nor for Congress to fret about how many ships we have.</w:t>
      </w:r>
    </w:p>
    <w:p w14:paraId="63C630C0" w14:textId="4B052FF8" w:rsidR="00AE448D" w:rsidRPr="002F354F" w:rsidRDefault="00AE448D" w:rsidP="00AE448D">
      <w:pPr>
        <w:pStyle w:val="Heading3"/>
        <w:rPr>
          <w:rFonts w:cs="Arial"/>
        </w:rPr>
      </w:pPr>
      <w:r w:rsidRPr="002F354F">
        <w:rPr>
          <w:rFonts w:cs="Arial"/>
        </w:rPr>
        <w:t xml:space="preserve">2NC – AT: Naval </w:t>
      </w:r>
      <w:r w:rsidR="008975F1" w:rsidRPr="002F354F">
        <w:rPr>
          <w:rFonts w:cs="Arial"/>
        </w:rPr>
        <w:t>P</w:t>
      </w:r>
      <w:r w:rsidRPr="002F354F">
        <w:rPr>
          <w:rFonts w:cs="Arial"/>
        </w:rPr>
        <w:t xml:space="preserve">ower </w:t>
      </w:r>
    </w:p>
    <w:p w14:paraId="4549174E" w14:textId="77777777" w:rsidR="00AE448D" w:rsidRPr="002F354F" w:rsidRDefault="00AE448D" w:rsidP="00AE448D">
      <w:pPr>
        <w:pStyle w:val="Heading4"/>
        <w:rPr>
          <w:rFonts w:cs="Arial"/>
        </w:rPr>
      </w:pPr>
      <w:r w:rsidRPr="002F354F">
        <w:rPr>
          <w:rFonts w:cs="Arial"/>
        </w:rPr>
        <w:t>Naval power high and resilient</w:t>
      </w:r>
    </w:p>
    <w:p w14:paraId="200FF836" w14:textId="77777777" w:rsidR="00AE448D" w:rsidRPr="002F354F" w:rsidRDefault="00AE448D" w:rsidP="00AE448D">
      <w:pPr>
        <w:rPr>
          <w:b/>
          <w:bCs/>
          <w:sz w:val="26"/>
        </w:rPr>
      </w:pPr>
      <w:r w:rsidRPr="002F354F">
        <w:rPr>
          <w:rStyle w:val="Style13ptBold"/>
        </w:rPr>
        <w:t xml:space="preserve">Mabus 15 </w:t>
      </w:r>
      <w:r w:rsidRPr="002F354F">
        <w:t>[Ray Mabus: Secretary of the Navy Sept. 16, 2015 “Secretary of Navy: Why Our Fleet Is Growing After Years of Decline” http://time.com/4033459/secretary-of-navy-why-our-fleet-is-growing-after-years-of-decline/]</w:t>
      </w:r>
    </w:p>
    <w:p w14:paraId="1FB1E02C" w14:textId="77777777" w:rsidR="00AE448D" w:rsidRPr="002F354F" w:rsidRDefault="00AE448D" w:rsidP="00AE448D">
      <w:pPr>
        <w:rPr>
          <w:rStyle w:val="IntenseEmphasis"/>
        </w:rPr>
      </w:pPr>
      <w:r w:rsidRPr="002F354F">
        <w:rPr>
          <w:rStyle w:val="IntenseEmphasis"/>
        </w:rPr>
        <w:t>While challenged by constrained budgets</w:t>
      </w:r>
      <w:r w:rsidRPr="002F354F">
        <w:rPr>
          <w:sz w:val="16"/>
        </w:rPr>
        <w:t xml:space="preserve"> and continuing fiscal uncertainty, </w:t>
      </w:r>
      <w:r w:rsidRPr="002F354F">
        <w:rPr>
          <w:rStyle w:val="IntenseEmphasis"/>
        </w:rPr>
        <w:t>we’ve done this with business fundamentals: increasing reliance on fixed-price contracts, block buys and multi-year procurements; having stable designs and mature technologies; and hard, but fair, bargaining.</w:t>
      </w:r>
      <w:r w:rsidRPr="002F354F">
        <w:rPr>
          <w:sz w:val="16"/>
        </w:rPr>
        <w:t xml:space="preserve"> In April 2014, the Navy awarded its largest ever contract by dollar value, an $18 billion, multi-year contract for 10 Virginia-class submarines. The savings we realized with this contract were more than $2 billion, effectively giving the Navy 10 subs for the price of nine. With two shipyards building our DDG-51 destroyers, in 2013, instead of bidding out two ships, we bid three. Each shipyard received one ship and the low bidder the third ship. The difference between the low and high bids also was taken out of the high bid’s profit. We’re saving $300 million per ship by doing so. This formula was repeated in 2014 when we bid out nine ships under the same rules with comparable savings. Interestingly, one shipyard won the first time, the other the second, showing the great benefits to competition. Our </w:t>
      </w:r>
      <w:r w:rsidRPr="002F354F">
        <w:rPr>
          <w:rStyle w:val="IntenseEmphasis"/>
        </w:rPr>
        <w:t>newest type of ship</w:t>
      </w:r>
      <w:r w:rsidRPr="002F354F">
        <w:rPr>
          <w:sz w:val="16"/>
        </w:rPr>
        <w:t xml:space="preserve">, </w:t>
      </w:r>
      <w:r w:rsidRPr="002F354F">
        <w:rPr>
          <w:rStyle w:val="IntenseEmphasis"/>
        </w:rPr>
        <w:t>the Littoral Combat Ship</w:t>
      </w:r>
      <w:r w:rsidRPr="002F354F">
        <w:rPr>
          <w:sz w:val="16"/>
        </w:rPr>
        <w:t xml:space="preserve">, </w:t>
      </w:r>
      <w:r w:rsidRPr="002F354F">
        <w:rPr>
          <w:rStyle w:val="IntenseEmphasis"/>
        </w:rPr>
        <w:t>a large, fast, shallow draft, modular ship, has two variants built by different yards. The first four, LCS 1-4, were contracted before 2009, at an average ship construction cost of $548 million. We now have 19 ships authorized and appropriated under the FY10-15 block buy contract at an average ship construction cost of $337 million, thanks to competition and facility improvements at both shipyards.</w:t>
      </w:r>
      <w:r w:rsidRPr="002F354F">
        <w:rPr>
          <w:sz w:val="16"/>
        </w:rPr>
        <w:t xml:space="preserve"> </w:t>
      </w:r>
      <w:r w:rsidRPr="002F354F">
        <w:rPr>
          <w:rStyle w:val="IntenseEmphasis"/>
        </w:rPr>
        <w:t>These business practices are helping build our fleet, while saving taxpayer dollars.</w:t>
      </w:r>
      <w:r w:rsidRPr="002F354F">
        <w:rPr>
          <w:sz w:val="16"/>
        </w:rPr>
        <w:t xml:space="preserve"> And the work is increasing and stabilizing America’s shipbuilding and ship repair industry, which provides more than 400,000 direct and indirect jobs and contributes more than $36 billion to America’s gross domestic product. Shipbuilding enhances and strengthens economic security and national security. Beyond the platforms themselves, we must also maintain our technological superiority with the systems and weapons we put on those platforms. The Department of the Navy has, throughout history, always paved the way for innovation, driving new technologies such as the switch from sail to coal, coal to oil, and using nuclear power as propulsion. We pioneered the use of computers, carrier aviation and precision-guided munitions. We continue to innovate from within and to seek out new technologies from industry. 3-D printing, directed energy and unmanned systems are among many and varied capabilities we are exploring and moving from the lab to the warfighter, to ensure we hold that technological advantage. </w:t>
      </w:r>
      <w:r w:rsidRPr="002F354F">
        <w:rPr>
          <w:rStyle w:val="IntenseEmphasis"/>
        </w:rPr>
        <w:t>And</w:t>
      </w:r>
      <w:r w:rsidRPr="002F354F">
        <w:rPr>
          <w:sz w:val="16"/>
        </w:rPr>
        <w:t xml:space="preserve"> today </w:t>
      </w:r>
      <w:r w:rsidRPr="002F354F">
        <w:rPr>
          <w:rStyle w:val="IntenseEmphasis"/>
        </w:rPr>
        <w:t>we’re getting more out of our ships. All</w:t>
      </w:r>
      <w:r w:rsidRPr="002F354F">
        <w:rPr>
          <w:sz w:val="16"/>
        </w:rPr>
        <w:t xml:space="preserve"> of our ships </w:t>
      </w:r>
      <w:r w:rsidRPr="002F354F">
        <w:rPr>
          <w:rStyle w:val="IntenseEmphasis"/>
        </w:rPr>
        <w:t>are multi-mission platforms</w:t>
      </w:r>
      <w:r w:rsidRPr="002F354F">
        <w:rPr>
          <w:sz w:val="16"/>
        </w:rPr>
        <w:t xml:space="preserve">, ready to meet anything that comes over the horizon. On any given day, we have about 100 ships forward deployed, meaning they are far from America’s shores in places like the western Pacific and the Arabian Gulf. This is the same number we had forward deployed 20 years ago when the fleet had 400 ships instead of the approximately 300 we have currently. Regardless, today </w:t>
      </w:r>
      <w:r w:rsidRPr="002F354F">
        <w:rPr>
          <w:rStyle w:val="IntenseEmphasis"/>
        </w:rPr>
        <w:t>we have more firepower, more capability, and more capacity</w:t>
      </w:r>
      <w:r w:rsidRPr="002F354F">
        <w:rPr>
          <w:sz w:val="16"/>
        </w:rPr>
        <w:t xml:space="preserve"> to do whatever is necessary on the world’s oceans </w:t>
      </w:r>
      <w:r w:rsidRPr="002F354F">
        <w:rPr>
          <w:rStyle w:val="IntenseEmphasis"/>
        </w:rPr>
        <w:t>than we did</w:t>
      </w:r>
      <w:r w:rsidRPr="002F354F">
        <w:rPr>
          <w:sz w:val="16"/>
        </w:rPr>
        <w:t xml:space="preserve"> 20 or 40 or 100 </w:t>
      </w:r>
      <w:r w:rsidRPr="002F354F">
        <w:rPr>
          <w:rStyle w:val="IntenseEmphasis"/>
        </w:rPr>
        <w:t>years ago, and we are increasing</w:t>
      </w:r>
      <w:r w:rsidRPr="002F354F">
        <w:rPr>
          <w:sz w:val="16"/>
        </w:rPr>
        <w:t xml:space="preserve"> this power </w:t>
      </w:r>
      <w:r w:rsidRPr="002F354F">
        <w:rPr>
          <w:rStyle w:val="IntenseEmphasis"/>
        </w:rPr>
        <w:t>dramatically because of</w:t>
      </w:r>
      <w:r w:rsidRPr="002F354F">
        <w:rPr>
          <w:sz w:val="16"/>
        </w:rPr>
        <w:t xml:space="preserve"> the </w:t>
      </w:r>
      <w:r w:rsidRPr="002F354F">
        <w:rPr>
          <w:rStyle w:val="IntenseEmphasis"/>
        </w:rPr>
        <w:t>new ships coming into the fleet</w:t>
      </w:r>
      <w:r w:rsidRPr="002F354F">
        <w:rPr>
          <w:sz w:val="16"/>
        </w:rPr>
        <w:t xml:space="preserve">. Certain things are beyond debate. First, we are the only nation willing and able to ensure freedom of the seas; the U.S. economy – and the world’s – depends on our doing just that. Secondly, in order to protect sea-lanes, reassure allies and deter potential foes, we must have a fleet that is big enough and capable enough to do so, and that fleet must be forward deployed constantly. Third, after years of decline, </w:t>
      </w:r>
      <w:r w:rsidRPr="002F354F">
        <w:rPr>
          <w:rStyle w:val="IntenseEmphasis"/>
        </w:rPr>
        <w:t>our fleet is growing and will reach</w:t>
      </w:r>
      <w:r w:rsidRPr="002F354F">
        <w:rPr>
          <w:sz w:val="16"/>
        </w:rPr>
        <w:t xml:space="preserve"> the </w:t>
      </w:r>
      <w:r w:rsidRPr="002F354F">
        <w:rPr>
          <w:rStyle w:val="IntenseEmphasis"/>
        </w:rPr>
        <w:t>required size in less than five years</w:t>
      </w:r>
      <w:r w:rsidRPr="002F354F">
        <w:rPr>
          <w:sz w:val="16"/>
        </w:rPr>
        <w:t xml:space="preserve">. Fourth, ships take a long time to build and are on the seas for decades; the fleet size we are living with today is the result of decisions made ten years ago or longer, and by building our fleet, we are making better decisions for those who follow us. Lastly, shipbuilding is a unique skill that is hard to acquire, and that, once lost, is very hard to recover. Some like to say that our fleet is declining in size or compare the size of the today’s fleet to what it was at some point in history. These assertions discount the fact that ships today can do far more than those of any other age. And while such statements may advance political or personal agendas and grab headlines, they demonstrate a fundamental misconception, whether willful or innocent, that we cannot afford, and do a disservice to our Sailors, Marines, shipbuilders, industry and, most importantly, to America. Statements like these embolden our potential adversaries, undermine the confidence of our allies, and are completely wrong. </w:t>
      </w:r>
      <w:r w:rsidRPr="002F354F">
        <w:rPr>
          <w:rStyle w:val="IntenseEmphasis"/>
        </w:rPr>
        <w:t xml:space="preserve">The U.S. Navy </w:t>
      </w:r>
      <w:r w:rsidRPr="002F354F">
        <w:rPr>
          <w:sz w:val="16"/>
        </w:rPr>
        <w:t xml:space="preserve">and Marines </w:t>
      </w:r>
      <w:r w:rsidRPr="002F354F">
        <w:rPr>
          <w:rStyle w:val="IntenseEmphasis"/>
        </w:rPr>
        <w:t>are the most formidable</w:t>
      </w:r>
      <w:r w:rsidRPr="002F354F">
        <w:rPr>
          <w:sz w:val="16"/>
        </w:rPr>
        <w:t xml:space="preserve"> expeditionary </w:t>
      </w:r>
      <w:r w:rsidRPr="002F354F">
        <w:rPr>
          <w:rStyle w:val="IntenseEmphasis"/>
        </w:rPr>
        <w:t>fighting force the world has ever known,</w:t>
      </w:r>
      <w:r w:rsidRPr="002F354F">
        <w:rPr>
          <w:sz w:val="16"/>
        </w:rPr>
        <w:t xml:space="preserve"> providing our nation with invaluable presence around the world. </w:t>
      </w:r>
      <w:r w:rsidRPr="002F354F">
        <w:rPr>
          <w:rStyle w:val="IntenseEmphasis"/>
        </w:rPr>
        <w:t>By continuing to increase</w:t>
      </w:r>
      <w:r w:rsidRPr="002F354F">
        <w:rPr>
          <w:sz w:val="16"/>
        </w:rPr>
        <w:t xml:space="preserve"> both the </w:t>
      </w:r>
      <w:r w:rsidRPr="002F354F">
        <w:rPr>
          <w:rStyle w:val="IntenseEmphasis"/>
        </w:rPr>
        <w:t>size and capability</w:t>
      </w:r>
      <w:r w:rsidRPr="002F354F">
        <w:rPr>
          <w:sz w:val="16"/>
        </w:rPr>
        <w:t xml:space="preserve"> of our fleet, </w:t>
      </w:r>
      <w:r w:rsidRPr="002F354F">
        <w:rPr>
          <w:rStyle w:val="IntenseEmphasis"/>
        </w:rPr>
        <w:t>we will ensure that it remains so.</w:t>
      </w:r>
    </w:p>
    <w:p w14:paraId="05F1C670" w14:textId="77777777" w:rsidR="00AE448D" w:rsidRPr="002F354F" w:rsidRDefault="00AE448D" w:rsidP="00AE448D">
      <w:pPr>
        <w:pStyle w:val="Heading4"/>
        <w:rPr>
          <w:rFonts w:cs="Arial"/>
        </w:rPr>
      </w:pPr>
      <w:r w:rsidRPr="002F354F">
        <w:rPr>
          <w:rFonts w:cs="Arial"/>
        </w:rPr>
        <w:t>Naval power is inevitable</w:t>
      </w:r>
    </w:p>
    <w:p w14:paraId="275670FC" w14:textId="77777777" w:rsidR="00AE448D" w:rsidRPr="002F354F" w:rsidRDefault="00AE448D" w:rsidP="00AE448D">
      <w:pPr>
        <w:rPr>
          <w:shd w:val="clear" w:color="auto" w:fill="FFFFFF"/>
        </w:rPr>
      </w:pPr>
      <w:r w:rsidRPr="002F354F">
        <w:rPr>
          <w:rStyle w:val="Style13ptBold"/>
        </w:rPr>
        <w:t>Goure 10 </w:t>
      </w:r>
      <w:r w:rsidRPr="002F354F">
        <w:rPr>
          <w:shd w:val="clear" w:color="auto" w:fill="FFFFFF"/>
        </w:rPr>
        <w:t>– Vice President of the Lexington Institute (Daniel, Ph.D., 7/2/10, “Can The Case Be Made For Naval Power?”http://www.lexingtoninstitute.org/can-the-case-be-made-for-naval-power-?a=1&amp;c=1171)</w:t>
      </w:r>
    </w:p>
    <w:p w14:paraId="3A393329" w14:textId="77777777" w:rsidR="00AE448D" w:rsidRPr="002F354F" w:rsidRDefault="00AE448D" w:rsidP="00AE448D">
      <w:pPr>
        <w:rPr>
          <w:sz w:val="16"/>
          <w:szCs w:val="16"/>
        </w:rPr>
      </w:pPr>
      <w:r w:rsidRPr="002F354F">
        <w:rPr>
          <w:sz w:val="16"/>
          <w:szCs w:val="16"/>
        </w:rPr>
        <w:t xml:space="preserve">This is no longer the case. </w:t>
      </w:r>
      <w:r w:rsidRPr="002F354F">
        <w:rPr>
          <w:u w:val="single"/>
        </w:rPr>
        <w:t>The U.S. faces no great maritime challengers.</w:t>
      </w:r>
      <w:r w:rsidRPr="002F354F">
        <w:rPr>
          <w:sz w:val="16"/>
          <w:szCs w:val="16"/>
        </w:rPr>
        <w:t xml:space="preserve"> While </w:t>
      </w:r>
      <w:r w:rsidRPr="002F354F">
        <w:rPr>
          <w:u w:val="single"/>
        </w:rPr>
        <w:t>China</w:t>
      </w:r>
      <w:r w:rsidRPr="002F354F">
        <w:rPr>
          <w:sz w:val="16"/>
          <w:szCs w:val="16"/>
        </w:rPr>
        <w:t xml:space="preserve"> appears to be toying with the idea of building a serious Navy this </w:t>
      </w:r>
      <w:r w:rsidRPr="002F354F">
        <w:rPr>
          <w:u w:val="single"/>
        </w:rPr>
        <w:t>is</w:t>
      </w:r>
      <w:r w:rsidRPr="002F354F">
        <w:rPr>
          <w:sz w:val="16"/>
          <w:szCs w:val="16"/>
        </w:rPr>
        <w:t xml:space="preserve"> many </w:t>
      </w:r>
      <w:r w:rsidRPr="002F354F">
        <w:rPr>
          <w:u w:val="single"/>
          <w:bdr w:val="single" w:sz="4" w:space="0" w:color="auto"/>
        </w:rPr>
        <w:t>years off.</w:t>
      </w:r>
      <w:r w:rsidRPr="002F354F">
        <w:rPr>
          <w:sz w:val="16"/>
          <w:szCs w:val="16"/>
        </w:rPr>
        <w:t xml:space="preserve"> Right now it appears to be designing a military to keep others, including the United States, away, out of the Western Pacific and Asian littorals. But even if it were seeking to build a large Navy, many analysts argue that other than Taiwan it is difficult to see a reason why Washington and Beijing would ever come to blows. Our former adversary, </w:t>
      </w:r>
      <w:r w:rsidRPr="002F354F">
        <w:rPr>
          <w:u w:val="single"/>
        </w:rPr>
        <w:t>Russia, would have a challenge fighting the U.S. Coast Guard, much less the U.S. Navy.</w:t>
      </w:r>
      <w:r w:rsidRPr="002F354F">
        <w:rPr>
          <w:sz w:val="16"/>
          <w:szCs w:val="16"/>
        </w:rPr>
        <w:t xml:space="preserve"> After that, </w:t>
      </w:r>
      <w:r w:rsidRPr="002F354F">
        <w:rPr>
          <w:u w:val="single"/>
          <w:bdr w:val="single" w:sz="4" w:space="0" w:color="auto"/>
        </w:rPr>
        <w:t>there are no other navies of consequence.</w:t>
      </w:r>
      <w:r w:rsidRPr="002F354F">
        <w:rPr>
          <w:sz w:val="16"/>
          <w:szCs w:val="16"/>
        </w:rPr>
        <w:t xml:space="preserve"> Yes, there are some scenarios under which Iran might attempt to close the Persian Gulf to oil exports, but how much naval power would really be required to reopen the waterway? Actually, the U.S. Navy would probably need more mine countermeasures capabilities than it currently possesses. More broadly, it appears that </w:t>
      </w:r>
      <w:r w:rsidRPr="002F354F">
        <w:rPr>
          <w:u w:val="single"/>
        </w:rPr>
        <w:t xml:space="preserve">the nature of the security challenges confronting the U.S. has </w:t>
      </w:r>
      <w:r w:rsidRPr="002F354F">
        <w:rPr>
          <w:u w:val="single"/>
          <w:bdr w:val="single" w:sz="4" w:space="0" w:color="auto"/>
        </w:rPr>
        <w:t>changed dramatically</w:t>
      </w:r>
      <w:r w:rsidRPr="002F354F">
        <w:rPr>
          <w:sz w:val="16"/>
          <w:szCs w:val="16"/>
        </w:rPr>
        <w:t xml:space="preserve"> over the past several decades. There are only a few places where even large-scale conventional conflict can be considered possible. </w:t>
      </w:r>
      <w:r w:rsidRPr="002F354F">
        <w:rPr>
          <w:b/>
          <w:u w:val="single"/>
          <w:bdr w:val="single" w:sz="4" w:space="0" w:color="auto"/>
        </w:rPr>
        <w:t>None of these</w:t>
      </w:r>
      <w:r w:rsidRPr="002F354F">
        <w:rPr>
          <w:u w:val="single"/>
        </w:rPr>
        <w:t xml:space="preserve"> would be</w:t>
      </w:r>
      <w:r w:rsidRPr="002F354F">
        <w:rPr>
          <w:sz w:val="16"/>
          <w:szCs w:val="16"/>
        </w:rPr>
        <w:t xml:space="preserve"> primarily </w:t>
      </w:r>
      <w:r w:rsidRPr="002F354F">
        <w:rPr>
          <w:u w:val="single"/>
        </w:rPr>
        <w:t>maritime in character</w:t>
      </w:r>
      <w:r w:rsidRPr="002F354F">
        <w:rPr>
          <w:sz w:val="16"/>
          <w:szCs w:val="16"/>
        </w:rPr>
        <w:t xml:space="preserve"> although U.S. naval forces could make a significant contribution by employing its offensive and defensive capabilities over land. For example, the administration’s current plan is to rely on sea-based Aegis missile defenses to protect regional allies and U.S. forces until a land-based variant of that system can be developed and deployed. </w:t>
      </w:r>
      <w:r w:rsidRPr="002F354F">
        <w:rPr>
          <w:u w:val="single"/>
        </w:rPr>
        <w:t>The sea ways</w:t>
      </w:r>
      <w:r w:rsidRPr="002F354F">
        <w:rPr>
          <w:sz w:val="16"/>
          <w:szCs w:val="16"/>
        </w:rPr>
        <w:t xml:space="preserve">, sometimes called the global commons, </w:t>
      </w:r>
      <w:r w:rsidRPr="002F354F">
        <w:rPr>
          <w:u w:val="single"/>
        </w:rPr>
        <w:t>are</w:t>
      </w:r>
      <w:r w:rsidRPr="002F354F">
        <w:rPr>
          <w:sz w:val="16"/>
          <w:szCs w:val="16"/>
        </w:rPr>
        <w:t xml:space="preserve"> predominantly </w:t>
      </w:r>
      <w:r w:rsidRPr="002F354F">
        <w:rPr>
          <w:u w:val="single"/>
        </w:rPr>
        <w:t>free of dangers.</w:t>
      </w:r>
      <w:r w:rsidRPr="002F354F">
        <w:rPr>
          <w:sz w:val="16"/>
          <w:szCs w:val="16"/>
        </w:rPr>
        <w:t xml:space="preserve"> The exception to this is the chronic but relatively low level of piracy in some parts of the world. So, the classic reasons for which nations build navies, to protect its own shores and its commerce or to place the shores and commerce of other states in jeopardy, seem relatively unimportant in today’s world.</w:t>
      </w:r>
    </w:p>
    <w:p w14:paraId="3F6C8DE7" w14:textId="77777777" w:rsidR="00AE448D" w:rsidRPr="002F354F" w:rsidRDefault="00AE448D" w:rsidP="00AE448D"/>
    <w:p w14:paraId="428CA0DF" w14:textId="77777777" w:rsidR="00AE448D" w:rsidRPr="002F354F" w:rsidRDefault="00AE448D" w:rsidP="00AE448D">
      <w:pPr>
        <w:pStyle w:val="Heading3"/>
        <w:rPr>
          <w:rFonts w:cs="Arial"/>
        </w:rPr>
      </w:pPr>
      <w:r w:rsidRPr="002F354F">
        <w:rPr>
          <w:rFonts w:cs="Arial"/>
        </w:rPr>
        <w:t xml:space="preserve">1NC – AT: NATO Collapse </w:t>
      </w:r>
    </w:p>
    <w:p w14:paraId="28046F91" w14:textId="77777777" w:rsidR="00AE448D" w:rsidRPr="002F354F" w:rsidRDefault="00AE448D" w:rsidP="00AE448D">
      <w:pPr>
        <w:pStyle w:val="Heading4"/>
        <w:rPr>
          <w:rFonts w:cs="Arial"/>
        </w:rPr>
      </w:pPr>
      <w:r w:rsidRPr="002F354F">
        <w:rPr>
          <w:rFonts w:cs="Arial"/>
        </w:rPr>
        <w:t>But nothing will ever break NATO</w:t>
      </w:r>
    </w:p>
    <w:p w14:paraId="4D38DE60" w14:textId="77777777" w:rsidR="00AE448D" w:rsidRPr="002F354F" w:rsidRDefault="00AE448D" w:rsidP="00AE448D">
      <w:r w:rsidRPr="002F354F">
        <w:rPr>
          <w:rStyle w:val="Style13ptBold"/>
        </w:rPr>
        <w:t xml:space="preserve">Brands 18 </w:t>
      </w:r>
      <w:r w:rsidRPr="002F354F">
        <w:t>[teaches at Johns Hopkins-SAIS and is a senior fellow at the Center for Strategic and Budgetary Assessments with Peter Feaver, professor of political science and public policy at Duke University, where he directs the American Grand Strategy program and the Triangle Institute for Security Studies (Hal, w/ Feaver, “Trump’s Transatlantic Crisis,” Commentary Magazine, https://www.commentarymagazine.com/articles/trumps-transatlantic-crisis/]</w:t>
      </w:r>
    </w:p>
    <w:p w14:paraId="19B7D468" w14:textId="77777777" w:rsidR="00AE448D" w:rsidRPr="002F354F" w:rsidRDefault="00AE448D" w:rsidP="00AE448D">
      <w:pPr>
        <w:rPr>
          <w:sz w:val="14"/>
        </w:rPr>
      </w:pPr>
      <w:r w:rsidRPr="002F354F">
        <w:rPr>
          <w:rStyle w:val="StyleUnderline"/>
        </w:rPr>
        <w:t>The particular issues that have divided NATO have changed over time, but one constant has been recurring crises that seemingly threaten to break up the alliance</w:t>
      </w:r>
      <w:r w:rsidRPr="002F354F">
        <w:rPr>
          <w:sz w:val="14"/>
        </w:rPr>
        <w:t xml:space="preserve">. </w:t>
      </w:r>
      <w:r w:rsidRPr="002F354F">
        <w:rPr>
          <w:rStyle w:val="StyleUnderline"/>
        </w:rPr>
        <w:t>This pattern has owed much to personality clashes between the likes of LBJ and de Gaulle, Helmut Schmidt and Jimmy Carter, and</w:t>
      </w:r>
      <w:r w:rsidRPr="002F354F">
        <w:rPr>
          <w:sz w:val="14"/>
        </w:rPr>
        <w:t xml:space="preserve"> George W. </w:t>
      </w:r>
      <w:r w:rsidRPr="002F354F">
        <w:rPr>
          <w:rStyle w:val="StyleUnderline"/>
        </w:rPr>
        <w:t>Bush and</w:t>
      </w:r>
      <w:r w:rsidRPr="002F354F">
        <w:rPr>
          <w:sz w:val="14"/>
        </w:rPr>
        <w:t xml:space="preserve"> Jacques </w:t>
      </w:r>
      <w:r w:rsidRPr="002F354F">
        <w:rPr>
          <w:rStyle w:val="StyleUnderline"/>
        </w:rPr>
        <w:t>Chirac</w:t>
      </w:r>
      <w:r w:rsidRPr="002F354F">
        <w:rPr>
          <w:sz w:val="14"/>
        </w:rPr>
        <w:t xml:space="preserve">, </w:t>
      </w:r>
      <w:r w:rsidRPr="002F354F">
        <w:rPr>
          <w:rStyle w:val="StyleUnderline"/>
        </w:rPr>
        <w:t>as well as all the other idiosyncrasies that influence statecraft</w:t>
      </w:r>
      <w:r w:rsidRPr="002F354F">
        <w:rPr>
          <w:sz w:val="14"/>
        </w:rPr>
        <w:t xml:space="preserve">. Yet more fundamentally, it reflects structural imbalances at the heart of the alliance—imbalances of power, geography, and political culture. NATO must bridge a power gap greater than those that any other alliance in modern history has faced. It contains the mightiest state in the world (the United States) as well as some of the smallest and weakest (Luxembourg and the Baltics). It contains enormously wealthy nations (America and the northern European states) as well as nations with high poverty levels and deep fiscal woes (Bulgaria, Turkey, and Greece). It encompasses states enjoying the geopolitical blessing of defensible borders far from historical enemies, as well as states that have been veritable highways for invasion and conquest. More recently, it has included states that perceive an intense security threat from Russia in the east as well as those whose most serious security threats come from jihadists, migrants, and other challenges out of NATO’s south. </w:t>
      </w:r>
      <w:r w:rsidRPr="002F354F">
        <w:rPr>
          <w:rStyle w:val="StyleUnderline"/>
        </w:rPr>
        <w:t>For most of its history, the alliance has included both dictators and democrats</w:t>
      </w:r>
      <w:r w:rsidRPr="002F354F">
        <w:rPr>
          <w:sz w:val="14"/>
        </w:rPr>
        <w:t xml:space="preserve">, </w:t>
      </w:r>
      <w:r w:rsidRPr="002F354F">
        <w:rPr>
          <w:rStyle w:val="StyleUnderline"/>
        </w:rPr>
        <w:t>not to mention stable parliamentary and presidential systems as well as countries trapped in a never-ending cycle of short-lived coalition governments</w:t>
      </w:r>
      <w:r w:rsidRPr="002F354F">
        <w:rPr>
          <w:sz w:val="14"/>
        </w:rPr>
        <w:t xml:space="preserve">. Its members have consisted of colonial masters seeking to hold on to decaying empires, and also a hegemon that has long defined itself as an anti-colonial power even as it has built a vast informal “empire” of its own. </w:t>
      </w:r>
      <w:r w:rsidRPr="002F354F">
        <w:rPr>
          <w:rStyle w:val="StyleUnderline"/>
        </w:rPr>
        <w:t>These deep differences have given rise to enduring conflicts across</w:t>
      </w:r>
      <w:r w:rsidRPr="002F354F">
        <w:rPr>
          <w:sz w:val="14"/>
        </w:rPr>
        <w:t xml:space="preserve"> an array of diplomatic, military, and economic issues; those conflicts have periodically triggered intra-alliance crises that are invariably described in breathless tones. </w:t>
      </w:r>
      <w:r w:rsidRPr="002F354F">
        <w:rPr>
          <w:rStyle w:val="Emphasis"/>
        </w:rPr>
        <w:t>Yet the flip side of recurring crises is recurring recoveries.</w:t>
      </w:r>
      <w:r w:rsidRPr="002F354F">
        <w:rPr>
          <w:sz w:val="14"/>
        </w:rPr>
        <w:t xml:space="preserve"> </w:t>
      </w:r>
      <w:r w:rsidRPr="002F354F">
        <w:rPr>
          <w:rStyle w:val="StyleUnderline"/>
        </w:rPr>
        <w:t>Even if there are differences of strategic perspective, at bottom there has been a shared threat that gives the alliance cohesion</w:t>
      </w:r>
      <w:r w:rsidRPr="002F354F">
        <w:rPr>
          <w:sz w:val="14"/>
        </w:rPr>
        <w:t xml:space="preserve">—whether </w:t>
      </w:r>
      <w:r w:rsidRPr="002F354F">
        <w:rPr>
          <w:rStyle w:val="StyleUnderline"/>
        </w:rPr>
        <w:t>Soviet</w:t>
      </w:r>
      <w:r w:rsidRPr="002F354F">
        <w:rPr>
          <w:sz w:val="14"/>
        </w:rPr>
        <w:t xml:space="preserve"> expansionism, the economic travails of </w:t>
      </w:r>
      <w:r w:rsidRPr="002F354F">
        <w:rPr>
          <w:rStyle w:val="StyleUnderline"/>
        </w:rPr>
        <w:t>capitalism</w:t>
      </w:r>
      <w:r w:rsidRPr="002F354F">
        <w:rPr>
          <w:sz w:val="14"/>
        </w:rPr>
        <w:t xml:space="preserve">, </w:t>
      </w:r>
      <w:r w:rsidRPr="002F354F">
        <w:rPr>
          <w:rStyle w:val="StyleUnderline"/>
        </w:rPr>
        <w:t>the spread of weapons of mass destruction</w:t>
      </w:r>
      <w:r w:rsidRPr="002F354F">
        <w:rPr>
          <w:sz w:val="14"/>
        </w:rPr>
        <w:t xml:space="preserve"> to rogue actors, </w:t>
      </w:r>
      <w:r w:rsidRPr="002F354F">
        <w:rPr>
          <w:rStyle w:val="StyleUnderline"/>
        </w:rPr>
        <w:t>or terrorist networks</w:t>
      </w:r>
      <w:r w:rsidRPr="002F354F">
        <w:rPr>
          <w:sz w:val="14"/>
        </w:rPr>
        <w:t xml:space="preserve"> seeking to trigger a religious war. </w:t>
      </w:r>
      <w:r w:rsidRPr="002F354F">
        <w:rPr>
          <w:rStyle w:val="StyleUnderline"/>
        </w:rPr>
        <w:t>As time passed, the alliance also benefited from a deep institutionalization that promoted routinized collaboration and insulated the relationship from the political disputes that erupted every few years</w:t>
      </w:r>
      <w:r w:rsidRPr="002F354F">
        <w:rPr>
          <w:sz w:val="14"/>
        </w:rPr>
        <w:t xml:space="preserve">. </w:t>
      </w:r>
      <w:r w:rsidRPr="002F354F">
        <w:rPr>
          <w:rStyle w:val="StyleUnderline"/>
        </w:rPr>
        <w:t>On top of all of this, the alliance benefited from inertia</w:t>
      </w:r>
      <w:r w:rsidRPr="002F354F">
        <w:rPr>
          <w:sz w:val="14"/>
        </w:rPr>
        <w:t xml:space="preserve">. </w:t>
      </w:r>
      <w:r w:rsidRPr="002F354F">
        <w:rPr>
          <w:rStyle w:val="StyleUnderline"/>
        </w:rPr>
        <w:t>The longer it went on, the more it seemed destined to go on, because none of the members could imagine what it would be like to live in a world without NATO</w:t>
      </w:r>
      <w:r w:rsidRPr="002F354F">
        <w:rPr>
          <w:sz w:val="14"/>
        </w:rPr>
        <w:t xml:space="preserve">. </w:t>
      </w:r>
      <w:r w:rsidRPr="002F354F">
        <w:rPr>
          <w:rStyle w:val="Emphasis"/>
        </w:rPr>
        <w:t>Finally, the alliance showed a remarkable degree of adaptability</w:t>
      </w:r>
      <w:r w:rsidRPr="002F354F">
        <w:rPr>
          <w:sz w:val="14"/>
        </w:rPr>
        <w:t xml:space="preserve">. It managed the transition from an American nuclear monopoly to a configuration of nuclear haves and have-nots. It navigated the shift from an era of American economic dominance and European economic destitution to one of deep economic integration and even rivalry. The alliance pivoted from periods of intense hostility with Moscow during the 1950s and early 1960s, to a period of negotiation and détente in the 1970s, and back again to hostility during the late 1970s and 1980s; it subsequently shifted from confronting the Warsaw Pact to absorbing its former members. NATO needed to change to survive in a fluid world, and it generally succeeded in doing so. </w:t>
      </w:r>
      <w:r w:rsidRPr="002F354F">
        <w:rPr>
          <w:rStyle w:val="Emphasis"/>
        </w:rPr>
        <w:t>These underlying strengths were mutually reinforcing and compensating</w:t>
      </w:r>
      <w:r w:rsidRPr="002F354F">
        <w:rPr>
          <w:sz w:val="14"/>
        </w:rPr>
        <w:t xml:space="preserve">. </w:t>
      </w:r>
      <w:r w:rsidRPr="002F354F">
        <w:rPr>
          <w:rStyle w:val="StyleUnderline"/>
        </w:rPr>
        <w:t>When one was challenged, the power of the others could make up for the resulting vulnerability.</w:t>
      </w:r>
      <w:r w:rsidRPr="002F354F">
        <w:rPr>
          <w:sz w:val="14"/>
        </w:rPr>
        <w:t xml:space="preserve"> Some </w:t>
      </w:r>
      <w:r w:rsidRPr="002F354F">
        <w:rPr>
          <w:rStyle w:val="Emphasis"/>
        </w:rPr>
        <w:t>i</w:t>
      </w:r>
      <w:r w:rsidRPr="002F354F">
        <w:rPr>
          <w:sz w:val="14"/>
        </w:rPr>
        <w:t>nternational-</w:t>
      </w:r>
      <w:r w:rsidRPr="002F354F">
        <w:rPr>
          <w:rStyle w:val="Emphasis"/>
        </w:rPr>
        <w:t>r</w:t>
      </w:r>
      <w:r w:rsidRPr="002F354F">
        <w:rPr>
          <w:sz w:val="14"/>
        </w:rPr>
        <w:t xml:space="preserve">elations </w:t>
      </w:r>
      <w:r w:rsidRPr="002F354F">
        <w:rPr>
          <w:rStyle w:val="StyleUnderline"/>
        </w:rPr>
        <w:t>theorists missed this fact when they predicted that the Soviet collapse would cause the collapse of the alliance</w:t>
      </w:r>
      <w:r w:rsidRPr="002F354F">
        <w:rPr>
          <w:sz w:val="14"/>
        </w:rPr>
        <w:t xml:space="preserve">. On </w:t>
      </w:r>
      <w:r w:rsidRPr="002F354F">
        <w:rPr>
          <w:rStyle w:val="StyleUnderline"/>
        </w:rPr>
        <w:t>the contrary, the alliance adapted and in some ways deepened, leading ultimately to its expansion and the undertaking of sustained, out-of-area military missions that few</w:t>
      </w:r>
      <w:r w:rsidRPr="002F354F">
        <w:rPr>
          <w:sz w:val="14"/>
        </w:rPr>
        <w:t xml:space="preserve"> of the post–World War II </w:t>
      </w:r>
      <w:r w:rsidRPr="002F354F">
        <w:rPr>
          <w:rStyle w:val="StyleUnderline"/>
        </w:rPr>
        <w:t xml:space="preserve">founders could have anticipated. In sum, the nearly seven-decade history of the alliance is one of a structure </w:t>
      </w:r>
      <w:r w:rsidRPr="002F354F">
        <w:rPr>
          <w:rStyle w:val="Emphasis"/>
        </w:rPr>
        <w:t>continually bending but never breaking</w:t>
      </w:r>
      <w:r w:rsidRPr="002F354F">
        <w:rPr>
          <w:sz w:val="14"/>
        </w:rPr>
        <w:t>.</w:t>
      </w:r>
    </w:p>
    <w:p w14:paraId="3C5C50DB" w14:textId="77777777" w:rsidR="00AE448D" w:rsidRPr="002F354F" w:rsidRDefault="00AE448D" w:rsidP="00AE448D">
      <w:pPr>
        <w:pStyle w:val="Heading3"/>
        <w:rPr>
          <w:rFonts w:cs="Arial"/>
        </w:rPr>
      </w:pPr>
      <w:r w:rsidRPr="002F354F">
        <w:rPr>
          <w:rFonts w:cs="Arial"/>
        </w:rPr>
        <w:t xml:space="preserve">2NC – AT: NATO Collapse </w:t>
      </w:r>
    </w:p>
    <w:p w14:paraId="3C96A871" w14:textId="77777777" w:rsidR="00AE448D" w:rsidRPr="002F354F" w:rsidRDefault="00AE448D" w:rsidP="00AE448D">
      <w:pPr>
        <w:pStyle w:val="Heading4"/>
        <w:rPr>
          <w:rFonts w:cs="Arial"/>
        </w:rPr>
      </w:pPr>
      <w:r w:rsidRPr="002F354F">
        <w:rPr>
          <w:rFonts w:cs="Arial"/>
        </w:rPr>
        <w:t xml:space="preserve">Either Trump thumps or its resilient </w:t>
      </w:r>
    </w:p>
    <w:p w14:paraId="7AC8CA71" w14:textId="77777777" w:rsidR="00AE448D" w:rsidRPr="002F354F" w:rsidRDefault="00AE448D" w:rsidP="00AE448D">
      <w:r w:rsidRPr="002F354F">
        <w:rPr>
          <w:rStyle w:val="Style13ptBold"/>
        </w:rPr>
        <w:t xml:space="preserve">Brands 18 </w:t>
      </w:r>
      <w:r w:rsidRPr="002F354F">
        <w:t>[teaches at Johns Hopkins-SAIS and is a senior fellow at the Center for Strategic and Budgetary Assessments with Peter Feaver, professor of political science and public policy at Duke University, where he directs the American Grand Strategy program and the Triangle Institute for Security Studies (Hal, w/ Feaver, “Trump’s Transatlantic Crisis,” Commentary Magazine, https://www.commentarymagazine.com/articles/trumps-transatlantic-crisis/]</w:t>
      </w:r>
    </w:p>
    <w:p w14:paraId="040B57A0" w14:textId="77777777" w:rsidR="00AE448D" w:rsidRPr="002F354F" w:rsidRDefault="00AE448D" w:rsidP="00AE448D">
      <w:pPr>
        <w:rPr>
          <w:sz w:val="14"/>
        </w:rPr>
      </w:pPr>
      <w:r w:rsidRPr="002F354F">
        <w:rPr>
          <w:sz w:val="14"/>
        </w:rPr>
        <w:t xml:space="preserve">Yet </w:t>
      </w:r>
      <w:r w:rsidRPr="002F354F">
        <w:rPr>
          <w:rStyle w:val="StyleUnderline"/>
        </w:rPr>
        <w:t>no one does disruption like Donald Trump</w:t>
      </w:r>
      <w:r w:rsidRPr="002F354F">
        <w:rPr>
          <w:sz w:val="14"/>
        </w:rPr>
        <w:t xml:space="preserve">, and </w:t>
      </w:r>
      <w:r w:rsidRPr="002F354F">
        <w:rPr>
          <w:rStyle w:val="StyleUnderline"/>
        </w:rPr>
        <w:t>his ascendancy has ushered in a new and undeniably rough patch for transatlantic relations</w:t>
      </w:r>
      <w:r w:rsidRPr="002F354F">
        <w:rPr>
          <w:sz w:val="14"/>
        </w:rPr>
        <w:t xml:space="preserve">. During the 2016 campaign, Trump used America’s European allies as political punching bags. The pattern extended into the first months of the presidency, with Trump refusing to deliver boilerplate endorsements of the importance and inviolability of the alliance, criticizing longtime friends such as the United Kingdom in the wake of terrorist attacks on its soil, launching political attacks on vulnerable leaders such as Merkel, and persistently seeking close relations with the very country—Vladimir Putin’s Russia—that was threatening the alliance’s security. The rest of the Trump administration tried to cover for the apparent presidential hostility, urging the allies to ignore the rhetoric and focus instead on policy substance. This approach initially seemed prudent. Even as Trump harangued and baited longtime allies on the phone, in one-on-one meetings, and via Twitter, the Pentagon not only maintained but increased funding for the European Deterrence Initiative and other measures to strengthen NATO vis-à-vis Moscow. Leading GOP internationalists such as Senator John McCain reassured Europeans that the partnership was as vital as ever. But as Trump’s presidency unfolded, rhetorical conflict led to sharpening conflicts over substance. In June 2017, Trump announced that Washington would withdraw from the Paris Agreement on climate change, despite the pleas of European officials. In early 2018, Trump replaced Secretary of State Rex Tillerson with Mike Pompeo, and then replaced National Security Adviser H.R. McMaster with John Bolton. In each case, Trump replaced an establishment figure who had gone to great lengths to reassure the allies with men best known for taking strong policy stands diametrically opposite to European preferences. Policy followed personnel. At the beginning of May, Trump announced that the United States would withdraw from the Joint Comprehensive Plan of Action (the Iran nuclear deal), even though the United Kingdom, France, and Germany had spent months lobbying Trump not to do so and making some efforts to accommodate the president’s critiques of that agreement. Later that month, Trump launched his long-threatened trade war by announcing punitive tariffs on steel and aluminum, which hit close NATO allies particularly hard. Then came the collapse of the G-7 summit, open attacks on German Prime Minister Merkel, and talk of further escalation of the trade war—all of which intensified calls within Europe for “resistance” against a supposedly rogue superpower. In this context, Trump’s performance in Brussels, London, and Helsinki in July 2018—when he again deliberately picked a fight with NATO, took aim at a wounded friend in need (this time Theresa May), and then jetted off for a chummy meeting with an aggressive despot—was shocking but not at all surprising. For good measure, the president then resumed questioning of NATO’s Article 5, which requires all member nations to come to the defense of any one of them under actual attack—wondering aloud why the United States should come to the defense of Montenegro, NATO’s newest member, should it come under military assault. </w:t>
      </w:r>
      <w:r w:rsidRPr="002F354F">
        <w:rPr>
          <w:rStyle w:val="StyleUnderline"/>
        </w:rPr>
        <w:t>The occasional diplomatic niceties could no longer hide what was evident to all: President Trump did not particularly like or trust his transatlantic partners, and the feelings were mutual</w:t>
      </w:r>
      <w:r w:rsidRPr="002F354F">
        <w:rPr>
          <w:sz w:val="14"/>
        </w:rPr>
        <w:t xml:space="preserve">. WHY THIS TIME MAY BE MORE OF THE SAME </w:t>
      </w:r>
      <w:r w:rsidRPr="002F354F">
        <w:rPr>
          <w:rStyle w:val="Emphasis"/>
        </w:rPr>
        <w:t>And yet</w:t>
      </w:r>
      <w:r w:rsidRPr="002F354F">
        <w:rPr>
          <w:sz w:val="14"/>
        </w:rPr>
        <w:t>, and yet—</w:t>
      </w:r>
      <w:r w:rsidRPr="002F354F">
        <w:rPr>
          <w:rStyle w:val="Emphasis"/>
        </w:rPr>
        <w:t>there are several reasons to think that this, too, may pass</w:t>
      </w:r>
      <w:r w:rsidRPr="002F354F">
        <w:rPr>
          <w:sz w:val="14"/>
        </w:rPr>
        <w:t xml:space="preserve">. </w:t>
      </w:r>
      <w:r w:rsidRPr="002F354F">
        <w:rPr>
          <w:rStyle w:val="StyleUnderline"/>
        </w:rPr>
        <w:t>For starters, the policy disputes—as distinct from the rhetoric—have not been as damaging or as central to the security rationale of the alliance as were some of the Cold War crises</w:t>
      </w:r>
      <w:r w:rsidRPr="002F354F">
        <w:rPr>
          <w:sz w:val="14"/>
        </w:rPr>
        <w:t xml:space="preserve">. During the Suez affair, the British and French launched an ill-fated military conflict against the will of President Eisenhower, only to suffer the lash of Ike’s economic warfare, which almost bankrupted the Bank of England and essentially destroyed French and British influence in the Middle East. The damage then to what London and Paris deemed their vital interests was greater than anything Trump has yet wrought. Similarly, the debates over the decision to deploy new ground-launched cruise missiles and intermediate-range ballistic missiles to Europe during the Carter and Reagan years were so charged because they touched the very heart of the security guarantee: how best to extend American power to deter a Soviet attack. Europe cares about the Iran nuclear deal today, but not nearly as much as it cared about the stability of extended deterrence and the Soviet–U.S. nuclear balance. </w:t>
      </w:r>
      <w:r w:rsidRPr="002F354F">
        <w:rPr>
          <w:rStyle w:val="StyleUnderline"/>
        </w:rPr>
        <w:t>It is also obvious, and somewhat reassuring, that the chief complaints on either side are as old as the alliance itself. From the start, Americans grumbled that their European and Canadian partners were not doing as much as they could in their own defense.</w:t>
      </w:r>
      <w:r w:rsidRPr="002F354F">
        <w:rPr>
          <w:sz w:val="14"/>
        </w:rPr>
        <w:t xml:space="preserve"> </w:t>
      </w:r>
      <w:r w:rsidRPr="002F354F">
        <w:rPr>
          <w:rStyle w:val="StyleUnderline"/>
        </w:rPr>
        <w:t>Every president since has found reason to remind the allies that Washington is bearing a disproportionate share of the burden</w:t>
      </w:r>
      <w:r w:rsidRPr="002F354F">
        <w:rPr>
          <w:sz w:val="14"/>
        </w:rPr>
        <w:t xml:space="preserve">. In response, Europeans have been voluble in expressing their concerns about American judgment and dependability. From the European perspective, this was a major purpose of the alliance—to “keep the Americans in” lest U.S. policy drift in an isolationist or irresponsible fashion. </w:t>
      </w:r>
      <w:r w:rsidRPr="002F354F">
        <w:rPr>
          <w:rStyle w:val="StyleUnderline"/>
        </w:rPr>
        <w:t>European leaders have long voiced skepticism about the U.S. commitment to the alliance</w:t>
      </w:r>
      <w:r w:rsidRPr="002F354F">
        <w:rPr>
          <w:sz w:val="14"/>
        </w:rPr>
        <w:t>—recall the frequently voiced Cold War concern about whether a president would really trade Boston for Bonn—</w:t>
      </w:r>
      <w:r w:rsidRPr="002F354F">
        <w:rPr>
          <w:rStyle w:val="StyleUnderline"/>
        </w:rPr>
        <w:t>while also complaining about how hard it is to rein in the American cowboy. All the actors have delivered the same lines in the Trump era, albeit with unusual passion</w:t>
      </w:r>
      <w:r w:rsidRPr="002F354F">
        <w:rPr>
          <w:sz w:val="14"/>
        </w:rPr>
        <w:t xml:space="preserve">. </w:t>
      </w:r>
      <w:r w:rsidRPr="002F354F">
        <w:rPr>
          <w:rStyle w:val="StyleUnderline"/>
        </w:rPr>
        <w:t xml:space="preserve">There also remain </w:t>
      </w:r>
      <w:r w:rsidRPr="002F354F">
        <w:rPr>
          <w:rStyle w:val="Emphasis"/>
        </w:rPr>
        <w:t>powerful geopolitical shock absorbers</w:t>
      </w:r>
      <w:r w:rsidRPr="002F354F">
        <w:rPr>
          <w:rStyle w:val="StyleUnderline"/>
        </w:rPr>
        <w:t xml:space="preserve"> that can limit the disruption Trump causes, just as the looming Soviet threat ultimately kept the alliance together during the Cold War</w:t>
      </w:r>
      <w:r w:rsidRPr="002F354F">
        <w:rPr>
          <w:sz w:val="14"/>
        </w:rPr>
        <w:t xml:space="preserve">. The </w:t>
      </w:r>
      <w:r w:rsidRPr="002F354F">
        <w:rPr>
          <w:rStyle w:val="StyleUnderline"/>
        </w:rPr>
        <w:t xml:space="preserve">Europeans have all the reason in the world to seek to pacify the American president. From a cold realpolitik perspective, Europe </w:t>
      </w:r>
      <w:r w:rsidRPr="002F354F">
        <w:rPr>
          <w:rStyle w:val="Emphasis"/>
        </w:rPr>
        <w:t>simply needs America</w:t>
      </w:r>
      <w:r w:rsidRPr="002F354F">
        <w:rPr>
          <w:rStyle w:val="StyleUnderline"/>
        </w:rPr>
        <w:t xml:space="preserve"> more than the public commentary seems to appreciate</w:t>
      </w:r>
      <w:r w:rsidRPr="002F354F">
        <w:rPr>
          <w:sz w:val="14"/>
        </w:rPr>
        <w:t xml:space="preserve">. Europe’s internal travails make it clear that </w:t>
      </w:r>
      <w:r w:rsidRPr="002F354F">
        <w:rPr>
          <w:rStyle w:val="StyleUnderline"/>
        </w:rPr>
        <w:t>Europeans cannot manage continental problems, let alone other global and regional challenges, without U.S. assistance</w:t>
      </w:r>
      <w:r w:rsidRPr="002F354F">
        <w:rPr>
          <w:sz w:val="14"/>
        </w:rPr>
        <w:t xml:space="preserve">. Similarly, </w:t>
      </w:r>
      <w:r w:rsidRPr="002F354F">
        <w:rPr>
          <w:rStyle w:val="StyleUnderline"/>
        </w:rPr>
        <w:t xml:space="preserve">when it comes to confronting Putin, Europe has </w:t>
      </w:r>
      <w:r w:rsidRPr="002F354F">
        <w:rPr>
          <w:rStyle w:val="Emphasis"/>
        </w:rPr>
        <w:t>nowhere else to go</w:t>
      </w:r>
      <w:r w:rsidRPr="002F354F">
        <w:rPr>
          <w:rStyle w:val="StyleUnderline"/>
        </w:rPr>
        <w:t>: Without U.S. support, the Europeans would be utterly incapable of defending the continent’s eastern frontiers</w:t>
      </w:r>
      <w:r w:rsidRPr="002F354F">
        <w:rPr>
          <w:sz w:val="14"/>
        </w:rPr>
        <w:t xml:space="preserve"> from a revanchist Russia if Putin actually ordered an invasion. Over the longer term, it is possible to imagine a hegemonic, illiberal China filling any global leadership void left by a retreating America; it is much harder to imagine that such a development would actually serve European interests. </w:t>
      </w:r>
      <w:r w:rsidRPr="002F354F">
        <w:rPr>
          <w:rStyle w:val="StyleUnderline"/>
        </w:rPr>
        <w:t>No matter how unhappy the Europeans might be with Trump, they know that the alternatives to continued cooperation with Washington are worse</w:t>
      </w:r>
      <w:r w:rsidRPr="002F354F">
        <w:rPr>
          <w:sz w:val="14"/>
        </w:rPr>
        <w:t xml:space="preserve">. Fortunately, alliance cohesion is not just a matter of “you can’t do better than me”; </w:t>
      </w:r>
      <w:r w:rsidRPr="002F354F">
        <w:rPr>
          <w:rStyle w:val="StyleUnderline"/>
        </w:rPr>
        <w:t>there are real security interests that incentivize continued cooperation</w:t>
      </w:r>
      <w:r w:rsidRPr="002F354F">
        <w:rPr>
          <w:sz w:val="14"/>
        </w:rPr>
        <w:t xml:space="preserve">. The threats NATO faces are not as compelling as those faced during the Cold War. But they are much more compelling than those of the 1990s, when the alliance struggled to achieve unity in confronting humanitarian crises. Russia is not merely a failing state with nuclear weapons, as was the case during the 1990s. Russia is a failing state with nuclear weapons led by a hyper-nationalist who has slipped the bonds of democratic constraints and is unfettered as he works through his list of grievances and indulges his appetite for risk. Iran’s apparent nuclear ambitions, missile programs, and Middle Eastern expansionism threaten U.S. and European interests; the Islamic State and other jihadist groups have attacked both U.S. and European targets. Significant differences in threat perception remain, of course, particularly as one moves from the states most threatened by Russia in Eastern Europe to those more insulated from the military threat in the West. The former face a potent mix of conventional invasion threats, hybrid-warfare threats, and political warfare in the form of cyber intrusions and electoral interference. The latter primarily have to worry about cyberattacks and political meddling. The former group has no choice but to fight if a NATO–Russia conflict breaks out; if recent polling is any indication, the latter group may be more hesitant. NATO will thus face continuing challenges in determining which threats to prioritize and how. Nonetheless, the rationale for the alliance—that its members can serve their national interests better through close cooperation on shared threats—is truer today than at any time since the Soviet collapse. Finally, </w:t>
      </w:r>
      <w:r w:rsidRPr="002F354F">
        <w:rPr>
          <w:rStyle w:val="StyleUnderline"/>
        </w:rPr>
        <w:t>some key sources of the resilience that has sustained NATO over the years are still there. NATO is as thickly institutionalized as ever, and just as strong is the inertia of seven decades of muddling through. That institutionalized cooperation has been evident in Afghanistan, among other places</w:t>
      </w:r>
      <w:r w:rsidRPr="002F354F">
        <w:rPr>
          <w:sz w:val="14"/>
        </w:rPr>
        <w:t xml:space="preserve">, where several NATO members have contributed additional forces to accompany the U.S. “mini-surge” announced by President Trump in August 2017. </w:t>
      </w:r>
      <w:r w:rsidRPr="002F354F">
        <w:rPr>
          <w:rStyle w:val="StyleUnderline"/>
        </w:rPr>
        <w:t xml:space="preserve">And while political leaders on both sides of the Atlantic are willing to express their complaints more openly, the elite consensus on NATO’s value appears to remain </w:t>
      </w:r>
      <w:r w:rsidRPr="002F354F">
        <w:rPr>
          <w:rStyle w:val="Emphasis"/>
        </w:rPr>
        <w:t>largely</w:t>
      </w:r>
      <w:r w:rsidRPr="002F354F">
        <w:rPr>
          <w:rStyle w:val="StyleUnderline"/>
        </w:rPr>
        <w:t xml:space="preserve"> </w:t>
      </w:r>
      <w:r w:rsidRPr="002F354F">
        <w:rPr>
          <w:rStyle w:val="Emphasis"/>
        </w:rPr>
        <w:t>intact</w:t>
      </w:r>
      <w:r w:rsidRPr="002F354F">
        <w:rPr>
          <w:sz w:val="14"/>
        </w:rPr>
        <w:t xml:space="preserve">. </w:t>
      </w:r>
      <w:r w:rsidRPr="002F354F">
        <w:rPr>
          <w:rStyle w:val="StyleUnderline"/>
        </w:rPr>
        <w:t>It is telling that virtually every member of Trump’s own national-security team has found occasion to express the historic bipartisan consensus on the importance of the alliance, often doing so after a particularly inflammatory Trump tweet</w:t>
      </w:r>
      <w:r w:rsidRPr="002F354F">
        <w:rPr>
          <w:sz w:val="14"/>
        </w:rPr>
        <w:t xml:space="preserve">. At the popular level, </w:t>
      </w:r>
      <w:r w:rsidRPr="002F354F">
        <w:rPr>
          <w:rStyle w:val="StyleUnderline"/>
        </w:rPr>
        <w:t>opinion polling shows that Americans think just as highly of NATO as they normally</w:t>
      </w:r>
      <w:r w:rsidRPr="002F354F">
        <w:rPr>
          <w:sz w:val="14"/>
        </w:rPr>
        <w:t xml:space="preserve"> have. Trump and other true-believing “America Firsters” look at it differently. Yet most Americans, and </w:t>
      </w:r>
      <w:r w:rsidRPr="002F354F">
        <w:rPr>
          <w:rStyle w:val="StyleUnderline"/>
        </w:rPr>
        <w:t>most influential people</w:t>
      </w:r>
      <w:r w:rsidRPr="002F354F">
        <w:rPr>
          <w:sz w:val="14"/>
        </w:rPr>
        <w:t xml:space="preserve"> who have thought deeply about the issue, </w:t>
      </w:r>
      <w:r w:rsidRPr="002F354F">
        <w:rPr>
          <w:rStyle w:val="StyleUnderline"/>
        </w:rPr>
        <w:t>still adhere to the traditional view: The alliance has benefitted all its members and is worth preserving</w:t>
      </w:r>
      <w:r w:rsidRPr="002F354F">
        <w:rPr>
          <w:sz w:val="14"/>
        </w:rPr>
        <w:t>.</w:t>
      </w:r>
    </w:p>
    <w:p w14:paraId="422D514B" w14:textId="77777777" w:rsidR="00AE448D" w:rsidRPr="002F354F" w:rsidRDefault="00AE448D" w:rsidP="00AE448D"/>
    <w:p w14:paraId="5F947E9D" w14:textId="77777777" w:rsidR="00AE448D" w:rsidRPr="002F354F" w:rsidRDefault="00AE448D" w:rsidP="00AE448D">
      <w:pPr>
        <w:pStyle w:val="Heading2"/>
        <w:rPr>
          <w:rFonts w:cs="Arial"/>
        </w:rPr>
      </w:pPr>
      <w:r w:rsidRPr="002F354F">
        <w:rPr>
          <w:rFonts w:cs="Arial"/>
        </w:rPr>
        <w:t xml:space="preserve">Syria Turn </w:t>
      </w:r>
    </w:p>
    <w:p w14:paraId="5ECA3B1A" w14:textId="77777777" w:rsidR="00AE448D" w:rsidRPr="002F354F" w:rsidRDefault="00AE448D" w:rsidP="00AE448D">
      <w:pPr>
        <w:pStyle w:val="Heading3"/>
        <w:rPr>
          <w:rFonts w:cs="Arial"/>
        </w:rPr>
      </w:pPr>
      <w:r w:rsidRPr="002F354F">
        <w:rPr>
          <w:rFonts w:cs="Arial"/>
        </w:rPr>
        <w:t xml:space="preserve">1NC – Turn – War Good </w:t>
      </w:r>
    </w:p>
    <w:p w14:paraId="0F4A4E22" w14:textId="77777777" w:rsidR="00AE448D" w:rsidRPr="002F354F" w:rsidRDefault="00AE448D" w:rsidP="00AE448D">
      <w:pPr>
        <w:pStyle w:val="Heading4"/>
        <w:rPr>
          <w:rFonts w:cs="Arial"/>
        </w:rPr>
      </w:pPr>
      <w:r w:rsidRPr="002F354F">
        <w:rPr>
          <w:rFonts w:cs="Arial"/>
        </w:rPr>
        <w:t xml:space="preserve">Yemen war stops </w:t>
      </w:r>
      <w:r w:rsidRPr="002F354F">
        <w:rPr>
          <w:rFonts w:cs="Arial"/>
          <w:u w:val="single"/>
        </w:rPr>
        <w:t>Syrian deployments</w:t>
      </w:r>
      <w:r w:rsidRPr="002F354F">
        <w:rPr>
          <w:rFonts w:cs="Arial"/>
        </w:rPr>
        <w:t xml:space="preserve"> – those </w:t>
      </w:r>
      <w:r w:rsidRPr="002F354F">
        <w:rPr>
          <w:rFonts w:cs="Arial"/>
          <w:u w:val="single"/>
        </w:rPr>
        <w:t>turn case</w:t>
      </w:r>
      <w:r w:rsidRPr="002F354F">
        <w:rPr>
          <w:rFonts w:cs="Arial"/>
        </w:rPr>
        <w:t xml:space="preserve"> and </w:t>
      </w:r>
      <w:r w:rsidRPr="002F354F">
        <w:rPr>
          <w:rFonts w:cs="Arial"/>
          <w:u w:val="single"/>
        </w:rPr>
        <w:t>outweigh</w:t>
      </w:r>
      <w:r w:rsidRPr="002F354F">
        <w:rPr>
          <w:rFonts w:cs="Arial"/>
        </w:rPr>
        <w:t xml:space="preserve"> </w:t>
      </w:r>
    </w:p>
    <w:p w14:paraId="30A4213B" w14:textId="77777777" w:rsidR="00AE448D" w:rsidRPr="002F354F" w:rsidRDefault="00AE448D" w:rsidP="00AE448D">
      <w:pPr>
        <w:rPr>
          <w:sz w:val="14"/>
        </w:rPr>
      </w:pPr>
      <w:r w:rsidRPr="002F354F">
        <w:rPr>
          <w:rStyle w:val="Style13ptBold"/>
        </w:rPr>
        <w:t>Kavanaugh 16</w:t>
      </w:r>
      <w:r w:rsidRPr="002F354F">
        <w:t xml:space="preserve"> [2/16/2016, Shane Dixon Kavanaugh, correspondent for Vocativ, “Saudi Offers Troops To Fight ISIS In Syria. Would It Even Work?”, http://www.vocativ.com/news/285712/saudi-arabia-syria-isis/]</w:t>
      </w:r>
    </w:p>
    <w:p w14:paraId="239B94B9" w14:textId="77777777" w:rsidR="00AE448D" w:rsidRPr="002F354F" w:rsidRDefault="00AE448D" w:rsidP="00AE448D">
      <w:r w:rsidRPr="002F354F">
        <w:rPr>
          <w:rStyle w:val="StyleUnderline"/>
        </w:rPr>
        <w:t xml:space="preserve">Saudi Arabia has said it will deploy its own troops into the fight against ISIS in Syria, potentially setting off even more instability in the Middle East, </w:t>
      </w:r>
      <w:r w:rsidRPr="002F354F">
        <w:rPr>
          <w:rStyle w:val="Emphasis"/>
        </w:rPr>
        <w:t>if it actually happens.</w:t>
      </w:r>
      <w:r w:rsidRPr="002F354F">
        <w:t xml:space="preserve"> </w:t>
      </w:r>
      <w:r w:rsidRPr="002F354F">
        <w:rPr>
          <w:sz w:val="14"/>
        </w:rPr>
        <w:t xml:space="preserve">Saudi Arabia’s offer to send troops to fight the Islamic State in Syria has already triggered an array of skepticism, speculation and uncertainty. With one of the Arab world’s most powerful militaries, </w:t>
      </w:r>
      <w:r w:rsidRPr="002F354F">
        <w:rPr>
          <w:rStyle w:val="StyleUnderline"/>
        </w:rPr>
        <w:t xml:space="preserve">the Saudis are poised to unleash a potentially </w:t>
      </w:r>
      <w:r w:rsidRPr="002F354F">
        <w:rPr>
          <w:rStyle w:val="Emphasis"/>
        </w:rPr>
        <w:t>volatile—and unpredictable</w:t>
      </w:r>
      <w:r w:rsidRPr="002F354F">
        <w:rPr>
          <w:rStyle w:val="StyleUnderline"/>
        </w:rPr>
        <w:t>—new element into a chaotic civil war that has already upended competing agendas and shifted alliances</w:t>
      </w:r>
      <w:r w:rsidRPr="002F354F">
        <w:rPr>
          <w:sz w:val="14"/>
        </w:rPr>
        <w:t xml:space="preserve">. Yet </w:t>
      </w:r>
      <w:r w:rsidRPr="002F354F">
        <w:rPr>
          <w:rStyle w:val="StyleUnderline"/>
        </w:rPr>
        <w:t>it’s unclear whether the oil rich kingdom will actually follow through on its plan</w:t>
      </w:r>
      <w:r w:rsidRPr="002F354F">
        <w:rPr>
          <w:sz w:val="14"/>
        </w:rPr>
        <w:t xml:space="preserve">, or how its forces would fare should it do so. The machinations behind Saudi Arabia’s interest in a Syrian offensive remain murky to most. Here are five questions that may add a little clarity. Why Is Saudi Arabia Stepping Up Now? The White House has spent months publicly chiding Gulf nations to do more in the fight against the Islamic State. But unlike for the U.S., defeating ISIS in Syria has never been a top priority for Saudi Arabia. The kingdom and its Arab allies, including Turkey, are more concerned with toppling Syrian President Bashar al-Assad, an ally and patron of Iran, Riyadh’s arch-rival. They have given millions in arms and aid to rebel groups battling the Tehran-backed Assad regime. However, Russia’s escalating air campaign in support of the Syrian government has diminished these rebel forces and could keep Assad in power. Analysts believe these setbacks are drawing the Saudis deeper into Syria’s civil war. “The Saudis know what their goal is,” Stephen Kinzer, a senior fellow at Brown University’s Watson Institute of International and Public Affairs, told U.S. News &amp; World Report. “They want to overthrow Assad. Period.” But Will Saudi Arabia Actually Send Send Troops Into Syria? </w:t>
      </w:r>
      <w:r w:rsidRPr="002F354F">
        <w:rPr>
          <w:rStyle w:val="StyleUnderline"/>
        </w:rPr>
        <w:t>Whether tough talk by Saudi Arabia and its Arab partners will turn into action remains to be seen</w:t>
      </w:r>
      <w:r w:rsidRPr="002F354F">
        <w:rPr>
          <w:sz w:val="14"/>
        </w:rPr>
        <w:t xml:space="preserve">. Publicly, the kingdom has hinted that a military intervention may be imminent. Turkey’s foreign minister said on Saturday that Ankara and Riyadh had begun gearing up for a potential ground invasion. In a bold display, the Saudis also launched a massive military drill involving armed forces from 20 nations over the weekend. Yet some experts believe the maneuvers may be little more than posturing. To boot, officials in Riyadh have already started to roll back some of the rhetoric. Saudi Foreign Minister Adel al-Jubeir said Sunday that the decision to send ground forces into Syria would only happen if the U.S.-led coalition against ISIS signed off on it. “The timing is not up to us,” al-Jubeir said. If So, Does It Have The Military Capability To Be Effective? </w:t>
      </w:r>
      <w:r w:rsidRPr="002F354F">
        <w:rPr>
          <w:rStyle w:val="StyleUnderline"/>
        </w:rPr>
        <w:t>Saudi Arabia and its Arab allies remain bogged down in a costly and chaotic war in Yemen, which</w:t>
      </w:r>
      <w:r w:rsidRPr="002F354F">
        <w:rPr>
          <w:sz w:val="14"/>
        </w:rPr>
        <w:t xml:space="preserve"> some intelligence officials and </w:t>
      </w:r>
      <w:r w:rsidRPr="002F354F">
        <w:rPr>
          <w:rStyle w:val="StyleUnderline"/>
        </w:rPr>
        <w:t xml:space="preserve">foreign policy experts believe will </w:t>
      </w:r>
      <w:r w:rsidRPr="002F354F">
        <w:rPr>
          <w:rStyle w:val="Emphasis"/>
        </w:rPr>
        <w:t>keep them from any meaningful military action</w:t>
      </w:r>
      <w:r w:rsidRPr="002F354F">
        <w:rPr>
          <w:rStyle w:val="StyleUnderline"/>
        </w:rPr>
        <w:t xml:space="preserve"> in Syria</w:t>
      </w:r>
      <w:r w:rsidRPr="002F354F">
        <w:rPr>
          <w:sz w:val="14"/>
        </w:rPr>
        <w:t xml:space="preserve">. Additionally, Saudi ground troops remain a largely untested force on battlefield. “I certainly appreciate and value the Saudi willingness to engage on the ground [in Syria], [but] I think that would be a challenge for them if they try to take that on,” James Clapper, the U.S. director of national intelligence, told Congress last week. But others believe that Saudi special forces could be effective operating within a broad-based military coalition. “With the right support and commitment from its partners, the deficiency in the lack of expeditionary training of its land forces would be overcome from vital support it would receive,” Omar Mohamed, a military expert based in Bahrain, told Vocativ. If Assad Is The Priority For Saudi Arabia, </w:t>
      </w:r>
      <w:r w:rsidRPr="002F354F">
        <w:rPr>
          <w:rStyle w:val="StyleUnderline"/>
        </w:rPr>
        <w:t>Why Fight ISIS?</w:t>
      </w:r>
      <w:r w:rsidRPr="002F354F">
        <w:rPr>
          <w:sz w:val="14"/>
        </w:rPr>
        <w:t xml:space="preserve"> Doing so could achieve several military and political objectives for the Saudis, analysts say. First, </w:t>
      </w:r>
      <w:r w:rsidRPr="002F354F">
        <w:rPr>
          <w:rStyle w:val="StyleUnderline"/>
        </w:rPr>
        <w:t>it bolsters the kingdom’s growing assertiveness in the region since King Salman ascended the throne last year</w:t>
      </w:r>
      <w:r w:rsidRPr="002F354F">
        <w:rPr>
          <w:sz w:val="14"/>
        </w:rPr>
        <w:t xml:space="preserve">. It also provides Saudi Arabia with a chance to demonstrate a leadership role among the U.S.-led coalition. Others, still, see the ground deployment against ISIS as a way to increase pressure on Washington. “Saudi Arabia is not offering its troops to fight ISIS because it has reassessed its priorities,” said Alexander Decina, a research associate at the Council For Foreign Relations. “Instead, by offering to contribute troops, Riyadh and its partners hope to make it more palatable for Washington to deepen its own involvement in Syria.” Could Saudi Forces Ultimately Square Off Against Assad Forces Or Iranian Militias? Many believe </w:t>
      </w:r>
      <w:r w:rsidRPr="002F354F">
        <w:rPr>
          <w:rStyle w:val="StyleUnderline"/>
        </w:rPr>
        <w:t xml:space="preserve">an open confrontation between Assad-backed fighters and Saudi forces would </w:t>
      </w:r>
      <w:r w:rsidRPr="002F354F">
        <w:rPr>
          <w:rStyle w:val="Emphasis"/>
        </w:rPr>
        <w:t>escalate Syria’s civil war</w:t>
      </w:r>
      <w:r w:rsidRPr="002F354F">
        <w:rPr>
          <w:rStyle w:val="StyleUnderline"/>
        </w:rPr>
        <w:t xml:space="preserve"> and potentially </w:t>
      </w:r>
      <w:r w:rsidRPr="002F354F">
        <w:rPr>
          <w:rStyle w:val="Emphasis"/>
        </w:rPr>
        <w:t>trigger greater instability across the region</w:t>
      </w:r>
      <w:r w:rsidRPr="002F354F">
        <w:rPr>
          <w:sz w:val="14"/>
        </w:rPr>
        <w:t xml:space="preserve">. Nawaf Obaid, a former advisor to Saudi Prince Turki al Faisal, said that </w:t>
      </w:r>
      <w:r w:rsidRPr="002F354F">
        <w:rPr>
          <w:rStyle w:val="StyleUnderline"/>
        </w:rPr>
        <w:t>a fight against ISIS would likely lead to a greater Saudi military presence in Syria</w:t>
      </w:r>
      <w:r w:rsidRPr="002F354F">
        <w:rPr>
          <w:sz w:val="14"/>
        </w:rPr>
        <w:t xml:space="preserve">. “It’s clear that the kingdom-led multinational coalition will not stop at ISIS,” said Obaid, who is now a visiting fellow at Harvard’s Kennedy School of Government. “Rather, </w:t>
      </w:r>
      <w:r w:rsidRPr="002F354F">
        <w:rPr>
          <w:rStyle w:val="StyleUnderline"/>
        </w:rPr>
        <w:t>its ultimate objective in Syria is to take on</w:t>
      </w:r>
      <w:r w:rsidRPr="002F354F">
        <w:rPr>
          <w:sz w:val="14"/>
        </w:rPr>
        <w:t xml:space="preserve"> Syrian President Bashar al-</w:t>
      </w:r>
      <w:r w:rsidRPr="002F354F">
        <w:rPr>
          <w:rStyle w:val="StyleUnderline"/>
        </w:rPr>
        <w:t>Assad and the Iran-created Shia militias, which are the source of</w:t>
      </w:r>
      <w:r w:rsidRPr="002F354F">
        <w:rPr>
          <w:sz w:val="14"/>
        </w:rPr>
        <w:t xml:space="preserve"> as much, if not more, </w:t>
      </w:r>
      <w:r w:rsidRPr="002F354F">
        <w:rPr>
          <w:rStyle w:val="StyleUnderline"/>
        </w:rPr>
        <w:t>regional terror than ISIS and Al Qaeda</w:t>
      </w:r>
      <w:r w:rsidRPr="002F354F">
        <w:rPr>
          <w:sz w:val="14"/>
        </w:rPr>
        <w:t>.”</w:t>
      </w:r>
    </w:p>
    <w:p w14:paraId="22A55134" w14:textId="77777777" w:rsidR="00AE448D" w:rsidRPr="002F354F" w:rsidRDefault="00AE448D" w:rsidP="00AE448D">
      <w:pPr>
        <w:pStyle w:val="Heading3"/>
        <w:rPr>
          <w:rFonts w:cs="Arial"/>
        </w:rPr>
      </w:pPr>
      <w:r w:rsidRPr="002F354F">
        <w:rPr>
          <w:rFonts w:cs="Arial"/>
        </w:rPr>
        <w:t xml:space="preserve">2NC – Turn – War Good </w:t>
      </w:r>
    </w:p>
    <w:p w14:paraId="3B29031F" w14:textId="77777777" w:rsidR="00AE448D" w:rsidRPr="002F354F" w:rsidRDefault="00AE448D" w:rsidP="00AE448D">
      <w:pPr>
        <w:pStyle w:val="Heading4"/>
        <w:rPr>
          <w:rFonts w:cs="Arial"/>
        </w:rPr>
      </w:pPr>
      <w:r w:rsidRPr="002F354F">
        <w:rPr>
          <w:rFonts w:cs="Arial"/>
        </w:rPr>
        <w:t xml:space="preserve">Syria </w:t>
      </w:r>
      <w:r w:rsidRPr="002F354F">
        <w:rPr>
          <w:rFonts w:cs="Arial"/>
          <w:u w:val="single"/>
        </w:rPr>
        <w:t>structurally outweighs</w:t>
      </w:r>
      <w:r w:rsidRPr="002F354F">
        <w:rPr>
          <w:rFonts w:cs="Arial"/>
        </w:rPr>
        <w:t xml:space="preserve"> other </w:t>
      </w:r>
      <w:r w:rsidRPr="002F354F">
        <w:rPr>
          <w:rFonts w:cs="Arial"/>
          <w:u w:val="single"/>
        </w:rPr>
        <w:t>regional</w:t>
      </w:r>
      <w:r w:rsidRPr="002F354F">
        <w:rPr>
          <w:rFonts w:cs="Arial"/>
        </w:rPr>
        <w:t xml:space="preserve"> conflicts </w:t>
      </w:r>
    </w:p>
    <w:p w14:paraId="2F697DD3" w14:textId="77777777" w:rsidR="00AE448D" w:rsidRPr="002F354F" w:rsidRDefault="00AE448D" w:rsidP="00AE448D">
      <w:pPr>
        <w:rPr>
          <w:sz w:val="14"/>
        </w:rPr>
      </w:pPr>
      <w:r w:rsidRPr="002F354F">
        <w:rPr>
          <w:rStyle w:val="Style13ptBold"/>
        </w:rPr>
        <w:t>Mousavian 16</w:t>
      </w:r>
      <w:r w:rsidRPr="002F354F">
        <w:t xml:space="preserve"> [2016, Ambassador Seyed Hossein Mousavian is a research scholar at Princeton’s Woodrow Wilson School and a former spokesman for Iran’s nuclear negotiators. His new book is titled “Iran and the United States: An Insider’s view on the Failed Past and the Road to Peace.”, “7 things to consider before sending troops to Syria”, http://www.al-monitor.com/pulse/originals/2016/02/saudi-military-intervention-syria-mistake-iran.html#]</w:t>
      </w:r>
    </w:p>
    <w:p w14:paraId="7D0CDF04" w14:textId="77777777" w:rsidR="00AE448D" w:rsidRPr="002F354F" w:rsidRDefault="00AE448D" w:rsidP="00AE448D">
      <w:pPr>
        <w:rPr>
          <w:sz w:val="14"/>
        </w:rPr>
      </w:pPr>
      <w:r w:rsidRPr="002F354F">
        <w:rPr>
          <w:rStyle w:val="StyleUnderline"/>
        </w:rPr>
        <w:t xml:space="preserve">Saudi Arabia has offered to deploy ground forces in support of the US-led coalition’s fight against </w:t>
      </w:r>
      <w:r w:rsidRPr="002F354F">
        <w:rPr>
          <w:sz w:val="14"/>
        </w:rPr>
        <w:t>the Islamic State (</w:t>
      </w:r>
      <w:r w:rsidRPr="002F354F">
        <w:rPr>
          <w:rStyle w:val="StyleUnderline"/>
        </w:rPr>
        <w:t>IS</w:t>
      </w:r>
      <w:r w:rsidRPr="002F354F">
        <w:rPr>
          <w:sz w:val="14"/>
        </w:rPr>
        <w:t xml:space="preserve">) </w:t>
      </w:r>
      <w:r w:rsidRPr="002F354F">
        <w:rPr>
          <w:rStyle w:val="StyleUnderline"/>
        </w:rPr>
        <w:t>in Syria</w:t>
      </w:r>
      <w:r w:rsidRPr="002F354F">
        <w:rPr>
          <w:sz w:val="14"/>
        </w:rPr>
        <w:t xml:space="preserve"> — apparently with American support. </w:t>
      </w:r>
      <w:r w:rsidRPr="002F354F">
        <w:rPr>
          <w:rStyle w:val="Emphasis"/>
        </w:rPr>
        <w:t>Such a move will undoubtedly make the conflict even more nightmarish</w:t>
      </w:r>
      <w:r w:rsidRPr="002F354F">
        <w:rPr>
          <w:sz w:val="14"/>
        </w:rPr>
        <w:t xml:space="preserve">. Saudi Foreign Minister Adel al-Jubeir has stated, “The United States government was very supportive and very positive about the kingdom's readiness to provide special forces to the operation in Syria.” It seems Washington and Riyadh have not learned from their past mistakes, of which there have been many: The United States supported the revolutions in Tunisia and Egypt and even flirted with supporting the Muslim Brotherhood. The United States made the mistake of believing that Syria could follow in Egypt's footsteps, even though Syria had a far more sensitive sectarian and political balance than either of those countries. Turkey, Qatar and Saudi Arabia cast aside their relatively friendly relations with Syria the second they saw an opening for the Muslim Brotherhood (in Turkey and Qatar’s case) or Salafi groups (in Saudi Arabia’s case) to seize power. They wanted to advance their interests at the expense of Iran’s and were willing to do anything to this end, including taking an extremely sectarian position in the Syrian conflict and trying to uproot Alawites from power — regardless of the cost. The administration of US President Barack Obama also saw an opportunity in toppling the Syrian government and supporting US “allies” in the region — namely, Turkey, Qatar and Saudi Arabia — while in reality, it only perpetuated the neoconservatives’ “creative chaos” vision. The result after years of conflict is that the United States’ demand for the removal of Syrian President Bashar al-Assad is now unattainable. By participating in a major anti-government demonstration in 2011, US Ambassador to Syria Robert Ford emboldened extremist forces by making them believe Washington was on their side. In June 2012, the United States and Russia signed the Geneva I agreement, which set the ground for a road map to resolve the Syrian conflict. Instead of vigorously and rapidly pursuing this plan to forge a peace process, the United States backed off and delegated its policies to the Turks, Qataris and Saudis, who unleashed massive military and financial support to the opposition. This was the biggest misstep of the past five years. Diplomacy, just as it solved the Iranian nuclear dispute, is the only way to resolve the Syrian conflict. The situation ultimately became such that Assad could not afford to step down without both himself and the Alawite minority facing a mortal threat. He thus responded with extreme military force after being surrounded in a winner-takes-all conflict. Subsequently, his extreme response backfired by inflaming the opposition and reducing the chances for reconciliation. Supplying the Syrian opposition with arms and unlimited financial and logistical support, even as it had no credible political, secular or nationalist leadership, opened the door to extremist elements becoming dominant and killing the Syrian people’s democratic aspirations. The Syrian army could no longer rely on the majority Sunni population for its base and had to open the door for Hezbollah, Iran and more recently Russia to counter the terrorist groups it faces. The conflict has thus became an all-out regional and international proxy war. The Syrian military’s reliance on air power led to the massive destruction of towns and cities as terrorist groups entrenched themselves in civilian quarters. Areas controlled by the terrorists have become fierce battle grounds. This has caused an unprecedented refugee situation internally and externally. Drawing a line between moderate and extreme opposition factions has now become impossible, and almost a sad joke. These groups draw their ranks based on who pays the highest salaries, tribal and regional affiliations, and ever-shifting allegiances and financial sponsors. They are often led by fanatic religious zealots who are willing to do anything to advance their agenda. Every foreign member of IS, al-Qaeda and Jabhat al-Nusra has entered Syria via NATO-member Turkey, where in many instances they were supplied with money, weapons, drugs, women and training camps and then sent off to Syria. These and many other elements have contributed to the tragic mess in Syria today. The current challenge posed by IS is the biggest threat currently facing both the Muslim world and Western civilization. IS is now the No. 1 threat to the peace, stability and security of the Middle East — and the world. It is of supreme importance to note that IS was for years funded by wealthy donors in Kuwait, Qatar and Saudi Arabia, all of which are US allies. </w:t>
      </w:r>
      <w:r w:rsidRPr="002F354F">
        <w:rPr>
          <w:rStyle w:val="Emphasis"/>
        </w:rPr>
        <w:t>Make no mistake: Saudi Arabia's main goal in Syria is to overthrow Assad</w:t>
      </w:r>
      <w:r w:rsidRPr="002F354F">
        <w:rPr>
          <w:sz w:val="14"/>
        </w:rPr>
        <w:t xml:space="preserve">. In this vein, </w:t>
      </w:r>
      <w:r w:rsidRPr="002F354F">
        <w:rPr>
          <w:rStyle w:val="StyleUnderline"/>
        </w:rPr>
        <w:t xml:space="preserve">Saudi ground troops entering the conflict would only </w:t>
      </w:r>
      <w:r w:rsidRPr="002F354F">
        <w:rPr>
          <w:rStyle w:val="Emphasis"/>
        </w:rPr>
        <w:t>strengthen terrorist groups like IS</w:t>
      </w:r>
      <w:r w:rsidRPr="002F354F">
        <w:rPr>
          <w:sz w:val="14"/>
        </w:rPr>
        <w:t xml:space="preserve">. </w:t>
      </w:r>
      <w:r w:rsidRPr="002F354F">
        <w:rPr>
          <w:rStyle w:val="StyleUnderline"/>
        </w:rPr>
        <w:t>While the Saudis have in the past pressured the United States to attack both Syria and Iran, they have launched a brutal assault on Yemen to uproot the Houthis from power. The United Nations has confirmed that Saudi forces have violated international humanitarian law</w:t>
      </w:r>
      <w:r w:rsidRPr="002F354F">
        <w:rPr>
          <w:sz w:val="14"/>
        </w:rPr>
        <w:t xml:space="preserve">, requiring an international investigation. </w:t>
      </w:r>
      <w:r w:rsidRPr="002F354F">
        <w:rPr>
          <w:rStyle w:val="StyleUnderline"/>
        </w:rPr>
        <w:t xml:space="preserve">Riyadh also deployed military forces into neighboring Bahrain in 2011 to quash the Arab Spring-inspired uprising </w:t>
      </w:r>
      <w:r w:rsidRPr="002F354F">
        <w:rPr>
          <w:sz w:val="14"/>
        </w:rPr>
        <w:t xml:space="preserve">there in support of the continued minority rule of the Sunni al-Khalifa monarchy. </w:t>
      </w:r>
      <w:r w:rsidRPr="002F354F">
        <w:rPr>
          <w:rStyle w:val="StyleUnderline"/>
        </w:rPr>
        <w:t xml:space="preserve">Saudi Arabia has failed to achieve the aims it has sought through all of these measures. By supporting a Saudi ground invasion of Syria, the United States would be </w:t>
      </w:r>
      <w:r w:rsidRPr="002F354F">
        <w:rPr>
          <w:rStyle w:val="Emphasis"/>
        </w:rPr>
        <w:t>aiding and abetting the expansion of terrorism</w:t>
      </w:r>
      <w:r w:rsidRPr="002F354F">
        <w:rPr>
          <w:rStyle w:val="StyleUnderline"/>
        </w:rPr>
        <w:t xml:space="preserve"> as well as </w:t>
      </w:r>
      <w:r w:rsidRPr="002F354F">
        <w:rPr>
          <w:rStyle w:val="Emphasis"/>
        </w:rPr>
        <w:t>pushing Iran and Russia toward threatening the very viability of the House of Saud</w:t>
      </w:r>
      <w:r w:rsidRPr="002F354F">
        <w:rPr>
          <w:sz w:val="14"/>
        </w:rPr>
        <w:t xml:space="preserve">. </w:t>
      </w:r>
      <w:r w:rsidRPr="002F354F">
        <w:rPr>
          <w:rStyle w:val="StyleUnderline"/>
        </w:rPr>
        <w:t>This would be a devastating mistake that the United States and Saudi Arabia should not make</w:t>
      </w:r>
      <w:r w:rsidRPr="002F354F">
        <w:rPr>
          <w:sz w:val="14"/>
        </w:rPr>
        <w:t>. Riyadh is already overstretched and does not have the capacity to meet its commitments. Last but certainly not least, one should bear in mind the Russian prime minister’s dire warning: “</w:t>
      </w:r>
      <w:r w:rsidRPr="002F354F">
        <w:rPr>
          <w:rStyle w:val="Emphasis"/>
        </w:rPr>
        <w:t>Deploying ground troops in Syria would spark World War III</w:t>
      </w:r>
      <w:r w:rsidRPr="002F354F">
        <w:rPr>
          <w:sz w:val="14"/>
        </w:rPr>
        <w:t>.”</w:t>
      </w:r>
    </w:p>
    <w:p w14:paraId="71D494B6" w14:textId="77777777" w:rsidR="00AE448D" w:rsidRPr="002F354F" w:rsidRDefault="00AE448D" w:rsidP="00AE448D">
      <w:pPr>
        <w:pStyle w:val="Heading4"/>
        <w:rPr>
          <w:rFonts w:cs="Arial"/>
        </w:rPr>
      </w:pPr>
      <w:r w:rsidRPr="002F354F">
        <w:rPr>
          <w:rFonts w:cs="Arial"/>
        </w:rPr>
        <w:t xml:space="preserve">Syria outweighs – only scenario for </w:t>
      </w:r>
      <w:r w:rsidRPr="002F354F">
        <w:rPr>
          <w:rFonts w:cs="Arial"/>
          <w:u w:val="single"/>
        </w:rPr>
        <w:t>Russian involvement</w:t>
      </w:r>
      <w:r w:rsidRPr="002F354F">
        <w:rPr>
          <w:rFonts w:cs="Arial"/>
        </w:rPr>
        <w:t xml:space="preserve"> because of </w:t>
      </w:r>
      <w:r w:rsidRPr="002F354F">
        <w:rPr>
          <w:rFonts w:cs="Arial"/>
          <w:u w:val="single"/>
        </w:rPr>
        <w:t>red lines</w:t>
      </w:r>
      <w:r w:rsidRPr="002F354F">
        <w:rPr>
          <w:rFonts w:cs="Arial"/>
        </w:rPr>
        <w:t xml:space="preserve"> that don’t exist in Yemen </w:t>
      </w:r>
    </w:p>
    <w:p w14:paraId="0359F87E" w14:textId="77777777" w:rsidR="00AE448D" w:rsidRPr="002F354F" w:rsidRDefault="00AE448D" w:rsidP="00AE448D">
      <w:r w:rsidRPr="002F354F">
        <w:rPr>
          <w:rStyle w:val="Style13ptBold"/>
        </w:rPr>
        <w:t>Meyer 18</w:t>
      </w:r>
      <w:r w:rsidRPr="002F354F">
        <w:t xml:space="preserve"> [Henry Meyer, senior Economy and Government reporter for Bloomberg. Russia, U.S. Near Brink in a Syrian Standoff With Nuclear Risks. April 13, 2018. https://www.bloomberg.com/news/articles/2018-04-13/russia-u-s-near-brink-in-a-syrian-standoff-with-nuclear-risks]</w:t>
      </w:r>
    </w:p>
    <w:p w14:paraId="2D9E9C51" w14:textId="77777777" w:rsidR="00AE448D" w:rsidRPr="002F354F" w:rsidRDefault="00AE448D" w:rsidP="00AE448D">
      <w:pPr>
        <w:rPr>
          <w:sz w:val="16"/>
        </w:rPr>
      </w:pPr>
      <w:r w:rsidRPr="002F354F">
        <w:rPr>
          <w:u w:val="single"/>
        </w:rPr>
        <w:t>Russia has spent years testing state-of-the-art products of its defense industry in Syria</w:t>
      </w:r>
      <w:r w:rsidRPr="002F354F">
        <w:rPr>
          <w:sz w:val="16"/>
        </w:rPr>
        <w:t xml:space="preserve">. Now </w:t>
      </w:r>
      <w:r w:rsidRPr="002F354F">
        <w:rPr>
          <w:u w:val="single"/>
        </w:rPr>
        <w:t>it’s warning</w:t>
      </w:r>
      <w:r w:rsidRPr="002F354F">
        <w:rPr>
          <w:sz w:val="16"/>
        </w:rPr>
        <w:t xml:space="preserve"> that some of </w:t>
      </w:r>
      <w:r w:rsidRPr="002F354F">
        <w:rPr>
          <w:u w:val="single"/>
        </w:rPr>
        <w:t>those</w:t>
      </w:r>
      <w:r w:rsidRPr="002F354F">
        <w:rPr>
          <w:sz w:val="16"/>
        </w:rPr>
        <w:t xml:space="preserve"> </w:t>
      </w:r>
      <w:r w:rsidRPr="002F354F">
        <w:rPr>
          <w:u w:val="single"/>
        </w:rPr>
        <w:t>weapons could be turned against the U.S., as tensions</w:t>
      </w:r>
      <w:r w:rsidRPr="002F354F">
        <w:rPr>
          <w:sz w:val="16"/>
        </w:rPr>
        <w:t xml:space="preserve"> between the powers reach new heights.</w:t>
      </w:r>
    </w:p>
    <w:p w14:paraId="38DF9F26" w14:textId="77777777" w:rsidR="00AE448D" w:rsidRPr="002F354F" w:rsidRDefault="00AE448D" w:rsidP="00AE448D">
      <w:pPr>
        <w:rPr>
          <w:sz w:val="16"/>
        </w:rPr>
      </w:pPr>
      <w:r w:rsidRPr="002F354F">
        <w:rPr>
          <w:sz w:val="16"/>
        </w:rPr>
        <w:t xml:space="preserve">U.S. President Donald </w:t>
      </w:r>
      <w:r w:rsidRPr="002F354F">
        <w:rPr>
          <w:rStyle w:val="Emphasis"/>
        </w:rPr>
        <w:t>Trump</w:t>
      </w:r>
      <w:r w:rsidRPr="002F354F">
        <w:rPr>
          <w:u w:val="single"/>
        </w:rPr>
        <w:t xml:space="preserve"> is threatening to </w:t>
      </w:r>
      <w:r w:rsidRPr="002F354F">
        <w:rPr>
          <w:rStyle w:val="Emphasis"/>
        </w:rPr>
        <w:t>strike</w:t>
      </w:r>
      <w:r w:rsidRPr="002F354F">
        <w:rPr>
          <w:u w:val="single"/>
        </w:rPr>
        <w:t xml:space="preserve"> Russia’s </w:t>
      </w:r>
      <w:r w:rsidRPr="002F354F">
        <w:rPr>
          <w:rStyle w:val="Emphasis"/>
        </w:rPr>
        <w:t>Syria</w:t>
      </w:r>
      <w:r w:rsidRPr="002F354F">
        <w:rPr>
          <w:u w:val="single"/>
        </w:rPr>
        <w:t>n ally</w:t>
      </w:r>
      <w:r w:rsidRPr="002F354F">
        <w:rPr>
          <w:sz w:val="16"/>
        </w:rPr>
        <w:t xml:space="preserve"> in response to an alleged chemical attack -- and </w:t>
      </w:r>
      <w:r w:rsidRPr="002F354F">
        <w:rPr>
          <w:u w:val="single"/>
        </w:rPr>
        <w:t xml:space="preserve">Russia is threatening to </w:t>
      </w:r>
      <w:r w:rsidRPr="002F354F">
        <w:rPr>
          <w:rStyle w:val="Emphasis"/>
        </w:rPr>
        <w:t>retaliate</w:t>
      </w:r>
      <w:r w:rsidRPr="002F354F">
        <w:rPr>
          <w:sz w:val="16"/>
        </w:rPr>
        <w:t xml:space="preserve"> if its forces there suffer harm. While </w:t>
      </w:r>
      <w:r w:rsidRPr="002F354F">
        <w:rPr>
          <w:u w:val="single"/>
        </w:rPr>
        <w:t>both sides</w:t>
      </w:r>
      <w:r w:rsidRPr="002F354F">
        <w:rPr>
          <w:sz w:val="16"/>
        </w:rPr>
        <w:t xml:space="preserve"> have dialed back the brinkmanship in the last couple of days, </w:t>
      </w:r>
      <w:r w:rsidRPr="002F354F">
        <w:rPr>
          <w:u w:val="single"/>
        </w:rPr>
        <w:t xml:space="preserve">they remain locked in what could be the </w:t>
      </w:r>
      <w:r w:rsidRPr="002F354F">
        <w:rPr>
          <w:rStyle w:val="Emphasis"/>
        </w:rPr>
        <w:t>most dangerous standoff</w:t>
      </w:r>
      <w:r w:rsidRPr="002F354F">
        <w:rPr>
          <w:u w:val="single"/>
        </w:rPr>
        <w:t xml:space="preserve"> between </w:t>
      </w:r>
      <w:r w:rsidRPr="002F354F">
        <w:rPr>
          <w:rStyle w:val="Emphasis"/>
        </w:rPr>
        <w:t>nuclear-armed</w:t>
      </w:r>
      <w:r w:rsidRPr="002F354F">
        <w:rPr>
          <w:u w:val="single"/>
        </w:rPr>
        <w:t xml:space="preserve"> countries for </w:t>
      </w:r>
      <w:r w:rsidRPr="002F354F">
        <w:rPr>
          <w:rStyle w:val="Emphasis"/>
        </w:rPr>
        <w:t>decades</w:t>
      </w:r>
      <w:r w:rsidRPr="002F354F">
        <w:rPr>
          <w:sz w:val="16"/>
        </w:rPr>
        <w:t>.</w:t>
      </w:r>
    </w:p>
    <w:p w14:paraId="75E958D5" w14:textId="77777777" w:rsidR="00AE448D" w:rsidRPr="002F354F" w:rsidRDefault="00AE448D" w:rsidP="00AE448D">
      <w:pPr>
        <w:rPr>
          <w:sz w:val="16"/>
        </w:rPr>
      </w:pPr>
      <w:r w:rsidRPr="002F354F">
        <w:rPr>
          <w:u w:val="single"/>
        </w:rPr>
        <w:t>Tensions have erupted out of the Syrian battlefield, where the U.S. and Russia back opposing sides</w:t>
      </w:r>
      <w:r w:rsidRPr="002F354F">
        <w:rPr>
          <w:sz w:val="16"/>
        </w:rPr>
        <w:t xml:space="preserve"> and forces from Iran, Turkey and Israel have also been sucked in. Delivering a somber address to an emergency meeting of the United Nations Security Council early Friday, UN Secretary-General Antonio </w:t>
      </w:r>
      <w:r w:rsidRPr="002F354F">
        <w:rPr>
          <w:u w:val="single"/>
        </w:rPr>
        <w:t xml:space="preserve">Guterres drew a </w:t>
      </w:r>
      <w:r w:rsidRPr="002F354F">
        <w:rPr>
          <w:rStyle w:val="Emphasis"/>
        </w:rPr>
        <w:t>Cold War</w:t>
      </w:r>
      <w:r w:rsidRPr="002F354F">
        <w:rPr>
          <w:u w:val="single"/>
        </w:rPr>
        <w:t xml:space="preserve"> parallel</w:t>
      </w:r>
      <w:r w:rsidRPr="002F354F">
        <w:rPr>
          <w:sz w:val="16"/>
        </w:rPr>
        <w:t xml:space="preserve"> -- and said </w:t>
      </w:r>
      <w:r w:rsidRPr="002F354F">
        <w:rPr>
          <w:u w:val="single"/>
        </w:rPr>
        <w:t xml:space="preserve">the threat could be </w:t>
      </w:r>
      <w:r w:rsidRPr="002F354F">
        <w:rPr>
          <w:rStyle w:val="Emphasis"/>
        </w:rPr>
        <w:t>even more acute now</w:t>
      </w:r>
      <w:r w:rsidRPr="002F354F">
        <w:rPr>
          <w:sz w:val="16"/>
        </w:rPr>
        <w:t>.</w:t>
      </w:r>
    </w:p>
    <w:p w14:paraId="1401D007" w14:textId="77777777" w:rsidR="00AE448D" w:rsidRPr="002F354F" w:rsidRDefault="00AE448D" w:rsidP="00AE448D">
      <w:pPr>
        <w:rPr>
          <w:sz w:val="16"/>
        </w:rPr>
      </w:pPr>
      <w:r w:rsidRPr="002F354F">
        <w:rPr>
          <w:sz w:val="16"/>
        </w:rPr>
        <w:t xml:space="preserve">“The </w:t>
      </w:r>
      <w:r w:rsidRPr="002F354F">
        <w:rPr>
          <w:u w:val="single"/>
        </w:rPr>
        <w:t>mechanisms and</w:t>
      </w:r>
      <w:r w:rsidRPr="002F354F">
        <w:rPr>
          <w:sz w:val="16"/>
        </w:rPr>
        <w:t xml:space="preserve"> the </w:t>
      </w:r>
      <w:r w:rsidRPr="002F354F">
        <w:rPr>
          <w:u w:val="single"/>
        </w:rPr>
        <w:t xml:space="preserve">safeguards to </w:t>
      </w:r>
      <w:r w:rsidRPr="002F354F">
        <w:rPr>
          <w:rStyle w:val="Emphasis"/>
        </w:rPr>
        <w:t>manage</w:t>
      </w:r>
      <w:r w:rsidRPr="002F354F">
        <w:rPr>
          <w:u w:val="single"/>
        </w:rPr>
        <w:t xml:space="preserve"> the risks of </w:t>
      </w:r>
      <w:r w:rsidRPr="002F354F">
        <w:rPr>
          <w:rStyle w:val="Emphasis"/>
        </w:rPr>
        <w:t>escalation</w:t>
      </w:r>
      <w:r w:rsidRPr="002F354F">
        <w:rPr>
          <w:sz w:val="16"/>
        </w:rPr>
        <w:t xml:space="preserve"> that existed </w:t>
      </w:r>
      <w:r w:rsidRPr="002F354F">
        <w:rPr>
          <w:u w:val="single"/>
        </w:rPr>
        <w:t xml:space="preserve">in the past </w:t>
      </w:r>
      <w:r w:rsidRPr="002F354F">
        <w:rPr>
          <w:rStyle w:val="Emphasis"/>
        </w:rPr>
        <w:t>no longer seem</w:t>
      </w:r>
      <w:r w:rsidRPr="002F354F">
        <w:rPr>
          <w:u w:val="single"/>
        </w:rPr>
        <w:t xml:space="preserve"> to be </w:t>
      </w:r>
      <w:r w:rsidRPr="002F354F">
        <w:rPr>
          <w:rStyle w:val="Emphasis"/>
        </w:rPr>
        <w:t>present</w:t>
      </w:r>
      <w:r w:rsidRPr="002F354F">
        <w:rPr>
          <w:sz w:val="16"/>
        </w:rPr>
        <w:t>,” Guterres said. “</w:t>
      </w:r>
      <w:r w:rsidRPr="002F354F">
        <w:rPr>
          <w:u w:val="single"/>
        </w:rPr>
        <w:t xml:space="preserve">This is exactly the risk we face today -- that things </w:t>
      </w:r>
      <w:r w:rsidRPr="002F354F">
        <w:rPr>
          <w:rStyle w:val="Emphasis"/>
        </w:rPr>
        <w:t>spiral out of control</w:t>
      </w:r>
      <w:r w:rsidRPr="002F354F">
        <w:rPr>
          <w:sz w:val="16"/>
        </w:rPr>
        <w:t>. It is our common duty to stop it.”</w:t>
      </w:r>
    </w:p>
    <w:p w14:paraId="24965EB5" w14:textId="77777777" w:rsidR="00AE448D" w:rsidRPr="002F354F" w:rsidRDefault="00AE448D" w:rsidP="00AE448D">
      <w:pPr>
        <w:rPr>
          <w:sz w:val="16"/>
        </w:rPr>
      </w:pPr>
      <w:r w:rsidRPr="002F354F">
        <w:rPr>
          <w:sz w:val="16"/>
        </w:rPr>
        <w:t>‘Get Ready’ Trump told Moscow on Wednesday to “get ready” for an American missile strike in Syria, after a Kremlin diplomat said that any rockets aimed toward Russian forces there -- as well as any plane or ship that fired them -- would be targeted. Since then, hopes of averting a direct confrontation have risen. Trump put his attack on pause as he consulted allies, and a senior Russian official said the envoy’s threats had been misinterpreted. Still, Western diplomats in Moscow say the situation remains unpredictable. Russia doesn’t expect the U.S. to abandon its proposed strikes on Syria, according to Alexander Golts, an independent defense and security expert in the Russian capital. Its threats of retaliation are part of a strategy that seeks to limit the scale of American action, and ensure that Moscow receives advance warning, he said: “Russia is raising the stakes in an effort to de-escalate on its terms.” That’s what happened a year ago, when Trump ordered cruise-missile attacks to punish Syrian President Bashar al-Assad for another alleged use of chemical weapons -- while forewarning the Russians so they didn’t suffer casualties. ‘Out of Control’</w:t>
      </w:r>
    </w:p>
    <w:p w14:paraId="37BC0824" w14:textId="77777777" w:rsidR="00AE448D" w:rsidRPr="002F354F" w:rsidRDefault="00AE448D" w:rsidP="00AE448D">
      <w:pPr>
        <w:rPr>
          <w:sz w:val="16"/>
        </w:rPr>
      </w:pPr>
      <w:r w:rsidRPr="002F354F">
        <w:rPr>
          <w:sz w:val="16"/>
        </w:rPr>
        <w:t xml:space="preserve">But there’s no guarantee of a repeat. And </w:t>
      </w:r>
      <w:r w:rsidRPr="002F354F">
        <w:rPr>
          <w:u w:val="single"/>
        </w:rPr>
        <w:t xml:space="preserve">if the two countries do end up clashing directly, even the </w:t>
      </w:r>
      <w:r w:rsidRPr="002F354F">
        <w:rPr>
          <w:rStyle w:val="Emphasis"/>
        </w:rPr>
        <w:t>worst outcomes can’t be ruled out</w:t>
      </w:r>
      <w:r w:rsidRPr="002F354F">
        <w:rPr>
          <w:sz w:val="16"/>
        </w:rPr>
        <w:t>, said Golts. “</w:t>
      </w:r>
      <w:r w:rsidRPr="002F354F">
        <w:rPr>
          <w:u w:val="single"/>
        </w:rPr>
        <w:t>Russia has what it takes to strike back at the American warships</w:t>
      </w:r>
      <w:r w:rsidRPr="002F354F">
        <w:rPr>
          <w:sz w:val="16"/>
        </w:rPr>
        <w:t xml:space="preserve">,” he said. “What would happen next is hard to say. </w:t>
      </w:r>
      <w:r w:rsidRPr="002F354F">
        <w:rPr>
          <w:u w:val="single"/>
        </w:rPr>
        <w:t>It could</w:t>
      </w:r>
      <w:r w:rsidRPr="002F354F">
        <w:rPr>
          <w:sz w:val="16"/>
        </w:rPr>
        <w:t xml:space="preserve"> fairly </w:t>
      </w:r>
      <w:r w:rsidRPr="002F354F">
        <w:rPr>
          <w:rStyle w:val="Emphasis"/>
        </w:rPr>
        <w:t>quickly escalate</w:t>
      </w:r>
      <w:r w:rsidRPr="002F354F">
        <w:rPr>
          <w:sz w:val="16"/>
        </w:rPr>
        <w:t xml:space="preserve"> </w:t>
      </w:r>
      <w:r w:rsidRPr="002F354F">
        <w:rPr>
          <w:u w:val="single"/>
        </w:rPr>
        <w:t xml:space="preserve">to a </w:t>
      </w:r>
      <w:r w:rsidRPr="002F354F">
        <w:rPr>
          <w:rStyle w:val="Emphasis"/>
        </w:rPr>
        <w:t>nuclear level</w:t>
      </w:r>
      <w:r w:rsidRPr="002F354F">
        <w:rPr>
          <w:sz w:val="16"/>
        </w:rPr>
        <w:t>.”</w:t>
      </w:r>
    </w:p>
    <w:p w14:paraId="4391245F" w14:textId="77777777" w:rsidR="00AE448D" w:rsidRPr="002F354F" w:rsidRDefault="00AE448D" w:rsidP="00AE448D">
      <w:pPr>
        <w:rPr>
          <w:sz w:val="16"/>
        </w:rPr>
      </w:pPr>
      <w:r w:rsidRPr="002F354F">
        <w:rPr>
          <w:sz w:val="16"/>
        </w:rPr>
        <w:t xml:space="preserve">In Washington on Thursday, Defense Secretary Jim Mattis was delivering a similar warning to Congress. </w:t>
      </w:r>
      <w:r w:rsidRPr="002F354F">
        <w:rPr>
          <w:u w:val="single"/>
        </w:rPr>
        <w:t>Mattis</w:t>
      </w:r>
      <w:r w:rsidRPr="002F354F">
        <w:rPr>
          <w:sz w:val="16"/>
        </w:rPr>
        <w:t xml:space="preserve"> told the House Armed Services Committee that while it’s important to “stop the murder of innocent people,” </w:t>
      </w:r>
      <w:r w:rsidRPr="002F354F">
        <w:rPr>
          <w:u w:val="single"/>
        </w:rPr>
        <w:t>his greatest fear about a strike on Syria is that the conflict could “escalate out of control</w:t>
      </w:r>
      <w:r w:rsidRPr="002F354F">
        <w:rPr>
          <w:sz w:val="16"/>
        </w:rPr>
        <w:t>, if you get my drift.”</w:t>
      </w:r>
    </w:p>
    <w:p w14:paraId="322D1B71" w14:textId="77777777" w:rsidR="00AE448D" w:rsidRPr="002F354F" w:rsidRDefault="00AE448D" w:rsidP="00AE448D">
      <w:pPr>
        <w:rPr>
          <w:sz w:val="16"/>
        </w:rPr>
      </w:pPr>
      <w:r w:rsidRPr="002F354F">
        <w:rPr>
          <w:sz w:val="16"/>
        </w:rPr>
        <w:t xml:space="preserve">President Vladimir </w:t>
      </w:r>
      <w:r w:rsidRPr="002F354F">
        <w:rPr>
          <w:rStyle w:val="Emphasis"/>
        </w:rPr>
        <w:t>Putin</w:t>
      </w:r>
      <w:r w:rsidRPr="002F354F">
        <w:rPr>
          <w:u w:val="single"/>
        </w:rPr>
        <w:t xml:space="preserve"> boasted </w:t>
      </w:r>
      <w:r w:rsidRPr="002F354F">
        <w:rPr>
          <w:sz w:val="16"/>
        </w:rPr>
        <w:t xml:space="preserve">last month </w:t>
      </w:r>
      <w:r w:rsidRPr="002F354F">
        <w:rPr>
          <w:u w:val="single"/>
        </w:rPr>
        <w:t xml:space="preserve">about a new generation of </w:t>
      </w:r>
      <w:r w:rsidRPr="002F354F">
        <w:rPr>
          <w:rStyle w:val="Emphasis"/>
        </w:rPr>
        <w:t>“invincible” nuclear arms</w:t>
      </w:r>
      <w:r w:rsidRPr="002F354F">
        <w:rPr>
          <w:sz w:val="16"/>
        </w:rPr>
        <w:t xml:space="preserve"> -- </w:t>
      </w:r>
      <w:r w:rsidRPr="002F354F">
        <w:rPr>
          <w:u w:val="single"/>
        </w:rPr>
        <w:t xml:space="preserve">including </w:t>
      </w:r>
      <w:r w:rsidRPr="002F354F">
        <w:rPr>
          <w:rStyle w:val="Emphasis"/>
        </w:rPr>
        <w:t>high-speed underwater drones</w:t>
      </w:r>
      <w:r w:rsidRPr="002F354F">
        <w:rPr>
          <w:u w:val="single"/>
        </w:rPr>
        <w:t xml:space="preserve">, and </w:t>
      </w:r>
      <w:r w:rsidRPr="002F354F">
        <w:rPr>
          <w:rStyle w:val="Emphasis"/>
        </w:rPr>
        <w:t>hypersonic weapons</w:t>
      </w:r>
      <w:r w:rsidRPr="002F354F">
        <w:rPr>
          <w:u w:val="single"/>
        </w:rPr>
        <w:t xml:space="preserve"> capable of </w:t>
      </w:r>
      <w:r w:rsidRPr="002F354F">
        <w:rPr>
          <w:rStyle w:val="Emphasis"/>
        </w:rPr>
        <w:t>dodging U.S. defenses</w:t>
      </w:r>
      <w:r w:rsidRPr="002F354F">
        <w:rPr>
          <w:u w:val="single"/>
        </w:rPr>
        <w:t xml:space="preserve"> at 10 times the speed of sound</w:t>
      </w:r>
      <w:r w:rsidRPr="002F354F">
        <w:rPr>
          <w:sz w:val="16"/>
        </w:rPr>
        <w:t>.</w:t>
      </w:r>
    </w:p>
    <w:p w14:paraId="07828A1B" w14:textId="77777777" w:rsidR="00AE448D" w:rsidRPr="002F354F" w:rsidRDefault="00AE448D" w:rsidP="00AE448D">
      <w:pPr>
        <w:rPr>
          <w:sz w:val="16"/>
        </w:rPr>
      </w:pPr>
      <w:r w:rsidRPr="002F354F">
        <w:rPr>
          <w:sz w:val="16"/>
        </w:rPr>
        <w:t>New Weapons The new weapons Putin has deployed in Syria are more prosaic, but some have grabbed the attention of defense analysts in America, and potential buyers elsewhere. Sea-based Kalibr cruise missiles were fired at Islamic State militants in Syria from warships and submarines as far away as the Caspian Sea, some 1,000 miles to the east. (It’s not clear if they all reached their targets.) Air-launched Kh-101 cruise missiles, which have also been used against the jihadists, have a range of 2,800 miles, giving the Russian bomber fleet a long-range precision strike capability. The Defense Ministry has said they could carry nuclear warheads. The Bastion coastal defense missile system is deployed in Syria. Armed with up to 36 missiles, it’s said to have a range of 350 kilometers for targets at sea, and 450 kilometers by land. The S-400 anti-missile system, deployed to Syria in 2015 after Turkey downed a Russian military jet, has perhaps drawn the most attention. Supposedly able to hit aircraft and missiles from 400 kilometers away, and engage up to 36 targets simultaneously, the S-400 has never actually been used. Still, governments including Turkey and Saudi Arabia, close U.S. allies, are lining up to buy them. In January, Russia sent four more S-400 systems to Syria, installing them at its Hmeimeem air base and the naval facility at Tartus on the Mediterranean. They’re capable of shooting down U.S. cruise missiles, according to Igor Korotchenko, head of the Centre for Analysis of World Arms Trade in Moscow. Earlier this week, as the U.S. and its allies threatened to strike, Russian warships moored at Tartus headed out into the open sea. Russia currently has 15 warships and vessels in the Mediterranean, including frigates and diesel and nuclear-powered submarines, according to the Kommersant newspaper. The U.S. is bolstering its presence there: on Friday, the guided-missile destroyer USS Winston Churchill, which can carry as many as 90 Tomahawk cruise missiles, arrived in the region.</w:t>
      </w:r>
    </w:p>
    <w:p w14:paraId="35F8EF4C" w14:textId="77777777" w:rsidR="00AE448D" w:rsidRPr="002F354F" w:rsidRDefault="00AE448D" w:rsidP="00AE448D">
      <w:pPr>
        <w:rPr>
          <w:sz w:val="16"/>
        </w:rPr>
      </w:pPr>
      <w:r w:rsidRPr="002F354F">
        <w:rPr>
          <w:u w:val="single"/>
        </w:rPr>
        <w:t xml:space="preserve">On </w:t>
      </w:r>
      <w:r w:rsidRPr="002F354F">
        <w:rPr>
          <w:rStyle w:val="Emphasis"/>
        </w:rPr>
        <w:t>Russian media</w:t>
      </w:r>
      <w:r w:rsidRPr="002F354F">
        <w:rPr>
          <w:u w:val="single"/>
        </w:rPr>
        <w:t>, there’s been</w:t>
      </w:r>
      <w:r w:rsidRPr="002F354F">
        <w:rPr>
          <w:sz w:val="16"/>
        </w:rPr>
        <w:t xml:space="preserve"> some </w:t>
      </w:r>
      <w:r w:rsidRPr="002F354F">
        <w:rPr>
          <w:u w:val="single"/>
        </w:rPr>
        <w:t xml:space="preserve">talk of a potential war with the U.S., and even of </w:t>
      </w:r>
      <w:r w:rsidRPr="002F354F">
        <w:rPr>
          <w:rStyle w:val="Emphasis"/>
        </w:rPr>
        <w:t>apocalyptic consequences</w:t>
      </w:r>
      <w:r w:rsidRPr="002F354F">
        <w:rPr>
          <w:sz w:val="16"/>
        </w:rPr>
        <w:t>. But such worries aren’t widespread, and the Kremlin has offered reassurance, saying that military chiefs are in touch via their “deconfliction” hotline.</w:t>
      </w:r>
    </w:p>
    <w:p w14:paraId="2A010702" w14:textId="77777777" w:rsidR="00AE448D" w:rsidRPr="002F354F" w:rsidRDefault="00AE448D" w:rsidP="00AE448D">
      <w:pPr>
        <w:pStyle w:val="Heading4"/>
        <w:rPr>
          <w:rFonts w:cs="Arial"/>
          <w:u w:val="single"/>
        </w:rPr>
      </w:pPr>
      <w:r w:rsidRPr="002F354F">
        <w:rPr>
          <w:rFonts w:cs="Arial"/>
        </w:rPr>
        <w:t xml:space="preserve">Draws in </w:t>
      </w:r>
      <w:r w:rsidRPr="002F354F">
        <w:rPr>
          <w:rFonts w:cs="Arial"/>
          <w:u w:val="single"/>
        </w:rPr>
        <w:t>China</w:t>
      </w:r>
      <w:r w:rsidRPr="002F354F">
        <w:rPr>
          <w:rFonts w:cs="Arial"/>
        </w:rPr>
        <w:t xml:space="preserve"> </w:t>
      </w:r>
    </w:p>
    <w:p w14:paraId="0476ADC0" w14:textId="77777777" w:rsidR="00AE448D" w:rsidRPr="002F354F" w:rsidRDefault="00AE448D" w:rsidP="00AE448D">
      <w:r w:rsidRPr="002F354F">
        <w:rPr>
          <w:rStyle w:val="Style13ptBold"/>
        </w:rPr>
        <w:t>Lin 18</w:t>
      </w:r>
      <w:r w:rsidRPr="002F354F">
        <w:t xml:space="preserve"> [Dr Christina Lin is a California-based foreign and security policy analyst. She has extensive US government experience working on China security issues, including policy planning at the Department of Defense, the National Security Council, and the Department of State, and her current focus is on China-Middle East/Mediterranean relations. China could be the wild card if US attacks Syria. April 12, 2018. www.atimes.com/china-wild-card-us-attack-syria/]</w:t>
      </w:r>
    </w:p>
    <w:p w14:paraId="57F43FF1" w14:textId="77777777" w:rsidR="00AE448D" w:rsidRPr="002F354F" w:rsidRDefault="00AE448D" w:rsidP="00AE448D">
      <w:pPr>
        <w:rPr>
          <w:sz w:val="16"/>
        </w:rPr>
      </w:pPr>
      <w:r w:rsidRPr="002F354F">
        <w:rPr>
          <w:sz w:val="16"/>
        </w:rPr>
        <w:t>In 2012, media outlets in the Middle East reported the possibility of a war game involving Iran, Russia, China and Syria in the Mediterranean. It would be one of the largest war games ever planned, involving 90,000 troops, 400 aircraft, 1,000 tanks and hundreds of rockets.</w:t>
      </w:r>
    </w:p>
    <w:p w14:paraId="5045EC4C" w14:textId="77777777" w:rsidR="00AE448D" w:rsidRPr="002F354F" w:rsidRDefault="00AE448D" w:rsidP="00AE448D">
      <w:pPr>
        <w:rPr>
          <w:sz w:val="16"/>
        </w:rPr>
      </w:pPr>
      <w:r w:rsidRPr="002F354F">
        <w:rPr>
          <w:sz w:val="16"/>
        </w:rPr>
        <w:t>While the war game did not materialize at that time, it was a signal to the US and other Western nations that the four Eurasian powers were drawing a line in the sand – and that line seemed to be Syria.</w:t>
      </w:r>
    </w:p>
    <w:p w14:paraId="25870118" w14:textId="77777777" w:rsidR="00AE448D" w:rsidRPr="002F354F" w:rsidRDefault="00AE448D" w:rsidP="00AE448D">
      <w:pPr>
        <w:rPr>
          <w:sz w:val="16"/>
        </w:rPr>
      </w:pPr>
      <w:r w:rsidRPr="002F354F">
        <w:rPr>
          <w:sz w:val="16"/>
        </w:rPr>
        <w:t>Washington politicians tend to project their own fears, desires, and lack of understanding on to others, assuming they will react according to the assumptions held in the Beltway. However, the inability for self-reflection and to stand in others’ shoes so as to understand their perspectives is dangerous – and risks misperception, miscalculation, and escalation of limited military conflict into a larger war.</w:t>
      </w:r>
    </w:p>
    <w:p w14:paraId="4741B542" w14:textId="77777777" w:rsidR="00AE448D" w:rsidRPr="002F354F" w:rsidRDefault="00AE448D" w:rsidP="00AE448D">
      <w:pPr>
        <w:rPr>
          <w:sz w:val="16"/>
        </w:rPr>
      </w:pPr>
      <w:r w:rsidRPr="002F354F">
        <w:rPr>
          <w:sz w:val="16"/>
        </w:rPr>
        <w:t xml:space="preserve">What </w:t>
      </w:r>
      <w:r w:rsidRPr="002F354F">
        <w:rPr>
          <w:u w:val="single"/>
        </w:rPr>
        <w:t>leaders in Washington don’t realize</w:t>
      </w:r>
      <w:r w:rsidRPr="002F354F">
        <w:rPr>
          <w:sz w:val="16"/>
        </w:rPr>
        <w:t xml:space="preserve"> is that </w:t>
      </w:r>
      <w:r w:rsidRPr="002F354F">
        <w:rPr>
          <w:u w:val="single"/>
        </w:rPr>
        <w:t xml:space="preserve">the </w:t>
      </w:r>
      <w:r w:rsidRPr="002F354F">
        <w:rPr>
          <w:rStyle w:val="Emphasis"/>
        </w:rPr>
        <w:t>U</w:t>
      </w:r>
      <w:r w:rsidRPr="002F354F">
        <w:rPr>
          <w:sz w:val="16"/>
        </w:rPr>
        <w:t xml:space="preserve">nited </w:t>
      </w:r>
      <w:r w:rsidRPr="002F354F">
        <w:rPr>
          <w:rStyle w:val="Emphasis"/>
        </w:rPr>
        <w:t>S</w:t>
      </w:r>
      <w:r w:rsidRPr="002F354F">
        <w:rPr>
          <w:sz w:val="16"/>
        </w:rPr>
        <w:t xml:space="preserve">tates </w:t>
      </w:r>
      <w:r w:rsidRPr="002F354F">
        <w:rPr>
          <w:u w:val="single"/>
        </w:rPr>
        <w:t>is not the only country with red lines</w:t>
      </w:r>
      <w:r w:rsidRPr="002F354F">
        <w:rPr>
          <w:sz w:val="16"/>
        </w:rPr>
        <w:t xml:space="preserve">. By </w:t>
      </w:r>
      <w:r w:rsidRPr="002F354F">
        <w:rPr>
          <w:u w:val="single"/>
        </w:rPr>
        <w:t xml:space="preserve">disregarding and violating other states’ legitimate security interests, be it Russia or </w:t>
      </w:r>
      <w:r w:rsidRPr="002F354F">
        <w:rPr>
          <w:rStyle w:val="Emphasis"/>
        </w:rPr>
        <w:t>China</w:t>
      </w:r>
      <w:r w:rsidRPr="002F354F">
        <w:rPr>
          <w:sz w:val="16"/>
        </w:rPr>
        <w:t xml:space="preserve">, President Donald </w:t>
      </w:r>
      <w:r w:rsidRPr="002F354F">
        <w:rPr>
          <w:u w:val="single"/>
        </w:rPr>
        <w:t xml:space="preserve">Trump risks opening the </w:t>
      </w:r>
      <w:r w:rsidRPr="002F354F">
        <w:rPr>
          <w:rStyle w:val="Emphasis"/>
        </w:rPr>
        <w:t>Pandora’s box</w:t>
      </w:r>
      <w:r w:rsidRPr="002F354F">
        <w:rPr>
          <w:u w:val="single"/>
        </w:rPr>
        <w:t xml:space="preserve"> of drawing in additional </w:t>
      </w:r>
      <w:r w:rsidRPr="002F354F">
        <w:rPr>
          <w:rStyle w:val="Emphasis"/>
        </w:rPr>
        <w:t>great powers</w:t>
      </w:r>
      <w:r w:rsidRPr="002F354F">
        <w:rPr>
          <w:u w:val="single"/>
        </w:rPr>
        <w:t xml:space="preserve"> to </w:t>
      </w:r>
      <w:r w:rsidRPr="002F354F">
        <w:rPr>
          <w:rStyle w:val="Emphasis"/>
        </w:rPr>
        <w:t>defend the Syrian government</w:t>
      </w:r>
      <w:r w:rsidRPr="002F354F">
        <w:rPr>
          <w:sz w:val="16"/>
        </w:rPr>
        <w:t xml:space="preserve"> from terrorists and regime change.</w:t>
      </w:r>
    </w:p>
    <w:p w14:paraId="3ED38004" w14:textId="77777777" w:rsidR="00AE448D" w:rsidRPr="002F354F" w:rsidRDefault="00AE448D" w:rsidP="00AE448D">
      <w:pPr>
        <w:rPr>
          <w:u w:val="single"/>
        </w:rPr>
      </w:pPr>
      <w:r w:rsidRPr="002F354F">
        <w:rPr>
          <w:rStyle w:val="Emphasis"/>
        </w:rPr>
        <w:t>China</w:t>
      </w:r>
      <w:r w:rsidRPr="002F354F">
        <w:rPr>
          <w:u w:val="single"/>
        </w:rPr>
        <w:t xml:space="preserve"> has </w:t>
      </w:r>
      <w:r w:rsidRPr="002F354F">
        <w:rPr>
          <w:rStyle w:val="Emphasis"/>
        </w:rPr>
        <w:t>key interests</w:t>
      </w:r>
      <w:r w:rsidRPr="002F354F">
        <w:rPr>
          <w:u w:val="single"/>
        </w:rPr>
        <w:t xml:space="preserve"> in </w:t>
      </w:r>
      <w:r w:rsidRPr="002F354F">
        <w:rPr>
          <w:rStyle w:val="Emphasis"/>
        </w:rPr>
        <w:t>Syria</w:t>
      </w:r>
    </w:p>
    <w:p w14:paraId="52E2E787" w14:textId="77777777" w:rsidR="00AE448D" w:rsidRPr="002F354F" w:rsidRDefault="00AE448D" w:rsidP="00AE448D">
      <w:pPr>
        <w:rPr>
          <w:sz w:val="16"/>
        </w:rPr>
      </w:pPr>
      <w:r w:rsidRPr="002F354F">
        <w:rPr>
          <w:sz w:val="16"/>
        </w:rPr>
        <w:t>So what’s at stake for China in Syria?</w:t>
      </w:r>
    </w:p>
    <w:p w14:paraId="65D90A38" w14:textId="77777777" w:rsidR="00AE448D" w:rsidRPr="002F354F" w:rsidRDefault="00AE448D" w:rsidP="00AE448D">
      <w:pPr>
        <w:rPr>
          <w:sz w:val="16"/>
        </w:rPr>
      </w:pPr>
      <w:r w:rsidRPr="002F354F">
        <w:rPr>
          <w:sz w:val="16"/>
        </w:rPr>
        <w:t xml:space="preserve">As widely reported, </w:t>
      </w:r>
      <w:r w:rsidRPr="002F354F">
        <w:rPr>
          <w:u w:val="single"/>
        </w:rPr>
        <w:t>Chinese troops are already on the ground in Syria to fight</w:t>
      </w:r>
      <w:r w:rsidRPr="002F354F">
        <w:rPr>
          <w:sz w:val="16"/>
        </w:rPr>
        <w:t xml:space="preserve"> thousands of </w:t>
      </w:r>
      <w:r w:rsidRPr="002F354F">
        <w:rPr>
          <w:u w:val="single"/>
        </w:rPr>
        <w:t>Uyghur militants</w:t>
      </w:r>
      <w:r w:rsidRPr="002F354F">
        <w:rPr>
          <w:sz w:val="16"/>
        </w:rPr>
        <w:t xml:space="preserve">, whether in ISIS or the Chinese al-Qaeda. Jihadists launched an attack on the Chinese Embassy in Kyrgyzstan in 2016, and </w:t>
      </w:r>
      <w:r w:rsidRPr="002F354F">
        <w:rPr>
          <w:u w:val="single"/>
        </w:rPr>
        <w:t>Beijing fears that they plan on further attacking China’s territory and its citizens and assets abroad</w:t>
      </w:r>
      <w:r w:rsidRPr="002F354F">
        <w:rPr>
          <w:sz w:val="16"/>
        </w:rPr>
        <w:t>.</w:t>
      </w:r>
    </w:p>
    <w:p w14:paraId="526A00ED" w14:textId="77777777" w:rsidR="00AE448D" w:rsidRPr="002F354F" w:rsidRDefault="00AE448D" w:rsidP="00AE448D">
      <w:pPr>
        <w:rPr>
          <w:sz w:val="16"/>
        </w:rPr>
      </w:pPr>
      <w:r w:rsidRPr="002F354F">
        <w:rPr>
          <w:u w:val="single"/>
        </w:rPr>
        <w:t xml:space="preserve">If the Syrian government is toppled by </w:t>
      </w:r>
      <w:r w:rsidRPr="002F354F">
        <w:rPr>
          <w:rStyle w:val="Emphasis"/>
        </w:rPr>
        <w:t>US military strikes</w:t>
      </w:r>
      <w:r w:rsidRPr="002F354F">
        <w:rPr>
          <w:u w:val="single"/>
        </w:rPr>
        <w:t xml:space="preserve"> and</w:t>
      </w:r>
      <w:r w:rsidRPr="002F354F">
        <w:rPr>
          <w:sz w:val="16"/>
        </w:rPr>
        <w:t xml:space="preserve"> the armed opposition consisting of various jihadist groups, including </w:t>
      </w:r>
      <w:r w:rsidRPr="002F354F">
        <w:rPr>
          <w:u w:val="single"/>
        </w:rPr>
        <w:t>Uyghurs, are allowed a permanent safe haven in Syria, they will continue to be trained and equipped as a more professional fighting force to attack China</w:t>
      </w:r>
      <w:r w:rsidRPr="002F354F">
        <w:rPr>
          <w:sz w:val="16"/>
        </w:rPr>
        <w:t xml:space="preserve"> and partition Xinjiang, similar to the current partitioning of Syria.</w:t>
      </w:r>
    </w:p>
    <w:p w14:paraId="47B2643B" w14:textId="77777777" w:rsidR="00AE448D" w:rsidRPr="002F354F" w:rsidRDefault="00AE448D" w:rsidP="00AE448D">
      <w:pPr>
        <w:rPr>
          <w:sz w:val="16"/>
        </w:rPr>
      </w:pPr>
      <w:r w:rsidRPr="002F354F">
        <w:rPr>
          <w:sz w:val="16"/>
        </w:rPr>
        <w:t xml:space="preserve">It is well known that </w:t>
      </w:r>
      <w:r w:rsidRPr="002F354F">
        <w:rPr>
          <w:u w:val="single"/>
        </w:rPr>
        <w:t>China’s core interests are sovereignty, territorial integrity, continued economic development and the survival of the</w:t>
      </w:r>
      <w:r w:rsidRPr="002F354F">
        <w:rPr>
          <w:sz w:val="16"/>
        </w:rPr>
        <w:t xml:space="preserve"> Communist Party of China (</w:t>
      </w:r>
      <w:r w:rsidRPr="002F354F">
        <w:rPr>
          <w:u w:val="single"/>
        </w:rPr>
        <w:t>CPC</w:t>
      </w:r>
      <w:r w:rsidRPr="002F354F">
        <w:rPr>
          <w:sz w:val="16"/>
        </w:rPr>
        <w:t xml:space="preserve">). </w:t>
      </w:r>
      <w:r w:rsidRPr="002F354F">
        <w:rPr>
          <w:u w:val="single"/>
        </w:rPr>
        <w:t xml:space="preserve">The </w:t>
      </w:r>
      <w:r w:rsidRPr="002F354F">
        <w:rPr>
          <w:rStyle w:val="Emphasis"/>
        </w:rPr>
        <w:t>US providing</w:t>
      </w:r>
      <w:r w:rsidRPr="002F354F">
        <w:rPr>
          <w:u w:val="single"/>
        </w:rPr>
        <w:t xml:space="preserve"> a </w:t>
      </w:r>
      <w:r w:rsidRPr="002F354F">
        <w:rPr>
          <w:rStyle w:val="Emphasis"/>
        </w:rPr>
        <w:t>safe haven</w:t>
      </w:r>
      <w:r w:rsidRPr="002F354F">
        <w:rPr>
          <w:u w:val="single"/>
        </w:rPr>
        <w:t xml:space="preserve"> in Syria for a Chinese </w:t>
      </w:r>
      <w:r w:rsidRPr="002F354F">
        <w:rPr>
          <w:rStyle w:val="Emphasis"/>
        </w:rPr>
        <w:t>al-Qaeda</w:t>
      </w:r>
      <w:r w:rsidRPr="002F354F">
        <w:rPr>
          <w:u w:val="single"/>
        </w:rPr>
        <w:t xml:space="preserve"> to attack China</w:t>
      </w:r>
      <w:r w:rsidRPr="002F354F">
        <w:rPr>
          <w:sz w:val="16"/>
        </w:rPr>
        <w:t xml:space="preserve">, similar to Afghanistan providing a safe haven for al-Qaeda to attack the US on September 11, 2001, </w:t>
      </w:r>
      <w:r w:rsidRPr="002F354F">
        <w:rPr>
          <w:u w:val="single"/>
        </w:rPr>
        <w:t xml:space="preserve">may </w:t>
      </w:r>
      <w:r w:rsidRPr="002F354F">
        <w:rPr>
          <w:rStyle w:val="Emphasis"/>
        </w:rPr>
        <w:t>provoke the Chinese dragon</w:t>
      </w:r>
      <w:r w:rsidRPr="002F354F">
        <w:rPr>
          <w:u w:val="single"/>
        </w:rPr>
        <w:t xml:space="preserve"> to </w:t>
      </w:r>
      <w:r w:rsidRPr="002F354F">
        <w:rPr>
          <w:rStyle w:val="Emphasis"/>
        </w:rPr>
        <w:t>bring</w:t>
      </w:r>
      <w:r w:rsidRPr="002F354F">
        <w:rPr>
          <w:u w:val="single"/>
        </w:rPr>
        <w:t xml:space="preserve"> its </w:t>
      </w:r>
      <w:r w:rsidRPr="002F354F">
        <w:rPr>
          <w:rStyle w:val="Emphasis"/>
        </w:rPr>
        <w:t>full military force</w:t>
      </w:r>
      <w:r w:rsidRPr="002F354F">
        <w:rPr>
          <w:u w:val="single"/>
        </w:rPr>
        <w:t xml:space="preserve"> to bear against this threa</w:t>
      </w:r>
      <w:r w:rsidRPr="002F354F">
        <w:rPr>
          <w:sz w:val="16"/>
        </w:rPr>
        <w:t>t.</w:t>
      </w:r>
    </w:p>
    <w:p w14:paraId="21BC0700" w14:textId="77777777" w:rsidR="00AE448D" w:rsidRPr="002F354F" w:rsidRDefault="00AE448D" w:rsidP="00AE448D">
      <w:pPr>
        <w:rPr>
          <w:sz w:val="16"/>
        </w:rPr>
      </w:pPr>
      <w:r w:rsidRPr="002F354F">
        <w:rPr>
          <w:sz w:val="16"/>
        </w:rPr>
        <w:t xml:space="preserve">In addition to protecting its territory from attacks, </w:t>
      </w:r>
      <w:r w:rsidRPr="002F354F">
        <w:rPr>
          <w:u w:val="single"/>
        </w:rPr>
        <w:t xml:space="preserve">China also needs </w:t>
      </w:r>
      <w:r w:rsidRPr="002F354F">
        <w:rPr>
          <w:rStyle w:val="Emphasis"/>
        </w:rPr>
        <w:t>energy resources</w:t>
      </w:r>
      <w:r w:rsidRPr="002F354F">
        <w:rPr>
          <w:u w:val="single"/>
        </w:rPr>
        <w:t xml:space="preserve"> from the Middle East and market access</w:t>
      </w:r>
      <w:r w:rsidRPr="002F354F">
        <w:rPr>
          <w:sz w:val="16"/>
        </w:rPr>
        <w:t xml:space="preserve">. </w:t>
      </w:r>
      <w:r w:rsidRPr="002F354F">
        <w:rPr>
          <w:u w:val="single"/>
        </w:rPr>
        <w:t>This sustains</w:t>
      </w:r>
      <w:r w:rsidRPr="002F354F">
        <w:rPr>
          <w:sz w:val="16"/>
        </w:rPr>
        <w:t xml:space="preserve"> the continued </w:t>
      </w:r>
      <w:r w:rsidRPr="002F354F">
        <w:rPr>
          <w:u w:val="single"/>
        </w:rPr>
        <w:t xml:space="preserve">rising living standards that </w:t>
      </w:r>
      <w:r w:rsidRPr="002F354F">
        <w:rPr>
          <w:rStyle w:val="Emphasis"/>
        </w:rPr>
        <w:t>undergird</w:t>
      </w:r>
      <w:r w:rsidRPr="002F354F">
        <w:rPr>
          <w:u w:val="single"/>
        </w:rPr>
        <w:t xml:space="preserve"> the </w:t>
      </w:r>
      <w:r w:rsidRPr="002F354F">
        <w:rPr>
          <w:rStyle w:val="Emphasis"/>
        </w:rPr>
        <w:t>CPC’s</w:t>
      </w:r>
      <w:r w:rsidRPr="002F354F">
        <w:rPr>
          <w:u w:val="single"/>
        </w:rPr>
        <w:t xml:space="preserve"> legitimacy and </w:t>
      </w:r>
      <w:r w:rsidRPr="002F354F">
        <w:rPr>
          <w:rStyle w:val="Emphasis"/>
        </w:rPr>
        <w:t>survival</w:t>
      </w:r>
      <w:r w:rsidRPr="002F354F">
        <w:rPr>
          <w:sz w:val="16"/>
        </w:rPr>
        <w:t xml:space="preserve">. As such, </w:t>
      </w:r>
      <w:r w:rsidRPr="002F354F">
        <w:rPr>
          <w:u w:val="single"/>
        </w:rPr>
        <w:t xml:space="preserve">when the US military consistently threatens to arm Uyghur militants to destabilize Xinjiang and muses about mining waters around China’s ports to cut off its trade and energy supply, it fuels the CPC’s </w:t>
      </w:r>
      <w:r w:rsidRPr="002F354F">
        <w:rPr>
          <w:rStyle w:val="Emphasis"/>
        </w:rPr>
        <w:t>distrust of Washington</w:t>
      </w:r>
      <w:r w:rsidRPr="002F354F">
        <w:rPr>
          <w:u w:val="single"/>
        </w:rPr>
        <w:t>’s intentions for regime change</w:t>
      </w:r>
      <w:r w:rsidRPr="002F354F">
        <w:rPr>
          <w:sz w:val="16"/>
        </w:rPr>
        <w:t>.</w:t>
      </w:r>
    </w:p>
    <w:p w14:paraId="45653D21" w14:textId="77777777" w:rsidR="00AE448D" w:rsidRPr="002F354F" w:rsidRDefault="00AE448D" w:rsidP="00AE448D">
      <w:pPr>
        <w:rPr>
          <w:sz w:val="16"/>
        </w:rPr>
      </w:pPr>
      <w:r w:rsidRPr="002F354F">
        <w:rPr>
          <w:sz w:val="16"/>
        </w:rPr>
        <w:t>For example, in a February 2014 article in the US Naval Institute’s Proceedings magazine titled “Deterring the Dragon,” a retired naval commander proposed laying offensive underwater mines along China’s coast to close main ports and destroying its maritime lines of communication. He also recommended sending special operations forces to arm China’s restive minorities in Xinjiang and Tibet.</w:t>
      </w:r>
    </w:p>
    <w:p w14:paraId="57E6E252" w14:textId="77777777" w:rsidR="00AE448D" w:rsidRPr="002F354F" w:rsidRDefault="00AE448D" w:rsidP="00AE448D">
      <w:pPr>
        <w:rPr>
          <w:sz w:val="16"/>
        </w:rPr>
      </w:pPr>
      <w:r w:rsidRPr="002F354F">
        <w:rPr>
          <w:sz w:val="16"/>
        </w:rPr>
        <w:t>In a 2015 War on the Rocks article titled “The economics of war with China: This will hurt you more than it hurts me,” a US Army colonel also recommended an offensive mining campaign to bring China’s economy to a halt. He argued that as seven of the top 10 container ports in the world were Chinese, the country was highly vulnerable to energy and trade blockades.</w:t>
      </w:r>
    </w:p>
    <w:p w14:paraId="4F853AA1" w14:textId="77777777" w:rsidR="00AE448D" w:rsidRPr="002F354F" w:rsidRDefault="00AE448D" w:rsidP="00AE448D">
      <w:pPr>
        <w:rPr>
          <w:sz w:val="16"/>
        </w:rPr>
      </w:pPr>
      <w:r w:rsidRPr="002F354F">
        <w:rPr>
          <w:sz w:val="16"/>
        </w:rPr>
        <w:t>With the Pentagon’s new National Defense Strategy actively planning for war with China and Russia and a barrage of military writings on how to cut off China’s energy supply, one wonders how Chinese defense planners are perceiving US intentions. Most important, how will China respond?</w:t>
      </w:r>
    </w:p>
    <w:p w14:paraId="45272055" w14:textId="77777777" w:rsidR="00AE448D" w:rsidRPr="002F354F" w:rsidRDefault="00AE448D" w:rsidP="00AE448D">
      <w:pPr>
        <w:rPr>
          <w:sz w:val="16"/>
        </w:rPr>
      </w:pPr>
      <w:r w:rsidRPr="002F354F">
        <w:rPr>
          <w:sz w:val="16"/>
        </w:rPr>
        <w:t>Crouching Tiger, Hidden Dragon</w:t>
      </w:r>
    </w:p>
    <w:p w14:paraId="091041A9" w14:textId="77777777" w:rsidR="00AE448D" w:rsidRPr="002F354F" w:rsidRDefault="00AE448D" w:rsidP="00AE448D">
      <w:pPr>
        <w:rPr>
          <w:sz w:val="16"/>
        </w:rPr>
      </w:pPr>
      <w:r w:rsidRPr="002F354F">
        <w:rPr>
          <w:u w:val="single"/>
        </w:rPr>
        <w:t xml:space="preserve">The Chinese and Russian militaries seem to be signaling to the US that </w:t>
      </w:r>
      <w:r w:rsidRPr="002F354F">
        <w:rPr>
          <w:rStyle w:val="Emphasis"/>
        </w:rPr>
        <w:t>neither country would stand alone</w:t>
      </w:r>
      <w:r w:rsidRPr="002F354F">
        <w:rPr>
          <w:u w:val="single"/>
        </w:rPr>
        <w:t xml:space="preserve"> in the event of an attack</w:t>
      </w:r>
      <w:r w:rsidRPr="002F354F">
        <w:rPr>
          <w:sz w:val="16"/>
        </w:rPr>
        <w:t xml:space="preserve"> – whether in East Asia or the Mediterranean. Over the past years, </w:t>
      </w:r>
      <w:r w:rsidRPr="002F354F">
        <w:rPr>
          <w:u w:val="single"/>
        </w:rPr>
        <w:t xml:space="preserve">both have conducted </w:t>
      </w:r>
      <w:r w:rsidRPr="002F354F">
        <w:rPr>
          <w:rStyle w:val="Emphasis"/>
        </w:rPr>
        <w:t>joint military exercises</w:t>
      </w:r>
      <w:r w:rsidRPr="002F354F">
        <w:rPr>
          <w:sz w:val="16"/>
        </w:rPr>
        <w:t xml:space="preserve"> in the Mediterranean, Baltic and South China seas.</w:t>
      </w:r>
    </w:p>
    <w:p w14:paraId="4FB3AFA2" w14:textId="77777777" w:rsidR="00AE448D" w:rsidRPr="002F354F" w:rsidRDefault="00AE448D" w:rsidP="00AE448D">
      <w:pPr>
        <w:rPr>
          <w:sz w:val="16"/>
        </w:rPr>
      </w:pPr>
      <w:r w:rsidRPr="002F354F">
        <w:rPr>
          <w:sz w:val="16"/>
        </w:rPr>
        <w:t xml:space="preserve">In 2001 </w:t>
      </w:r>
      <w:r w:rsidRPr="002F354F">
        <w:rPr>
          <w:u w:val="single"/>
        </w:rPr>
        <w:t>they</w:t>
      </w:r>
      <w:r w:rsidRPr="002F354F">
        <w:rPr>
          <w:sz w:val="16"/>
        </w:rPr>
        <w:t xml:space="preserve"> also </w:t>
      </w:r>
      <w:r w:rsidRPr="002F354F">
        <w:rPr>
          <w:u w:val="single"/>
        </w:rPr>
        <w:t xml:space="preserve">signed a </w:t>
      </w:r>
      <w:r w:rsidRPr="002F354F">
        <w:rPr>
          <w:rStyle w:val="Emphasis"/>
        </w:rPr>
        <w:t>“friendship pact”</w:t>
      </w:r>
      <w:r w:rsidRPr="002F354F">
        <w:rPr>
          <w:u w:val="single"/>
        </w:rPr>
        <w:t xml:space="preserve"> on mutual assistance</w:t>
      </w:r>
      <w:r w:rsidRPr="002F354F">
        <w:rPr>
          <w:sz w:val="16"/>
        </w:rPr>
        <w:t>, which is not a mutual defense treaty although some have surmised that Article 9 could be interpreted as such. However, with the US naming China, Russia, Iran and North Korea as the new axis of evil in its latest National Security Strategy,  inflicting sanctions on Russia and threatening a trade war on China, this could push Beijing and Moscow toward a closer alignment.</w:t>
      </w:r>
    </w:p>
    <w:p w14:paraId="3B65BF61" w14:textId="77777777" w:rsidR="00AE448D" w:rsidRPr="002F354F" w:rsidRDefault="00AE448D" w:rsidP="00AE448D">
      <w:pPr>
        <w:rPr>
          <w:sz w:val="16"/>
        </w:rPr>
      </w:pPr>
      <w:r w:rsidRPr="002F354F">
        <w:rPr>
          <w:sz w:val="16"/>
        </w:rPr>
        <w:t xml:space="preserve">As discussed in The National Interest by US Naval War College professor Lyle Goldstein, </w:t>
      </w:r>
      <w:r w:rsidRPr="002F354F">
        <w:rPr>
          <w:u w:val="single"/>
        </w:rPr>
        <w:t xml:space="preserve">there exists a </w:t>
      </w:r>
      <w:r w:rsidRPr="002F354F">
        <w:rPr>
          <w:rStyle w:val="Emphasis"/>
        </w:rPr>
        <w:t>plausible scenario</w:t>
      </w:r>
      <w:r w:rsidRPr="002F354F">
        <w:rPr>
          <w:u w:val="single"/>
        </w:rPr>
        <w:t xml:space="preserve"> of a </w:t>
      </w:r>
      <w:r w:rsidRPr="002F354F">
        <w:rPr>
          <w:rStyle w:val="Emphasis"/>
        </w:rPr>
        <w:t>Sino-Russian alliance</w:t>
      </w:r>
      <w:r w:rsidRPr="002F354F">
        <w:rPr>
          <w:u w:val="single"/>
        </w:rPr>
        <w:t xml:space="preserve"> and </w:t>
      </w:r>
      <w:r w:rsidRPr="002F354F">
        <w:rPr>
          <w:rStyle w:val="Emphasis"/>
        </w:rPr>
        <w:t>simultaneous armed conflict against the US</w:t>
      </w:r>
      <w:r w:rsidRPr="002F354F">
        <w:rPr>
          <w:sz w:val="16"/>
        </w:rPr>
        <w:t xml:space="preserve">. He noted that while at present Beijing strategists assess that “US strategic squeezing and containment has not yet reached a level that it is imperative for the two countries to react by forming an alliance,” the statement implies that </w:t>
      </w:r>
      <w:r w:rsidRPr="002F354F">
        <w:rPr>
          <w:u w:val="single"/>
        </w:rPr>
        <w:t xml:space="preserve">if Washington were to </w:t>
      </w:r>
      <w:r w:rsidRPr="002F354F">
        <w:rPr>
          <w:rStyle w:val="Emphasis"/>
        </w:rPr>
        <w:t>ramp up</w:t>
      </w:r>
      <w:r w:rsidRPr="002F354F">
        <w:rPr>
          <w:u w:val="single"/>
        </w:rPr>
        <w:t xml:space="preserve"> the </w:t>
      </w:r>
      <w:r w:rsidRPr="002F354F">
        <w:rPr>
          <w:rStyle w:val="Emphasis"/>
        </w:rPr>
        <w:t>pressure</w:t>
      </w:r>
      <w:r w:rsidRPr="002F354F">
        <w:rPr>
          <w:u w:val="single"/>
        </w:rPr>
        <w:t>, this scenario would materialize</w:t>
      </w:r>
      <w:r w:rsidRPr="002F354F">
        <w:rPr>
          <w:sz w:val="16"/>
        </w:rPr>
        <w:t>.</w:t>
      </w:r>
    </w:p>
    <w:p w14:paraId="496BCACC" w14:textId="77777777" w:rsidR="00AE448D" w:rsidRPr="002F354F" w:rsidRDefault="00AE448D" w:rsidP="00AE448D">
      <w:pPr>
        <w:rPr>
          <w:sz w:val="16"/>
        </w:rPr>
      </w:pPr>
      <w:r w:rsidRPr="002F354F">
        <w:rPr>
          <w:sz w:val="16"/>
        </w:rPr>
        <w:t>Given that Moscow and Beijing signed a defense pact in 1950, the establishment of a new version is plausible. Moreover, if China does not assist Russia when it is attacked in the Mediterranean, it may not be able to count on Russia’s help in East Asia.</w:t>
      </w:r>
    </w:p>
    <w:p w14:paraId="474FD6CA" w14:textId="77777777" w:rsidR="00AE448D" w:rsidRPr="002F354F" w:rsidRDefault="00AE448D" w:rsidP="00AE448D">
      <w:pPr>
        <w:rPr>
          <w:sz w:val="16"/>
        </w:rPr>
      </w:pPr>
      <w:r w:rsidRPr="002F354F">
        <w:rPr>
          <w:sz w:val="16"/>
        </w:rPr>
        <w:t xml:space="preserve">Nonetheless, </w:t>
      </w:r>
      <w:r w:rsidRPr="002F354F">
        <w:rPr>
          <w:u w:val="single"/>
        </w:rPr>
        <w:t xml:space="preserve">Washington will likely </w:t>
      </w:r>
      <w:r w:rsidRPr="002F354F">
        <w:rPr>
          <w:rStyle w:val="Emphasis"/>
        </w:rPr>
        <w:t>discount this scenario</w:t>
      </w:r>
      <w:r w:rsidRPr="002F354F">
        <w:rPr>
          <w:u w:val="single"/>
        </w:rPr>
        <w:t xml:space="preserve"> and envisage a quick “shock and awe” victory against the Syrian government</w:t>
      </w:r>
      <w:r w:rsidRPr="002F354F">
        <w:rPr>
          <w:sz w:val="16"/>
        </w:rPr>
        <w:t xml:space="preserve">, </w:t>
      </w:r>
      <w:r w:rsidRPr="002F354F">
        <w:rPr>
          <w:u w:val="single"/>
        </w:rPr>
        <w:t>in</w:t>
      </w:r>
      <w:r w:rsidRPr="002F354F">
        <w:rPr>
          <w:sz w:val="16"/>
        </w:rPr>
        <w:t xml:space="preserve"> what The Diplomat’s Franz-Stefan Gady coins as </w:t>
      </w:r>
      <w:r w:rsidRPr="002F354F">
        <w:rPr>
          <w:u w:val="single"/>
        </w:rPr>
        <w:t xml:space="preserve">a </w:t>
      </w:r>
      <w:r w:rsidRPr="002F354F">
        <w:rPr>
          <w:rStyle w:val="Emphasis"/>
        </w:rPr>
        <w:t>“war gap” pathology</w:t>
      </w:r>
      <w:r w:rsidRPr="002F354F">
        <w:rPr>
          <w:u w:val="single"/>
        </w:rPr>
        <w:t xml:space="preserve"> – the failure to understand the true nature of military conflict</w:t>
      </w:r>
      <w:r w:rsidRPr="002F354F">
        <w:rPr>
          <w:sz w:val="16"/>
        </w:rPr>
        <w:t>.</w:t>
      </w:r>
    </w:p>
    <w:p w14:paraId="5CEFE5B0" w14:textId="77777777" w:rsidR="00AE448D" w:rsidRPr="002F354F" w:rsidRDefault="00AE448D" w:rsidP="00AE448D">
      <w:pPr>
        <w:rPr>
          <w:sz w:val="16"/>
        </w:rPr>
      </w:pPr>
      <w:r w:rsidRPr="002F354F">
        <w:rPr>
          <w:sz w:val="16"/>
        </w:rPr>
        <w:t>Gady noted a unique American war experience that differs from those of Europe, Asia, the Middle East and Africa, where despite the US government waging continuous war since 2001, no American civilian and military infrastructure on US territory has been attacked in almost two decades of warfare. As such, Americans have a more sanitary understanding of war, which denotes conflict in a faraway country where only American troops and foreign combatants and civilians are killed.</w:t>
      </w:r>
    </w:p>
    <w:p w14:paraId="7A4B76C3" w14:textId="77777777" w:rsidR="00AE448D" w:rsidRPr="002F354F" w:rsidRDefault="00AE448D" w:rsidP="00AE448D">
      <w:pPr>
        <w:rPr>
          <w:sz w:val="16"/>
        </w:rPr>
      </w:pPr>
      <w:r w:rsidRPr="002F354F">
        <w:rPr>
          <w:sz w:val="16"/>
        </w:rPr>
        <w:t>Moreover, high-tech weaponry and “smart” bombs have dehumanized war and turned it into a video-game-like experience, “in which terms such a ‘surgical strikes’ or ‘collateral damage’ camouflage the actual brutality and consequences of aerial attacks.” War thus becomes a more manageable solution than other non-military options for US leaders, as they are geographically far removed, lack understanding of the complexity and horrors of war when it’s in one’s territory, and turn war into a more scientific, clean, and enlightened endeavor.</w:t>
      </w:r>
    </w:p>
    <w:p w14:paraId="3C181146" w14:textId="77777777" w:rsidR="00AE448D" w:rsidRPr="002F354F" w:rsidRDefault="00AE448D" w:rsidP="00AE448D">
      <w:pPr>
        <w:rPr>
          <w:sz w:val="16"/>
        </w:rPr>
      </w:pPr>
      <w:r w:rsidRPr="002F354F">
        <w:rPr>
          <w:sz w:val="16"/>
        </w:rPr>
        <w:t>However, this experience is not shared by others with recent memories of mass-scale war horrors and conflict in their own territories, and they may react to military threats in a powerful way.</w:t>
      </w:r>
    </w:p>
    <w:p w14:paraId="025B7CC8" w14:textId="77777777" w:rsidR="00AE448D" w:rsidRPr="002F354F" w:rsidRDefault="00AE448D" w:rsidP="00AE448D">
      <w:pPr>
        <w:rPr>
          <w:sz w:val="16"/>
        </w:rPr>
      </w:pPr>
      <w:r w:rsidRPr="002F354F">
        <w:rPr>
          <w:sz w:val="16"/>
        </w:rPr>
        <w:t>As security analyst Nafeez Ahmed predicted in October 2014, Russia would enter the Syrian war if Western powers shifted the mission from countering ISIS to regime change, and replacing President Bashar al-Assad with an Islamist regime to export more terror and radicalize Muslims in Chechnya.</w:t>
      </w:r>
    </w:p>
    <w:p w14:paraId="0ACEA9AD" w14:textId="77777777" w:rsidR="00AE448D" w:rsidRPr="002F354F" w:rsidRDefault="00AE448D" w:rsidP="00AE448D">
      <w:pPr>
        <w:rPr>
          <w:sz w:val="16"/>
        </w:rPr>
      </w:pPr>
      <w:r w:rsidRPr="002F354F">
        <w:rPr>
          <w:sz w:val="16"/>
        </w:rPr>
        <w:t xml:space="preserve">It is to be hoped that Ahmed’s assessment is wrong in 2018, but </w:t>
      </w:r>
      <w:r w:rsidRPr="002F354F">
        <w:rPr>
          <w:u w:val="single"/>
        </w:rPr>
        <w:t>before Trump and his advisers order an attack on Syria</w:t>
      </w:r>
      <w:r w:rsidRPr="002F354F">
        <w:rPr>
          <w:sz w:val="16"/>
        </w:rPr>
        <w:t xml:space="preserve">, </w:t>
      </w:r>
      <w:r w:rsidRPr="002F354F">
        <w:rPr>
          <w:u w:val="single"/>
        </w:rPr>
        <w:t>they need to consider</w:t>
      </w:r>
      <w:r w:rsidRPr="002F354F">
        <w:rPr>
          <w:sz w:val="16"/>
        </w:rPr>
        <w:t xml:space="preserve"> the wild card – that behind the Lion of Damascus may stand not only the Russian bear, but perhaps </w:t>
      </w:r>
      <w:r w:rsidRPr="002F354F">
        <w:rPr>
          <w:u w:val="single"/>
        </w:rPr>
        <w:t xml:space="preserve">a hidden Chinese dragon – and that they risk </w:t>
      </w:r>
      <w:r w:rsidRPr="002F354F">
        <w:rPr>
          <w:rStyle w:val="Emphasis"/>
        </w:rPr>
        <w:t>escalating their “surgical strikes”</w:t>
      </w:r>
      <w:r w:rsidRPr="002F354F">
        <w:rPr>
          <w:u w:val="single"/>
        </w:rPr>
        <w:t xml:space="preserve"> into a </w:t>
      </w:r>
      <w:r w:rsidRPr="002F354F">
        <w:rPr>
          <w:rStyle w:val="Emphasis"/>
        </w:rPr>
        <w:t>full-scale great-powers war</w:t>
      </w:r>
      <w:r w:rsidRPr="002F354F">
        <w:rPr>
          <w:u w:val="single"/>
        </w:rPr>
        <w:t xml:space="preserve"> in the Mediterranean</w:t>
      </w:r>
      <w:r w:rsidRPr="002F354F">
        <w:rPr>
          <w:sz w:val="16"/>
        </w:rPr>
        <w:t>.</w:t>
      </w:r>
    </w:p>
    <w:p w14:paraId="354FFAFD" w14:textId="77777777" w:rsidR="00AE448D" w:rsidRPr="002F354F" w:rsidRDefault="00AE448D" w:rsidP="00AE448D">
      <w:pPr>
        <w:rPr>
          <w:sz w:val="14"/>
        </w:rPr>
      </w:pPr>
    </w:p>
    <w:p w14:paraId="585C7BAA" w14:textId="77777777" w:rsidR="00AE448D" w:rsidRPr="002F354F" w:rsidRDefault="00AE448D" w:rsidP="00AE448D">
      <w:pPr>
        <w:pStyle w:val="Heading2"/>
        <w:rPr>
          <w:rFonts w:cs="Arial"/>
        </w:rPr>
      </w:pPr>
      <w:r w:rsidRPr="002F354F">
        <w:rPr>
          <w:rFonts w:cs="Arial"/>
        </w:rPr>
        <w:t>Assurances Turn</w:t>
      </w:r>
    </w:p>
    <w:p w14:paraId="6F010973" w14:textId="77777777" w:rsidR="00AE448D" w:rsidRPr="002F354F" w:rsidRDefault="00AE448D" w:rsidP="00AE448D">
      <w:pPr>
        <w:pStyle w:val="Heading3"/>
        <w:rPr>
          <w:rFonts w:cs="Arial"/>
        </w:rPr>
      </w:pPr>
      <w:r w:rsidRPr="002F354F">
        <w:rPr>
          <w:rFonts w:cs="Arial"/>
        </w:rPr>
        <w:t xml:space="preserve">1NC – Turn – Saudi Assurance </w:t>
      </w:r>
    </w:p>
    <w:p w14:paraId="15D47D76" w14:textId="77777777" w:rsidR="00AE448D" w:rsidRPr="002F354F" w:rsidRDefault="00AE448D" w:rsidP="00AE448D">
      <w:pPr>
        <w:pStyle w:val="Heading4"/>
        <w:rPr>
          <w:rFonts w:cs="Arial"/>
        </w:rPr>
      </w:pPr>
      <w:r w:rsidRPr="002F354F">
        <w:rPr>
          <w:rFonts w:cs="Arial"/>
        </w:rPr>
        <w:t xml:space="preserve">American pressure causes </w:t>
      </w:r>
      <w:r w:rsidRPr="002F354F">
        <w:rPr>
          <w:rFonts w:cs="Arial"/>
          <w:u w:val="single"/>
        </w:rPr>
        <w:t>Saudi</w:t>
      </w:r>
      <w:r w:rsidRPr="002F354F">
        <w:rPr>
          <w:rFonts w:cs="Arial"/>
        </w:rPr>
        <w:t xml:space="preserve"> regional aggression and </w:t>
      </w:r>
      <w:r w:rsidRPr="002F354F">
        <w:rPr>
          <w:rFonts w:cs="Arial"/>
          <w:u w:val="single"/>
        </w:rPr>
        <w:t>nuclear prolif</w:t>
      </w:r>
      <w:r w:rsidRPr="002F354F">
        <w:rPr>
          <w:rFonts w:cs="Arial"/>
        </w:rPr>
        <w:t xml:space="preserve"> </w:t>
      </w:r>
    </w:p>
    <w:p w14:paraId="13DDD4F0" w14:textId="77777777" w:rsidR="00AE448D" w:rsidRPr="002F354F" w:rsidRDefault="00AE448D" w:rsidP="00AE448D">
      <w:pPr>
        <w:rPr>
          <w:rStyle w:val="Style13ptBold"/>
        </w:rPr>
      </w:pPr>
      <w:r w:rsidRPr="002F354F">
        <w:rPr>
          <w:rStyle w:val="Style13ptBold"/>
        </w:rPr>
        <w:t xml:space="preserve">Miles &amp; Blankenship 16 </w:t>
      </w:r>
      <w:r w:rsidRPr="002F354F">
        <w:t>[Brian, Ph.D. candidate in the Department of Political Science at Columbia University studying international relations, Renanah, Ph.D. student in the Department of Political Science at Columbia University studying international relations. Prior to graduate school, she was a program analyst in the Office of the Secretary of Defense., “The Risks of U.S. Allies Going Rogue”, http://nationalinterest.org/feature/the-risks-us-allies-going-rogue-14985?page=show]</w:t>
      </w:r>
    </w:p>
    <w:p w14:paraId="403EB016" w14:textId="77777777" w:rsidR="00AE448D" w:rsidRPr="002F354F" w:rsidRDefault="00AE448D" w:rsidP="00AE448D">
      <w:pPr>
        <w:rPr>
          <w:sz w:val="14"/>
        </w:rPr>
      </w:pPr>
      <w:r w:rsidRPr="002F354F">
        <w:rPr>
          <w:sz w:val="14"/>
        </w:rPr>
        <w:t xml:space="preserve">Recent events in the Persian </w:t>
      </w:r>
      <w:r w:rsidRPr="002F354F">
        <w:rPr>
          <w:rStyle w:val="StyleUnderline"/>
        </w:rPr>
        <w:t>Gulf</w:t>
      </w:r>
      <w:r w:rsidRPr="002F354F">
        <w:rPr>
          <w:sz w:val="14"/>
        </w:rPr>
        <w:t xml:space="preserve"> suggest that U.S. </w:t>
      </w:r>
      <w:r w:rsidRPr="002F354F">
        <w:rPr>
          <w:rStyle w:val="StyleUnderline"/>
        </w:rPr>
        <w:t>partners are increasingly willing to act on their own</w:t>
      </w:r>
      <w:r w:rsidRPr="002F354F">
        <w:rPr>
          <w:sz w:val="14"/>
        </w:rPr>
        <w:t xml:space="preserve">. </w:t>
      </w:r>
      <w:r w:rsidRPr="002F354F">
        <w:rPr>
          <w:rStyle w:val="StyleUnderline"/>
        </w:rPr>
        <w:t>Saudi Arabia has initiated steps toward an anti–Islamic</w:t>
      </w:r>
      <w:r w:rsidRPr="002F354F">
        <w:rPr>
          <w:sz w:val="14"/>
        </w:rPr>
        <w:t xml:space="preserve"> </w:t>
      </w:r>
      <w:r w:rsidRPr="002F354F">
        <w:rPr>
          <w:rStyle w:val="StyleUnderline"/>
        </w:rPr>
        <w:t>State</w:t>
      </w:r>
      <w:r w:rsidRPr="002F354F">
        <w:rPr>
          <w:sz w:val="14"/>
        </w:rPr>
        <w:t xml:space="preserve"> </w:t>
      </w:r>
      <w:r w:rsidRPr="002F354F">
        <w:rPr>
          <w:rStyle w:val="StyleUnderline"/>
        </w:rPr>
        <w:t>coalition</w:t>
      </w:r>
      <w:r w:rsidRPr="002F354F">
        <w:rPr>
          <w:sz w:val="14"/>
        </w:rPr>
        <w:t xml:space="preserve">, </w:t>
      </w:r>
      <w:r w:rsidRPr="002F354F">
        <w:rPr>
          <w:rStyle w:val="StyleUnderline"/>
        </w:rPr>
        <w:t>launched military operations against</w:t>
      </w:r>
      <w:r w:rsidRPr="002F354F">
        <w:rPr>
          <w:sz w:val="14"/>
        </w:rPr>
        <w:t xml:space="preserve"> Shiite Houthi </w:t>
      </w:r>
      <w:r w:rsidRPr="002F354F">
        <w:rPr>
          <w:rStyle w:val="StyleUnderline"/>
        </w:rPr>
        <w:t>rebels in Yemen</w:t>
      </w:r>
      <w:r w:rsidRPr="002F354F">
        <w:rPr>
          <w:sz w:val="14"/>
        </w:rPr>
        <w:t xml:space="preserve"> </w:t>
      </w:r>
      <w:r w:rsidRPr="002F354F">
        <w:rPr>
          <w:rStyle w:val="Emphasis"/>
        </w:rPr>
        <w:t>and sharply escalated tensions with Iran</w:t>
      </w:r>
      <w:r w:rsidRPr="002F354F">
        <w:rPr>
          <w:sz w:val="14"/>
        </w:rPr>
        <w:t xml:space="preserve"> </w:t>
      </w:r>
      <w:r w:rsidRPr="002F354F">
        <w:rPr>
          <w:rStyle w:val="StyleUnderline"/>
        </w:rPr>
        <w:t>after</w:t>
      </w:r>
      <w:r w:rsidRPr="002F354F">
        <w:rPr>
          <w:sz w:val="14"/>
        </w:rPr>
        <w:t xml:space="preserve"> the Saudi </w:t>
      </w:r>
      <w:r w:rsidRPr="002F354F">
        <w:rPr>
          <w:rStyle w:val="StyleUnderline"/>
        </w:rPr>
        <w:t>execution of Shiite cleric</w:t>
      </w:r>
      <w:r w:rsidRPr="002F354F">
        <w:rPr>
          <w:sz w:val="14"/>
        </w:rPr>
        <w:t xml:space="preserve"> Nimr al-Nimr and Iranian protestors’ subsequent ransacking of the Saudi embassy in Tehran.</w:t>
      </w:r>
    </w:p>
    <w:p w14:paraId="3FF61EF9" w14:textId="77777777" w:rsidR="00AE448D" w:rsidRPr="002F354F" w:rsidRDefault="00AE448D" w:rsidP="00AE448D">
      <w:pPr>
        <w:rPr>
          <w:sz w:val="14"/>
        </w:rPr>
      </w:pPr>
      <w:r w:rsidRPr="002F354F">
        <w:rPr>
          <w:rStyle w:val="StyleUnderline"/>
        </w:rPr>
        <w:t>Domestic pressures</w:t>
      </w:r>
      <w:r w:rsidRPr="002F354F">
        <w:rPr>
          <w:sz w:val="14"/>
        </w:rPr>
        <w:t xml:space="preserve"> undoubtedly play a role in encouraging risky foreign policies and brinkmanship. But this </w:t>
      </w:r>
      <w:r w:rsidRPr="002F354F">
        <w:rPr>
          <w:rStyle w:val="StyleUnderline"/>
        </w:rPr>
        <w:t>is only a partial explanation</w:t>
      </w:r>
      <w:r w:rsidRPr="002F354F">
        <w:rPr>
          <w:sz w:val="14"/>
        </w:rPr>
        <w:t xml:space="preserve">; </w:t>
      </w:r>
      <w:r w:rsidRPr="002F354F">
        <w:rPr>
          <w:rStyle w:val="Emphasis"/>
        </w:rPr>
        <w:t>deciding to escalate or go it alone</w:t>
      </w:r>
      <w:r w:rsidRPr="002F354F">
        <w:rPr>
          <w:sz w:val="14"/>
        </w:rPr>
        <w:t xml:space="preserve"> also </w:t>
      </w:r>
      <w:r w:rsidRPr="002F354F">
        <w:rPr>
          <w:rStyle w:val="StyleUnderline"/>
        </w:rPr>
        <w:t xml:space="preserve">depends on a </w:t>
      </w:r>
      <w:r w:rsidRPr="002F354F">
        <w:rPr>
          <w:rStyle w:val="Emphasis"/>
        </w:rPr>
        <w:t>state’s allies and their expected behavior</w:t>
      </w:r>
      <w:r w:rsidRPr="002F354F">
        <w:rPr>
          <w:sz w:val="14"/>
        </w:rPr>
        <w:t xml:space="preserve">. Much hay has been made out of how </w:t>
      </w:r>
      <w:r w:rsidRPr="002F354F">
        <w:rPr>
          <w:rStyle w:val="StyleUnderline"/>
        </w:rPr>
        <w:t xml:space="preserve">Gulf state actions </w:t>
      </w:r>
      <w:r w:rsidRPr="002F354F">
        <w:rPr>
          <w:rStyle w:val="Emphasis"/>
        </w:rPr>
        <w:t>result from U.S. strategy</w:t>
      </w:r>
      <w:r w:rsidRPr="002F354F">
        <w:rPr>
          <w:sz w:val="14"/>
        </w:rPr>
        <w:t xml:space="preserve"> (or the lack thereof)</w:t>
      </w:r>
      <w:r w:rsidRPr="002F354F">
        <w:rPr>
          <w:rStyle w:val="Emphasis"/>
        </w:rPr>
        <w:t xml:space="preserve"> in the region</w:t>
      </w:r>
      <w:r w:rsidRPr="002F354F">
        <w:rPr>
          <w:sz w:val="14"/>
        </w:rPr>
        <w:t xml:space="preserve">. This </w:t>
      </w:r>
      <w:r w:rsidRPr="002F354F">
        <w:rPr>
          <w:rStyle w:val="StyleUnderline"/>
        </w:rPr>
        <w:t>assertiveness could be a response to U.S. pressure</w:t>
      </w:r>
      <w:r w:rsidRPr="002F354F">
        <w:rPr>
          <w:sz w:val="14"/>
        </w:rPr>
        <w:t xml:space="preserve"> </w:t>
      </w:r>
      <w:r w:rsidRPr="002F354F">
        <w:rPr>
          <w:rStyle w:val="StyleUnderline"/>
        </w:rPr>
        <w:t>for burden sharing,</w:t>
      </w:r>
      <w:r w:rsidRPr="002F354F">
        <w:rPr>
          <w:sz w:val="14"/>
        </w:rPr>
        <w:t xml:space="preserve"> </w:t>
      </w:r>
      <w:r w:rsidRPr="002F354F">
        <w:rPr>
          <w:rStyle w:val="StyleUnderline"/>
        </w:rPr>
        <w:t>or</w:t>
      </w:r>
      <w:r w:rsidRPr="002F354F">
        <w:rPr>
          <w:sz w:val="14"/>
        </w:rPr>
        <w:t xml:space="preserve"> to perceived U.S. </w:t>
      </w:r>
      <w:r w:rsidRPr="002F354F">
        <w:rPr>
          <w:rStyle w:val="StyleUnderline"/>
        </w:rPr>
        <w:t>disengagement</w:t>
      </w:r>
      <w:r w:rsidRPr="002F354F">
        <w:rPr>
          <w:sz w:val="14"/>
        </w:rPr>
        <w:t xml:space="preserve">. The problem is that both go hand-in-hand and cannot be assessed separately.   </w:t>
      </w:r>
    </w:p>
    <w:p w14:paraId="600F0E45" w14:textId="77777777" w:rsidR="00AE448D" w:rsidRPr="002F354F" w:rsidRDefault="00AE448D" w:rsidP="00AE448D">
      <w:pPr>
        <w:rPr>
          <w:sz w:val="14"/>
        </w:rPr>
      </w:pPr>
      <w:r w:rsidRPr="002F354F">
        <w:rPr>
          <w:sz w:val="14"/>
        </w:rPr>
        <w:t>For example, these moves could be interpreted as the result of U.S. pressure on its partners to take on a more active role and to carry more of the costs. The United States has long been dissatisfied with the effort put forward by its regional partners, particularly in the fight against the Islamic State. On the other hand, these moves could be a response to perceived U.S. unreliability. The American withdrawal from Iraq and concurrent “pivot to Asia,” as well as the nuclear deal and feared rapprochement with Iran, has led observers to conclude that Washington’s commitment to the region has diminished.</w:t>
      </w:r>
    </w:p>
    <w:p w14:paraId="3CA368C6" w14:textId="77777777" w:rsidR="00AE448D" w:rsidRPr="002F354F" w:rsidRDefault="00AE448D" w:rsidP="00AE448D">
      <w:pPr>
        <w:rPr>
          <w:sz w:val="14"/>
        </w:rPr>
      </w:pPr>
      <w:r w:rsidRPr="002F354F">
        <w:rPr>
          <w:sz w:val="14"/>
        </w:rPr>
        <w:t xml:space="preserve">Most analysis explains current events as the result of one or the other—U.S. pressure or (fears of) U.S. disengagement. In reality, these incentives are hard to separate. Moreover, </w:t>
      </w:r>
      <w:r w:rsidRPr="002F354F">
        <w:rPr>
          <w:rStyle w:val="StyleUnderline"/>
        </w:rPr>
        <w:t xml:space="preserve">allied self-help </w:t>
      </w:r>
      <w:r w:rsidRPr="002F354F">
        <w:rPr>
          <w:sz w:val="14"/>
        </w:rPr>
        <w:t xml:space="preserve">may relieve the American burden, but it </w:t>
      </w:r>
      <w:r w:rsidRPr="002F354F">
        <w:rPr>
          <w:rStyle w:val="StyleUnderline"/>
        </w:rPr>
        <w:t>can</w:t>
      </w:r>
      <w:r w:rsidRPr="002F354F">
        <w:rPr>
          <w:sz w:val="14"/>
        </w:rPr>
        <w:t xml:space="preserve"> also </w:t>
      </w:r>
      <w:r w:rsidRPr="002F354F">
        <w:rPr>
          <w:rStyle w:val="Emphasis"/>
        </w:rPr>
        <w:t>undermine U.S. interests</w:t>
      </w:r>
      <w:r w:rsidRPr="002F354F">
        <w:rPr>
          <w:sz w:val="14"/>
        </w:rPr>
        <w:t xml:space="preserve">. This is because </w:t>
      </w:r>
      <w:r w:rsidRPr="002F354F">
        <w:rPr>
          <w:rStyle w:val="StyleUnderline"/>
        </w:rPr>
        <w:t>self-reliance</w:t>
      </w:r>
      <w:r w:rsidRPr="002F354F">
        <w:rPr>
          <w:sz w:val="14"/>
        </w:rPr>
        <w:t xml:space="preserve"> both </w:t>
      </w:r>
      <w:r w:rsidRPr="002F354F">
        <w:rPr>
          <w:rStyle w:val="StyleUnderline"/>
        </w:rPr>
        <w:t>encourages and enables allies to pursue a more independent course</w:t>
      </w:r>
      <w:r w:rsidRPr="002F354F">
        <w:rPr>
          <w:sz w:val="14"/>
        </w:rPr>
        <w:t xml:space="preserve">. It encourages allies to do so </w:t>
      </w:r>
      <w:r w:rsidRPr="002F354F">
        <w:rPr>
          <w:rStyle w:val="Emphasis"/>
        </w:rPr>
        <w:t>by decreasing the benefits of falling in line</w:t>
      </w:r>
      <w:r w:rsidRPr="002F354F">
        <w:rPr>
          <w:sz w:val="14"/>
        </w:rPr>
        <w:t xml:space="preserve">, </w:t>
      </w:r>
      <w:r w:rsidRPr="002F354F">
        <w:rPr>
          <w:rStyle w:val="StyleUnderline"/>
        </w:rPr>
        <w:t>as protection is America’s quid pro quo</w:t>
      </w:r>
      <w:r w:rsidRPr="002F354F">
        <w:rPr>
          <w:sz w:val="14"/>
        </w:rPr>
        <w:t xml:space="preserve">; </w:t>
      </w:r>
      <w:r w:rsidRPr="002F354F">
        <w:rPr>
          <w:rStyle w:val="Emphasis"/>
        </w:rPr>
        <w:t>it enables them to do so by empowering them and reducing their dependence</w:t>
      </w:r>
      <w:r w:rsidRPr="002F354F">
        <w:rPr>
          <w:sz w:val="14"/>
        </w:rPr>
        <w:t>.</w:t>
      </w:r>
    </w:p>
    <w:p w14:paraId="63F7497F" w14:textId="77777777" w:rsidR="00AE448D" w:rsidRPr="002F354F" w:rsidRDefault="00AE448D" w:rsidP="00AE448D">
      <w:pPr>
        <w:rPr>
          <w:sz w:val="14"/>
        </w:rPr>
      </w:pPr>
      <w:r w:rsidRPr="002F354F">
        <w:rPr>
          <w:rStyle w:val="StyleUnderline"/>
        </w:rPr>
        <w:t>Disengagement and burden sharing</w:t>
      </w:r>
      <w:r w:rsidRPr="002F354F">
        <w:rPr>
          <w:sz w:val="14"/>
        </w:rPr>
        <w:t xml:space="preserve">, then, </w:t>
      </w:r>
      <w:r w:rsidRPr="002F354F">
        <w:rPr>
          <w:rStyle w:val="StyleUnderline"/>
        </w:rPr>
        <w:t>should</w:t>
      </w:r>
      <w:r w:rsidRPr="002F354F">
        <w:rPr>
          <w:sz w:val="14"/>
        </w:rPr>
        <w:t xml:space="preserve"> not be </w:t>
      </w:r>
      <w:r w:rsidRPr="002F354F">
        <w:rPr>
          <w:rStyle w:val="StyleUnderline"/>
        </w:rPr>
        <w:t>seen as</w:t>
      </w:r>
      <w:r w:rsidRPr="002F354F">
        <w:rPr>
          <w:sz w:val="14"/>
        </w:rPr>
        <w:t xml:space="preserve"> policy alternatives, but instead as </w:t>
      </w:r>
      <w:r w:rsidRPr="002F354F">
        <w:rPr>
          <w:rStyle w:val="Emphasis"/>
        </w:rPr>
        <w:t>inextricably linked</w:t>
      </w:r>
      <w:r w:rsidRPr="002F354F">
        <w:rPr>
          <w:sz w:val="14"/>
        </w:rPr>
        <w:t>. On the one hand, these developments may signal partners’ willingness and ability to deal with regional security issues, allowing Washington to turn its attention elsewhere. This offers a reprieve at a time marked by resource constraints, ongoing commitments in Afghanistan and the pivot to Asia. It may also serve to reduce tensions in an area where a large force presence is likely to do more harm than good, fueling conflict or terrorism directed at U.S. interests.</w:t>
      </w:r>
    </w:p>
    <w:p w14:paraId="20CB779D" w14:textId="77777777" w:rsidR="00AE448D" w:rsidRPr="002F354F" w:rsidRDefault="00AE448D" w:rsidP="00AE448D">
      <w:pPr>
        <w:rPr>
          <w:sz w:val="14"/>
        </w:rPr>
      </w:pPr>
      <w:r w:rsidRPr="002F354F">
        <w:rPr>
          <w:sz w:val="14"/>
        </w:rPr>
        <w:t xml:space="preserve">On the other hand, </w:t>
      </w:r>
      <w:r w:rsidRPr="002F354F">
        <w:rPr>
          <w:rStyle w:val="StyleUnderline"/>
        </w:rPr>
        <w:t>the more equitable the burden sharing</w:t>
      </w:r>
      <w:r w:rsidRPr="002F354F">
        <w:rPr>
          <w:sz w:val="14"/>
        </w:rPr>
        <w:t xml:space="preserve">, </w:t>
      </w:r>
      <w:r w:rsidRPr="002F354F">
        <w:rPr>
          <w:rStyle w:val="Emphasis"/>
        </w:rPr>
        <w:t>the less Washington gets to dictate the terms of the partnership</w:t>
      </w:r>
      <w:r w:rsidRPr="002F354F">
        <w:rPr>
          <w:sz w:val="14"/>
        </w:rPr>
        <w:t xml:space="preserve">. Indeed, </w:t>
      </w:r>
      <w:r w:rsidRPr="002F354F">
        <w:rPr>
          <w:rStyle w:val="StyleUnderline"/>
        </w:rPr>
        <w:t>Saudi Arabia’s increasingly assertive posture</w:t>
      </w:r>
      <w:r w:rsidRPr="002F354F">
        <w:rPr>
          <w:sz w:val="14"/>
        </w:rPr>
        <w:t xml:space="preserve"> </w:t>
      </w:r>
      <w:r w:rsidRPr="002F354F">
        <w:rPr>
          <w:rStyle w:val="StyleUnderline"/>
        </w:rPr>
        <w:t>has</w:t>
      </w:r>
      <w:r w:rsidRPr="002F354F">
        <w:rPr>
          <w:sz w:val="14"/>
        </w:rPr>
        <w:t xml:space="preserve"> already </w:t>
      </w:r>
      <w:r w:rsidRPr="002F354F">
        <w:rPr>
          <w:rStyle w:val="StyleUnderline"/>
        </w:rPr>
        <w:t xml:space="preserve">resulted in behavior that </w:t>
      </w:r>
      <w:r w:rsidRPr="002F354F">
        <w:rPr>
          <w:sz w:val="14"/>
        </w:rPr>
        <w:t xml:space="preserve">arguably </w:t>
      </w:r>
      <w:r w:rsidRPr="002F354F">
        <w:rPr>
          <w:rStyle w:val="Emphasis"/>
        </w:rPr>
        <w:t>runs counter to U.S. preferences</w:t>
      </w:r>
      <w:r w:rsidRPr="002F354F">
        <w:rPr>
          <w:sz w:val="14"/>
        </w:rPr>
        <w:t>. Saudi Arabia has prioritized quashing Shiite Houthi rebels in Yemen over fighting the Islamic State and is openly ambivalent about the nuclear deal with Iran. Behavior that inflames tensions promises to deepen regional conflicts, not resolve them.</w:t>
      </w:r>
    </w:p>
    <w:p w14:paraId="38B879C8" w14:textId="77777777" w:rsidR="00AE448D" w:rsidRPr="002F354F" w:rsidRDefault="00AE448D" w:rsidP="00AE448D">
      <w:pPr>
        <w:rPr>
          <w:sz w:val="14"/>
        </w:rPr>
      </w:pPr>
      <w:r w:rsidRPr="002F354F">
        <w:rPr>
          <w:sz w:val="14"/>
        </w:rPr>
        <w:t xml:space="preserve">Thus, </w:t>
      </w:r>
      <w:r w:rsidRPr="002F354F">
        <w:rPr>
          <w:rStyle w:val="StyleUnderline"/>
        </w:rPr>
        <w:t xml:space="preserve">Washington </w:t>
      </w:r>
      <w:r w:rsidRPr="002F354F">
        <w:rPr>
          <w:rStyle w:val="Emphasis"/>
        </w:rPr>
        <w:t>faces trade-offs when it comes to choosing where to step back and let others step forward</w:t>
      </w:r>
      <w:r w:rsidRPr="002F354F">
        <w:rPr>
          <w:sz w:val="14"/>
        </w:rPr>
        <w:t xml:space="preserve">. </w:t>
      </w:r>
      <w:r w:rsidRPr="002F354F">
        <w:rPr>
          <w:rStyle w:val="StyleUnderline"/>
        </w:rPr>
        <w:t>Less dependence on Washington</w:t>
      </w:r>
      <w:r w:rsidRPr="002F354F">
        <w:rPr>
          <w:sz w:val="14"/>
        </w:rPr>
        <w:t xml:space="preserve"> is in many ways exactly the point, but it </w:t>
      </w:r>
      <w:r w:rsidRPr="002F354F">
        <w:rPr>
          <w:rStyle w:val="StyleUnderline"/>
        </w:rPr>
        <w:t>comes at a cost</w:t>
      </w:r>
      <w:r w:rsidRPr="002F354F">
        <w:rPr>
          <w:sz w:val="14"/>
        </w:rPr>
        <w:t>. This partly explains—then and now—U.S. ambivalence on allied burden sharing.</w:t>
      </w:r>
    </w:p>
    <w:p w14:paraId="1824CCE5" w14:textId="77777777" w:rsidR="00AE448D" w:rsidRPr="002F354F" w:rsidRDefault="00AE448D" w:rsidP="00AE448D">
      <w:pPr>
        <w:rPr>
          <w:sz w:val="14"/>
        </w:rPr>
      </w:pPr>
      <w:r w:rsidRPr="002F354F">
        <w:rPr>
          <w:sz w:val="14"/>
        </w:rPr>
        <w:t>Have We Seen this Before?</w:t>
      </w:r>
    </w:p>
    <w:p w14:paraId="56D51B7F" w14:textId="77777777" w:rsidR="00AE448D" w:rsidRPr="002F354F" w:rsidRDefault="00AE448D" w:rsidP="00AE448D">
      <w:pPr>
        <w:rPr>
          <w:sz w:val="14"/>
        </w:rPr>
      </w:pPr>
      <w:r w:rsidRPr="002F354F">
        <w:rPr>
          <w:sz w:val="14"/>
        </w:rPr>
        <w:t>Some Middle East analysts have already observed that these events in the region are not without precedent. During the Cold War, the United States wanted to minimize Soviet influence in the Middle East, and leaned heavily on local partners to do so rather than relying on an onshore presence. Yet it repeatedly failed to intervene to save friendly regimes. However, an even better comparison to modern Middle Eastern dynamics may be found in East Asia during the 1970s.</w:t>
      </w:r>
    </w:p>
    <w:p w14:paraId="488CBAB7" w14:textId="77777777" w:rsidR="00AE448D" w:rsidRPr="002F354F" w:rsidRDefault="00AE448D" w:rsidP="00AE448D">
      <w:pPr>
        <w:rPr>
          <w:sz w:val="14"/>
        </w:rPr>
      </w:pPr>
      <w:r w:rsidRPr="002F354F">
        <w:rPr>
          <w:sz w:val="14"/>
        </w:rPr>
        <w:t>The costs of the Vietnam War and domestic pressure for retrenchment led to the U.S. “Guam Doctrine,” which called for allies to shoulder more of the regional defense burden. In response, U.S. partners began to seriously doubt whether the United States would continue to protect the region. Hanoi’s impending takeover of South Vietnam, the withdrawal of tens of thousands of American troops from allied soil and the U.S. opening with China only exacerbated these fears.</w:t>
      </w:r>
    </w:p>
    <w:p w14:paraId="59E3E7AE" w14:textId="77777777" w:rsidR="00AE448D" w:rsidRPr="002F354F" w:rsidRDefault="00AE448D" w:rsidP="00AE448D">
      <w:pPr>
        <w:rPr>
          <w:sz w:val="14"/>
        </w:rPr>
      </w:pPr>
      <w:r w:rsidRPr="002F354F">
        <w:rPr>
          <w:sz w:val="14"/>
        </w:rPr>
        <w:t>The result was increased allied self-help. The non-Communist countries of Southeast Asia joined together to create the Association of Southeast Nations (ASEAN) in large part to fill the perceived void created by U.S. disengagement. South Korea and Japan boosted their defense efforts and managed to (partially) set aside their historical antagonism to cooperate in the face of perceived American unreliability and fears about China, North Korea and the Soviet Union.</w:t>
      </w:r>
    </w:p>
    <w:p w14:paraId="173BD8F4" w14:textId="77777777" w:rsidR="00AE448D" w:rsidRPr="002F354F" w:rsidRDefault="00AE448D" w:rsidP="00AE448D">
      <w:pPr>
        <w:rPr>
          <w:sz w:val="14"/>
        </w:rPr>
      </w:pPr>
      <w:r w:rsidRPr="002F354F">
        <w:rPr>
          <w:sz w:val="14"/>
        </w:rPr>
        <w:t>In a sense, the United States got what it wanted: partial disengagement coupled with increased burden sharing. Yet it came at a price. Allies found fewer reasons to accommodate U.S. preferences—South Korea and Taiwan both explored nuclear weapon options during the 1970s, while U.S. policymakers grew concerned that pressure to burden share would encourage Japanese remilitarization.</w:t>
      </w:r>
    </w:p>
    <w:p w14:paraId="6DFEBAD7" w14:textId="77777777" w:rsidR="00AE448D" w:rsidRPr="002F354F" w:rsidRDefault="00AE448D" w:rsidP="00AE448D">
      <w:pPr>
        <w:rPr>
          <w:sz w:val="14"/>
        </w:rPr>
      </w:pPr>
      <w:r w:rsidRPr="002F354F">
        <w:rPr>
          <w:sz w:val="14"/>
        </w:rPr>
        <w:t>This movement generated a ripple effect, with the ASEAN states and even Australia pursuing a more independent foreign policy that included friendlier relations with the Communist bloc, open criticism of U.S. conduct in Vietnam, and exclusion of the United States from new regional groupings. Nor was this fear limited to East Asia; the same period saw European allies hedging their bets against U.S. retrenchment by pursuing unilateral détente with the Communist world.</w:t>
      </w:r>
    </w:p>
    <w:p w14:paraId="6052BEC4" w14:textId="77777777" w:rsidR="00AE448D" w:rsidRPr="002F354F" w:rsidRDefault="00AE448D" w:rsidP="00AE448D">
      <w:pPr>
        <w:rPr>
          <w:sz w:val="14"/>
        </w:rPr>
      </w:pPr>
      <w:r w:rsidRPr="002F354F">
        <w:rPr>
          <w:sz w:val="14"/>
        </w:rPr>
        <w:t>Trade-Offs and Tough Choices</w:t>
      </w:r>
    </w:p>
    <w:p w14:paraId="616D5E5C" w14:textId="77777777" w:rsidR="00AE448D" w:rsidRPr="002F354F" w:rsidRDefault="00AE448D" w:rsidP="00AE448D">
      <w:pPr>
        <w:rPr>
          <w:sz w:val="14"/>
        </w:rPr>
      </w:pPr>
      <w:r w:rsidRPr="002F354F">
        <w:rPr>
          <w:sz w:val="14"/>
        </w:rPr>
        <w:t>Shifting alliance dynamics in East Asia, then, offer several insights for policymakers weighing options in the Middle East now. In some ways, the trade-offs are less severe in the Middle East. Unlike Asia, the United States doesn’t face the prospect of a near-peer competitor emerging as a result of regional power balancing. Moreover, none of the U.S. or its allies’ potential adversaries—Iran, Syria and the Islamic State—poses the same threat that the Soviet Union did.</w:t>
      </w:r>
    </w:p>
    <w:p w14:paraId="3BC9E49C" w14:textId="77777777" w:rsidR="00AE448D" w:rsidRPr="002F354F" w:rsidRDefault="00AE448D" w:rsidP="00AE448D">
      <w:pPr>
        <w:rPr>
          <w:sz w:val="14"/>
        </w:rPr>
      </w:pPr>
      <w:r w:rsidRPr="002F354F">
        <w:rPr>
          <w:sz w:val="14"/>
        </w:rPr>
        <w:t xml:space="preserve">However, </w:t>
      </w:r>
      <w:r w:rsidRPr="002F354F">
        <w:rPr>
          <w:rStyle w:val="StyleUnderline"/>
        </w:rPr>
        <w:t>no U.S. partners in the Middle East</w:t>
      </w:r>
      <w:r w:rsidRPr="002F354F">
        <w:rPr>
          <w:sz w:val="14"/>
        </w:rPr>
        <w:t xml:space="preserve"> (aside from Turkey) </w:t>
      </w:r>
      <w:r w:rsidRPr="002F354F">
        <w:rPr>
          <w:rStyle w:val="StyleUnderline"/>
        </w:rPr>
        <w:t>enjoy a formal security guarantee</w:t>
      </w:r>
      <w:r w:rsidRPr="002F354F">
        <w:rPr>
          <w:sz w:val="14"/>
        </w:rPr>
        <w:t>, as its allies in East Asia did, and thu</w:t>
      </w:r>
      <w:r w:rsidRPr="002F354F">
        <w:rPr>
          <w:rStyle w:val="StyleUnderline"/>
        </w:rPr>
        <w:t xml:space="preserve">s fears about American reliability </w:t>
      </w:r>
      <w:r w:rsidRPr="002F354F">
        <w:rPr>
          <w:rStyle w:val="Emphasis"/>
        </w:rPr>
        <w:t>are likely to be exacerbated</w:t>
      </w:r>
      <w:r w:rsidRPr="002F354F">
        <w:rPr>
          <w:sz w:val="14"/>
        </w:rPr>
        <w:t>. In particular, the</w:t>
      </w:r>
      <w:r w:rsidRPr="002F354F">
        <w:rPr>
          <w:rStyle w:val="StyleUnderline"/>
        </w:rPr>
        <w:t xml:space="preserve"> pressure to go it alone may</w:t>
      </w:r>
      <w:r w:rsidRPr="002F354F">
        <w:rPr>
          <w:sz w:val="14"/>
        </w:rPr>
        <w:t xml:space="preserve"> </w:t>
      </w:r>
      <w:r w:rsidRPr="002F354F">
        <w:rPr>
          <w:rStyle w:val="Emphasis"/>
        </w:rPr>
        <w:t xml:space="preserve">result in </w:t>
      </w:r>
      <w:r w:rsidRPr="002F354F">
        <w:rPr>
          <w:sz w:val="14"/>
        </w:rPr>
        <w:t>three</w:t>
      </w:r>
      <w:r w:rsidRPr="002F354F">
        <w:rPr>
          <w:rStyle w:val="Emphasis"/>
        </w:rPr>
        <w:t xml:space="preserve"> major risks.</w:t>
      </w:r>
    </w:p>
    <w:p w14:paraId="4B5411CF" w14:textId="77777777" w:rsidR="00AE448D" w:rsidRPr="002F354F" w:rsidRDefault="00AE448D" w:rsidP="00AE448D">
      <w:pPr>
        <w:rPr>
          <w:rStyle w:val="StyleUnderline"/>
        </w:rPr>
      </w:pPr>
      <w:r w:rsidRPr="002F354F">
        <w:rPr>
          <w:sz w:val="14"/>
        </w:rPr>
        <w:t xml:space="preserve">First, </w:t>
      </w:r>
      <w:r w:rsidRPr="002F354F">
        <w:rPr>
          <w:rStyle w:val="StyleUnderline"/>
        </w:rPr>
        <w:t>U.S. partners may</w:t>
      </w:r>
      <w:r w:rsidRPr="002F354F">
        <w:rPr>
          <w:sz w:val="14"/>
        </w:rPr>
        <w:t xml:space="preserve"> try to </w:t>
      </w:r>
      <w:r w:rsidRPr="002F354F">
        <w:rPr>
          <w:rStyle w:val="Emphasis"/>
        </w:rPr>
        <w:t>manage alone and fail.</w:t>
      </w:r>
      <w:r w:rsidRPr="002F354F">
        <w:rPr>
          <w:sz w:val="14"/>
        </w:rPr>
        <w:t xml:space="preserve"> Due to its size and position as a distant extra-regional actor, </w:t>
      </w:r>
      <w:r w:rsidRPr="002F354F">
        <w:rPr>
          <w:rStyle w:val="StyleUnderline"/>
        </w:rPr>
        <w:t>the</w:t>
      </w:r>
      <w:r w:rsidRPr="002F354F">
        <w:rPr>
          <w:sz w:val="14"/>
        </w:rPr>
        <w:t xml:space="preserve"> </w:t>
      </w:r>
      <w:r w:rsidRPr="002F354F">
        <w:rPr>
          <w:rStyle w:val="Emphasis"/>
        </w:rPr>
        <w:t>U</w:t>
      </w:r>
      <w:r w:rsidRPr="002F354F">
        <w:rPr>
          <w:sz w:val="14"/>
        </w:rPr>
        <w:t xml:space="preserve">nited </w:t>
      </w:r>
      <w:r w:rsidRPr="002F354F">
        <w:rPr>
          <w:rStyle w:val="Emphasis"/>
        </w:rPr>
        <w:t>S</w:t>
      </w:r>
      <w:r w:rsidRPr="002F354F">
        <w:rPr>
          <w:sz w:val="14"/>
        </w:rPr>
        <w:t xml:space="preserve">tates </w:t>
      </w:r>
      <w:r w:rsidRPr="002F354F">
        <w:rPr>
          <w:rStyle w:val="StyleUnderline"/>
        </w:rPr>
        <w:t>is uniquely</w:t>
      </w:r>
      <w:r w:rsidRPr="002F354F">
        <w:rPr>
          <w:sz w:val="14"/>
        </w:rPr>
        <w:t xml:space="preserve"> </w:t>
      </w:r>
      <w:r w:rsidRPr="002F354F">
        <w:rPr>
          <w:rStyle w:val="StyleUnderline"/>
        </w:rPr>
        <w:t>suited to playing the role of de facto regional leader</w:t>
      </w:r>
      <w:r w:rsidRPr="002F354F">
        <w:rPr>
          <w:sz w:val="14"/>
        </w:rPr>
        <w:t xml:space="preserve">. </w:t>
      </w:r>
      <w:r w:rsidRPr="002F354F">
        <w:rPr>
          <w:rStyle w:val="StyleUnderline"/>
        </w:rPr>
        <w:t>Without it</w:t>
      </w:r>
      <w:r w:rsidRPr="002F354F">
        <w:rPr>
          <w:sz w:val="14"/>
        </w:rPr>
        <w:t xml:space="preserve">, </w:t>
      </w:r>
      <w:r w:rsidRPr="002F354F">
        <w:rPr>
          <w:rStyle w:val="StyleUnderline"/>
        </w:rPr>
        <w:t xml:space="preserve">regional actors are likely to encounter </w:t>
      </w:r>
      <w:r w:rsidRPr="002F354F">
        <w:rPr>
          <w:rStyle w:val="Emphasis"/>
        </w:rPr>
        <w:t>collective action problems</w:t>
      </w:r>
      <w:r w:rsidRPr="002F354F">
        <w:rPr>
          <w:sz w:val="14"/>
        </w:rPr>
        <w:t xml:space="preserve"> </w:t>
      </w:r>
      <w:r w:rsidRPr="002F354F">
        <w:rPr>
          <w:rStyle w:val="StyleUnderline"/>
        </w:rPr>
        <w:t>that impede</w:t>
      </w:r>
      <w:r w:rsidRPr="002F354F">
        <w:rPr>
          <w:sz w:val="14"/>
        </w:rPr>
        <w:t xml:space="preserve"> their </w:t>
      </w:r>
      <w:r w:rsidRPr="002F354F">
        <w:rPr>
          <w:rStyle w:val="StyleUnderline"/>
        </w:rPr>
        <w:t xml:space="preserve">ability to </w:t>
      </w:r>
      <w:r w:rsidRPr="002F354F">
        <w:rPr>
          <w:rStyle w:val="Emphasis"/>
        </w:rPr>
        <w:t>cooperate towards a common defense</w:t>
      </w:r>
      <w:r w:rsidRPr="002F354F">
        <w:rPr>
          <w:sz w:val="14"/>
        </w:rPr>
        <w:t xml:space="preserve">—not to mention the </w:t>
      </w:r>
      <w:r w:rsidRPr="002F354F">
        <w:rPr>
          <w:rStyle w:val="StyleUnderline"/>
        </w:rPr>
        <w:t xml:space="preserve">historical </w:t>
      </w:r>
      <w:r w:rsidRPr="002F354F">
        <w:rPr>
          <w:rStyle w:val="Emphasis"/>
        </w:rPr>
        <w:t>conflicts</w:t>
      </w:r>
      <w:r w:rsidRPr="002F354F">
        <w:rPr>
          <w:rStyle w:val="StyleUnderline"/>
        </w:rPr>
        <w:t xml:space="preserve"> of interest and</w:t>
      </w:r>
      <w:r w:rsidRPr="002F354F">
        <w:rPr>
          <w:sz w:val="14"/>
        </w:rPr>
        <w:t xml:space="preserve"> </w:t>
      </w:r>
      <w:r w:rsidRPr="002F354F">
        <w:rPr>
          <w:rStyle w:val="Emphasis"/>
        </w:rPr>
        <w:t>sectarian divides</w:t>
      </w:r>
      <w:r w:rsidRPr="002F354F">
        <w:rPr>
          <w:sz w:val="14"/>
        </w:rPr>
        <w:t xml:space="preserve"> </w:t>
      </w:r>
      <w:r w:rsidRPr="002F354F">
        <w:rPr>
          <w:rStyle w:val="StyleUnderline"/>
        </w:rPr>
        <w:t>that are likely to impede deep cooperation.</w:t>
      </w:r>
    </w:p>
    <w:p w14:paraId="733C0392" w14:textId="77777777" w:rsidR="00AE448D" w:rsidRPr="002F354F" w:rsidRDefault="00AE448D" w:rsidP="00AE448D">
      <w:pPr>
        <w:rPr>
          <w:sz w:val="14"/>
        </w:rPr>
      </w:pPr>
      <w:r w:rsidRPr="002F354F">
        <w:rPr>
          <w:sz w:val="14"/>
        </w:rPr>
        <w:t xml:space="preserve">Second, </w:t>
      </w:r>
      <w:r w:rsidRPr="002F354F">
        <w:rPr>
          <w:rStyle w:val="StyleUnderline"/>
        </w:rPr>
        <w:t>states may turn to other extra-regional sponsors. Russia’s resurgent role in the Middle East is not limited to its military presence in Syria</w:t>
      </w:r>
      <w:r w:rsidRPr="002F354F">
        <w:rPr>
          <w:sz w:val="14"/>
        </w:rPr>
        <w:t>. Recent nuclear energy agreements suggest that allies may not be averse to reaching out to Russia for support if U.S. reliability (or malleability) is in doubt. Indeed, Saudi Foreign Minister Adel al-Jubeir recently argued in favor of deepening economic ties with Russia, and there have been other signs of interest in increased economic and military ties by Saudi Arabia and other Arab states.</w:t>
      </w:r>
    </w:p>
    <w:p w14:paraId="6061DBEB" w14:textId="77777777" w:rsidR="00AE448D" w:rsidRPr="002F354F" w:rsidRDefault="00AE448D" w:rsidP="00AE448D">
      <w:pPr>
        <w:rPr>
          <w:rStyle w:val="StyleUnderline"/>
        </w:rPr>
      </w:pPr>
      <w:r w:rsidRPr="002F354F">
        <w:rPr>
          <w:sz w:val="14"/>
        </w:rPr>
        <w:t xml:space="preserve">Third, </w:t>
      </w:r>
      <w:r w:rsidRPr="002F354F">
        <w:rPr>
          <w:rStyle w:val="Emphasis"/>
        </w:rPr>
        <w:t>they may turn to their own devices</w:t>
      </w:r>
      <w:r w:rsidRPr="002F354F">
        <w:rPr>
          <w:sz w:val="14"/>
        </w:rPr>
        <w:t xml:space="preserve">. U.S. </w:t>
      </w:r>
      <w:r w:rsidRPr="002F354F">
        <w:rPr>
          <w:rStyle w:val="StyleUnderline"/>
        </w:rPr>
        <w:t>partners</w:t>
      </w:r>
      <w:r w:rsidRPr="002F354F">
        <w:rPr>
          <w:sz w:val="14"/>
        </w:rPr>
        <w:t xml:space="preserve"> in the Middle East </w:t>
      </w:r>
      <w:r w:rsidRPr="002F354F">
        <w:rPr>
          <w:rStyle w:val="StyleUnderline"/>
        </w:rPr>
        <w:t>may be considering</w:t>
      </w:r>
      <w:r w:rsidRPr="002F354F">
        <w:rPr>
          <w:sz w:val="14"/>
        </w:rPr>
        <w:t xml:space="preserve"> their options for </w:t>
      </w:r>
      <w:r w:rsidRPr="002F354F">
        <w:rPr>
          <w:rStyle w:val="Emphasis"/>
        </w:rPr>
        <w:t>obtaining nuclear weapons</w:t>
      </w:r>
      <w:r w:rsidRPr="002F354F">
        <w:rPr>
          <w:sz w:val="14"/>
        </w:rPr>
        <w:t xml:space="preserve">. In 2015, </w:t>
      </w:r>
      <w:r w:rsidRPr="002F354F">
        <w:rPr>
          <w:rStyle w:val="StyleUnderline"/>
        </w:rPr>
        <w:t xml:space="preserve">Russia signed nuclear deals with </w:t>
      </w:r>
      <w:r w:rsidRPr="002F354F">
        <w:rPr>
          <w:sz w:val="14"/>
        </w:rPr>
        <w:t xml:space="preserve">three traditional U.S. allies in the region: </w:t>
      </w:r>
      <w:r w:rsidRPr="002F354F">
        <w:rPr>
          <w:rStyle w:val="Emphasis"/>
        </w:rPr>
        <w:t>Jordan, Saudi Arabia and Egypt.</w:t>
      </w:r>
      <w:r w:rsidRPr="002F354F">
        <w:rPr>
          <w:sz w:val="14"/>
        </w:rPr>
        <w:t xml:space="preserve"> All three countries see nuclear energy as a means of satisfying their growing energy needs, but </w:t>
      </w:r>
      <w:r w:rsidRPr="002F354F">
        <w:rPr>
          <w:rStyle w:val="StyleUnderline"/>
        </w:rPr>
        <w:t>Russian assistance carries fewer restrictions</w:t>
      </w:r>
      <w:r w:rsidRPr="002F354F">
        <w:rPr>
          <w:sz w:val="14"/>
        </w:rPr>
        <w:t xml:space="preserve"> </w:t>
      </w:r>
      <w:r w:rsidRPr="002F354F">
        <w:rPr>
          <w:rStyle w:val="StyleUnderline"/>
        </w:rPr>
        <w:t>than</w:t>
      </w:r>
      <w:r w:rsidRPr="002F354F">
        <w:rPr>
          <w:sz w:val="14"/>
        </w:rPr>
        <w:t xml:space="preserve"> that of </w:t>
      </w:r>
      <w:r w:rsidRPr="002F354F">
        <w:rPr>
          <w:rStyle w:val="StyleUnderline"/>
        </w:rPr>
        <w:t>the</w:t>
      </w:r>
      <w:r w:rsidRPr="002F354F">
        <w:rPr>
          <w:sz w:val="14"/>
        </w:rPr>
        <w:t xml:space="preserve"> </w:t>
      </w:r>
      <w:r w:rsidRPr="002F354F">
        <w:rPr>
          <w:rStyle w:val="Emphasis"/>
        </w:rPr>
        <w:t>U</w:t>
      </w:r>
      <w:r w:rsidRPr="002F354F">
        <w:rPr>
          <w:sz w:val="14"/>
        </w:rPr>
        <w:t xml:space="preserve">nited </w:t>
      </w:r>
      <w:r w:rsidRPr="002F354F">
        <w:rPr>
          <w:rStyle w:val="Emphasis"/>
        </w:rPr>
        <w:t>S</w:t>
      </w:r>
      <w:r w:rsidRPr="002F354F">
        <w:rPr>
          <w:sz w:val="14"/>
        </w:rPr>
        <w:t xml:space="preserve">tates. </w:t>
      </w:r>
      <w:r w:rsidRPr="002F354F">
        <w:rPr>
          <w:rStyle w:val="StyleUnderline"/>
        </w:rPr>
        <w:t>Despite a U.S. offer of assistance, Jordan balked at signing a so-called “123 agreement” that would have precluded it from enriching uranium, instead turning to Russia for help with its nuclear infrastructure.</w:t>
      </w:r>
    </w:p>
    <w:p w14:paraId="253EA528" w14:textId="77777777" w:rsidR="00AE448D" w:rsidRPr="002F354F" w:rsidRDefault="00AE448D" w:rsidP="00AE448D">
      <w:pPr>
        <w:rPr>
          <w:rStyle w:val="StyleUnderline"/>
        </w:rPr>
      </w:pPr>
      <w:r w:rsidRPr="002F354F">
        <w:rPr>
          <w:rStyle w:val="StyleUnderline"/>
        </w:rPr>
        <w:t>There has yet to be any clear evidence of desire for</w:t>
      </w:r>
      <w:r w:rsidRPr="002F354F">
        <w:rPr>
          <w:sz w:val="12"/>
        </w:rPr>
        <w:t xml:space="preserve"> </w:t>
      </w:r>
      <w:r w:rsidRPr="002F354F">
        <w:rPr>
          <w:rStyle w:val="StyleUnderline"/>
        </w:rPr>
        <w:t>nuclear weapons</w:t>
      </w:r>
      <w:r w:rsidRPr="002F354F">
        <w:rPr>
          <w:sz w:val="12"/>
        </w:rPr>
        <w:t xml:space="preserve"> from the Arab Gulf states, and the United States would still have tools at its disposal for halting proliferation—including arms embargoes—if they did seek a bomb. </w:t>
      </w:r>
      <w:r w:rsidRPr="002F354F">
        <w:rPr>
          <w:rStyle w:val="StyleUnderline"/>
        </w:rPr>
        <w:t>However</w:t>
      </w:r>
      <w:r w:rsidRPr="002F354F">
        <w:rPr>
          <w:sz w:val="12"/>
        </w:rPr>
        <w:t xml:space="preserve">, </w:t>
      </w:r>
      <w:r w:rsidRPr="002F354F">
        <w:rPr>
          <w:rStyle w:val="Emphasis"/>
        </w:rPr>
        <w:t>if backed into a corner</w:t>
      </w:r>
      <w:r w:rsidRPr="002F354F">
        <w:rPr>
          <w:rStyle w:val="StyleUnderline"/>
        </w:rPr>
        <w:t xml:space="preserve">, allies could </w:t>
      </w:r>
      <w:r w:rsidRPr="002F354F">
        <w:rPr>
          <w:sz w:val="12"/>
        </w:rPr>
        <w:t>at the very least</w:t>
      </w:r>
      <w:r w:rsidRPr="002F354F">
        <w:rPr>
          <w:rStyle w:val="StyleUnderline"/>
        </w:rPr>
        <w:t xml:space="preserve"> see the threat of </w:t>
      </w:r>
      <w:r w:rsidRPr="002F354F">
        <w:rPr>
          <w:rStyle w:val="Emphasis"/>
        </w:rPr>
        <w:t xml:space="preserve">nuclearization as a bargaining chip </w:t>
      </w:r>
      <w:r w:rsidRPr="002F354F">
        <w:rPr>
          <w:rStyle w:val="StyleUnderline"/>
        </w:rPr>
        <w:t>to extract security assurances.</w:t>
      </w:r>
    </w:p>
    <w:p w14:paraId="6F52C0C0" w14:textId="77777777" w:rsidR="00AE448D" w:rsidRPr="002F354F" w:rsidRDefault="00AE448D" w:rsidP="00AE448D">
      <w:pPr>
        <w:rPr>
          <w:rStyle w:val="Emphasis"/>
        </w:rPr>
      </w:pPr>
      <w:r w:rsidRPr="002F354F">
        <w:rPr>
          <w:sz w:val="14"/>
        </w:rPr>
        <w:t xml:space="preserve">Moreover, U.S. </w:t>
      </w:r>
      <w:r w:rsidRPr="002F354F">
        <w:rPr>
          <w:rStyle w:val="StyleUnderline"/>
        </w:rPr>
        <w:t>partners can “go it alone” in other ways</w:t>
      </w:r>
      <w:r w:rsidRPr="002F354F">
        <w:rPr>
          <w:sz w:val="14"/>
        </w:rPr>
        <w:t xml:space="preserve">; for example, </w:t>
      </w:r>
      <w:r w:rsidRPr="002F354F">
        <w:rPr>
          <w:rStyle w:val="Emphasis"/>
        </w:rPr>
        <w:t>diminished willingness to cooperate on oil exports and counterterrorism</w:t>
      </w:r>
      <w:r w:rsidRPr="002F354F">
        <w:rPr>
          <w:sz w:val="14"/>
        </w:rPr>
        <w:t>. The United States heavily relies on Gulf cooperation to ensure the consistent flow of oil, and as the 1973 OPEC embargo showed, this cooperation is not a guarantee. And counterterrorism is already an area where interests don’t fully align. The</w:t>
      </w:r>
      <w:r w:rsidRPr="002F354F">
        <w:rPr>
          <w:rStyle w:val="StyleUnderline"/>
        </w:rPr>
        <w:t xml:space="preserve"> Saudis have been more concerned with containing Iran than with combating the Islamic State; </w:t>
      </w:r>
      <w:r w:rsidRPr="002F354F">
        <w:rPr>
          <w:rStyle w:val="Emphasis"/>
        </w:rPr>
        <w:t>less U.S. engagement</w:t>
      </w:r>
      <w:r w:rsidRPr="002F354F">
        <w:rPr>
          <w:rStyle w:val="StyleUnderline"/>
        </w:rPr>
        <w:t xml:space="preserve"> won’t reverse this trend, and </w:t>
      </w:r>
      <w:r w:rsidRPr="002F354F">
        <w:rPr>
          <w:rStyle w:val="Emphasis"/>
        </w:rPr>
        <w:t>may exacerbate it.</w:t>
      </w:r>
    </w:p>
    <w:p w14:paraId="54B9820E" w14:textId="77777777" w:rsidR="00AE448D" w:rsidRPr="002F354F" w:rsidRDefault="00AE448D" w:rsidP="00AE448D">
      <w:pPr>
        <w:rPr>
          <w:sz w:val="14"/>
        </w:rPr>
      </w:pPr>
      <w:r w:rsidRPr="002F354F">
        <w:rPr>
          <w:rStyle w:val="StyleUnderline"/>
        </w:rPr>
        <w:t xml:space="preserve">These risks are real, </w:t>
      </w:r>
      <w:r w:rsidRPr="002F354F">
        <w:rPr>
          <w:rStyle w:val="Emphasis"/>
        </w:rPr>
        <w:t>but not inevitable</w:t>
      </w:r>
      <w:r w:rsidRPr="002F354F">
        <w:rPr>
          <w:sz w:val="14"/>
        </w:rPr>
        <w:t xml:space="preserve">. The </w:t>
      </w:r>
      <w:r w:rsidRPr="002F354F">
        <w:rPr>
          <w:rStyle w:val="StyleUnderline"/>
        </w:rPr>
        <w:t xml:space="preserve">American position is in many ways </w:t>
      </w:r>
      <w:r w:rsidRPr="002F354F">
        <w:rPr>
          <w:rStyle w:val="Emphasis"/>
        </w:rPr>
        <w:t>stronger now</w:t>
      </w:r>
      <w:r w:rsidRPr="002F354F">
        <w:rPr>
          <w:sz w:val="14"/>
        </w:rPr>
        <w:t xml:space="preserve"> than it was during the Cold War, </w:t>
      </w:r>
      <w:r w:rsidRPr="002F354F">
        <w:rPr>
          <w:rStyle w:val="StyleUnderline"/>
        </w:rPr>
        <w:t>with multiple levers to</w:t>
      </w:r>
      <w:r w:rsidRPr="002F354F">
        <w:rPr>
          <w:sz w:val="14"/>
        </w:rPr>
        <w:t xml:space="preserve"> </w:t>
      </w:r>
      <w:r w:rsidRPr="002F354F">
        <w:rPr>
          <w:rStyle w:val="StyleUnderline"/>
        </w:rPr>
        <w:t>influence erstwhile partners and deter would-be adversaries</w:t>
      </w:r>
      <w:r w:rsidRPr="002F354F">
        <w:rPr>
          <w:sz w:val="14"/>
        </w:rPr>
        <w:t>. As such, this analysis neither advocates a more robust U.S. presence in the Middle East nor continued disengagement. Rather, it underscores that allied self-reliance doesn’t help the United States achieve more for less; instead, Washington may have to accept increased risk and less accommodation from its allies.</w:t>
      </w:r>
    </w:p>
    <w:p w14:paraId="6BBF3A1C" w14:textId="77777777" w:rsidR="00AE448D" w:rsidRPr="002F354F" w:rsidRDefault="00AE448D" w:rsidP="00AE448D">
      <w:pPr>
        <w:pStyle w:val="Heading4"/>
        <w:rPr>
          <w:rFonts w:cs="Arial"/>
        </w:rPr>
      </w:pPr>
      <w:r w:rsidRPr="002F354F">
        <w:rPr>
          <w:rFonts w:cs="Arial"/>
        </w:rPr>
        <w:t xml:space="preserve">Extinction </w:t>
      </w:r>
    </w:p>
    <w:p w14:paraId="22253B03" w14:textId="77777777" w:rsidR="00AE448D" w:rsidRPr="002F354F" w:rsidRDefault="00AE448D" w:rsidP="00AE448D">
      <w:r w:rsidRPr="002F354F">
        <w:rPr>
          <w:rStyle w:val="Style13ptBold"/>
        </w:rPr>
        <w:t>Edelman et al. 11</w:t>
      </w:r>
      <w:r w:rsidRPr="002F354F">
        <w:t xml:space="preserve"> [Eric Edelman, Roger Hertog Distinguished Practitioner in Residence at the Philip Merrill Center for Strategic Studies, Johns Hopkins University SAIS, Counselor at the Center for Strategic and Budgetary Assessments, B.A. in History and Government from Cornell University, Ph.D. in U.S. Diplomatic History from Yale University. “The Dangers of a Nuclear Iran.” </w:t>
      </w:r>
      <w:hyperlink r:id="rId16" w:history="1">
        <w:r w:rsidRPr="002F354F">
          <w:rPr>
            <w:rStyle w:val="Hyperlink"/>
          </w:rPr>
          <w:t>https://www.foreignaffairs.com/articles/persian-gulf/2011-01-01/dangers-nuclear-iran</w:t>
        </w:r>
      </w:hyperlink>
      <w:r w:rsidRPr="002F354F">
        <w:t>]</w:t>
      </w:r>
    </w:p>
    <w:p w14:paraId="095598DE" w14:textId="77777777" w:rsidR="00AE448D" w:rsidRPr="002F354F" w:rsidRDefault="00AE448D" w:rsidP="00AE448D">
      <w:pPr>
        <w:rPr>
          <w:rStyle w:val="StyleUnderline"/>
        </w:rPr>
      </w:pPr>
      <w:r w:rsidRPr="002F354F">
        <w:rPr>
          <w:rStyle w:val="StyleUnderline"/>
        </w:rPr>
        <w:t>There are still rumors that Riyadh and Islamabad have had discussions involving nuclear weapons</w:t>
      </w:r>
      <w:r w:rsidRPr="002F354F">
        <w:rPr>
          <w:sz w:val="16"/>
          <w:szCs w:val="16"/>
        </w:rPr>
        <w:t xml:space="preserve">, nuclear technology, or security guarantees. This “Islamabad option” could develop in one of several different ways. </w:t>
      </w:r>
      <w:r w:rsidRPr="002F354F">
        <w:rPr>
          <w:rStyle w:val="StyleUnderline"/>
        </w:rPr>
        <w:t>Pakistan could sell operational nuclear weapons and delivery systems to Saudi Arabia, or it could provide the Saudis with the infrastructure</w:t>
      </w:r>
      <w:r w:rsidRPr="002F354F">
        <w:rPr>
          <w:sz w:val="16"/>
          <w:szCs w:val="16"/>
        </w:rPr>
        <w:t xml:space="preserve">, material, and technical support they need </w:t>
      </w:r>
      <w:r w:rsidRPr="002F354F">
        <w:rPr>
          <w:rStyle w:val="StyleUnderline"/>
        </w:rPr>
        <w:t>to produce nuclear weapons themselves within a matter of</w:t>
      </w:r>
      <w:r w:rsidRPr="002F354F">
        <w:rPr>
          <w:sz w:val="16"/>
          <w:szCs w:val="16"/>
        </w:rPr>
        <w:t xml:space="preserve"> </w:t>
      </w:r>
      <w:r w:rsidRPr="002F354F">
        <w:rPr>
          <w:rStyle w:val="StyleUnderline"/>
        </w:rPr>
        <w:t>years</w:t>
      </w:r>
      <w:r w:rsidRPr="002F354F">
        <w:rPr>
          <w:sz w:val="16"/>
          <w:szCs w:val="16"/>
        </w:rPr>
        <w:t xml:space="preserve">, as opposed to a decade or longer. Not only has Pakistan provided such support in the past, but it is currently building two more heavy-water reactors for plutonium production and a second chemical reprocessing facility to extract plutonium from spent nuclear fuel. In other words, it might accumulate more fissile material than it needs to maintain even a substantially expanded arsenal of its own. Alternatively, Pakistan might offer an extended deterrent guarantee to Saudi Arabia and deploy nuclear weapons, delivery systems, and troops on Saudi territory, a practice that the United States has employed for decades with its allies. This arrangement could be particularly appealing to both Saudi Arabia and Pakistan. It would allow the Saudis to argue that they are not violating the NPT since they would not be acquiring their own nuclear weapons. And an extended deterrent from Pakistan might be preferable to one from the United States because stationing foreign Muslim forces on Saudi territory would not trigger the kind of popular opposition that would accompany the deployment of U.S. troops. Pakistan, for its part, would gain financial benefits and international clout by deploying nuclear weapons in Saudi Arabia, as well as strategic depth against its chief rival, India. The Islamabad option raises a host of difficult issues, perhaps the most worrisome being how India would respond. Would it target Pakistan’s weapons in Saudi Arabia with its own conventional or nuclear weapons? How would this expanded nuclear competition influence stability during a crisis in either the Middle East or South Asia? Regardless of India’s reaction, </w:t>
      </w:r>
      <w:r w:rsidRPr="002F354F">
        <w:rPr>
          <w:rStyle w:val="StyleUnderline"/>
        </w:rPr>
        <w:t xml:space="preserve">any decision by the Saudi government </w:t>
      </w:r>
      <w:r w:rsidRPr="002F354F">
        <w:rPr>
          <w:rStyle w:val="Emphasis"/>
        </w:rPr>
        <w:t>to seek out nuclear weapons</w:t>
      </w:r>
      <w:r w:rsidRPr="002F354F">
        <w:rPr>
          <w:rStyle w:val="StyleUnderline"/>
        </w:rPr>
        <w:t xml:space="preserve">, by whatever means, </w:t>
      </w:r>
      <w:r w:rsidRPr="002F354F">
        <w:rPr>
          <w:rStyle w:val="Emphasis"/>
        </w:rPr>
        <w:t>would be highly destabilizing</w:t>
      </w:r>
      <w:r w:rsidRPr="002F354F">
        <w:rPr>
          <w:rStyle w:val="StyleUnderline"/>
        </w:rPr>
        <w:t xml:space="preserve">. It would increase the incentives of </w:t>
      </w:r>
      <w:r w:rsidRPr="002F354F">
        <w:rPr>
          <w:rStyle w:val="Emphasis"/>
        </w:rPr>
        <w:t>other nations</w:t>
      </w:r>
      <w:r w:rsidRPr="002F354F">
        <w:rPr>
          <w:rStyle w:val="StyleUnderline"/>
        </w:rPr>
        <w:t xml:space="preserve"> in the Middle East to pursue nuclear weapons of their own. </w:t>
      </w:r>
      <w:r w:rsidRPr="002F354F">
        <w:rPr>
          <w:sz w:val="16"/>
          <w:szCs w:val="16"/>
        </w:rPr>
        <w:t xml:space="preserve">And it could increase their ability to do so by eroding the remaining barriers to nuclear proliferation: each additional state that acquires nuclear weapons weakens the nonproliferation regime, even if its particular method of acquisition only circumvents, rather than violates, the NPT. n-player competition </w:t>
      </w:r>
      <w:r w:rsidRPr="002F354F">
        <w:rPr>
          <w:rStyle w:val="StyleUnderline"/>
        </w:rPr>
        <w:t xml:space="preserve">Were Saudi Arabia to acquire nuclear weapons, the </w:t>
      </w:r>
      <w:r w:rsidRPr="002F354F">
        <w:rPr>
          <w:rStyle w:val="Emphasis"/>
        </w:rPr>
        <w:t>Middle East</w:t>
      </w:r>
      <w:r w:rsidRPr="002F354F">
        <w:rPr>
          <w:rStyle w:val="StyleUnderline"/>
        </w:rPr>
        <w:t xml:space="preserve"> would </w:t>
      </w:r>
      <w:r w:rsidRPr="002F354F">
        <w:rPr>
          <w:sz w:val="16"/>
          <w:szCs w:val="16"/>
        </w:rPr>
        <w:t>count three nuclear-armed states, and perhaps more before long. It is unclear how such an n-player competition would unfold because most analyses of nuclear deterrence are based on the U.S.- Soviet rivalry during the Cold War. It seems likely, however, that the interaction among three or more nuclear-armed powers would</w:t>
      </w:r>
      <w:r w:rsidRPr="002F354F">
        <w:rPr>
          <w:rStyle w:val="StyleUnderline"/>
        </w:rPr>
        <w:t xml:space="preserve"> be more prone to </w:t>
      </w:r>
      <w:r w:rsidRPr="002F354F">
        <w:rPr>
          <w:rStyle w:val="Emphasis"/>
        </w:rPr>
        <w:t>miscalculation and escalation</w:t>
      </w:r>
      <w:r w:rsidRPr="002F354F">
        <w:rPr>
          <w:sz w:val="16"/>
          <w:szCs w:val="16"/>
        </w:rPr>
        <w:t xml:space="preserve"> than a bipolar competition. During the Cold War, the United States and the Soviet Union only needed to concern themselves with an attack from the other. </w:t>
      </w:r>
      <w:r w:rsidRPr="002F354F">
        <w:rPr>
          <w:rStyle w:val="StyleUnderline"/>
        </w:rPr>
        <w:t xml:space="preserve">Multi- polar systems are generally considered to be </w:t>
      </w:r>
      <w:r w:rsidRPr="002F354F">
        <w:rPr>
          <w:rStyle w:val="Emphasis"/>
        </w:rPr>
        <w:t>less stable</w:t>
      </w:r>
      <w:r w:rsidRPr="002F354F">
        <w:rPr>
          <w:rStyle w:val="StyleUnderline"/>
        </w:rPr>
        <w:t xml:space="preserve"> than bipolar systems because coalitions can shift quickly, upsetting the balance of power and creating </w:t>
      </w:r>
      <w:r w:rsidRPr="002F354F">
        <w:rPr>
          <w:rStyle w:val="Emphasis"/>
        </w:rPr>
        <w:t>incentives for an attack</w:t>
      </w:r>
      <w:r w:rsidRPr="002F354F">
        <w:rPr>
          <w:rStyle w:val="StyleUnderline"/>
        </w:rPr>
        <w:t xml:space="preserve">. More important, emerging nuclear powers in the Middle East might not take the costly steps necessary to preserve regional stability and avoid a nuclear exchange. </w:t>
      </w:r>
      <w:r w:rsidRPr="002F354F">
        <w:rPr>
          <w:sz w:val="16"/>
          <w:szCs w:val="16"/>
        </w:rPr>
        <w:t xml:space="preserve">For nuclear-armed states, the bedrock of deterrence is the knowledge that each side has a secure second-strike capability, so that no state can launch an attack with the expectation that it can wipe out its opponents’ forces and avoid a devastating retaliation. However, </w:t>
      </w:r>
      <w:r w:rsidRPr="002F354F">
        <w:rPr>
          <w:rStyle w:val="StyleUnderline"/>
        </w:rPr>
        <w:t xml:space="preserve">emerging nuclear powers might not invest in expensive but survivable capabilities such as hardened missile silos or submarine- based nuclear forces. Given this likely vulnerability, the close proximity of states in the Middle East, and the very short flight times of ballistic missiles in the region, any new nuclear powers might be compelled to “launch on warning” of an attack or even, during a crisis, to </w:t>
      </w:r>
      <w:r w:rsidRPr="002F354F">
        <w:rPr>
          <w:rStyle w:val="Emphasis"/>
        </w:rPr>
        <w:t>use their nuclear forces preemptively</w:t>
      </w:r>
      <w:r w:rsidRPr="002F354F">
        <w:rPr>
          <w:sz w:val="16"/>
          <w:szCs w:val="16"/>
        </w:rPr>
        <w:t xml:space="preserve">. Their governments might also delegate launch authority to lower-level commanders, heightening the possibility of miscalculation and escalation. Moreover, if early warning systems were not integrated into robust command-and-control systems, the risk of an unauthorized or accidental launch would increase further still. And without sophisticated early warning systems, a nuclear attack might be unattributable or attributed incorrectly. That is, assuming that the leadership of a targeted state survived a first strike, it might not be able to accurately determine which nation was responsible. And </w:t>
      </w:r>
      <w:r w:rsidRPr="002F354F">
        <w:rPr>
          <w:rStyle w:val="StyleUnderline"/>
        </w:rPr>
        <w:t xml:space="preserve">this uncertainty, when combined with the pressure to respond quickly, would create a significant risk that it would retaliate against the wrong party, potentially </w:t>
      </w:r>
      <w:r w:rsidRPr="002F354F">
        <w:rPr>
          <w:rStyle w:val="Emphasis"/>
        </w:rPr>
        <w:t>triggering a regional nuclear war</w:t>
      </w:r>
      <w:r w:rsidRPr="002F354F">
        <w:rPr>
          <w:rStyle w:val="StyleUnderline"/>
        </w:rPr>
        <w:t xml:space="preserve">. </w:t>
      </w:r>
    </w:p>
    <w:p w14:paraId="33D627A9" w14:textId="77777777" w:rsidR="00AE448D" w:rsidRPr="002F354F" w:rsidRDefault="00AE448D" w:rsidP="00AE448D">
      <w:pPr>
        <w:rPr>
          <w:sz w:val="14"/>
        </w:rPr>
      </w:pPr>
    </w:p>
    <w:p w14:paraId="39BC3BE9" w14:textId="77777777" w:rsidR="00AE448D" w:rsidRPr="002F354F" w:rsidRDefault="00AE448D" w:rsidP="00AE448D">
      <w:pPr>
        <w:pStyle w:val="Heading3"/>
        <w:rPr>
          <w:rFonts w:cs="Arial"/>
        </w:rPr>
      </w:pPr>
      <w:r w:rsidRPr="002F354F">
        <w:rPr>
          <w:rFonts w:cs="Arial"/>
        </w:rPr>
        <w:t xml:space="preserve">2NC – Mod – Saudi Arabia </w:t>
      </w:r>
    </w:p>
    <w:p w14:paraId="0553385C" w14:textId="77777777" w:rsidR="00AE448D" w:rsidRPr="002F354F" w:rsidRDefault="00AE448D" w:rsidP="00AE448D">
      <w:pPr>
        <w:pStyle w:val="Heading4"/>
        <w:rPr>
          <w:rFonts w:cs="Arial"/>
        </w:rPr>
      </w:pPr>
      <w:r w:rsidRPr="002F354F">
        <w:rPr>
          <w:rFonts w:cs="Arial"/>
        </w:rPr>
        <w:t xml:space="preserve">Arms cutoffs cause </w:t>
      </w:r>
      <w:r w:rsidRPr="002F354F">
        <w:rPr>
          <w:rFonts w:cs="Arial"/>
          <w:u w:val="single"/>
        </w:rPr>
        <w:t>Saudi unilateralism</w:t>
      </w:r>
      <w:r w:rsidRPr="002F354F">
        <w:rPr>
          <w:rFonts w:cs="Arial"/>
        </w:rPr>
        <w:t xml:space="preserve"> and make peace </w:t>
      </w:r>
      <w:r w:rsidRPr="002F354F">
        <w:rPr>
          <w:rFonts w:cs="Arial"/>
          <w:u w:val="single"/>
        </w:rPr>
        <w:t>impossible</w:t>
      </w:r>
      <w:r w:rsidRPr="002F354F">
        <w:rPr>
          <w:rFonts w:cs="Arial"/>
        </w:rPr>
        <w:t xml:space="preserve"> – they’re </w:t>
      </w:r>
      <w:r w:rsidRPr="002F354F">
        <w:rPr>
          <w:rFonts w:cs="Arial"/>
          <w:u w:val="single"/>
        </w:rPr>
        <w:t>backlash</w:t>
      </w:r>
      <w:r w:rsidRPr="002F354F">
        <w:rPr>
          <w:rFonts w:cs="Arial"/>
        </w:rPr>
        <w:t xml:space="preserve"> and ignore pressure, but </w:t>
      </w:r>
      <w:r w:rsidRPr="002F354F">
        <w:rPr>
          <w:rFonts w:cs="Arial"/>
          <w:u w:val="single"/>
        </w:rPr>
        <w:t>weaker forces</w:t>
      </w:r>
      <w:r w:rsidRPr="002F354F">
        <w:rPr>
          <w:rFonts w:cs="Arial"/>
        </w:rPr>
        <w:t xml:space="preserve"> mean the US can’t negotiate an </w:t>
      </w:r>
      <w:r w:rsidRPr="002F354F">
        <w:rPr>
          <w:rFonts w:cs="Arial"/>
          <w:u w:val="single"/>
        </w:rPr>
        <w:t>acceptable peace</w:t>
      </w:r>
      <w:r w:rsidRPr="002F354F">
        <w:rPr>
          <w:rFonts w:cs="Arial"/>
        </w:rPr>
        <w:t xml:space="preserve"> with the Houthis </w:t>
      </w:r>
    </w:p>
    <w:p w14:paraId="64A5C550" w14:textId="77777777" w:rsidR="00AE448D" w:rsidRPr="002F354F" w:rsidRDefault="00AE448D" w:rsidP="00AE448D">
      <w:r w:rsidRPr="002F354F">
        <w:rPr>
          <w:rStyle w:val="Style13ptBold"/>
        </w:rPr>
        <w:t>Phillips 3/29</w:t>
      </w:r>
      <w:r w:rsidRPr="002F354F">
        <w:t>/19 [James Phillips is Senior Research Fellow in the Douglas and Sarah Allison Center for Foreign Policy, of the Kathryn and Shelby Cullom Davis Institute for National Security and Foreign Policy, at The Heritage Foundation. "Congress Must Address Saudi Human Rights Issues Without Undermining U.S. Security." https://www.heritage.org/global-politics/report/congress-must-address-saudi-human-rights-issues-without-undermining-us]</w:t>
      </w:r>
    </w:p>
    <w:p w14:paraId="468F6820" w14:textId="77777777" w:rsidR="00AE448D" w:rsidRPr="002F354F" w:rsidRDefault="00AE448D" w:rsidP="00AE448D">
      <w:pPr>
        <w:rPr>
          <w:sz w:val="16"/>
        </w:rPr>
      </w:pPr>
      <w:r w:rsidRPr="002F354F">
        <w:rPr>
          <w:rStyle w:val="StyleUnderline"/>
        </w:rPr>
        <w:t>Congress</w:t>
      </w:r>
      <w:r w:rsidRPr="002F354F">
        <w:rPr>
          <w:sz w:val="16"/>
        </w:rPr>
        <w:t xml:space="preserve">, for its part, </w:t>
      </w:r>
      <w:r w:rsidRPr="002F354F">
        <w:rPr>
          <w:rStyle w:val="StyleUnderline"/>
        </w:rPr>
        <w:t>should</w:t>
      </w:r>
      <w:r w:rsidRPr="002F354F">
        <w:rPr>
          <w:sz w:val="16"/>
        </w:rPr>
        <w:t xml:space="preserve">: </w:t>
      </w:r>
    </w:p>
    <w:p w14:paraId="069A7A35" w14:textId="77777777" w:rsidR="00AE448D" w:rsidRPr="002F354F" w:rsidRDefault="00AE448D" w:rsidP="00AE448D">
      <w:pPr>
        <w:rPr>
          <w:rStyle w:val="Emphasis"/>
        </w:rPr>
      </w:pPr>
      <w:r w:rsidRPr="002F354F">
        <w:rPr>
          <w:rStyle w:val="StyleUnderline"/>
        </w:rPr>
        <w:t>Avoid</w:t>
      </w:r>
      <w:r w:rsidRPr="002F354F">
        <w:rPr>
          <w:sz w:val="16"/>
        </w:rPr>
        <w:t xml:space="preserve"> </w:t>
      </w:r>
      <w:r w:rsidRPr="002F354F">
        <w:rPr>
          <w:rStyle w:val="Emphasis"/>
        </w:rPr>
        <w:t>derailing Saudi–U.S. relations</w:t>
      </w:r>
      <w:r w:rsidRPr="002F354F">
        <w:rPr>
          <w:sz w:val="16"/>
        </w:rPr>
        <w:t xml:space="preserve"> </w:t>
      </w:r>
      <w:r w:rsidRPr="002F354F">
        <w:rPr>
          <w:rStyle w:val="StyleUnderline"/>
        </w:rPr>
        <w:t xml:space="preserve">without providing any </w:t>
      </w:r>
      <w:r w:rsidRPr="002F354F">
        <w:rPr>
          <w:rStyle w:val="Emphasis"/>
        </w:rPr>
        <w:t>effective restraints</w:t>
      </w:r>
      <w:r w:rsidRPr="002F354F">
        <w:rPr>
          <w:sz w:val="16"/>
        </w:rPr>
        <w:t xml:space="preserve"> on Saudi human rights abuses. Congress should refrain from undermining U.S. national security interests </w:t>
      </w:r>
      <w:r w:rsidRPr="002F354F">
        <w:rPr>
          <w:rStyle w:val="StyleUnderline"/>
        </w:rPr>
        <w:t>by conflating</w:t>
      </w:r>
      <w:r w:rsidRPr="002F354F">
        <w:rPr>
          <w:sz w:val="16"/>
        </w:rPr>
        <w:t xml:space="preserve"> the </w:t>
      </w:r>
      <w:r w:rsidRPr="002F354F">
        <w:rPr>
          <w:rStyle w:val="Emphasis"/>
        </w:rPr>
        <w:t>Khashoggi</w:t>
      </w:r>
      <w:r w:rsidRPr="002F354F">
        <w:rPr>
          <w:sz w:val="16"/>
        </w:rPr>
        <w:t xml:space="preserve"> affair </w:t>
      </w:r>
      <w:r w:rsidRPr="002F354F">
        <w:rPr>
          <w:rStyle w:val="StyleUnderline"/>
        </w:rPr>
        <w:t xml:space="preserve">with the </w:t>
      </w:r>
      <w:r w:rsidRPr="002F354F">
        <w:rPr>
          <w:rStyle w:val="Emphasis"/>
        </w:rPr>
        <w:t>war in Yemen</w:t>
      </w:r>
      <w:r w:rsidRPr="002F354F">
        <w:rPr>
          <w:rStyle w:val="StyleUnderline"/>
        </w:rPr>
        <w:t xml:space="preserve"> or </w:t>
      </w:r>
      <w:r w:rsidRPr="002F354F">
        <w:rPr>
          <w:rStyle w:val="Emphasis"/>
        </w:rPr>
        <w:t>arms sales</w:t>
      </w:r>
      <w:r w:rsidRPr="002F354F">
        <w:rPr>
          <w:sz w:val="16"/>
        </w:rPr>
        <w:t xml:space="preserve"> to Saudi Arabia. </w:t>
      </w:r>
      <w:r w:rsidRPr="002F354F">
        <w:rPr>
          <w:rStyle w:val="StyleUnderline"/>
        </w:rPr>
        <w:t xml:space="preserve">Saudi insecurity was the </w:t>
      </w:r>
      <w:r w:rsidRPr="002F354F">
        <w:rPr>
          <w:rStyle w:val="Emphasis"/>
        </w:rPr>
        <w:t>driving force</w:t>
      </w:r>
      <w:r w:rsidRPr="002F354F">
        <w:rPr>
          <w:rStyle w:val="StyleUnderline"/>
        </w:rPr>
        <w:t xml:space="preserve"> behind</w:t>
      </w:r>
      <w:r w:rsidRPr="002F354F">
        <w:rPr>
          <w:sz w:val="16"/>
        </w:rPr>
        <w:t xml:space="preserve"> the </w:t>
      </w:r>
      <w:r w:rsidRPr="002F354F">
        <w:rPr>
          <w:rStyle w:val="Emphasis"/>
        </w:rPr>
        <w:t>Khashoggi</w:t>
      </w:r>
      <w:r w:rsidRPr="002F354F">
        <w:rPr>
          <w:sz w:val="16"/>
        </w:rPr>
        <w:t xml:space="preserve"> debacle, </w:t>
      </w:r>
      <w:r w:rsidRPr="002F354F">
        <w:rPr>
          <w:rStyle w:val="StyleUnderline"/>
        </w:rPr>
        <w:t xml:space="preserve">and U.S. policies that </w:t>
      </w:r>
      <w:r w:rsidRPr="002F354F">
        <w:rPr>
          <w:rStyle w:val="Emphasis"/>
        </w:rPr>
        <w:t>undermine Riyadh’s sense of security</w:t>
      </w:r>
      <w:r w:rsidRPr="002F354F">
        <w:rPr>
          <w:rStyle w:val="StyleUnderline"/>
        </w:rPr>
        <w:t xml:space="preserve"> risk </w:t>
      </w:r>
      <w:r w:rsidRPr="002F354F">
        <w:rPr>
          <w:rStyle w:val="Emphasis"/>
        </w:rPr>
        <w:t>encouraging</w:t>
      </w:r>
      <w:r w:rsidRPr="002F354F">
        <w:rPr>
          <w:rStyle w:val="StyleUnderline"/>
        </w:rPr>
        <w:t xml:space="preserve"> further </w:t>
      </w:r>
      <w:r w:rsidRPr="002F354F">
        <w:rPr>
          <w:rStyle w:val="Emphasis"/>
        </w:rPr>
        <w:t>unilateral Saudi overreaches.</w:t>
      </w:r>
    </w:p>
    <w:p w14:paraId="6F4EE9EA" w14:textId="77777777" w:rsidR="00AE448D" w:rsidRPr="002F354F" w:rsidRDefault="00AE448D" w:rsidP="00AE448D">
      <w:pPr>
        <w:rPr>
          <w:sz w:val="16"/>
        </w:rPr>
      </w:pPr>
      <w:r w:rsidRPr="002F354F">
        <w:rPr>
          <w:rStyle w:val="StyleUnderline"/>
        </w:rPr>
        <w:t xml:space="preserve">Cutting off U.S. </w:t>
      </w:r>
      <w:r w:rsidRPr="002F354F">
        <w:rPr>
          <w:rStyle w:val="Emphasis"/>
        </w:rPr>
        <w:t>military support</w:t>
      </w:r>
      <w:r w:rsidRPr="002F354F">
        <w:rPr>
          <w:sz w:val="16"/>
        </w:rPr>
        <w:t xml:space="preserve"> </w:t>
      </w:r>
      <w:r w:rsidRPr="002F354F">
        <w:rPr>
          <w:rStyle w:val="StyleUnderline"/>
        </w:rPr>
        <w:t>for the Saudi-led coalition</w:t>
      </w:r>
      <w:r w:rsidRPr="002F354F">
        <w:rPr>
          <w:sz w:val="16"/>
        </w:rPr>
        <w:t xml:space="preserve"> </w:t>
      </w:r>
      <w:r w:rsidRPr="002F354F">
        <w:rPr>
          <w:rStyle w:val="Emphasis"/>
        </w:rPr>
        <w:t>would not end the war,</w:t>
      </w:r>
      <w:r w:rsidRPr="002F354F">
        <w:rPr>
          <w:sz w:val="16"/>
        </w:rPr>
        <w:t xml:space="preserve"> or necessarily improve the humanitarian situation, in Yemen. </w:t>
      </w:r>
      <w:r w:rsidRPr="002F354F">
        <w:rPr>
          <w:rStyle w:val="StyleUnderline"/>
        </w:rPr>
        <w:t xml:space="preserve">In fact, it could </w:t>
      </w:r>
      <w:r w:rsidRPr="002F354F">
        <w:rPr>
          <w:rStyle w:val="Emphasis"/>
        </w:rPr>
        <w:t>exacerbate</w:t>
      </w:r>
      <w:r w:rsidRPr="002F354F">
        <w:rPr>
          <w:rStyle w:val="StyleUnderline"/>
        </w:rPr>
        <w:t xml:space="preserve"> the situation by </w:t>
      </w:r>
      <w:r w:rsidRPr="002F354F">
        <w:rPr>
          <w:rStyle w:val="Emphasis"/>
        </w:rPr>
        <w:t>depriving the Saudis</w:t>
      </w:r>
      <w:r w:rsidRPr="002F354F">
        <w:rPr>
          <w:rStyle w:val="StyleUnderline"/>
        </w:rPr>
        <w:t xml:space="preserve"> of </w:t>
      </w:r>
      <w:r w:rsidRPr="002F354F">
        <w:rPr>
          <w:rStyle w:val="Emphasis"/>
        </w:rPr>
        <w:t>precision-guided weapons</w:t>
      </w:r>
      <w:r w:rsidRPr="002F354F">
        <w:rPr>
          <w:rStyle w:val="StyleUnderline"/>
        </w:rPr>
        <w:t xml:space="preserve">, increasing </w:t>
      </w:r>
      <w:r w:rsidRPr="002F354F">
        <w:rPr>
          <w:rStyle w:val="Emphasis"/>
        </w:rPr>
        <w:t>civilian casualties</w:t>
      </w:r>
      <w:r w:rsidRPr="002F354F">
        <w:rPr>
          <w:sz w:val="16"/>
        </w:rPr>
        <w:t xml:space="preserve">, </w:t>
      </w:r>
      <w:r w:rsidRPr="002F354F">
        <w:rPr>
          <w:rStyle w:val="StyleUnderline"/>
        </w:rPr>
        <w:t xml:space="preserve">and </w:t>
      </w:r>
      <w:r w:rsidRPr="002F354F">
        <w:rPr>
          <w:rStyle w:val="Emphasis"/>
        </w:rPr>
        <w:t>prolonging the fighting</w:t>
      </w:r>
      <w:r w:rsidRPr="002F354F">
        <w:rPr>
          <w:sz w:val="16"/>
        </w:rPr>
        <w:t xml:space="preserve">. Such </w:t>
      </w:r>
      <w:r w:rsidRPr="002F354F">
        <w:rPr>
          <w:rStyle w:val="StyleUnderline"/>
        </w:rPr>
        <w:t xml:space="preserve">a one-sided policy would </w:t>
      </w:r>
      <w:r w:rsidRPr="002F354F">
        <w:rPr>
          <w:rStyle w:val="Emphasis"/>
        </w:rPr>
        <w:t>reward Iran</w:t>
      </w:r>
      <w:r w:rsidRPr="002F354F">
        <w:rPr>
          <w:sz w:val="16"/>
        </w:rPr>
        <w:t xml:space="preserve">, </w:t>
      </w:r>
      <w:r w:rsidRPr="002F354F">
        <w:rPr>
          <w:rStyle w:val="StyleUnderline"/>
        </w:rPr>
        <w:t xml:space="preserve">which has played a </w:t>
      </w:r>
      <w:r w:rsidRPr="002F354F">
        <w:rPr>
          <w:rStyle w:val="Emphasis"/>
        </w:rPr>
        <w:t>destabilizing role</w:t>
      </w:r>
      <w:r w:rsidRPr="002F354F">
        <w:rPr>
          <w:sz w:val="16"/>
        </w:rPr>
        <w:t xml:space="preserve"> </w:t>
      </w:r>
      <w:r w:rsidRPr="002F354F">
        <w:rPr>
          <w:rStyle w:val="StyleUnderline"/>
        </w:rPr>
        <w:t>by transferring sophisticated arms, including ballistic missiles that the Houthis have launched against Saudi cities</w:t>
      </w:r>
      <w:r w:rsidRPr="002F354F">
        <w:rPr>
          <w:sz w:val="16"/>
        </w:rPr>
        <w:t>, airports, and other civilian targets. These are war crimes that Congress should not ignore in a rush to pillory the crown prince.</w:t>
      </w:r>
    </w:p>
    <w:p w14:paraId="4170ABB8" w14:textId="77777777" w:rsidR="00AE448D" w:rsidRPr="002F354F" w:rsidRDefault="00AE448D" w:rsidP="00AE448D">
      <w:pPr>
        <w:rPr>
          <w:sz w:val="16"/>
          <w:szCs w:val="16"/>
        </w:rPr>
      </w:pPr>
      <w:r w:rsidRPr="002F354F">
        <w:rPr>
          <w:sz w:val="16"/>
          <w:szCs w:val="16"/>
        </w:rPr>
        <w:t>Saudi Arabia intervened in the Yemeni civil war in 2015 after Iran stepped up support for the Houthi rebels, who ousted the internationally recognized Yemeni government and violated several power-sharing agreements, for which the Houthis were condemned in the United Nations Security Council Resolution 2216. Although Congress has singled out Riyadh for blame for Yemen’s humanitarian crisis, the Houthis have blocked humanitarian aid shipments, diverted food aid to feed their troops and supporters, and sold food on the black market to finance their war.</w:t>
      </w:r>
    </w:p>
    <w:p w14:paraId="1A789979" w14:textId="77777777" w:rsidR="00AE448D" w:rsidRPr="002F354F" w:rsidRDefault="00AE448D" w:rsidP="00AE448D">
      <w:pPr>
        <w:rPr>
          <w:sz w:val="16"/>
        </w:rPr>
      </w:pPr>
      <w:r w:rsidRPr="002F354F">
        <w:rPr>
          <w:rStyle w:val="StyleUnderline"/>
        </w:rPr>
        <w:t>Washington has supported U.N. mediation efforts, but the</w:t>
      </w:r>
      <w:r w:rsidRPr="002F354F">
        <w:rPr>
          <w:sz w:val="16"/>
        </w:rPr>
        <w:t xml:space="preserve"> </w:t>
      </w:r>
      <w:r w:rsidRPr="002F354F">
        <w:rPr>
          <w:rStyle w:val="Emphasis"/>
        </w:rPr>
        <w:t>Houthis</w:t>
      </w:r>
      <w:r w:rsidRPr="002F354F">
        <w:rPr>
          <w:sz w:val="16"/>
        </w:rPr>
        <w:t xml:space="preserve"> </w:t>
      </w:r>
      <w:r w:rsidRPr="002F354F">
        <w:rPr>
          <w:rStyle w:val="StyleUnderline"/>
        </w:rPr>
        <w:t>continue to</w:t>
      </w:r>
      <w:r w:rsidRPr="002F354F">
        <w:rPr>
          <w:sz w:val="16"/>
        </w:rPr>
        <w:t xml:space="preserve"> </w:t>
      </w:r>
      <w:r w:rsidRPr="002F354F">
        <w:rPr>
          <w:rStyle w:val="Emphasis"/>
        </w:rPr>
        <w:t>drag their feet</w:t>
      </w:r>
      <w:r w:rsidRPr="002F354F">
        <w:rPr>
          <w:sz w:val="16"/>
        </w:rPr>
        <w:t xml:space="preserve"> on a negotiated settlement. </w:t>
      </w:r>
      <w:r w:rsidRPr="002F354F">
        <w:rPr>
          <w:rStyle w:val="StyleUnderline"/>
        </w:rPr>
        <w:t xml:space="preserve">Pulling the </w:t>
      </w:r>
      <w:r w:rsidRPr="002F354F">
        <w:rPr>
          <w:rStyle w:val="Emphasis"/>
        </w:rPr>
        <w:t>plug</w:t>
      </w:r>
      <w:r w:rsidRPr="002F354F">
        <w:rPr>
          <w:rStyle w:val="StyleUnderline"/>
        </w:rPr>
        <w:t xml:space="preserve"> on U.S. military</w:t>
      </w:r>
      <w:r w:rsidRPr="002F354F">
        <w:rPr>
          <w:sz w:val="16"/>
        </w:rPr>
        <w:t xml:space="preserve"> </w:t>
      </w:r>
      <w:r w:rsidRPr="002F354F">
        <w:rPr>
          <w:rStyle w:val="Emphasis"/>
        </w:rPr>
        <w:t>support</w:t>
      </w:r>
      <w:r w:rsidRPr="002F354F">
        <w:rPr>
          <w:sz w:val="16"/>
        </w:rPr>
        <w:t xml:space="preserve"> </w:t>
      </w:r>
      <w:r w:rsidRPr="002F354F">
        <w:rPr>
          <w:rStyle w:val="StyleUnderline"/>
        </w:rPr>
        <w:t xml:space="preserve">to the Saudi coalition would </w:t>
      </w:r>
      <w:r w:rsidRPr="002F354F">
        <w:rPr>
          <w:rStyle w:val="Emphasis"/>
        </w:rPr>
        <w:t>erode</w:t>
      </w:r>
      <w:r w:rsidRPr="002F354F">
        <w:rPr>
          <w:rStyle w:val="StyleUnderline"/>
        </w:rPr>
        <w:t xml:space="preserve"> the </w:t>
      </w:r>
      <w:r w:rsidRPr="002F354F">
        <w:rPr>
          <w:rStyle w:val="Emphasis"/>
        </w:rPr>
        <w:t>leverage</w:t>
      </w:r>
      <w:r w:rsidRPr="002F354F">
        <w:rPr>
          <w:rStyle w:val="StyleUnderline"/>
        </w:rPr>
        <w:t xml:space="preserve"> needed to attain an </w:t>
      </w:r>
      <w:r w:rsidRPr="002F354F">
        <w:rPr>
          <w:rStyle w:val="Emphasis"/>
        </w:rPr>
        <w:t>acceptable peace agreement</w:t>
      </w:r>
      <w:r w:rsidRPr="002F354F">
        <w:rPr>
          <w:sz w:val="16"/>
        </w:rPr>
        <w:t xml:space="preserve"> </w:t>
      </w:r>
      <w:r w:rsidRPr="002F354F">
        <w:rPr>
          <w:rStyle w:val="StyleUnderline"/>
        </w:rPr>
        <w:t>that limits Iran’s influence</w:t>
      </w:r>
      <w:r w:rsidRPr="002F354F">
        <w:rPr>
          <w:sz w:val="16"/>
        </w:rPr>
        <w:t xml:space="preserve"> in Yemen. Congress must keep this in mind when considering action on Yemen.</w:t>
      </w:r>
    </w:p>
    <w:p w14:paraId="1FA47274" w14:textId="77777777" w:rsidR="00AE448D" w:rsidRPr="002F354F" w:rsidRDefault="00AE448D" w:rsidP="00AE448D">
      <w:pPr>
        <w:pStyle w:val="Heading4"/>
        <w:rPr>
          <w:rFonts w:cs="Arial"/>
        </w:rPr>
      </w:pPr>
      <w:r w:rsidRPr="002F354F">
        <w:rPr>
          <w:rFonts w:cs="Arial"/>
        </w:rPr>
        <w:t xml:space="preserve">Abandonment causes </w:t>
      </w:r>
      <w:r w:rsidRPr="002F354F">
        <w:rPr>
          <w:rFonts w:cs="Arial"/>
          <w:u w:val="single"/>
        </w:rPr>
        <w:t>Saudi aggression</w:t>
      </w:r>
      <w:r w:rsidRPr="002F354F">
        <w:rPr>
          <w:rFonts w:cs="Arial"/>
        </w:rPr>
        <w:t xml:space="preserve"> that is </w:t>
      </w:r>
      <w:r w:rsidRPr="002F354F">
        <w:rPr>
          <w:rFonts w:cs="Arial"/>
          <w:u w:val="single"/>
        </w:rPr>
        <w:t>net worse</w:t>
      </w:r>
      <w:r w:rsidRPr="002F354F">
        <w:rPr>
          <w:rFonts w:cs="Arial"/>
        </w:rPr>
        <w:t xml:space="preserve"> for regional stability </w:t>
      </w:r>
    </w:p>
    <w:p w14:paraId="02C7882A" w14:textId="77777777" w:rsidR="00AE448D" w:rsidRPr="002F354F" w:rsidRDefault="00AE448D" w:rsidP="00AE448D">
      <w:r w:rsidRPr="002F354F">
        <w:rPr>
          <w:rStyle w:val="Style13ptBold"/>
        </w:rPr>
        <w:t>Brands 18</w:t>
      </w:r>
      <w:r w:rsidRPr="002F354F">
        <w:t xml:space="preserve"> [Hal Brands, Henry Kissinger Distinguished Professor at Johns Hopkins University’s School of Advanced International Studies, and senior fellow at the Center for Strategic and Budgetary Assessments. How to Make the Middle East Even Worse? A U.S. Withdrawal. 10/9/18. https://www.bloomberg.com/opinion/articles/2018-10-09/how-to-make-the-middle-east-even-worse-a-u-s-withdrawal]</w:t>
      </w:r>
    </w:p>
    <w:p w14:paraId="3BBF5354" w14:textId="77777777" w:rsidR="00AE448D" w:rsidRPr="002F354F" w:rsidRDefault="00AE448D" w:rsidP="00AE448D">
      <w:pPr>
        <w:rPr>
          <w:u w:val="single"/>
        </w:rPr>
      </w:pPr>
      <w:r w:rsidRPr="002F354F">
        <w:rPr>
          <w:sz w:val="16"/>
        </w:rPr>
        <w:t xml:space="preserve">What does the sad story of Jamal </w:t>
      </w:r>
      <w:r w:rsidRPr="002F354F">
        <w:rPr>
          <w:u w:val="single"/>
        </w:rPr>
        <w:t>Khashoggi — the Saudi journalist who went into the kingdom’s consulate in Istanbul and never came out — have to do with debates about U.S. policy in the Middle East? Quite a lot.</w:t>
      </w:r>
    </w:p>
    <w:p w14:paraId="35EC8D78" w14:textId="77777777" w:rsidR="00AE448D" w:rsidRPr="002F354F" w:rsidRDefault="00AE448D" w:rsidP="00AE448D">
      <w:pPr>
        <w:rPr>
          <w:u w:val="single"/>
        </w:rPr>
      </w:pPr>
      <w:r w:rsidRPr="002F354F">
        <w:rPr>
          <w:u w:val="single"/>
        </w:rPr>
        <w:t>For those who think Washington can simply turn over the management of Middle Eastern geopolitics to the countries of the region, Khashoggi’s disappearance is one more reminder that things are not so simple</w:t>
      </w:r>
      <w:r w:rsidRPr="002F354F">
        <w:rPr>
          <w:sz w:val="16"/>
        </w:rPr>
        <w:t xml:space="preserve">. A </w:t>
      </w:r>
      <w:r w:rsidRPr="002F354F">
        <w:rPr>
          <w:u w:val="single"/>
        </w:rPr>
        <w:t xml:space="preserve">post-American Middle East will not be stable and peaceful. It will be </w:t>
      </w:r>
      <w:r w:rsidRPr="002F354F">
        <w:rPr>
          <w:rStyle w:val="Emphasis"/>
        </w:rPr>
        <w:t>even nastier</w:t>
      </w:r>
      <w:r w:rsidRPr="002F354F">
        <w:rPr>
          <w:u w:val="single"/>
        </w:rPr>
        <w:t xml:space="preserve"> and more turbulent than it is today.</w:t>
      </w:r>
    </w:p>
    <w:p w14:paraId="4EFBF7CE" w14:textId="77777777" w:rsidR="00AE448D" w:rsidRPr="002F354F" w:rsidRDefault="00AE448D" w:rsidP="00AE448D">
      <w:pPr>
        <w:rPr>
          <w:sz w:val="16"/>
        </w:rPr>
      </w:pPr>
      <w:r w:rsidRPr="002F354F">
        <w:rPr>
          <w:sz w:val="16"/>
        </w:rPr>
        <w:t xml:space="preserve">The </w:t>
      </w:r>
      <w:r w:rsidRPr="002F354F">
        <w:rPr>
          <w:u w:val="single"/>
        </w:rPr>
        <w:t>basic argument to pull back from the Middle East runs like this: The U.S. should not exert such vast energies to confront challenges like terrorism and Iranian expansionism, because the countries of the region should and can do it themselves.</w:t>
      </w:r>
      <w:r w:rsidRPr="002F354F">
        <w:rPr>
          <w:sz w:val="16"/>
        </w:rPr>
        <w:t xml:space="preserve"> Saudi Arabia and the other Gulf kingdoms have more than enough wealth and military power to prevent Iran from dominating the region or terrorist groups from running wild; and they have an even greater interest in avoiding these outcomes than does the U.S. By taking so much responsibility for regional affairs, Washington simply allows these countries to ride on its coattails.</w:t>
      </w:r>
    </w:p>
    <w:p w14:paraId="335E710E" w14:textId="77777777" w:rsidR="00AE448D" w:rsidRPr="002F354F" w:rsidRDefault="00AE448D" w:rsidP="00AE448D">
      <w:pPr>
        <w:rPr>
          <w:sz w:val="16"/>
        </w:rPr>
      </w:pPr>
      <w:r w:rsidRPr="002F354F">
        <w:rPr>
          <w:sz w:val="16"/>
        </w:rPr>
        <w:t>The only way to correct this situation is through retrenchment. In the more moderate formulation, retrenchment means simply withdrawing U.S. ground forces and swearing off any significant use of American military power. In the more radical formulation, it might entail liquidating the entire U.S. military presence, including naval forces, and exercising less diplomatic influence as well. This argument is popular within the professoriate, particularly among self-styled international relations “realists.” But in one way or another, it has also animated the policies of the last two presidents. Barack Obama derided the Saudis and other U.S. partners as free-riders and called for a more organic regional equilibrium in which Tehran and Riyadh would balance each other’s influence. Donald Trump, while a staunch supporter of the Arab states in their rivalry with Iran, has repeatedly demanded that they take more responsibility so the U.S. can take less. “The fate of the region lies in the hands of its own people,” he said in April; other nations must “step up” so that the American military presence can be wound down.</w:t>
      </w:r>
    </w:p>
    <w:p w14:paraId="4923EA0C" w14:textId="77777777" w:rsidR="00AE448D" w:rsidRPr="002F354F" w:rsidRDefault="00AE448D" w:rsidP="00AE448D">
      <w:pPr>
        <w:rPr>
          <w:sz w:val="16"/>
        </w:rPr>
      </w:pPr>
      <w:r w:rsidRPr="002F354F">
        <w:rPr>
          <w:sz w:val="16"/>
        </w:rPr>
        <w:t xml:space="preserve">The desire to get more out of U.S. allies and partners is sensible enough, as is the notion that America cannot fight full-scale counterinsurgencies in the Middle East forever. </w:t>
      </w:r>
      <w:r w:rsidRPr="002F354F">
        <w:rPr>
          <w:u w:val="single"/>
        </w:rPr>
        <w:t>Yet the idea that Washington can simply hand off the responsibility for the Mideast’s regional order rests on a fatally flawed assumption: that these allies will behave as responsibly and competently as the U.S. wants them to behave after it has largely left the region</w:t>
      </w:r>
      <w:r w:rsidRPr="002F354F">
        <w:rPr>
          <w:sz w:val="16"/>
        </w:rPr>
        <w:t>.</w:t>
      </w:r>
    </w:p>
    <w:p w14:paraId="01D69E89" w14:textId="77777777" w:rsidR="00AE448D" w:rsidRPr="002F354F" w:rsidRDefault="00AE448D" w:rsidP="00AE448D">
      <w:pPr>
        <w:rPr>
          <w:u w:val="single"/>
        </w:rPr>
      </w:pPr>
      <w:r w:rsidRPr="002F354F">
        <w:rPr>
          <w:sz w:val="16"/>
        </w:rPr>
        <w:t xml:space="preserve">To see why this assumption is so flawed, just </w:t>
      </w:r>
      <w:r w:rsidRPr="002F354F">
        <w:rPr>
          <w:u w:val="single"/>
        </w:rPr>
        <w:t>look at the recent behavior of Saudi Arabia</w:t>
      </w:r>
      <w:r w:rsidRPr="002F354F">
        <w:rPr>
          <w:sz w:val="16"/>
        </w:rPr>
        <w:t xml:space="preserve">. It is by far the richest state in the region with by far the largest military budget — </w:t>
      </w:r>
      <w:r w:rsidRPr="002F354F">
        <w:rPr>
          <w:u w:val="single"/>
        </w:rPr>
        <w:t>third largest in the world by some estimates. It already plays an important role in Middle Eastern geopolitics; it could and probably would</w:t>
      </w:r>
      <w:r w:rsidRPr="002F354F">
        <w:rPr>
          <w:rStyle w:val="Emphasis"/>
        </w:rPr>
        <w:t xml:space="preserve"> play a far larger role</w:t>
      </w:r>
      <w:r w:rsidRPr="002F354F">
        <w:rPr>
          <w:u w:val="single"/>
        </w:rPr>
        <w:t xml:space="preserve"> were the U.S. less involved in the region’s affairs. Yet that prospect is not reassuring, because</w:t>
      </w:r>
      <w:r w:rsidRPr="002F354F">
        <w:rPr>
          <w:sz w:val="16"/>
        </w:rPr>
        <w:t xml:space="preserve"> </w:t>
      </w:r>
      <w:r w:rsidRPr="002F354F">
        <w:rPr>
          <w:u w:val="single"/>
        </w:rPr>
        <w:t>Saudi conduct since 2015 has been destabilizing in the extreme.</w:t>
      </w:r>
    </w:p>
    <w:p w14:paraId="218CAEE2" w14:textId="77777777" w:rsidR="00AE448D" w:rsidRPr="002F354F" w:rsidRDefault="00AE448D" w:rsidP="00AE448D">
      <w:pPr>
        <w:rPr>
          <w:u w:val="single"/>
        </w:rPr>
      </w:pPr>
      <w:r w:rsidRPr="002F354F">
        <w:rPr>
          <w:sz w:val="16"/>
        </w:rPr>
        <w:t>In March of that year</w:t>
      </w:r>
      <w:r w:rsidRPr="002F354F">
        <w:rPr>
          <w:u w:val="single"/>
        </w:rPr>
        <w:t xml:space="preserve">, the Saudis responded to a real but manageable security threat — the takeover of Yemen by Iranian-supported Houthi rebels — with a </w:t>
      </w:r>
      <w:r w:rsidRPr="002F354F">
        <w:rPr>
          <w:rStyle w:val="Emphasis"/>
        </w:rPr>
        <w:t>poorly planned and executed invasion</w:t>
      </w:r>
      <w:r w:rsidRPr="002F354F">
        <w:rPr>
          <w:sz w:val="16"/>
        </w:rPr>
        <w:t xml:space="preserve">. The </w:t>
      </w:r>
      <w:r w:rsidRPr="002F354F">
        <w:rPr>
          <w:u w:val="single"/>
        </w:rPr>
        <w:t>war has had not only catastrophic humanitarian effects, but also led to increased Iranian influence in Yemen. In January 2016, the Saudis executed Nimr al-Nimr, a Shiite cleric with a large following in the kingdom’s eastern provinces, inflaming sectarian tensions in much of the region.</w:t>
      </w:r>
    </w:p>
    <w:p w14:paraId="2D1DE806" w14:textId="77777777" w:rsidR="00AE448D" w:rsidRPr="002F354F" w:rsidRDefault="00AE448D" w:rsidP="00AE448D">
      <w:pPr>
        <w:pStyle w:val="Heading4"/>
        <w:rPr>
          <w:rFonts w:cs="Arial"/>
        </w:rPr>
      </w:pPr>
      <w:r w:rsidRPr="002F354F">
        <w:rPr>
          <w:rFonts w:cs="Arial"/>
        </w:rPr>
        <w:t xml:space="preserve">They empirically get </w:t>
      </w:r>
      <w:r w:rsidRPr="002F354F">
        <w:rPr>
          <w:rFonts w:cs="Arial"/>
          <w:u w:val="single"/>
        </w:rPr>
        <w:t>more aggressive</w:t>
      </w:r>
      <w:r w:rsidRPr="002F354F">
        <w:rPr>
          <w:rFonts w:cs="Arial"/>
        </w:rPr>
        <w:t xml:space="preserve"> during </w:t>
      </w:r>
      <w:r w:rsidRPr="002F354F">
        <w:rPr>
          <w:rFonts w:cs="Arial"/>
          <w:u w:val="single"/>
        </w:rPr>
        <w:t>American retreats</w:t>
      </w:r>
      <w:r w:rsidRPr="002F354F">
        <w:rPr>
          <w:rFonts w:cs="Arial"/>
        </w:rPr>
        <w:t xml:space="preserve"> – it </w:t>
      </w:r>
      <w:r w:rsidRPr="002F354F">
        <w:rPr>
          <w:rFonts w:cs="Arial"/>
          <w:u w:val="single"/>
        </w:rPr>
        <w:t>turns Yemen</w:t>
      </w:r>
      <w:r w:rsidRPr="002F354F">
        <w:rPr>
          <w:rFonts w:cs="Arial"/>
        </w:rPr>
        <w:t xml:space="preserve"> </w:t>
      </w:r>
    </w:p>
    <w:p w14:paraId="6F5B0971" w14:textId="77777777" w:rsidR="00AE448D" w:rsidRPr="002F354F" w:rsidRDefault="00AE448D" w:rsidP="00AE448D">
      <w:r w:rsidRPr="002F354F">
        <w:rPr>
          <w:rStyle w:val="Style13ptBold"/>
        </w:rPr>
        <w:t>Brands 18</w:t>
      </w:r>
      <w:r w:rsidRPr="002F354F">
        <w:t xml:space="preserve"> [Hal Brands, Henry Kissinger Distinguished Professor at Johns Hopkins University’s School of Advanced International Studies, and senior fellow at the Center for Strategic and Budgetary Assessments. How to Make the Middle East Even Worse? A U.S. Withdrawal. 10/9/18. https://www.bloomberg.com/opinion/articles/2018-10-09/how-to-make-the-middle-east-even-worse-a-u-s-withdrawal]</w:t>
      </w:r>
    </w:p>
    <w:p w14:paraId="12861709" w14:textId="77777777" w:rsidR="00AE448D" w:rsidRPr="002F354F" w:rsidRDefault="00AE448D" w:rsidP="00AE448D">
      <w:pPr>
        <w:rPr>
          <w:sz w:val="16"/>
        </w:rPr>
      </w:pPr>
      <w:r w:rsidRPr="002F354F">
        <w:rPr>
          <w:u w:val="single"/>
        </w:rPr>
        <w:t>Much of Saudi Arabia’s recent behavior has been linked to the rise of MBS, who seems driven by a combination of ambition, arrogance and recklessness</w:t>
      </w:r>
      <w:r w:rsidRPr="002F354F">
        <w:rPr>
          <w:sz w:val="16"/>
        </w:rPr>
        <w:t xml:space="preserve">. Yet it is </w:t>
      </w:r>
      <w:r w:rsidRPr="002F354F">
        <w:rPr>
          <w:u w:val="single"/>
        </w:rPr>
        <w:t>not a coincidence that Saudi misdeeds have accumulated at a time when the U.S. is widely seen to be drawing down in the Middle East</w:t>
      </w:r>
      <w:r w:rsidRPr="002F354F">
        <w:rPr>
          <w:sz w:val="16"/>
        </w:rPr>
        <w:t>.</w:t>
      </w:r>
    </w:p>
    <w:p w14:paraId="3D2E65CC" w14:textId="77777777" w:rsidR="00AE448D" w:rsidRPr="002F354F" w:rsidRDefault="00AE448D" w:rsidP="00AE448D">
      <w:pPr>
        <w:rPr>
          <w:sz w:val="16"/>
        </w:rPr>
      </w:pPr>
      <w:r w:rsidRPr="002F354F">
        <w:rPr>
          <w:sz w:val="16"/>
        </w:rPr>
        <w:t xml:space="preserve">The </w:t>
      </w:r>
      <w:r w:rsidRPr="002F354F">
        <w:rPr>
          <w:u w:val="single"/>
        </w:rPr>
        <w:t>Saudi invasion of Yemen</w:t>
      </w:r>
      <w:r w:rsidRPr="002F354F">
        <w:rPr>
          <w:sz w:val="16"/>
        </w:rPr>
        <w:t xml:space="preserve">, for instance, seems to have been </w:t>
      </w:r>
      <w:r w:rsidRPr="002F354F">
        <w:rPr>
          <w:u w:val="single"/>
        </w:rPr>
        <w:t>motivated by a perception that the Obama administration was no longer committed to containing Iran, so the kingdom would have to do that job itself</w:t>
      </w:r>
      <w:r w:rsidRPr="002F354F">
        <w:rPr>
          <w:sz w:val="16"/>
        </w:rPr>
        <w:t xml:space="preserve">. The </w:t>
      </w:r>
      <w:r w:rsidRPr="002F354F">
        <w:rPr>
          <w:u w:val="single"/>
        </w:rPr>
        <w:t>confrontation with Qatar came as</w:t>
      </w:r>
      <w:r w:rsidRPr="002F354F">
        <w:rPr>
          <w:sz w:val="16"/>
        </w:rPr>
        <w:t xml:space="preserve"> the </w:t>
      </w:r>
      <w:r w:rsidRPr="002F354F">
        <w:rPr>
          <w:u w:val="single"/>
        </w:rPr>
        <w:t>Trump</w:t>
      </w:r>
      <w:r w:rsidRPr="002F354F">
        <w:rPr>
          <w:sz w:val="16"/>
        </w:rPr>
        <w:t xml:space="preserve"> administration — or at least the Trump family — </w:t>
      </w:r>
      <w:r w:rsidRPr="002F354F">
        <w:rPr>
          <w:u w:val="single"/>
        </w:rPr>
        <w:t>signaled that it was giving Saudi Arabia free rein and retreating from the traditional U.S. role of suppressing, rather than encouraging, fights between its friends.</w:t>
      </w:r>
    </w:p>
    <w:p w14:paraId="38041F6C" w14:textId="77777777" w:rsidR="00AE448D" w:rsidRPr="002F354F" w:rsidRDefault="00AE448D" w:rsidP="00AE448D">
      <w:pPr>
        <w:rPr>
          <w:u w:val="single"/>
        </w:rPr>
      </w:pPr>
      <w:r w:rsidRPr="002F354F">
        <w:rPr>
          <w:u w:val="single"/>
        </w:rPr>
        <w:t>As the U.S. has pulled back modestly, the Saudis have indeed rushed forward, with mostly lamentable results</w:t>
      </w:r>
      <w:r w:rsidRPr="002F354F">
        <w:rPr>
          <w:sz w:val="16"/>
        </w:rPr>
        <w:t xml:space="preserve">. </w:t>
      </w:r>
      <w:r w:rsidRPr="002F354F">
        <w:rPr>
          <w:u w:val="single"/>
        </w:rPr>
        <w:t xml:space="preserve">It is </w:t>
      </w:r>
      <w:r w:rsidRPr="002F354F">
        <w:rPr>
          <w:rStyle w:val="Emphasis"/>
        </w:rPr>
        <w:t>not pleasing to imagine</w:t>
      </w:r>
      <w:r w:rsidRPr="002F354F">
        <w:rPr>
          <w:u w:val="single"/>
        </w:rPr>
        <w:t xml:space="preserve"> what a regional order in which Saudi Arabia is more empowered and independent would look like.</w:t>
      </w:r>
    </w:p>
    <w:p w14:paraId="113643AF" w14:textId="77777777" w:rsidR="00AE448D" w:rsidRPr="002F354F" w:rsidRDefault="00AE448D" w:rsidP="00AE448D">
      <w:pPr>
        <w:rPr>
          <w:u w:val="single"/>
        </w:rPr>
      </w:pPr>
      <w:r w:rsidRPr="002F354F">
        <w:rPr>
          <w:sz w:val="16"/>
        </w:rPr>
        <w:t>This last point touches on one of the dirty secrets of America’s role in the Middle East and other key regions</w:t>
      </w:r>
      <w:r w:rsidRPr="002F354F">
        <w:rPr>
          <w:u w:val="single"/>
        </w:rPr>
        <w:t>. The U.S. maintains a presence not simply to deter competitors such as Iran, Russia and China. It also manages conflicts between allies — whether Japan and South Korea in East Asia, or Saudi Arabia and its Gulf neighbors — and steers them away from dangerous behavior.</w:t>
      </w:r>
    </w:p>
    <w:p w14:paraId="69CF550E" w14:textId="77777777" w:rsidR="00AE448D" w:rsidRPr="002F354F" w:rsidRDefault="00AE448D" w:rsidP="00AE448D">
      <w:pPr>
        <w:rPr>
          <w:u w:val="single"/>
        </w:rPr>
      </w:pPr>
      <w:r w:rsidRPr="002F354F">
        <w:rPr>
          <w:sz w:val="16"/>
        </w:rPr>
        <w:t xml:space="preserve">Yet </w:t>
      </w:r>
      <w:r w:rsidRPr="002F354F">
        <w:rPr>
          <w:u w:val="single"/>
        </w:rPr>
        <w:t xml:space="preserve">this approach only works if the U.S. is present and committed. If it retreats from the Middle East, it </w:t>
      </w:r>
      <w:r w:rsidRPr="002F354F">
        <w:rPr>
          <w:rStyle w:val="Emphasis"/>
        </w:rPr>
        <w:t>will lose whatever restraining leverage it once had</w:t>
      </w:r>
      <w:r w:rsidRPr="002F354F">
        <w:rPr>
          <w:u w:val="single"/>
        </w:rPr>
        <w:t xml:space="preserve"> over allies and competitors alike.</w:t>
      </w:r>
      <w:r w:rsidRPr="002F354F">
        <w:rPr>
          <w:sz w:val="16"/>
        </w:rPr>
        <w:t xml:space="preserve"> It </w:t>
      </w:r>
      <w:r w:rsidRPr="002F354F">
        <w:rPr>
          <w:u w:val="single"/>
        </w:rPr>
        <w:t>will leave behind not tranquility, but a more chaotic, rivalrous environment in which other nations feel forced to fend for themselves.</w:t>
      </w:r>
    </w:p>
    <w:p w14:paraId="51FEFB09" w14:textId="77777777" w:rsidR="00AE448D" w:rsidRPr="002F354F" w:rsidRDefault="00AE448D" w:rsidP="00AE448D">
      <w:pPr>
        <w:rPr>
          <w:sz w:val="16"/>
        </w:rPr>
      </w:pPr>
      <w:r w:rsidRPr="002F354F">
        <w:rPr>
          <w:sz w:val="16"/>
        </w:rPr>
        <w:t>In fairness, the problem in the Middle East goes well beyond Saudi Arabia. The Gulf monarchies have always feuded bitterly,</w:t>
      </w:r>
      <w:r w:rsidRPr="002F354F">
        <w:rPr>
          <w:u w:val="single"/>
        </w:rPr>
        <w:t xml:space="preserve"> but what security and diplomatic cooperation they have achieved has come largely because Washington has been there to tamp down competition and provide reassurance.</w:t>
      </w:r>
      <w:r w:rsidRPr="002F354F">
        <w:rPr>
          <w:sz w:val="16"/>
        </w:rPr>
        <w:t xml:space="preserve"> And </w:t>
      </w:r>
      <w:r w:rsidRPr="002F354F">
        <w:rPr>
          <w:u w:val="single"/>
        </w:rPr>
        <w:t>as aggressive as Iran’s behavior has been in recent years, its rulers still have had to operate in the shadow of American power</w:t>
      </w:r>
      <w:r w:rsidRPr="002F354F">
        <w:rPr>
          <w:sz w:val="16"/>
        </w:rPr>
        <w:t>. Take away that restraining influence, and the upshot will be behavior that is more provocative still.</w:t>
      </w:r>
    </w:p>
    <w:p w14:paraId="3DF17943" w14:textId="77777777" w:rsidR="00AE448D" w:rsidRPr="002F354F" w:rsidRDefault="00AE448D" w:rsidP="00AE448D">
      <w:pPr>
        <w:rPr>
          <w:sz w:val="16"/>
        </w:rPr>
      </w:pPr>
      <w:r w:rsidRPr="002F354F">
        <w:rPr>
          <w:sz w:val="16"/>
        </w:rPr>
        <w:t>Americans would not be able, indefinitely, to insulate themselves from the resulting upheaval. As long as energy is traded on a global market and terrorism is an exportable commodity, Middle Eastern chaos will eventually reach out and touch the U.S.</w:t>
      </w:r>
    </w:p>
    <w:p w14:paraId="73C5D5E1" w14:textId="77777777" w:rsidR="00AE448D" w:rsidRPr="002F354F" w:rsidRDefault="00AE448D" w:rsidP="00AE448D">
      <w:pPr>
        <w:rPr>
          <w:u w:val="single"/>
        </w:rPr>
      </w:pPr>
      <w:r w:rsidRPr="002F354F">
        <w:rPr>
          <w:sz w:val="16"/>
        </w:rPr>
        <w:t>The U.S. is entering a period in which its national security resources will be stretched thin, and there will be continuing calls to withdraw from a region that has been the source of such trouble</w:t>
      </w:r>
      <w:r w:rsidRPr="002F354F">
        <w:rPr>
          <w:u w:val="single"/>
        </w:rPr>
        <w:t xml:space="preserve">. But those who advocate retrenchment need to be honest about what will follow: </w:t>
      </w:r>
      <w:r w:rsidRPr="002F354F">
        <w:rPr>
          <w:rStyle w:val="Emphasis"/>
        </w:rPr>
        <w:t xml:space="preserve">a Middle East even more dangerous than the one we know </w:t>
      </w:r>
      <w:r w:rsidRPr="002F354F">
        <w:rPr>
          <w:u w:val="single"/>
        </w:rPr>
        <w:t>now.</w:t>
      </w:r>
    </w:p>
    <w:p w14:paraId="07AB1114" w14:textId="77777777" w:rsidR="00AE448D" w:rsidRPr="002F354F" w:rsidRDefault="00AE448D" w:rsidP="00AE448D"/>
    <w:p w14:paraId="48BAD4F4" w14:textId="77777777" w:rsidR="00AE448D" w:rsidRPr="002F354F" w:rsidRDefault="00AE448D" w:rsidP="00AE448D">
      <w:pPr>
        <w:pStyle w:val="Heading3"/>
        <w:rPr>
          <w:rFonts w:cs="Arial"/>
        </w:rPr>
      </w:pPr>
      <w:r w:rsidRPr="002F354F">
        <w:rPr>
          <w:rFonts w:cs="Arial"/>
        </w:rPr>
        <w:t xml:space="preserve">2NC – Mod – Iran </w:t>
      </w:r>
    </w:p>
    <w:p w14:paraId="42886052" w14:textId="77777777" w:rsidR="00AE448D" w:rsidRPr="002F354F" w:rsidRDefault="00AE448D" w:rsidP="00AE448D">
      <w:pPr>
        <w:pStyle w:val="Heading4"/>
        <w:rPr>
          <w:rFonts w:cs="Arial"/>
        </w:rPr>
      </w:pPr>
      <w:r w:rsidRPr="002F354F">
        <w:rPr>
          <w:rFonts w:cs="Arial"/>
        </w:rPr>
        <w:t xml:space="preserve">American support stops </w:t>
      </w:r>
      <w:r w:rsidRPr="002F354F">
        <w:rPr>
          <w:rFonts w:cs="Arial"/>
          <w:u w:val="single"/>
        </w:rPr>
        <w:t>Iranian intervention</w:t>
      </w:r>
      <w:r w:rsidRPr="002F354F">
        <w:rPr>
          <w:rFonts w:cs="Arial"/>
        </w:rPr>
        <w:t xml:space="preserve"> which </w:t>
      </w:r>
      <w:r w:rsidRPr="002F354F">
        <w:rPr>
          <w:rFonts w:cs="Arial"/>
          <w:u w:val="single"/>
        </w:rPr>
        <w:t>destabilizes</w:t>
      </w:r>
      <w:r w:rsidRPr="002F354F">
        <w:rPr>
          <w:rFonts w:cs="Arial"/>
        </w:rPr>
        <w:t xml:space="preserve"> Yemen </w:t>
      </w:r>
    </w:p>
    <w:p w14:paraId="04E3EECD" w14:textId="77777777" w:rsidR="00AE448D" w:rsidRPr="002F354F" w:rsidRDefault="00AE448D" w:rsidP="00AE448D">
      <w:pPr>
        <w:rPr>
          <w:b/>
          <w:bCs/>
          <w:sz w:val="26"/>
        </w:rPr>
      </w:pPr>
      <w:r w:rsidRPr="002F354F">
        <w:rPr>
          <w:rStyle w:val="Style13ptBold"/>
        </w:rPr>
        <w:t>Phillips 17</w:t>
      </w:r>
      <w:r w:rsidRPr="002F354F">
        <w:t xml:space="preserve"> [James Phillips, senior research fellow for Middle Eastern affairs at The Heritage Foundation, former joint doctoral research fellow at the Honolulu-based East-West Center, master of arts in law and diplomacy in international security studies from the Fletcher School of Law and Diplomacy at Tufts University (“U.S. Should Encourage a Political Settlement in Yemen to Defeat Al-Qaeda and Contain Iran,” </w:t>
      </w:r>
      <w:r w:rsidRPr="002F354F">
        <w:rPr>
          <w:i/>
        </w:rPr>
        <w:t>The Heritage Foundation</w:t>
      </w:r>
      <w:r w:rsidRPr="002F354F">
        <w:t>, June 5</w:t>
      </w:r>
      <w:r w:rsidRPr="002F354F">
        <w:rPr>
          <w:vertAlign w:val="superscript"/>
        </w:rPr>
        <w:t>th</w:t>
      </w:r>
      <w:r w:rsidRPr="002F354F">
        <w:t>, https://www.heritage.org/middle-east/report/us-should-encourage-political-settlement-yemen-defeat-al-qaeda-and-contain-iran]</w:t>
      </w:r>
    </w:p>
    <w:p w14:paraId="374CED1D" w14:textId="77777777" w:rsidR="00AE448D" w:rsidRPr="002F354F" w:rsidRDefault="00AE448D" w:rsidP="00AE448D">
      <w:pPr>
        <w:rPr>
          <w:sz w:val="14"/>
        </w:rPr>
      </w:pPr>
      <w:r w:rsidRPr="002F354F">
        <w:rPr>
          <w:rStyle w:val="Emphasis"/>
        </w:rPr>
        <w:t>Contain and roll back Iranian influence</w:t>
      </w:r>
      <w:r w:rsidRPr="002F354F">
        <w:rPr>
          <w:sz w:val="14"/>
        </w:rPr>
        <w:t xml:space="preserve">. </w:t>
      </w:r>
      <w:r w:rsidRPr="002F354F">
        <w:rPr>
          <w:rStyle w:val="StyleUnderline"/>
        </w:rPr>
        <w:t>Iran sees</w:t>
      </w:r>
      <w:r w:rsidRPr="002F354F">
        <w:rPr>
          <w:sz w:val="14"/>
        </w:rPr>
        <w:t xml:space="preserve"> the </w:t>
      </w:r>
      <w:r w:rsidRPr="002F354F">
        <w:rPr>
          <w:rStyle w:val="StyleUnderline"/>
        </w:rPr>
        <w:t>Yemen</w:t>
      </w:r>
      <w:r w:rsidRPr="002F354F">
        <w:rPr>
          <w:sz w:val="14"/>
        </w:rPr>
        <w:t xml:space="preserve"> conflict </w:t>
      </w:r>
      <w:r w:rsidRPr="002F354F">
        <w:rPr>
          <w:rStyle w:val="StyleUnderline"/>
        </w:rPr>
        <w:t>as a</w:t>
      </w:r>
      <w:r w:rsidRPr="002F354F">
        <w:rPr>
          <w:sz w:val="14"/>
        </w:rPr>
        <w:t xml:space="preserve"> convenient </w:t>
      </w:r>
      <w:r w:rsidRPr="002F354F">
        <w:rPr>
          <w:rStyle w:val="Emphasis"/>
        </w:rPr>
        <w:t>means of outflanking and undermining Saudi Arabia</w:t>
      </w:r>
      <w:r w:rsidRPr="002F354F">
        <w:rPr>
          <w:sz w:val="14"/>
        </w:rPr>
        <w:t xml:space="preserve">, its principal Arab antagonist. </w:t>
      </w:r>
      <w:r w:rsidRPr="002F354F">
        <w:rPr>
          <w:rStyle w:val="StyleUnderline"/>
        </w:rPr>
        <w:t>Tehran</w:t>
      </w:r>
      <w:r w:rsidRPr="002F354F">
        <w:rPr>
          <w:sz w:val="14"/>
        </w:rPr>
        <w:t xml:space="preserve"> also </w:t>
      </w:r>
      <w:r w:rsidRPr="002F354F">
        <w:rPr>
          <w:rStyle w:val="StyleUnderline"/>
        </w:rPr>
        <w:t xml:space="preserve">may seek to tie down </w:t>
      </w:r>
      <w:r w:rsidRPr="002F354F">
        <w:rPr>
          <w:rStyle w:val="Emphasis"/>
        </w:rPr>
        <w:t>Saudi</w:t>
      </w:r>
      <w:r w:rsidRPr="002F354F">
        <w:rPr>
          <w:rStyle w:val="StyleUnderline"/>
        </w:rPr>
        <w:t xml:space="preserve"> and</w:t>
      </w:r>
      <w:r w:rsidRPr="002F354F">
        <w:rPr>
          <w:sz w:val="14"/>
        </w:rPr>
        <w:t xml:space="preserve"> Gulf Cooperation Council (</w:t>
      </w:r>
      <w:r w:rsidRPr="002F354F">
        <w:rPr>
          <w:rStyle w:val="Emphasis"/>
        </w:rPr>
        <w:t>GCC</w:t>
      </w:r>
      <w:r w:rsidRPr="002F354F">
        <w:rPr>
          <w:sz w:val="14"/>
        </w:rPr>
        <w:t xml:space="preserve">) </w:t>
      </w:r>
      <w:r w:rsidRPr="002F354F">
        <w:rPr>
          <w:rStyle w:val="Emphasis"/>
        </w:rPr>
        <w:t>forces</w:t>
      </w:r>
      <w:r w:rsidRPr="002F354F">
        <w:rPr>
          <w:sz w:val="14"/>
        </w:rPr>
        <w:t xml:space="preserve"> in Yemen </w:t>
      </w:r>
      <w:r w:rsidRPr="002F354F">
        <w:rPr>
          <w:rStyle w:val="StyleUnderline"/>
        </w:rPr>
        <w:t xml:space="preserve">to constrain their ability to intervene in </w:t>
      </w:r>
      <w:r w:rsidRPr="002F354F">
        <w:rPr>
          <w:rStyle w:val="Emphasis"/>
        </w:rPr>
        <w:t>Syria</w:t>
      </w:r>
      <w:r w:rsidRPr="002F354F">
        <w:rPr>
          <w:sz w:val="14"/>
        </w:rPr>
        <w:t xml:space="preserve"> </w:t>
      </w:r>
      <w:r w:rsidRPr="002F354F">
        <w:rPr>
          <w:rStyle w:val="StyleUnderline"/>
        </w:rPr>
        <w:t>against</w:t>
      </w:r>
      <w:r w:rsidRPr="002F354F">
        <w:rPr>
          <w:sz w:val="14"/>
        </w:rPr>
        <w:t xml:space="preserve"> Iran’s ally, the </w:t>
      </w:r>
      <w:r w:rsidRPr="002F354F">
        <w:rPr>
          <w:rStyle w:val="StyleUnderline"/>
        </w:rPr>
        <w:t>Assad</w:t>
      </w:r>
      <w:r w:rsidRPr="002F354F">
        <w:rPr>
          <w:sz w:val="14"/>
        </w:rPr>
        <w:t xml:space="preserve"> regime. Iran’s military footprint in Yemen is relatively small, particularly compared to Saudi Arabia’s much greater military involvement. Iran supports the Houthis with arms, training, technical expertise, and funding. Iranian Revolutionary Guards and Hezbollah proxies have trained Houthi fighters in Iran and Yemen.</w:t>
      </w:r>
    </w:p>
    <w:p w14:paraId="1D3145AF" w14:textId="77777777" w:rsidR="00AE448D" w:rsidRPr="002F354F" w:rsidRDefault="00AE448D" w:rsidP="00AE448D">
      <w:pPr>
        <w:rPr>
          <w:sz w:val="14"/>
        </w:rPr>
      </w:pPr>
      <w:r w:rsidRPr="002F354F">
        <w:rPr>
          <w:rStyle w:val="StyleUnderline"/>
        </w:rPr>
        <w:t>For Iran, the Houthis are useful allies</w:t>
      </w:r>
      <w:r w:rsidRPr="002F354F">
        <w:rPr>
          <w:sz w:val="14"/>
        </w:rPr>
        <w:t xml:space="preserve">, not mere proxies. They are motivated primarily by regional grievances and are Zaidi Shiites who do not share Iran’s Twelver Shiite religious heritage, although they have professed a radical Shiite Islamist view of the world. </w:t>
      </w:r>
      <w:r w:rsidRPr="002F354F">
        <w:rPr>
          <w:rStyle w:val="StyleUnderline"/>
        </w:rPr>
        <w:t xml:space="preserve">Tehran may have </w:t>
      </w:r>
      <w:r w:rsidRPr="002F354F">
        <w:rPr>
          <w:rStyle w:val="Emphasis"/>
        </w:rPr>
        <w:t>plans to recruit Houthis to build a more extremist faction</w:t>
      </w:r>
      <w:r w:rsidRPr="002F354F">
        <w:rPr>
          <w:sz w:val="14"/>
        </w:rPr>
        <w:t xml:space="preserve"> that would be more pliable, </w:t>
      </w:r>
      <w:r w:rsidRPr="002F354F">
        <w:rPr>
          <w:rStyle w:val="StyleUnderline"/>
        </w:rPr>
        <w:t>similar to</w:t>
      </w:r>
      <w:r w:rsidRPr="002F354F">
        <w:rPr>
          <w:sz w:val="14"/>
        </w:rPr>
        <w:t xml:space="preserve"> how it recruited elements of the Amal movement in Lebanon to create </w:t>
      </w:r>
      <w:r w:rsidRPr="002F354F">
        <w:rPr>
          <w:rStyle w:val="StyleUnderline"/>
        </w:rPr>
        <w:t>the</w:t>
      </w:r>
      <w:r w:rsidRPr="002F354F">
        <w:rPr>
          <w:sz w:val="14"/>
        </w:rPr>
        <w:t xml:space="preserve"> more </w:t>
      </w:r>
      <w:r w:rsidRPr="002F354F">
        <w:rPr>
          <w:rStyle w:val="Emphasis"/>
        </w:rPr>
        <w:t>extremist Hezbollah</w:t>
      </w:r>
      <w:r w:rsidRPr="002F354F">
        <w:rPr>
          <w:sz w:val="14"/>
        </w:rPr>
        <w:t>.</w:t>
      </w:r>
    </w:p>
    <w:p w14:paraId="064AFD61" w14:textId="77777777" w:rsidR="00AE448D" w:rsidRPr="002F354F" w:rsidRDefault="00AE448D" w:rsidP="00AE448D">
      <w:pPr>
        <w:rPr>
          <w:sz w:val="14"/>
        </w:rPr>
      </w:pPr>
      <w:r w:rsidRPr="002F354F">
        <w:rPr>
          <w:sz w:val="14"/>
        </w:rPr>
        <w:t xml:space="preserve">The </w:t>
      </w:r>
      <w:r w:rsidRPr="002F354F">
        <w:rPr>
          <w:rStyle w:val="StyleUnderline"/>
        </w:rPr>
        <w:t>Trump</w:t>
      </w:r>
      <w:r w:rsidRPr="002F354F">
        <w:rPr>
          <w:sz w:val="14"/>
        </w:rPr>
        <w:t xml:space="preserve"> Administration </w:t>
      </w:r>
      <w:r w:rsidRPr="002F354F">
        <w:rPr>
          <w:rStyle w:val="Emphasis"/>
        </w:rPr>
        <w:t>should assist the military efforts of the Arab coalition</w:t>
      </w:r>
      <w:r w:rsidRPr="002F354F">
        <w:rPr>
          <w:sz w:val="14"/>
        </w:rPr>
        <w:t xml:space="preserve"> </w:t>
      </w:r>
      <w:r w:rsidRPr="002F354F">
        <w:rPr>
          <w:rStyle w:val="StyleUnderline"/>
        </w:rPr>
        <w:t>to restore the internationally recognized government of Yemen</w:t>
      </w:r>
      <w:r w:rsidRPr="002F354F">
        <w:rPr>
          <w:sz w:val="14"/>
        </w:rPr>
        <w:t>, but it should stop short of deploying U.S. ground troops in a stalemated, open-ended conflict. Washington should provide enhanced intelligence support, drone reconnaissance assets, logistical support, and stepped up naval patrols to intercept ships smuggling Iranian arms shipments off Yemen’s coast.</w:t>
      </w:r>
    </w:p>
    <w:p w14:paraId="05E72B90" w14:textId="77777777" w:rsidR="00AE448D" w:rsidRPr="002F354F" w:rsidRDefault="00AE448D" w:rsidP="00AE448D">
      <w:pPr>
        <w:rPr>
          <w:sz w:val="14"/>
        </w:rPr>
      </w:pPr>
      <w:r w:rsidRPr="002F354F">
        <w:rPr>
          <w:rStyle w:val="StyleUnderline"/>
        </w:rPr>
        <w:t xml:space="preserve">Washington should also help the Saudis to defend their border with Yemen by providing </w:t>
      </w:r>
      <w:r w:rsidRPr="002F354F">
        <w:rPr>
          <w:rStyle w:val="Emphasis"/>
        </w:rPr>
        <w:t>technology</w:t>
      </w:r>
      <w:r w:rsidRPr="002F354F">
        <w:rPr>
          <w:rStyle w:val="StyleUnderline"/>
        </w:rPr>
        <w:t xml:space="preserve">, </w:t>
      </w:r>
      <w:r w:rsidRPr="002F354F">
        <w:rPr>
          <w:rStyle w:val="Emphasis"/>
        </w:rPr>
        <w:t>equipment</w:t>
      </w:r>
      <w:r w:rsidRPr="002F354F">
        <w:rPr>
          <w:rStyle w:val="StyleUnderline"/>
        </w:rPr>
        <w:t xml:space="preserve">, and </w:t>
      </w:r>
      <w:r w:rsidRPr="002F354F">
        <w:rPr>
          <w:rStyle w:val="Emphasis"/>
        </w:rPr>
        <w:t>training</w:t>
      </w:r>
      <w:r w:rsidRPr="002F354F">
        <w:rPr>
          <w:rStyle w:val="StyleUnderline"/>
        </w:rPr>
        <w:t xml:space="preserve"> to enhance </w:t>
      </w:r>
      <w:r w:rsidRPr="002F354F">
        <w:rPr>
          <w:rStyle w:val="Emphasis"/>
        </w:rPr>
        <w:t>border security</w:t>
      </w:r>
      <w:r w:rsidRPr="002F354F">
        <w:rPr>
          <w:sz w:val="14"/>
        </w:rPr>
        <w:t>. The Houthis have launched cross-border attacks that have inflicted heavy casualties on Saudi civil defense forces and civilians.</w:t>
      </w:r>
    </w:p>
    <w:p w14:paraId="107EE511" w14:textId="77777777" w:rsidR="00AE448D" w:rsidRPr="002F354F" w:rsidRDefault="00AE448D" w:rsidP="00AE448D">
      <w:pPr>
        <w:pStyle w:val="Heading4"/>
        <w:rPr>
          <w:rFonts w:cs="Arial"/>
        </w:rPr>
      </w:pPr>
      <w:r w:rsidRPr="002F354F">
        <w:rPr>
          <w:rFonts w:cs="Arial"/>
        </w:rPr>
        <w:t xml:space="preserve">Turns the </w:t>
      </w:r>
      <w:r w:rsidRPr="002F354F">
        <w:rPr>
          <w:rFonts w:cs="Arial"/>
          <w:u w:val="single"/>
        </w:rPr>
        <w:t>whole advantage</w:t>
      </w:r>
      <w:r w:rsidRPr="002F354F">
        <w:rPr>
          <w:rFonts w:cs="Arial"/>
        </w:rPr>
        <w:t xml:space="preserve"> </w:t>
      </w:r>
    </w:p>
    <w:p w14:paraId="6F268807" w14:textId="77777777" w:rsidR="00AE448D" w:rsidRPr="002F354F" w:rsidRDefault="00AE448D" w:rsidP="00AE448D">
      <w:pPr>
        <w:rPr>
          <w:rStyle w:val="Style13ptBold"/>
        </w:rPr>
      </w:pPr>
      <w:r w:rsidRPr="002F354F">
        <w:rPr>
          <w:rStyle w:val="Style13ptBold"/>
        </w:rPr>
        <w:t>Phillips 18</w:t>
      </w:r>
      <w:r w:rsidRPr="002F354F">
        <w:t xml:space="preserve"> [James Phillips, senior research fellow for Middle Eastern affairs at The Heritage Foundation, former joint doctoral research fellow at the Honolulu-based East-West Center, master of arts in law and diplomacy in international security studies from the Fletcher School of Law and Diplomacy at Tufts University (“Senate Vote on War in Yemen Risks Undermining U.S. and Yemeni Interests, While Boosting Iran’s,” </w:t>
      </w:r>
      <w:r w:rsidRPr="002F354F">
        <w:rPr>
          <w:i/>
        </w:rPr>
        <w:t>The Heritage Foundation</w:t>
      </w:r>
      <w:r w:rsidRPr="002F354F">
        <w:t>, December 17</w:t>
      </w:r>
      <w:r w:rsidRPr="002F354F">
        <w:rPr>
          <w:vertAlign w:val="superscript"/>
        </w:rPr>
        <w:t>th</w:t>
      </w:r>
      <w:r w:rsidRPr="002F354F">
        <w:t>, https://www.heritage.org/middle-east/commentary/senate-vote-war-yemen-risks-undermining-us-and-yemeni-interests-while]</w:t>
      </w:r>
    </w:p>
    <w:p w14:paraId="343D5FFE" w14:textId="77777777" w:rsidR="00AE448D" w:rsidRPr="002F354F" w:rsidRDefault="00AE448D" w:rsidP="00AE448D">
      <w:r w:rsidRPr="002F354F">
        <w:rPr>
          <w:rStyle w:val="StyleUnderline"/>
        </w:rPr>
        <w:t xml:space="preserve">An end to U.S. support could also </w:t>
      </w:r>
      <w:r w:rsidRPr="002F354F">
        <w:rPr>
          <w:rStyle w:val="Emphasis"/>
        </w:rPr>
        <w:t>benefit Iran</w:t>
      </w:r>
      <w:r w:rsidRPr="002F354F">
        <w:t xml:space="preserve">, the Houthis’ chief source of support. </w:t>
      </w:r>
      <w:r w:rsidRPr="002F354F">
        <w:rPr>
          <w:rStyle w:val="StyleUnderline"/>
        </w:rPr>
        <w:t>Iran has sought to transform the Houthi</w:t>
      </w:r>
      <w:r w:rsidRPr="002F354F">
        <w:t xml:space="preserve"> Ansar Allah </w:t>
      </w:r>
      <w:r w:rsidRPr="002F354F">
        <w:rPr>
          <w:rStyle w:val="StyleUnderline"/>
        </w:rPr>
        <w:t>movement into</w:t>
      </w:r>
      <w:r w:rsidRPr="002F354F">
        <w:t xml:space="preserve"> the “</w:t>
      </w:r>
      <w:r w:rsidRPr="002F354F">
        <w:rPr>
          <w:rStyle w:val="Emphasis"/>
        </w:rPr>
        <w:t>Hezbollah of Yemen</w:t>
      </w:r>
      <w:r w:rsidRPr="002F354F">
        <w:t>”—</w:t>
      </w:r>
      <w:r w:rsidRPr="002F354F">
        <w:rPr>
          <w:rStyle w:val="Emphasis"/>
        </w:rPr>
        <w:t>a permanent threat to regional stability and security</w:t>
      </w:r>
      <w:r w:rsidRPr="002F354F">
        <w:t xml:space="preserve"> that directly conflicts with U.S. interests.</w:t>
      </w:r>
    </w:p>
    <w:p w14:paraId="31985908" w14:textId="77777777" w:rsidR="00AE448D" w:rsidRPr="002F354F" w:rsidRDefault="00AE448D" w:rsidP="00AE448D">
      <w:r w:rsidRPr="002F354F">
        <w:t xml:space="preserve">Sen. Marco Rubio, R-Fla., has warned: “While the Saudis must answer for Khashoggi’s murder, </w:t>
      </w:r>
      <w:r w:rsidRPr="002F354F">
        <w:rPr>
          <w:rStyle w:val="StyleUnderline"/>
        </w:rPr>
        <w:t>congressional efforts to limit or end U.S. cooperation with the Saudi-led coalition</w:t>
      </w:r>
      <w:r w:rsidRPr="002F354F">
        <w:t xml:space="preserve"> in Yemen </w:t>
      </w:r>
      <w:r w:rsidRPr="002F354F">
        <w:rPr>
          <w:rStyle w:val="Emphasis"/>
        </w:rPr>
        <w:t>risks emboldening Iran</w:t>
      </w:r>
      <w:r w:rsidRPr="002F354F">
        <w:t xml:space="preserve"> </w:t>
      </w:r>
      <w:r w:rsidRPr="002F354F">
        <w:rPr>
          <w:rStyle w:val="StyleUnderline"/>
        </w:rPr>
        <w:t>and increasing the suffering of the Yemeni people</w:t>
      </w:r>
      <w:r w:rsidRPr="002F354F">
        <w:t>.”</w:t>
      </w:r>
    </w:p>
    <w:p w14:paraId="3C9C65DE" w14:textId="77777777" w:rsidR="00AE448D" w:rsidRPr="002F354F" w:rsidRDefault="00AE448D" w:rsidP="00AE448D">
      <w:r w:rsidRPr="002F354F">
        <w:t>Clifford May, the president of the Foundation for Defense of Democracies, has observed: “</w:t>
      </w:r>
      <w:r w:rsidRPr="002F354F">
        <w:rPr>
          <w:rStyle w:val="StyleUnderline"/>
        </w:rPr>
        <w:t xml:space="preserve">To punish Saudi royals by rewarding Iranian ayatollahs makes </w:t>
      </w:r>
      <w:r w:rsidRPr="002F354F">
        <w:rPr>
          <w:rStyle w:val="Emphasis"/>
        </w:rPr>
        <w:t>no sense</w:t>
      </w:r>
      <w:r w:rsidRPr="002F354F">
        <w:t>.”</w:t>
      </w:r>
    </w:p>
    <w:p w14:paraId="45833827" w14:textId="77777777" w:rsidR="00AE448D" w:rsidRPr="002F354F" w:rsidRDefault="00AE448D" w:rsidP="00AE448D">
      <w:pPr>
        <w:pStyle w:val="Heading2"/>
        <w:rPr>
          <w:rFonts w:eastAsia="Calibri" w:cs="Arial"/>
        </w:rPr>
      </w:pPr>
      <w:r w:rsidRPr="002F354F">
        <w:rPr>
          <w:rFonts w:eastAsia="Calibri" w:cs="Arial"/>
        </w:rPr>
        <w:t>China</w:t>
      </w:r>
    </w:p>
    <w:p w14:paraId="560E0F40" w14:textId="77777777" w:rsidR="00AE448D" w:rsidRPr="002F354F" w:rsidRDefault="00AE448D" w:rsidP="00AE448D"/>
    <w:p w14:paraId="746BF758" w14:textId="77777777" w:rsidR="00AE448D" w:rsidRPr="002F354F" w:rsidRDefault="00AE448D" w:rsidP="00AE448D">
      <w:pPr>
        <w:pStyle w:val="Heading3"/>
        <w:rPr>
          <w:rFonts w:cs="Arial"/>
        </w:rPr>
      </w:pPr>
      <w:r w:rsidRPr="002F354F">
        <w:rPr>
          <w:rFonts w:cs="Arial"/>
        </w:rPr>
        <w:t xml:space="preserve">1NC – SCS – Defense  </w:t>
      </w:r>
    </w:p>
    <w:p w14:paraId="6CFCD6CA" w14:textId="77777777" w:rsidR="00AE448D" w:rsidRPr="002F354F" w:rsidRDefault="00AE448D" w:rsidP="00AE448D">
      <w:pPr>
        <w:pStyle w:val="Heading4"/>
        <w:rPr>
          <w:rFonts w:cs="Arial"/>
        </w:rPr>
      </w:pPr>
      <w:r w:rsidRPr="002F354F">
        <w:rPr>
          <w:rFonts w:cs="Arial"/>
        </w:rPr>
        <w:t xml:space="preserve">No US-China war – </w:t>
      </w:r>
      <w:r w:rsidRPr="002F354F">
        <w:rPr>
          <w:rFonts w:cs="Arial"/>
          <w:u w:val="single"/>
        </w:rPr>
        <w:t>nor</w:t>
      </w:r>
      <w:r w:rsidRPr="002F354F">
        <w:rPr>
          <w:rFonts w:cs="Arial"/>
        </w:rPr>
        <w:t xml:space="preserve"> accidental escalation</w:t>
      </w:r>
    </w:p>
    <w:p w14:paraId="3AC8EBE9" w14:textId="77777777" w:rsidR="00AE448D" w:rsidRPr="002F354F" w:rsidRDefault="00AE448D" w:rsidP="00AE448D">
      <w:r w:rsidRPr="002F354F">
        <w:rPr>
          <w:rStyle w:val="Style13ptBold"/>
        </w:rPr>
        <w:t>Heath 17</w:t>
      </w:r>
      <w:r w:rsidRPr="002F354F">
        <w:t xml:space="preserve"> [Timothy senior international defense research analyst at the nonprofit, nonpartisan RAND Corporation and member of the Pardee RAND Graduate School faculty, and William R. Thompson, Distinguished and Rogers Professor at Indiana University and an adjunct researcher at RAND, "U.S.-China Tensions Are Unlikely to Lead to War", National Interest, https://nationalinterest.org/feature/us-china-tensions-are-unlikely-lead-war-20411?page=0%2C1]</w:t>
      </w:r>
    </w:p>
    <w:p w14:paraId="490F0C1B" w14:textId="77777777" w:rsidR="00AE448D" w:rsidRPr="002F354F" w:rsidRDefault="00AE448D" w:rsidP="00AE448D">
      <w:pPr>
        <w:rPr>
          <w:sz w:val="14"/>
        </w:rPr>
      </w:pPr>
      <w:r w:rsidRPr="002F354F">
        <w:rPr>
          <w:rStyle w:val="StyleUnderline"/>
        </w:rPr>
        <w:t>Graham Allison's</w:t>
      </w:r>
      <w:r w:rsidRPr="002F354F">
        <w:rPr>
          <w:sz w:val="14"/>
        </w:rPr>
        <w:t xml:space="preserve"> April 12 </w:t>
      </w:r>
      <w:r w:rsidRPr="002F354F">
        <w:rPr>
          <w:rStyle w:val="StyleUnderline"/>
        </w:rPr>
        <w:t>article</w:t>
      </w:r>
      <w:r w:rsidRPr="002F354F">
        <w:rPr>
          <w:sz w:val="14"/>
        </w:rPr>
        <w:t xml:space="preserve">, “ How America and China Could Stumble to War ,” </w:t>
      </w:r>
      <w:r w:rsidRPr="002F354F">
        <w:rPr>
          <w:rStyle w:val="StyleUnderline"/>
        </w:rPr>
        <w:t>explores how misperceptions and bureaucratic dysfunction could accelerate a militarized crisis involving the United States and China into an unwanted war</w:t>
      </w:r>
      <w:r w:rsidRPr="002F354F">
        <w:rPr>
          <w:sz w:val="14"/>
        </w:rPr>
        <w:t xml:space="preserve">. </w:t>
      </w:r>
      <w:r w:rsidRPr="002F354F">
        <w:rPr>
          <w:rStyle w:val="Emphasis"/>
        </w:rPr>
        <w:t>However</w:t>
      </w:r>
      <w:r w:rsidRPr="002F354F">
        <w:rPr>
          <w:sz w:val="14"/>
        </w:rPr>
        <w:t xml:space="preserve">, </w:t>
      </w:r>
      <w:r w:rsidRPr="002F354F">
        <w:rPr>
          <w:rStyle w:val="StyleUnderline"/>
        </w:rPr>
        <w:t xml:space="preserve">the article </w:t>
      </w:r>
      <w:r w:rsidRPr="002F354F">
        <w:rPr>
          <w:rStyle w:val="Emphasis"/>
        </w:rPr>
        <w:t>fails to persuade</w:t>
      </w:r>
      <w:r w:rsidRPr="002F354F">
        <w:rPr>
          <w:sz w:val="14"/>
        </w:rPr>
        <w:t xml:space="preserve"> because it neglects the key political and geostrategic conditions that make war plausible in the first place. Without those conditions in place, the risk that a crisis could accidentally escalate into war becomes far lower. </w:t>
      </w:r>
      <w:r w:rsidRPr="002F354F">
        <w:rPr>
          <w:rStyle w:val="StyleUnderline"/>
        </w:rPr>
        <w:t>The U.S.-China relationship today may be trending towards greater tension</w:t>
      </w:r>
      <w:r w:rsidRPr="002F354F">
        <w:rPr>
          <w:sz w:val="14"/>
        </w:rPr>
        <w:t xml:space="preserve">, </w:t>
      </w:r>
      <w:r w:rsidRPr="002F354F">
        <w:rPr>
          <w:rStyle w:val="Emphasis"/>
        </w:rPr>
        <w:t>but the relative stability</w:t>
      </w:r>
      <w:r w:rsidRPr="002F354F">
        <w:rPr>
          <w:sz w:val="14"/>
        </w:rPr>
        <w:t xml:space="preserve"> </w:t>
      </w:r>
      <w:r w:rsidRPr="002F354F">
        <w:rPr>
          <w:rStyle w:val="StyleUnderline"/>
        </w:rPr>
        <w:t xml:space="preserve">and overall </w:t>
      </w:r>
      <w:r w:rsidRPr="002F354F">
        <w:rPr>
          <w:rStyle w:val="Emphasis"/>
        </w:rPr>
        <w:t>low level of hostility</w:t>
      </w:r>
      <w:r w:rsidRPr="002F354F">
        <w:rPr>
          <w:sz w:val="14"/>
        </w:rPr>
        <w:t xml:space="preserve"> </w:t>
      </w:r>
      <w:r w:rsidRPr="002F354F">
        <w:rPr>
          <w:rStyle w:val="StyleUnderline"/>
        </w:rPr>
        <w:t xml:space="preserve">make the prospect of an accidental escalation to war </w:t>
      </w:r>
      <w:r w:rsidRPr="002F354F">
        <w:rPr>
          <w:rStyle w:val="Emphasis"/>
        </w:rPr>
        <w:t xml:space="preserve">extremely unlikely. </w:t>
      </w:r>
      <w:r w:rsidRPr="002F354F">
        <w:rPr>
          <w:sz w:val="14"/>
        </w:rPr>
        <w:t xml:space="preserve">In a series of scenarios centered around the South China Sea, Taiwan and the East China Sea, Allison explored how well-established flashpoints involving China and the United States and its allies could spiral into unwanted war. Allison’s article argues that given the context of strategic rivalry between a rising power and a status-quo power, organizational and bureaucratic misjudgments increase the likelihood of unintended escalation. According to Allison, “the underlying stress created by China’s disruptive rise creates conditions in which accidental, otherwise inconsequential events could trigger a large-scale conflict.” This argument appears persuasive on its surface, in no small part because it evokes insights from some of Allison’s groundbreaking work on the organizational pathologies that made the Cuban Missile Crisis so dangerous. However, Allison ultimately fails to persuade because he fails to specify the political and strategic conditions that make war plausible in the first place. </w:t>
      </w:r>
      <w:r w:rsidRPr="002F354F">
        <w:rPr>
          <w:rStyle w:val="StyleUnderline"/>
        </w:rPr>
        <w:t>Allison’s analysis implies that the United States and China are in a situation analogous to that of the Soviet Union and the United States in the early 1960s.</w:t>
      </w:r>
      <w:r w:rsidRPr="002F354F">
        <w:rPr>
          <w:sz w:val="14"/>
        </w:rPr>
        <w:t xml:space="preserve"> </w:t>
      </w:r>
      <w:r w:rsidRPr="002F354F">
        <w:rPr>
          <w:rStyle w:val="StyleUnderline"/>
        </w:rPr>
        <w:t>In the Cold War example, the two countries faced each other on a near-war footing and engaged in a bitter geostrategic and ideological struggle for supremacy</w:t>
      </w:r>
      <w:r w:rsidRPr="002F354F">
        <w:rPr>
          <w:sz w:val="14"/>
        </w:rPr>
        <w:t xml:space="preserve">. The two countries experienced a series of militarized crises and fought each other repeatedly through proxy wars. It was this broader context that made issues of misjudgment so dangerous in a crisis. </w:t>
      </w:r>
      <w:r w:rsidRPr="002F354F">
        <w:rPr>
          <w:rStyle w:val="Emphasis"/>
        </w:rPr>
        <w:t>By contrast</w:t>
      </w:r>
      <w:r w:rsidRPr="002F354F">
        <w:rPr>
          <w:sz w:val="14"/>
        </w:rPr>
        <w:t xml:space="preserve">, </w:t>
      </w:r>
      <w:r w:rsidRPr="002F354F">
        <w:rPr>
          <w:rStyle w:val="StyleUnderline"/>
        </w:rPr>
        <w:t xml:space="preserve">the U.S.-China relationship today operates at a </w:t>
      </w:r>
      <w:r w:rsidRPr="002F354F">
        <w:rPr>
          <w:rStyle w:val="Emphasis"/>
        </w:rPr>
        <w:t>much lower level of hostility</w:t>
      </w:r>
      <w:r w:rsidRPr="002F354F">
        <w:rPr>
          <w:sz w:val="14"/>
        </w:rPr>
        <w:t xml:space="preserve"> and threat. </w:t>
      </w:r>
      <w:r w:rsidRPr="002F354F">
        <w:rPr>
          <w:rStyle w:val="StyleUnderline"/>
        </w:rPr>
        <w:t xml:space="preserve">China and the United States may be experiencing an increase in tensions, but the two countries </w:t>
      </w:r>
      <w:r w:rsidRPr="002F354F">
        <w:rPr>
          <w:rStyle w:val="Emphasis"/>
        </w:rPr>
        <w:t>remain far from the bitter, acrimonious rivalry</w:t>
      </w:r>
      <w:r w:rsidRPr="002F354F">
        <w:rPr>
          <w:sz w:val="14"/>
        </w:rPr>
        <w:t xml:space="preserve"> </w:t>
      </w:r>
      <w:r w:rsidRPr="002F354F">
        <w:rPr>
          <w:rStyle w:val="StyleUnderline"/>
        </w:rPr>
        <w:t>that defined the U.S.-Soviet relationship</w:t>
      </w:r>
      <w:r w:rsidRPr="002F354F">
        <w:rPr>
          <w:sz w:val="14"/>
        </w:rPr>
        <w:t xml:space="preserve"> in the early 1960s. </w:t>
      </w:r>
      <w:r w:rsidRPr="002F354F">
        <w:rPr>
          <w:rStyle w:val="StyleUnderline"/>
        </w:rPr>
        <w:t>Neither Washington nor Beijing regards the other as its principal enemy</w:t>
      </w:r>
      <w:r w:rsidRPr="002F354F">
        <w:rPr>
          <w:sz w:val="14"/>
        </w:rPr>
        <w:t xml:space="preserve">. Today’s </w:t>
      </w:r>
      <w:r w:rsidRPr="002F354F">
        <w:rPr>
          <w:rStyle w:val="StyleUnderline"/>
        </w:rPr>
        <w:t>rivals</w:t>
      </w:r>
      <w:r w:rsidRPr="002F354F">
        <w:rPr>
          <w:sz w:val="14"/>
        </w:rPr>
        <w:t xml:space="preserve"> may view each other warily as competitors and threats on some issues, but </w:t>
      </w:r>
      <w:r w:rsidRPr="002F354F">
        <w:rPr>
          <w:rStyle w:val="StyleUnderline"/>
        </w:rPr>
        <w:t>they</w:t>
      </w:r>
      <w:r w:rsidRPr="002F354F">
        <w:rPr>
          <w:sz w:val="14"/>
        </w:rPr>
        <w:t xml:space="preserve"> also </w:t>
      </w:r>
      <w:r w:rsidRPr="002F354F">
        <w:rPr>
          <w:rStyle w:val="StyleUnderline"/>
        </w:rPr>
        <w:t>view each other as important</w:t>
      </w:r>
      <w:r w:rsidRPr="002F354F">
        <w:rPr>
          <w:sz w:val="14"/>
        </w:rPr>
        <w:t xml:space="preserve"> trade </w:t>
      </w:r>
      <w:r w:rsidRPr="002F354F">
        <w:rPr>
          <w:rStyle w:val="StyleUnderline"/>
        </w:rPr>
        <w:t>partners</w:t>
      </w:r>
      <w:r w:rsidRPr="002F354F">
        <w:rPr>
          <w:sz w:val="14"/>
        </w:rPr>
        <w:t xml:space="preserve"> </w:t>
      </w:r>
      <w:r w:rsidRPr="002F354F">
        <w:rPr>
          <w:rStyle w:val="StyleUnderline"/>
        </w:rPr>
        <w:t>and partners on some shared concerns, such as North</w:t>
      </w:r>
      <w:r w:rsidRPr="002F354F">
        <w:rPr>
          <w:sz w:val="14"/>
        </w:rPr>
        <w:t xml:space="preserve"> </w:t>
      </w:r>
      <w:r w:rsidRPr="002F354F">
        <w:rPr>
          <w:rStyle w:val="StyleUnderline"/>
        </w:rPr>
        <w:t>Korea</w:t>
      </w:r>
      <w:r w:rsidRPr="002F354F">
        <w:rPr>
          <w:sz w:val="14"/>
        </w:rPr>
        <w:t xml:space="preserve">, </w:t>
      </w:r>
      <w:r w:rsidRPr="002F354F">
        <w:rPr>
          <w:rStyle w:val="StyleUnderline"/>
        </w:rPr>
        <w:t>as the recent summit between</w:t>
      </w:r>
      <w:r w:rsidRPr="002F354F">
        <w:rPr>
          <w:sz w:val="14"/>
        </w:rPr>
        <w:t xml:space="preserve"> President Donald </w:t>
      </w:r>
      <w:r w:rsidRPr="002F354F">
        <w:rPr>
          <w:rStyle w:val="StyleUnderline"/>
        </w:rPr>
        <w:t>Trump and</w:t>
      </w:r>
      <w:r w:rsidRPr="002F354F">
        <w:rPr>
          <w:sz w:val="14"/>
        </w:rPr>
        <w:t xml:space="preserve"> Chinese president </w:t>
      </w:r>
      <w:r w:rsidRPr="002F354F">
        <w:rPr>
          <w:rStyle w:val="StyleUnderline"/>
        </w:rPr>
        <w:t>Xi</w:t>
      </w:r>
      <w:r w:rsidRPr="002F354F">
        <w:rPr>
          <w:sz w:val="14"/>
        </w:rPr>
        <w:t xml:space="preserve"> Jinping </w:t>
      </w:r>
      <w:r w:rsidRPr="002F354F">
        <w:rPr>
          <w:rStyle w:val="StyleUnderline"/>
        </w:rPr>
        <w:t>illustrated</w:t>
      </w:r>
      <w:r w:rsidRPr="002F354F">
        <w:rPr>
          <w:sz w:val="14"/>
        </w:rPr>
        <w:t xml:space="preserve">. </w:t>
      </w:r>
      <w:r w:rsidRPr="002F354F">
        <w:rPr>
          <w:rStyle w:val="StyleUnderline"/>
        </w:rPr>
        <w:t>The behavior of their respective militaries underscores</w:t>
      </w:r>
      <w:r w:rsidRPr="002F354F">
        <w:rPr>
          <w:sz w:val="14"/>
        </w:rPr>
        <w:t xml:space="preserve"> </w:t>
      </w:r>
      <w:r w:rsidRPr="002F354F">
        <w:rPr>
          <w:rStyle w:val="Emphasis"/>
        </w:rPr>
        <w:t>the relatively restrained rivalry</w:t>
      </w:r>
      <w:r w:rsidRPr="002F354F">
        <w:rPr>
          <w:sz w:val="14"/>
        </w:rPr>
        <w:t xml:space="preserve">. </w:t>
      </w:r>
      <w:r w:rsidRPr="002F354F">
        <w:rPr>
          <w:rStyle w:val="StyleUnderline"/>
        </w:rPr>
        <w:t>The military competition between China and the United</w:t>
      </w:r>
      <w:r w:rsidRPr="002F354F">
        <w:rPr>
          <w:sz w:val="14"/>
        </w:rPr>
        <w:t xml:space="preserve"> </w:t>
      </w:r>
      <w:r w:rsidRPr="002F354F">
        <w:rPr>
          <w:rStyle w:val="StyleUnderline"/>
        </w:rPr>
        <w:t>States</w:t>
      </w:r>
      <w:r w:rsidRPr="002F354F">
        <w:rPr>
          <w:sz w:val="14"/>
        </w:rPr>
        <w:t xml:space="preserve"> may be growing, but it </w:t>
      </w:r>
      <w:r w:rsidRPr="002F354F">
        <w:rPr>
          <w:rStyle w:val="StyleUnderline"/>
        </w:rPr>
        <w:t xml:space="preserve">operates at a </w:t>
      </w:r>
      <w:r w:rsidRPr="002F354F">
        <w:rPr>
          <w:rStyle w:val="Emphasis"/>
        </w:rPr>
        <w:t>far lower level of intensity</w:t>
      </w:r>
      <w:r w:rsidRPr="002F354F">
        <w:rPr>
          <w:rStyle w:val="StyleUnderline"/>
        </w:rPr>
        <w:t xml:space="preserve"> than the relentless arms racing that typified the U.S.-Soviet standoff</w:t>
      </w:r>
      <w:r w:rsidRPr="002F354F">
        <w:rPr>
          <w:sz w:val="14"/>
        </w:rPr>
        <w:t xml:space="preserve">. And unlike their Cold War counterparts, </w:t>
      </w:r>
      <w:r w:rsidRPr="002F354F">
        <w:rPr>
          <w:rStyle w:val="StyleUnderline"/>
        </w:rPr>
        <w:t xml:space="preserve">U.S. and Chinese militaries are </w:t>
      </w:r>
      <w:r w:rsidRPr="002F354F">
        <w:rPr>
          <w:rStyle w:val="Emphasis"/>
        </w:rPr>
        <w:t>not postured to fight each other in major wars</w:t>
      </w:r>
      <w:r w:rsidRPr="002F354F">
        <w:rPr>
          <w:sz w:val="14"/>
        </w:rPr>
        <w:t xml:space="preserve">. Moreover, polls show that the people of the two countries regard each other with mixed views —a considerable contrast from the hostile sentiment expressed by the U.S. and Soviet publics for each other. </w:t>
      </w:r>
      <w:r w:rsidRPr="002F354F">
        <w:rPr>
          <w:rStyle w:val="StyleUnderline"/>
        </w:rPr>
        <w:t xml:space="preserve">Lacking both </w:t>
      </w:r>
      <w:r w:rsidRPr="002F354F">
        <w:rPr>
          <w:rStyle w:val="Emphasis"/>
        </w:rPr>
        <w:t>preparations</w:t>
      </w:r>
      <w:r w:rsidRPr="002F354F">
        <w:rPr>
          <w:rStyle w:val="StyleUnderline"/>
        </w:rPr>
        <w:t xml:space="preserve"> for major war and a </w:t>
      </w:r>
      <w:r w:rsidRPr="002F354F">
        <w:rPr>
          <w:rStyle w:val="Emphasis"/>
        </w:rPr>
        <w:t>constituency</w:t>
      </w:r>
      <w:r w:rsidRPr="002F354F">
        <w:rPr>
          <w:rStyle w:val="StyleUnderline"/>
        </w:rPr>
        <w:t xml:space="preserve"> for conflict, leaders and bureaucracies in both countries have </w:t>
      </w:r>
      <w:r w:rsidRPr="002F354F">
        <w:rPr>
          <w:rStyle w:val="Emphasis"/>
        </w:rPr>
        <w:t>less incentive to misjudge crisis situations</w:t>
      </w:r>
      <w:r w:rsidRPr="002F354F">
        <w:rPr>
          <w:rStyle w:val="StyleUnderline"/>
        </w:rPr>
        <w:t xml:space="preserve"> in favor of unwarranted escalation. </w:t>
      </w:r>
      <w:r w:rsidRPr="002F354F">
        <w:rPr>
          <w:sz w:val="14"/>
        </w:rPr>
        <w:t xml:space="preserve">To the contrary, </w:t>
      </w:r>
      <w:r w:rsidRPr="002F354F">
        <w:rPr>
          <w:rStyle w:val="StyleUnderline"/>
        </w:rPr>
        <w:t xml:space="preserve">political leaders and bureaucracies currently face a </w:t>
      </w:r>
      <w:r w:rsidRPr="002F354F">
        <w:rPr>
          <w:rStyle w:val="Emphasis"/>
        </w:rPr>
        <w:t>strong incentive</w:t>
      </w:r>
      <w:r w:rsidRPr="002F354F">
        <w:rPr>
          <w:rStyle w:val="StyleUnderline"/>
        </w:rPr>
        <w:t xml:space="preserve"> to </w:t>
      </w:r>
      <w:r w:rsidRPr="002F354F">
        <w:rPr>
          <w:rStyle w:val="Emphasis"/>
        </w:rPr>
        <w:t>find ways of defusing crises</w:t>
      </w:r>
      <w:r w:rsidRPr="002F354F">
        <w:rPr>
          <w:sz w:val="14"/>
        </w:rPr>
        <w:t xml:space="preserve"> </w:t>
      </w:r>
      <w:r w:rsidRPr="002F354F">
        <w:rPr>
          <w:rStyle w:val="StyleUnderline"/>
        </w:rPr>
        <w:t>in a manner that avoids unwanted escalation</w:t>
      </w:r>
      <w:r w:rsidRPr="002F354F">
        <w:rPr>
          <w:sz w:val="14"/>
        </w:rPr>
        <w:t xml:space="preserve">. </w:t>
      </w:r>
      <w:r w:rsidRPr="002F354F">
        <w:rPr>
          <w:rStyle w:val="StyleUnderline"/>
        </w:rPr>
        <w:t xml:space="preserve">This inclination manifested itself in the </w:t>
      </w:r>
      <w:r w:rsidRPr="002F354F">
        <w:rPr>
          <w:sz w:val="14"/>
        </w:rPr>
        <w:t xml:space="preserve">EP-3 </w:t>
      </w:r>
      <w:r w:rsidRPr="002F354F">
        <w:rPr>
          <w:rStyle w:val="Emphasis"/>
        </w:rPr>
        <w:t>airplane collision off Hainan Island in 2001</w:t>
      </w:r>
      <w:r w:rsidRPr="002F354F">
        <w:rPr>
          <w:sz w:val="14"/>
        </w:rPr>
        <w:t xml:space="preserve">, </w:t>
      </w:r>
      <w:r w:rsidRPr="002F354F">
        <w:rPr>
          <w:rStyle w:val="StyleUnderline"/>
        </w:rPr>
        <w:t xml:space="preserve">and in </w:t>
      </w:r>
      <w:r w:rsidRPr="002F354F">
        <w:rPr>
          <w:rStyle w:val="Emphasis"/>
        </w:rPr>
        <w:t>subsequent incidents involving U.S. and Chinese ships and aircraft</w:t>
      </w:r>
      <w:r w:rsidRPr="002F354F">
        <w:rPr>
          <w:sz w:val="14"/>
        </w:rPr>
        <w:t xml:space="preserve">, </w:t>
      </w:r>
      <w:r w:rsidRPr="002F354F">
        <w:rPr>
          <w:rStyle w:val="StyleUnderline"/>
        </w:rPr>
        <w:t xml:space="preserve">such as the harassment of the </w:t>
      </w:r>
      <w:r w:rsidRPr="002F354F">
        <w:rPr>
          <w:rStyle w:val="Emphasis"/>
        </w:rPr>
        <w:t>USNS Impeccable</w:t>
      </w:r>
      <w:r w:rsidRPr="002F354F">
        <w:rPr>
          <w:sz w:val="14"/>
        </w:rPr>
        <w:t xml:space="preserve"> in 2009. This does not mean that there is no risk, however. Indeed, the potential for a dangerous militarized crisis may be growing. Moreover, key political and geostrategic developments could shift the incentives for leaders in favor of more escalatory options in a crisis and thereby make Allison’s scenarios more plausible. Past precedents offer some insight into the types of developments that would most likely propel the U.S.-China relationship into a hostile, competitive one featuring an elevated risk of conflict. </w:t>
      </w:r>
      <w:r w:rsidRPr="002F354F">
        <w:rPr>
          <w:rStyle w:val="StyleUnderline"/>
        </w:rPr>
        <w:t>The most important driver</w:t>
      </w:r>
      <w:r w:rsidRPr="002F354F">
        <w:rPr>
          <w:sz w:val="14"/>
        </w:rPr>
        <w:t xml:space="preserve">, as Allison recognizes, </w:t>
      </w:r>
      <w:r w:rsidRPr="002F354F">
        <w:rPr>
          <w:rStyle w:val="StyleUnderline"/>
        </w:rPr>
        <w:t>would be a growing parity between China and the United States as economic, technological and geostrategic leaders of the international system</w:t>
      </w:r>
      <w:r w:rsidRPr="002F354F">
        <w:rPr>
          <w:sz w:val="14"/>
        </w:rPr>
        <w:t xml:space="preserve">. The United States and China feature an increasing parity in the size of their economies, but </w:t>
      </w:r>
      <w:r w:rsidRPr="002F354F">
        <w:rPr>
          <w:rStyle w:val="Emphasis"/>
        </w:rPr>
        <w:t>the United States retains a considerable lead in virtually every</w:t>
      </w:r>
      <w:r w:rsidRPr="002F354F">
        <w:rPr>
          <w:sz w:val="14"/>
        </w:rPr>
        <w:t xml:space="preserve"> other </w:t>
      </w:r>
      <w:r w:rsidRPr="002F354F">
        <w:rPr>
          <w:rStyle w:val="Emphasis"/>
        </w:rPr>
        <w:t>dimension of national power</w:t>
      </w:r>
      <w:r w:rsidRPr="002F354F">
        <w:rPr>
          <w:sz w:val="14"/>
        </w:rPr>
        <w:t xml:space="preserve">. The current U.S.-China rivalry is a regional one centered on the Asia-Pacific region, but it retains the considerable potential of escalating into a global, systemic competition down the road. A second important driver would be the mobilization of public opinion behind the view that the other country is a primary source of threat, thereby providing a stronger constituency for escalatory policies. A related development would be the formal designation by leaders in both capitals of the other country as a primary hostile threat and likely foe. These developments would most likely be fueled by a growing array of intractable disputes, and further accelerated by a serious militarized crisis. The cumulative effect would be the exacerbation of an antagonistic competitive rivalry, repeated and volatile militarized crisis, and heightened risk that any flashpoint could escalate rapidly to war—a relationship that would resemble the U.S.-Soviet relationship in the early 1960s. Yet </w:t>
      </w:r>
      <w:r w:rsidRPr="002F354F">
        <w:rPr>
          <w:rStyle w:val="StyleUnderline"/>
        </w:rPr>
        <w:t>even if the relationship evolved towards a more hostile form of rivalry</w:t>
      </w:r>
      <w:r w:rsidRPr="002F354F">
        <w:rPr>
          <w:sz w:val="14"/>
        </w:rPr>
        <w:t xml:space="preserve">, </w:t>
      </w:r>
      <w:r w:rsidRPr="002F354F">
        <w:rPr>
          <w:rStyle w:val="Emphasis"/>
        </w:rPr>
        <w:t>unique features of the contemporary world</w:t>
      </w:r>
      <w:r w:rsidRPr="002F354F">
        <w:rPr>
          <w:sz w:val="14"/>
        </w:rPr>
        <w:t xml:space="preserve"> </w:t>
      </w:r>
      <w:r w:rsidRPr="002F354F">
        <w:rPr>
          <w:rStyle w:val="StyleUnderline"/>
        </w:rPr>
        <w:t xml:space="preserve">suggest lessons drawn from the past may have </w:t>
      </w:r>
      <w:r w:rsidRPr="002F354F">
        <w:rPr>
          <w:rStyle w:val="Emphasis"/>
        </w:rPr>
        <w:t>limited applicability.</w:t>
      </w:r>
      <w:r w:rsidRPr="002F354F">
        <w:rPr>
          <w:sz w:val="14"/>
        </w:rPr>
        <w:t xml:space="preserve"> </w:t>
      </w:r>
      <w:r w:rsidRPr="002F354F">
        <w:rPr>
          <w:rStyle w:val="Emphasis"/>
        </w:rPr>
        <w:t>Economic interdependence</w:t>
      </w:r>
      <w:r w:rsidRPr="002F354F">
        <w:rPr>
          <w:sz w:val="14"/>
        </w:rPr>
        <w:t xml:space="preserve"> in the twenty-first century </w:t>
      </w:r>
      <w:r w:rsidRPr="002F354F">
        <w:rPr>
          <w:rStyle w:val="StyleUnderline"/>
        </w:rPr>
        <w:t>is much different and far more complex than in it was in the past</w:t>
      </w:r>
      <w:r w:rsidRPr="002F354F">
        <w:rPr>
          <w:sz w:val="14"/>
        </w:rPr>
        <w:t xml:space="preserve">. </w:t>
      </w:r>
      <w:r w:rsidRPr="002F354F">
        <w:rPr>
          <w:rStyle w:val="StyleUnderline"/>
        </w:rPr>
        <w:t xml:space="preserve">So is the </w:t>
      </w:r>
      <w:r w:rsidRPr="002F354F">
        <w:rPr>
          <w:rStyle w:val="Emphasis"/>
        </w:rPr>
        <w:t>lethality of weaponry available to the major powers</w:t>
      </w:r>
      <w:r w:rsidRPr="002F354F">
        <w:rPr>
          <w:sz w:val="14"/>
        </w:rPr>
        <w:t xml:space="preserve">. In the sixteenth century, armies fought with pikes, swords and primitive guns. </w:t>
      </w:r>
      <w:r w:rsidRPr="002F354F">
        <w:rPr>
          <w:rStyle w:val="StyleUnderline"/>
        </w:rPr>
        <w:t>In the twenty-first century, it is possible to eliminate all life on the planet in a full-bore nuclear exchange</w:t>
      </w:r>
      <w:r w:rsidRPr="002F354F">
        <w:rPr>
          <w:sz w:val="14"/>
        </w:rPr>
        <w:t xml:space="preserve">. </w:t>
      </w:r>
      <w:r w:rsidRPr="002F354F">
        <w:rPr>
          <w:rStyle w:val="StyleUnderline"/>
        </w:rPr>
        <w:t>These features</w:t>
      </w:r>
      <w:r w:rsidRPr="002F354F">
        <w:rPr>
          <w:sz w:val="14"/>
        </w:rPr>
        <w:t xml:space="preserve"> likely </w:t>
      </w:r>
      <w:r w:rsidRPr="002F354F">
        <w:rPr>
          <w:rStyle w:val="Emphasis"/>
        </w:rPr>
        <w:t>affect the willingness of leaders</w:t>
      </w:r>
      <w:r w:rsidRPr="002F354F">
        <w:rPr>
          <w:sz w:val="14"/>
        </w:rPr>
        <w:t xml:space="preserve"> </w:t>
      </w:r>
      <w:r w:rsidRPr="002F354F">
        <w:rPr>
          <w:rStyle w:val="StyleUnderline"/>
        </w:rPr>
        <w:t>to escalate in a crisis</w:t>
      </w:r>
      <w:r w:rsidRPr="002F354F">
        <w:rPr>
          <w:sz w:val="14"/>
        </w:rPr>
        <w:t xml:space="preserve"> in a manner far differently than in past rivalries. More broadly, </w:t>
      </w:r>
      <w:r w:rsidRPr="002F354F">
        <w:rPr>
          <w:rStyle w:val="StyleUnderline"/>
        </w:rPr>
        <w:t>Allison’s</w:t>
      </w:r>
      <w:r w:rsidRPr="002F354F">
        <w:rPr>
          <w:sz w:val="14"/>
        </w:rPr>
        <w:t xml:space="preserve"> </w:t>
      </w:r>
      <w:r w:rsidRPr="002F354F">
        <w:rPr>
          <w:rStyle w:val="StyleUnderline"/>
        </w:rPr>
        <w:t xml:space="preserve">analysis about the “Thucydides Trap” may be criticized for </w:t>
      </w:r>
      <w:r w:rsidRPr="002F354F">
        <w:rPr>
          <w:rStyle w:val="Emphasis"/>
        </w:rPr>
        <w:t>exaggerating the risks of war.</w:t>
      </w:r>
      <w:r w:rsidRPr="002F354F">
        <w:rPr>
          <w:sz w:val="14"/>
        </w:rPr>
        <w:t xml:space="preserve"> In his claims to identify a high propensity for war between “rising” and “ruling” countries, he fails to clarify those terms, and does not distinguish the more dangerous from the less volatile types of rivalries. Contests for supremacy over land regions, for example, have historically proven the most conflict-prone, while </w:t>
      </w:r>
      <w:r w:rsidRPr="002F354F">
        <w:rPr>
          <w:rStyle w:val="StyleUnderline"/>
        </w:rPr>
        <w:t xml:space="preserve">competition for supremacy over maritime regions has, by contrast, </w:t>
      </w:r>
      <w:r w:rsidRPr="002F354F">
        <w:rPr>
          <w:rStyle w:val="Emphasis"/>
        </w:rPr>
        <w:t>tended to be less lethal</w:t>
      </w:r>
      <w:r w:rsidRPr="002F354F">
        <w:rPr>
          <w:sz w:val="14"/>
        </w:rPr>
        <w:t xml:space="preserve">. </w:t>
      </w:r>
      <w:r w:rsidRPr="002F354F">
        <w:rPr>
          <w:rStyle w:val="StyleUnderline"/>
        </w:rPr>
        <w:t>Rivalries also wax and wane over time, with varying levels of risks of war</w:t>
      </w:r>
      <w:r w:rsidRPr="002F354F">
        <w:rPr>
          <w:sz w:val="14"/>
        </w:rPr>
        <w:t xml:space="preserve">. </w:t>
      </w:r>
      <w:r w:rsidRPr="002F354F">
        <w:rPr>
          <w:rStyle w:val="Emphasis"/>
        </w:rPr>
        <w:t>A more careful review of rivalries and their variety</w:t>
      </w:r>
      <w:r w:rsidRPr="002F354F">
        <w:rPr>
          <w:sz w:val="14"/>
        </w:rPr>
        <w:t xml:space="preserve">, duration and patterns of interaction </w:t>
      </w:r>
      <w:r w:rsidRPr="002F354F">
        <w:rPr>
          <w:rStyle w:val="StyleUnderline"/>
        </w:rPr>
        <w:t>suggests that</w:t>
      </w:r>
      <w:r w:rsidRPr="002F354F">
        <w:rPr>
          <w:sz w:val="14"/>
        </w:rPr>
        <w:t xml:space="preserve"> although most wars involve rivalries, many </w:t>
      </w:r>
      <w:r w:rsidRPr="002F354F">
        <w:rPr>
          <w:rStyle w:val="Emphasis"/>
        </w:rPr>
        <w:t>rivals avoid going to war</w:t>
      </w:r>
      <w:r w:rsidRPr="002F354F">
        <w:rPr>
          <w:sz w:val="14"/>
        </w:rPr>
        <w:t xml:space="preserve">. </w:t>
      </w:r>
      <w:r w:rsidRPr="002F354F">
        <w:rPr>
          <w:rStyle w:val="StyleUnderline"/>
        </w:rPr>
        <w:t>Misperceptions and strategic accidents remain a persistent feature of international politics</w:t>
      </w:r>
      <w:r w:rsidRPr="002F354F">
        <w:rPr>
          <w:sz w:val="14"/>
        </w:rPr>
        <w:t xml:space="preserve">, and it may well be that that mistakes are more likely to be lethal in periods of adjustment in relative power configurations. Rising states do have problems negotiating status quo changes with states that have staked out their predominance earlier. </w:t>
      </w:r>
      <w:r w:rsidRPr="002F354F">
        <w:rPr>
          <w:rStyle w:val="Emphasis"/>
        </w:rPr>
        <w:t>Even so</w:t>
      </w:r>
      <w:r w:rsidRPr="002F354F">
        <w:rPr>
          <w:sz w:val="14"/>
        </w:rPr>
        <w:t xml:space="preserve">, </w:t>
      </w:r>
      <w:r w:rsidRPr="002F354F">
        <w:rPr>
          <w:rStyle w:val="StyleUnderline"/>
        </w:rPr>
        <w:t>the probability of war between China and the United States is</w:t>
      </w:r>
      <w:r w:rsidRPr="002F354F">
        <w:rPr>
          <w:sz w:val="14"/>
        </w:rPr>
        <w:t xml:space="preserve"> almost certainly </w:t>
      </w:r>
      <w:r w:rsidRPr="002F354F">
        <w:rPr>
          <w:rStyle w:val="Emphasis"/>
        </w:rPr>
        <w:t>far less than</w:t>
      </w:r>
      <w:r w:rsidRPr="002F354F">
        <w:rPr>
          <w:sz w:val="14"/>
        </w:rPr>
        <w:t xml:space="preserve"> the 75 percent </w:t>
      </w:r>
      <w:r w:rsidRPr="002F354F">
        <w:rPr>
          <w:rStyle w:val="StyleUnderline"/>
        </w:rPr>
        <w:t>predicted by Allison</w:t>
      </w:r>
      <w:r w:rsidRPr="002F354F">
        <w:rPr>
          <w:sz w:val="14"/>
        </w:rPr>
        <w:t>. If the leaders of both countries can continue to find ways to dampen the trends towards hostile rivalry and maintain sufficient cooperation to manage differences, then there is good reason to hope that the risk of war can be lowered further still.</w:t>
      </w:r>
    </w:p>
    <w:p w14:paraId="61504611" w14:textId="77777777" w:rsidR="00AE448D" w:rsidRPr="002F354F" w:rsidRDefault="00AE448D" w:rsidP="00AE448D">
      <w:pPr>
        <w:pStyle w:val="Heading3"/>
        <w:rPr>
          <w:rFonts w:cs="Arial"/>
        </w:rPr>
      </w:pPr>
      <w:r w:rsidRPr="002F354F">
        <w:rPr>
          <w:rFonts w:cs="Arial"/>
        </w:rPr>
        <w:t xml:space="preserve">2NC – SCS – Defense  </w:t>
      </w:r>
    </w:p>
    <w:p w14:paraId="5F9CE758" w14:textId="77777777" w:rsidR="00AE448D" w:rsidRPr="002F354F" w:rsidRDefault="00AE448D" w:rsidP="00AE448D">
      <w:pPr>
        <w:pStyle w:val="Heading4"/>
        <w:rPr>
          <w:rFonts w:cs="Arial"/>
        </w:rPr>
      </w:pPr>
      <w:r w:rsidRPr="002F354F">
        <w:rPr>
          <w:rFonts w:cs="Arial"/>
          <w:u w:val="single"/>
        </w:rPr>
        <w:t>No</w:t>
      </w:r>
      <w:r w:rsidRPr="002F354F">
        <w:rPr>
          <w:rFonts w:cs="Arial"/>
        </w:rPr>
        <w:t xml:space="preserve"> US draw-in to SCS — they </w:t>
      </w:r>
      <w:r w:rsidRPr="002F354F">
        <w:rPr>
          <w:rFonts w:cs="Arial"/>
          <w:u w:val="single"/>
        </w:rPr>
        <w:t>don’t care enough</w:t>
      </w:r>
      <w:r w:rsidRPr="002F354F">
        <w:rPr>
          <w:rFonts w:cs="Arial"/>
        </w:rPr>
        <w:t xml:space="preserve">. </w:t>
      </w:r>
    </w:p>
    <w:p w14:paraId="21640DC3" w14:textId="77777777" w:rsidR="00AE448D" w:rsidRPr="002F354F" w:rsidRDefault="00AE448D" w:rsidP="00AE448D">
      <w:r w:rsidRPr="002F354F">
        <w:rPr>
          <w:rStyle w:val="Style13ptBold"/>
        </w:rPr>
        <w:t>Shines 16</w:t>
      </w:r>
      <w:r w:rsidRPr="002F354F">
        <w:t xml:space="preserve"> — Robert Shines, Analyst with the Foreign Policy Association, Senior Analyst and Editor with Global Risk Insights, a publication providing analysis on political risk &amp; geopolitics, 2016 (“The South China Sea War is Already Over,” </w:t>
      </w:r>
      <w:r w:rsidRPr="002F354F">
        <w:rPr>
          <w:i/>
        </w:rPr>
        <w:t>Geopolitical Monitor</w:t>
      </w:r>
      <w:r w:rsidRPr="002F354F">
        <w:t>, April 5</w:t>
      </w:r>
      <w:r w:rsidRPr="002F354F">
        <w:rPr>
          <w:vertAlign w:val="superscript"/>
        </w:rPr>
        <w:t>th</w:t>
      </w:r>
      <w:r w:rsidRPr="002F354F">
        <w:t xml:space="preserve">, Accessible Online at </w:t>
      </w:r>
      <w:hyperlink r:id="rId17" w:history="1">
        <w:r w:rsidRPr="002F354F">
          <w:rPr>
            <w:rStyle w:val="Hyperlink"/>
          </w:rPr>
          <w:t>https://www.geopoliticalmonitor.com/the-south-china-sea-war-is-already-over/</w:t>
        </w:r>
      </w:hyperlink>
      <w:r w:rsidRPr="002F354F">
        <w:t>, Accessed On 11-17-2016)</w:t>
      </w:r>
    </w:p>
    <w:p w14:paraId="1670AFCF" w14:textId="77777777" w:rsidR="00AE448D" w:rsidRPr="002F354F" w:rsidRDefault="00AE448D" w:rsidP="00AE448D">
      <w:r w:rsidRPr="002F354F">
        <w:rPr>
          <w:rStyle w:val="StyleUnderline"/>
        </w:rPr>
        <w:t>Tensions in the S</w:t>
      </w:r>
      <w:r w:rsidRPr="002F354F">
        <w:t xml:space="preserve">outh </w:t>
      </w:r>
      <w:r w:rsidRPr="002F354F">
        <w:rPr>
          <w:rStyle w:val="StyleUnderline"/>
        </w:rPr>
        <w:t>C</w:t>
      </w:r>
      <w:r w:rsidRPr="002F354F">
        <w:t xml:space="preserve">hina </w:t>
      </w:r>
      <w:r w:rsidRPr="002F354F">
        <w:rPr>
          <w:rStyle w:val="StyleUnderline"/>
        </w:rPr>
        <w:t>S</w:t>
      </w:r>
      <w:r w:rsidRPr="002F354F">
        <w:t xml:space="preserve">ea, specifically the Spratly Islands, are </w:t>
      </w:r>
      <w:r w:rsidRPr="002F354F">
        <w:rPr>
          <w:rStyle w:val="StyleUnderline"/>
        </w:rPr>
        <w:t>set to continue</w:t>
      </w:r>
      <w:r w:rsidRPr="002F354F">
        <w:t xml:space="preserve"> as the U.S. and China continue playing their game of “chicken” with one another. </w:t>
      </w:r>
      <w:r w:rsidRPr="002F354F">
        <w:rPr>
          <w:rStyle w:val="StyleUnderline"/>
        </w:rPr>
        <w:t xml:space="preserve">However, these military tensions between the two powers are only symptoms of the fact that China already </w:t>
      </w:r>
      <w:r w:rsidRPr="002F354F">
        <w:rPr>
          <w:rStyle w:val="Emphasis"/>
        </w:rPr>
        <w:t>perceives</w:t>
      </w:r>
      <w:r w:rsidRPr="002F354F">
        <w:rPr>
          <w:rStyle w:val="StyleUnderline"/>
        </w:rPr>
        <w:t xml:space="preserve"> the U.S. as the </w:t>
      </w:r>
      <w:r w:rsidRPr="002F354F">
        <w:rPr>
          <w:rStyle w:val="Emphasis"/>
        </w:rPr>
        <w:t>chicken in the region</w:t>
      </w:r>
      <w:r w:rsidRPr="002F354F">
        <w:t xml:space="preserve">. </w:t>
      </w:r>
    </w:p>
    <w:p w14:paraId="7C1553FD" w14:textId="77777777" w:rsidR="00AE448D" w:rsidRPr="002F354F" w:rsidRDefault="00AE448D" w:rsidP="00AE448D">
      <w:r w:rsidRPr="002F354F">
        <w:t xml:space="preserve">Economic Entanglement </w:t>
      </w:r>
    </w:p>
    <w:p w14:paraId="59440F2A" w14:textId="77777777" w:rsidR="00AE448D" w:rsidRPr="002F354F" w:rsidRDefault="00AE448D" w:rsidP="00AE448D">
      <w:r w:rsidRPr="002F354F">
        <w:rPr>
          <w:rStyle w:val="StyleUnderline"/>
        </w:rPr>
        <w:t xml:space="preserve">From the Chinese perspective, any war between the U.S. and China has </w:t>
      </w:r>
      <w:r w:rsidRPr="002F354F">
        <w:rPr>
          <w:rStyle w:val="Emphasis"/>
        </w:rPr>
        <w:t>already</w:t>
      </w:r>
      <w:r w:rsidRPr="002F354F">
        <w:rPr>
          <w:rStyle w:val="StyleUnderline"/>
        </w:rPr>
        <w:t xml:space="preserve"> been </w:t>
      </w:r>
      <w:r w:rsidRPr="002F354F">
        <w:rPr>
          <w:rStyle w:val="Emphasis"/>
        </w:rPr>
        <w:t>won</w:t>
      </w:r>
      <w:r w:rsidRPr="002F354F">
        <w:rPr>
          <w:rStyle w:val="StyleUnderline"/>
        </w:rPr>
        <w:t>, by China</w:t>
      </w:r>
      <w:r w:rsidRPr="002F354F">
        <w:t xml:space="preserve">. China learned from the former Soviet Union and started to enmesh the U.S. economy with its own from the time of Richard Nixon. This enmeshing has only increased in recent times, giving the U.S. pause in any potential wargaming scenarios. Ironically, this was the very same basis used in the formation of what was eventually to become the EU. At the time, it was thought that entangling France and West Germany with one another economically would serve to dampen any future fires of conflict between the two rivals. </w:t>
      </w:r>
    </w:p>
    <w:p w14:paraId="23069AA6" w14:textId="77777777" w:rsidR="00AE448D" w:rsidRPr="002F354F" w:rsidRDefault="00AE448D" w:rsidP="00AE448D">
      <w:r w:rsidRPr="002F354F">
        <w:t xml:space="preserve">China’s formidable economic power has also had a substantial dampening effect on U.S. allies in the region as well. </w:t>
      </w:r>
      <w:r w:rsidRPr="002F354F">
        <w:rPr>
          <w:rStyle w:val="StyleUnderline"/>
        </w:rPr>
        <w:t>In any South China Sea conflict, the most important of these two would be Vietnam and the Philippines</w:t>
      </w:r>
      <w:r w:rsidRPr="002F354F">
        <w:t xml:space="preserve">. While the recent ASEAN meeting in the Sunnylands did manage to produce a shared statement by the attendees rebuking China’s maritime conduct in the region, it still did not quite go as far as the host, the U.S., would have liked. This will remain the case as long as China, not the U.S. or Japan, continues to be the dominant trading partner of most states in the region. </w:t>
      </w:r>
    </w:p>
    <w:p w14:paraId="4F67845B" w14:textId="77777777" w:rsidR="00AE448D" w:rsidRPr="002F354F" w:rsidRDefault="00AE448D" w:rsidP="00AE448D">
      <w:r w:rsidRPr="002F354F">
        <w:t xml:space="preserve">Freedom of Navigation </w:t>
      </w:r>
    </w:p>
    <w:p w14:paraId="514D7DC9" w14:textId="77777777" w:rsidR="00AE448D" w:rsidRPr="002F354F" w:rsidRDefault="00AE448D" w:rsidP="00AE448D">
      <w:r w:rsidRPr="002F354F">
        <w:t xml:space="preserve">China is also aware that U.S. claims to protect “freedom of navigation” in the region is starting to ring hollow, even with some U.S. allies. Any thoughts of China somehow restricting commercial “freedom of navigation” in the region would not only be detrimental to China itself, but to nearly all of its regional trading partners as well. </w:t>
      </w:r>
    </w:p>
    <w:p w14:paraId="24DF62FC" w14:textId="77777777" w:rsidR="00AE448D" w:rsidRPr="002F354F" w:rsidRDefault="00AE448D" w:rsidP="00AE448D">
      <w:r w:rsidRPr="002F354F">
        <w:t xml:space="preserve">Rather, it is the increasing Chinese capability to restrict military “freedom of navigation” with its anti-access aerial-denial strategy that worries the U.S.. This is why the U.S. sent two B-52 bombers through China’s East China Sea Air Defense Identification Zone (ADIZ) immediately after its declaration. China also hasn’t failed to notice U.S. “freedom of navigation” operations (FONOPS) in the area. Tellingly, the U.S. has only received lukewarm material support from its allies in these endeavors, even from its most committed Asian ally, Japan. </w:t>
      </w:r>
    </w:p>
    <w:p w14:paraId="28E524A8" w14:textId="77777777" w:rsidR="00AE448D" w:rsidRPr="002F354F" w:rsidRDefault="00AE448D" w:rsidP="00AE448D">
      <w:r w:rsidRPr="002F354F">
        <w:t xml:space="preserve">Whose core strategic interest? </w:t>
      </w:r>
    </w:p>
    <w:p w14:paraId="79BC02F7" w14:textId="77777777" w:rsidR="00AE448D" w:rsidRPr="002F354F" w:rsidRDefault="00AE448D" w:rsidP="00AE448D">
      <w:r w:rsidRPr="002F354F">
        <w:t xml:space="preserve">Additionally, the U.S. recently announced that it would be relocating some of its bombers in the region to Australia in order to ensure they are out of Chinese missile range. As this missile range inevitably increases, will the bombers be relocated again, even farther out of range? The message that China, as well as U.S. regional allies glean from this reaction, is that the </w:t>
      </w:r>
      <w:r w:rsidRPr="002F354F">
        <w:rPr>
          <w:rStyle w:val="StyleUnderline"/>
        </w:rPr>
        <w:t xml:space="preserve">U.S. is ultimately </w:t>
      </w:r>
      <w:r w:rsidRPr="002F354F">
        <w:rPr>
          <w:rStyle w:val="Emphasis"/>
        </w:rPr>
        <w:t>unwilling</w:t>
      </w:r>
      <w:r w:rsidRPr="002F354F">
        <w:rPr>
          <w:rStyle w:val="StyleUnderline"/>
        </w:rPr>
        <w:t xml:space="preserve"> to face </w:t>
      </w:r>
      <w:r w:rsidRPr="002F354F">
        <w:rPr>
          <w:rStyle w:val="Emphasis"/>
        </w:rPr>
        <w:t>material sacrifices</w:t>
      </w:r>
      <w:r w:rsidRPr="002F354F">
        <w:rPr>
          <w:rStyle w:val="StyleUnderline"/>
        </w:rPr>
        <w:t xml:space="preserve"> to protect a </w:t>
      </w:r>
      <w:r w:rsidRPr="002F354F">
        <w:rPr>
          <w:rStyle w:val="Emphasis"/>
        </w:rPr>
        <w:t>non-core strategic interest</w:t>
      </w:r>
      <w:r w:rsidRPr="002F354F">
        <w:t xml:space="preserve">. </w:t>
      </w:r>
    </w:p>
    <w:p w14:paraId="3CCAB7F0" w14:textId="77777777" w:rsidR="00AE448D" w:rsidRPr="002F354F" w:rsidRDefault="00AE448D" w:rsidP="00AE448D">
      <w:r w:rsidRPr="002F354F">
        <w:t xml:space="preserve">At the end of the day, the </w:t>
      </w:r>
      <w:r w:rsidRPr="002F354F">
        <w:rPr>
          <w:rStyle w:val="StyleUnderline"/>
        </w:rPr>
        <w:t>S</w:t>
      </w:r>
      <w:r w:rsidRPr="002F354F">
        <w:t xml:space="preserve">outh </w:t>
      </w:r>
      <w:r w:rsidRPr="002F354F">
        <w:rPr>
          <w:rStyle w:val="StyleUnderline"/>
        </w:rPr>
        <w:t>C</w:t>
      </w:r>
      <w:r w:rsidRPr="002F354F">
        <w:t xml:space="preserve">hina </w:t>
      </w:r>
      <w:r w:rsidRPr="002F354F">
        <w:rPr>
          <w:rStyle w:val="StyleUnderline"/>
        </w:rPr>
        <w:t>S</w:t>
      </w:r>
      <w:r w:rsidRPr="002F354F">
        <w:t xml:space="preserve">ea </w:t>
      </w:r>
      <w:r w:rsidRPr="002F354F">
        <w:rPr>
          <w:rStyle w:val="StyleUnderline"/>
        </w:rPr>
        <w:t xml:space="preserve">matters a lot more to China than to the U.S., and now the rest of Asia </w:t>
      </w:r>
      <w:r w:rsidRPr="002F354F">
        <w:rPr>
          <w:rStyle w:val="Emphasis"/>
        </w:rPr>
        <w:t>knows it as well</w:t>
      </w:r>
      <w:r w:rsidRPr="002F354F">
        <w:t xml:space="preserve">. The argument can and has been made that protecting </w:t>
      </w:r>
      <w:r w:rsidRPr="002F354F">
        <w:rPr>
          <w:rStyle w:val="StyleUnderline"/>
        </w:rPr>
        <w:t>“freedom of navigation” globally is a core U.S. interest as the global hegemon</w:t>
      </w:r>
      <w:r w:rsidRPr="002F354F">
        <w:t xml:space="preserve">. For historical and geographical reasons, </w:t>
      </w:r>
      <w:r w:rsidRPr="002F354F">
        <w:rPr>
          <w:rStyle w:val="StyleUnderline"/>
        </w:rPr>
        <w:t xml:space="preserve">China </w:t>
      </w:r>
      <w:r w:rsidRPr="002F354F">
        <w:rPr>
          <w:rStyle w:val="Emphasis"/>
        </w:rPr>
        <w:t>will not be moved</w:t>
      </w:r>
      <w:r w:rsidRPr="002F354F">
        <w:rPr>
          <w:rStyle w:val="StyleUnderline"/>
        </w:rPr>
        <w:t xml:space="preserve"> by this argument</w:t>
      </w:r>
      <w:r w:rsidRPr="002F354F">
        <w:t>.</w:t>
      </w:r>
    </w:p>
    <w:p w14:paraId="47FF55EB" w14:textId="77777777" w:rsidR="00AE448D" w:rsidRPr="002F354F" w:rsidRDefault="00AE448D" w:rsidP="00AE448D"/>
    <w:p w14:paraId="298FE925" w14:textId="77777777" w:rsidR="00AE448D" w:rsidRPr="002F354F" w:rsidRDefault="00AE448D" w:rsidP="00AE448D"/>
    <w:p w14:paraId="10F002F1" w14:textId="77777777" w:rsidR="00AE448D" w:rsidRPr="002F354F" w:rsidRDefault="00AE448D" w:rsidP="00AE448D">
      <w:pPr>
        <w:pStyle w:val="Heading4"/>
        <w:rPr>
          <w:rFonts w:cs="Arial"/>
        </w:rPr>
      </w:pPr>
      <w:r w:rsidRPr="002F354F">
        <w:rPr>
          <w:rFonts w:cs="Arial"/>
        </w:rPr>
        <w:t>No Asia war---interdependence and institutions</w:t>
      </w:r>
    </w:p>
    <w:p w14:paraId="62AD8A80" w14:textId="77777777" w:rsidR="00AE448D" w:rsidRPr="002F354F" w:rsidRDefault="00AE448D" w:rsidP="00AE448D">
      <w:r w:rsidRPr="002F354F">
        <w:rPr>
          <w:rStyle w:val="Style13ptBold"/>
        </w:rPr>
        <w:t>Bisley 14</w:t>
      </w:r>
      <w:r w:rsidRPr="002F354F">
        <w:t xml:space="preserve"> [Nick Professor of IR @ La Trobe University (Australia) and Executive Director of La Trobe Asia, 3/10/14, “It’s not 1914 all over again: Asia is preparing to avoid war,” http://theconversation.com/its-not-1914-all-over-again-asia-is-preparing-to-avoid-war-22875]</w:t>
      </w:r>
    </w:p>
    <w:p w14:paraId="36A73E1F" w14:textId="77777777" w:rsidR="00AE448D" w:rsidRPr="002F354F" w:rsidRDefault="00AE448D" w:rsidP="00AE448D">
      <w:r w:rsidRPr="002F354F">
        <w:rPr>
          <w:u w:val="single"/>
        </w:rPr>
        <w:t>Asia is cast as</w:t>
      </w:r>
      <w:r w:rsidRPr="002F354F">
        <w:rPr>
          <w:sz w:val="14"/>
        </w:rPr>
        <w:t xml:space="preserve"> a region as </w:t>
      </w:r>
      <w:r w:rsidRPr="002F354F">
        <w:rPr>
          <w:u w:val="single"/>
        </w:rPr>
        <w:t>complacent about the risks of war as Europe was</w:t>
      </w:r>
      <w:r w:rsidRPr="002F354F">
        <w:rPr>
          <w:sz w:val="14"/>
        </w:rPr>
        <w:t xml:space="preserve"> in its belle époque. Analogies are an understandable way of trying to make sense of unfamiliar circumstances. In this case, however, </w:t>
      </w:r>
      <w:r w:rsidRPr="002F354F">
        <w:rPr>
          <w:rStyle w:val="Emphasis"/>
        </w:rPr>
        <w:t>the historical parallel is deeply misleading.</w:t>
      </w:r>
      <w:r w:rsidRPr="002F354F">
        <w:rPr>
          <w:sz w:val="14"/>
        </w:rPr>
        <w:t xml:space="preserve"> </w:t>
      </w:r>
      <w:r w:rsidRPr="002F354F">
        <w:rPr>
          <w:u w:val="single"/>
        </w:rPr>
        <w:t>Asia is experiencing a period of uncertainty</w:t>
      </w:r>
      <w:r w:rsidRPr="002F354F">
        <w:rPr>
          <w:sz w:val="14"/>
        </w:rPr>
        <w:t xml:space="preserve"> and strategic risk unseen since the US and China reconciled their differences in the mid-1970s. Tensions among key powers are at very high levels: Japanese prime minister Shinzo Abe recently invoked the 1914 analogy. </w:t>
      </w:r>
      <w:r w:rsidRPr="002F354F">
        <w:rPr>
          <w:rStyle w:val="Emphasis"/>
        </w:rPr>
        <w:t>But there are very good reasons</w:t>
      </w:r>
      <w:r w:rsidRPr="002F354F">
        <w:rPr>
          <w:sz w:val="14"/>
        </w:rPr>
        <w:t xml:space="preserve">, notwithstanding these issues, </w:t>
      </w:r>
      <w:r w:rsidRPr="002F354F">
        <w:rPr>
          <w:rStyle w:val="Emphasis"/>
        </w:rPr>
        <w:t>why Asia is not about to tumble into a great power war.</w:t>
      </w:r>
      <w:r w:rsidRPr="002F354F">
        <w:rPr>
          <w:sz w:val="14"/>
        </w:rPr>
        <w:t xml:space="preserve"> </w:t>
      </w:r>
      <w:r w:rsidRPr="002F354F">
        <w:rPr>
          <w:rStyle w:val="Emphasis"/>
        </w:rPr>
        <w:t>China is America’s second most important trading partner</w:t>
      </w:r>
      <w:r w:rsidRPr="002F354F">
        <w:rPr>
          <w:sz w:val="14"/>
        </w:rPr>
        <w:t xml:space="preserve">. Conversely, </w:t>
      </w:r>
      <w:r w:rsidRPr="002F354F">
        <w:rPr>
          <w:u w:val="single"/>
        </w:rPr>
        <w:t>the US is by far the most important country with which China trades</w:t>
      </w:r>
      <w:r w:rsidRPr="002F354F">
        <w:rPr>
          <w:sz w:val="14"/>
        </w:rPr>
        <w:t xml:space="preserve">. </w:t>
      </w:r>
      <w:r w:rsidRPr="002F354F">
        <w:rPr>
          <w:rStyle w:val="Emphasis"/>
        </w:rPr>
        <w:t xml:space="preserve">Trade and investment’s “golden straitjacket” is a basic reason to be optimistic. </w:t>
      </w:r>
      <w:r w:rsidRPr="002F354F">
        <w:rPr>
          <w:sz w:val="14"/>
        </w:rPr>
        <w:t xml:space="preserve">Why should this be seen as being more effective than the high levels of interdependence between Britain and Germany before World War One? Because </w:t>
      </w:r>
      <w:r w:rsidRPr="002F354F">
        <w:rPr>
          <w:u w:val="single"/>
        </w:rPr>
        <w:t>Beijing and Washington are not content to rely on markets alone to keep the peace</w:t>
      </w:r>
      <w:r w:rsidRPr="002F354F">
        <w:rPr>
          <w:sz w:val="14"/>
        </w:rPr>
        <w:t xml:space="preserve">. </w:t>
      </w:r>
      <w:r w:rsidRPr="002F354F">
        <w:rPr>
          <w:rStyle w:val="Emphasis"/>
        </w:rPr>
        <w:t>They are acutely aware of how much they have at stake</w:t>
      </w:r>
      <w:r w:rsidRPr="002F354F">
        <w:rPr>
          <w:sz w:val="14"/>
        </w:rPr>
        <w:t xml:space="preserve">. Diplomatic infrastructure for peace </w:t>
      </w:r>
      <w:r w:rsidRPr="002F354F">
        <w:rPr>
          <w:u w:val="single"/>
        </w:rPr>
        <w:t>The two powers have established a</w:t>
      </w:r>
      <w:r w:rsidRPr="002F354F">
        <w:rPr>
          <w:sz w:val="14"/>
        </w:rPr>
        <w:t xml:space="preserve"> </w:t>
      </w:r>
      <w:r w:rsidRPr="002F354F">
        <w:rPr>
          <w:rStyle w:val="Emphasis"/>
        </w:rPr>
        <w:t>wide range of institutional links to manage their relations</w:t>
      </w:r>
      <w:r w:rsidRPr="002F354F">
        <w:rPr>
          <w:sz w:val="14"/>
        </w:rPr>
        <w:t xml:space="preserve">. These are </w:t>
      </w:r>
      <w:r w:rsidRPr="002F354F">
        <w:rPr>
          <w:rStyle w:val="Emphasis"/>
        </w:rPr>
        <w:t>designed to improve the level and quality of</w:t>
      </w:r>
      <w:r w:rsidRPr="002F354F">
        <w:rPr>
          <w:sz w:val="14"/>
        </w:rPr>
        <w:t xml:space="preserve"> their </w:t>
      </w:r>
      <w:r w:rsidRPr="002F354F">
        <w:rPr>
          <w:rStyle w:val="Emphasis"/>
        </w:rPr>
        <w:t>communication, to lower the risks of misunderstanding spiralling out of control and</w:t>
      </w:r>
      <w:r w:rsidRPr="002F354F">
        <w:rPr>
          <w:sz w:val="14"/>
        </w:rPr>
        <w:t xml:space="preserve"> to </w:t>
      </w:r>
      <w:r w:rsidRPr="002F354F">
        <w:rPr>
          <w:rStyle w:val="Emphasis"/>
        </w:rPr>
        <w:t>manage the</w:t>
      </w:r>
      <w:r w:rsidRPr="002F354F">
        <w:rPr>
          <w:sz w:val="14"/>
        </w:rPr>
        <w:t xml:space="preserve"> trajectory of their </w:t>
      </w:r>
      <w:r w:rsidRPr="002F354F">
        <w:rPr>
          <w:rStyle w:val="Emphasis"/>
        </w:rPr>
        <w:t>relationship</w:t>
      </w:r>
      <w:r w:rsidRPr="002F354F">
        <w:rPr>
          <w:sz w:val="14"/>
        </w:rPr>
        <w:t xml:space="preserve">. Every year, around 1000 officials from all ministries led by the top political figures in each country meet under the auspices of the Strategic and Economic Dialogue. The </w:t>
      </w:r>
      <w:r w:rsidRPr="002F354F">
        <w:rPr>
          <w:u w:val="single"/>
        </w:rPr>
        <w:t>dialogue has demonstrably improved US-China relations across the policy spectrum</w:t>
      </w:r>
      <w:r w:rsidRPr="002F354F">
        <w:rPr>
          <w:sz w:val="14"/>
        </w:rPr>
        <w:t xml:space="preserve">, </w:t>
      </w:r>
      <w:r w:rsidRPr="002F354F">
        <w:rPr>
          <w:rStyle w:val="Emphasis"/>
        </w:rPr>
        <w:t>leading to collaboration in a wide range of areas</w:t>
      </w:r>
      <w:r w:rsidRPr="002F354F">
        <w:rPr>
          <w:sz w:val="14"/>
        </w:rPr>
        <w:t xml:space="preserve">. These range from disaster relief to humanitarian aid exercises, from joint training of Afghan diplomats to marine conservation efforts, in which Chinese law enforcement officials are hosted on US Coast Guard vessels to enforce maritime legal regimes. </w:t>
      </w:r>
      <w:r w:rsidRPr="002F354F">
        <w:rPr>
          <w:u w:val="single"/>
        </w:rPr>
        <w:t>Unlike the near total absence of diplomatic engagement</w:t>
      </w:r>
      <w:r w:rsidRPr="002F354F">
        <w:rPr>
          <w:sz w:val="14"/>
        </w:rPr>
        <w:t xml:space="preserve"> by Germany and Britain </w:t>
      </w:r>
      <w:r w:rsidRPr="002F354F">
        <w:rPr>
          <w:u w:val="single"/>
        </w:rPr>
        <w:t>in the lead-up to 1914</w:t>
      </w:r>
      <w:r w:rsidRPr="002F354F">
        <w:rPr>
          <w:sz w:val="14"/>
        </w:rPr>
        <w:t xml:space="preserve">, </w:t>
      </w:r>
      <w:r w:rsidRPr="002F354F">
        <w:rPr>
          <w:u w:val="single"/>
        </w:rPr>
        <w:t>today’s two would-be combatants</w:t>
      </w:r>
      <w:r w:rsidRPr="002F354F">
        <w:rPr>
          <w:sz w:val="14"/>
        </w:rPr>
        <w:t xml:space="preserve"> </w:t>
      </w:r>
      <w:r w:rsidRPr="002F354F">
        <w:rPr>
          <w:rStyle w:val="Emphasis"/>
        </w:rPr>
        <w:t>have a deep level of interaction and practical co-operation.</w:t>
      </w:r>
      <w:r w:rsidRPr="002F354F">
        <w:rPr>
          <w:sz w:val="14"/>
        </w:rPr>
        <w:t xml:space="preserve"> Just as the extensive array of common interests has led Beijing and Washington to do a lot of bilateral work, </w:t>
      </w:r>
      <w:r w:rsidRPr="002F354F">
        <w:rPr>
          <w:rStyle w:val="Emphasis"/>
        </w:rPr>
        <w:t>Asian states have been busy the past 15 years</w:t>
      </w:r>
      <w:r w:rsidRPr="002F354F">
        <w:rPr>
          <w:sz w:val="14"/>
        </w:rPr>
        <w:t xml:space="preserve">. These </w:t>
      </w:r>
      <w:r w:rsidRPr="002F354F">
        <w:rPr>
          <w:rStyle w:val="Emphasis"/>
        </w:rPr>
        <w:t>nations have created a broad range of multilateral institutions and mechanisms</w:t>
      </w:r>
      <w:r w:rsidRPr="002F354F">
        <w:rPr>
          <w:sz w:val="14"/>
        </w:rPr>
        <w:t xml:space="preserve"> intended </w:t>
      </w:r>
      <w:r w:rsidRPr="002F354F">
        <w:rPr>
          <w:rStyle w:val="Emphasis"/>
        </w:rPr>
        <w:t>to improve trust, generate a sense of common cause and promote regional prosperity.</w:t>
      </w:r>
      <w:r w:rsidRPr="002F354F">
        <w:rPr>
          <w:sz w:val="14"/>
        </w:rPr>
        <w:t xml:space="preserve"> Some </w:t>
      </w:r>
      <w:r w:rsidRPr="002F354F">
        <w:rPr>
          <w:u w:val="single"/>
        </w:rPr>
        <w:t>organisations, like</w:t>
      </w:r>
      <w:r w:rsidRPr="002F354F">
        <w:rPr>
          <w:sz w:val="14"/>
        </w:rPr>
        <w:t xml:space="preserve"> the Asia-Pacific Economic Cooperation (</w:t>
      </w:r>
      <w:r w:rsidRPr="002F354F">
        <w:rPr>
          <w:u w:val="single"/>
        </w:rPr>
        <w:t>APEC</w:t>
      </w:r>
      <w:r w:rsidRPr="002F354F">
        <w:rPr>
          <w:sz w:val="14"/>
        </w:rPr>
        <w:t xml:space="preserve">), </w:t>
      </w:r>
      <w:r w:rsidRPr="002F354F">
        <w:rPr>
          <w:u w:val="single"/>
        </w:rPr>
        <w:t>have a high profile</w:t>
      </w:r>
      <w:r w:rsidRPr="002F354F">
        <w:rPr>
          <w:sz w:val="14"/>
        </w:rPr>
        <w:t xml:space="preserve"> with its annual leaders’ meeting involving, as it often does, the common embarrassment of heads of government dressing up in national garb. </w:t>
      </w:r>
      <w:r w:rsidRPr="002F354F">
        <w:rPr>
          <w:u w:val="single"/>
        </w:rPr>
        <w:t>Others like</w:t>
      </w:r>
      <w:r w:rsidRPr="002F354F">
        <w:rPr>
          <w:sz w:val="14"/>
        </w:rPr>
        <w:t xml:space="preserve"> the </w:t>
      </w:r>
      <w:r w:rsidRPr="002F354F">
        <w:rPr>
          <w:u w:val="single"/>
        </w:rPr>
        <w:t>ASEAN</w:t>
      </w:r>
      <w:r w:rsidRPr="002F354F">
        <w:rPr>
          <w:sz w:val="14"/>
        </w:rPr>
        <w:t xml:space="preserve"> Regional Forum and the ASEAN Defence Ministers’ Meeting Plus Process </w:t>
      </w:r>
      <w:r w:rsidRPr="002F354F">
        <w:rPr>
          <w:u w:val="single"/>
        </w:rPr>
        <w:t>are less in the public eye</w:t>
      </w:r>
      <w:r w:rsidRPr="002F354F">
        <w:rPr>
          <w:sz w:val="14"/>
        </w:rPr>
        <w:t xml:space="preserve">. But </w:t>
      </w:r>
      <w:r w:rsidRPr="002F354F">
        <w:rPr>
          <w:rStyle w:val="Emphasis"/>
        </w:rPr>
        <w:t>there are more than 15 separate multilateral bodies that have a focus on regional security concerns.</w:t>
      </w:r>
      <w:r w:rsidRPr="002F354F">
        <w:rPr>
          <w:sz w:val="14"/>
        </w:rPr>
        <w:t xml:space="preserve"> All </w:t>
      </w:r>
      <w:r w:rsidRPr="002F354F">
        <w:rPr>
          <w:rStyle w:val="Emphasis"/>
        </w:rPr>
        <w:t>these organisations</w:t>
      </w:r>
      <w:r w:rsidRPr="002F354F">
        <w:rPr>
          <w:sz w:val="14"/>
        </w:rPr>
        <w:t xml:space="preserve"> are trying to </w:t>
      </w:r>
      <w:r w:rsidRPr="002F354F">
        <w:rPr>
          <w:rStyle w:val="Emphasis"/>
        </w:rPr>
        <w:t>build</w:t>
      </w:r>
      <w:r w:rsidRPr="002F354F">
        <w:rPr>
          <w:sz w:val="14"/>
        </w:rPr>
        <w:t xml:space="preserve"> what might be described as </w:t>
      </w:r>
      <w:r w:rsidRPr="002F354F">
        <w:rPr>
          <w:rStyle w:val="Emphasis"/>
        </w:rPr>
        <w:t>an infrastructure for peace in the region</w:t>
      </w:r>
      <w:r w:rsidRPr="002F354F">
        <w:rPr>
          <w:sz w:val="14"/>
        </w:rPr>
        <w:t xml:space="preserve">. While </w:t>
      </w:r>
      <w:r w:rsidRPr="002F354F">
        <w:rPr>
          <w:rStyle w:val="Emphasis"/>
        </w:rPr>
        <w:t>these mechanisms</w:t>
      </w:r>
      <w:r w:rsidRPr="002F354F">
        <w:rPr>
          <w:sz w:val="14"/>
        </w:rPr>
        <w:t xml:space="preserve"> are not flawless, and many have rightly been criticised for being long on dialogue and short on action, they </w:t>
      </w:r>
      <w:r w:rsidRPr="002F354F">
        <w:rPr>
          <w:rStyle w:val="Emphasis"/>
        </w:rPr>
        <w:t>have been crucial in managing specific crises and allowing countries to clearly state</w:t>
      </w:r>
      <w:r w:rsidRPr="002F354F">
        <w:rPr>
          <w:sz w:val="14"/>
        </w:rPr>
        <w:t xml:space="preserve"> their </w:t>
      </w:r>
      <w:r w:rsidRPr="002F354F">
        <w:rPr>
          <w:rStyle w:val="Emphasis"/>
        </w:rPr>
        <w:t>commitments and priorities</w:t>
      </w:r>
    </w:p>
    <w:p w14:paraId="56FCC6F2" w14:textId="5C8022DD" w:rsidR="00AE448D" w:rsidRPr="002F354F" w:rsidRDefault="00AE448D" w:rsidP="00AE448D">
      <w:pPr>
        <w:pStyle w:val="Heading1"/>
        <w:rPr>
          <w:rFonts w:cs="Arial"/>
        </w:rPr>
      </w:pPr>
      <w:r w:rsidRPr="002F354F">
        <w:rPr>
          <w:rFonts w:cs="Arial"/>
        </w:rPr>
        <w:t>AT: War Powers Advantage</w:t>
      </w:r>
    </w:p>
    <w:p w14:paraId="3AC672CB" w14:textId="351C867F" w:rsidR="00E425EE" w:rsidRPr="002F354F" w:rsidRDefault="00E425EE" w:rsidP="00E425EE">
      <w:pPr>
        <w:pStyle w:val="Heading2"/>
      </w:pPr>
      <w:r w:rsidRPr="002F354F">
        <w:t>War Powers Defense</w:t>
      </w:r>
    </w:p>
    <w:p w14:paraId="3A690ED3" w14:textId="77777777" w:rsidR="00AE448D" w:rsidRPr="002F354F" w:rsidRDefault="00AE448D" w:rsidP="00AE448D">
      <w:pPr>
        <w:pStyle w:val="Heading3"/>
        <w:rPr>
          <w:rFonts w:cs="Arial"/>
        </w:rPr>
      </w:pPr>
      <w:r w:rsidRPr="002F354F">
        <w:rPr>
          <w:rFonts w:cs="Arial"/>
        </w:rPr>
        <w:t xml:space="preserve">1NC – Defense – Democracy </w:t>
      </w:r>
    </w:p>
    <w:p w14:paraId="6B6A977B" w14:textId="77777777" w:rsidR="00AE448D" w:rsidRPr="002F354F" w:rsidRDefault="00AE448D" w:rsidP="00AE448D">
      <w:pPr>
        <w:pStyle w:val="Heading4"/>
        <w:rPr>
          <w:rFonts w:cs="Arial"/>
        </w:rPr>
      </w:pPr>
      <w:r w:rsidRPr="002F354F">
        <w:rPr>
          <w:rFonts w:cs="Arial"/>
        </w:rPr>
        <w:t>Democracy doesn’t solve war</w:t>
      </w:r>
    </w:p>
    <w:p w14:paraId="734239EC" w14:textId="77777777" w:rsidR="00AE448D" w:rsidRPr="002F354F" w:rsidRDefault="00AE448D" w:rsidP="00AE448D">
      <w:r w:rsidRPr="002F354F">
        <w:rPr>
          <w:rStyle w:val="Style13ptBold"/>
        </w:rPr>
        <w:t>Mousseau 16</w:t>
      </w:r>
      <w:r w:rsidRPr="002F354F">
        <w:t xml:space="preserve"> [Poli Sci Prof @ University of Central Florida, Michael, Grasping the scientific evidence: The contractualist peace supersedes the democratic peace, Conflict Management and Peace Science 1–18]</w:t>
      </w:r>
    </w:p>
    <w:p w14:paraId="4EB516D5" w14:textId="77777777" w:rsidR="00AE448D" w:rsidRPr="002F354F" w:rsidRDefault="00AE448D" w:rsidP="00AE448D">
      <w:pPr>
        <w:rPr>
          <w:rStyle w:val="StyleUnderline"/>
        </w:rPr>
      </w:pPr>
      <w:r w:rsidRPr="002F354F">
        <w:rPr>
          <w:sz w:val="14"/>
        </w:rPr>
        <w:t xml:space="preserve">A weighty controversy has enveloped the study of international conflict: whether the democratic peace, </w:t>
      </w:r>
      <w:r w:rsidRPr="002F354F">
        <w:rPr>
          <w:rStyle w:val="StyleUnderline"/>
        </w:rPr>
        <w:t>the</w:t>
      </w:r>
      <w:r w:rsidRPr="002F354F">
        <w:rPr>
          <w:sz w:val="14"/>
        </w:rPr>
        <w:t xml:space="preserve"> </w:t>
      </w:r>
      <w:r w:rsidRPr="002F354F">
        <w:rPr>
          <w:rStyle w:val="StyleUnderline"/>
        </w:rPr>
        <w:t>observed dearth of militarized conflict between democratic nations</w:t>
      </w:r>
      <w:r w:rsidRPr="002F354F">
        <w:rPr>
          <w:sz w:val="14"/>
        </w:rPr>
        <w:t xml:space="preserve">, </w:t>
      </w:r>
      <w:r w:rsidRPr="002F354F">
        <w:rPr>
          <w:rStyle w:val="Emphasis"/>
        </w:rPr>
        <w:t>may be spurious</w:t>
      </w:r>
      <w:r w:rsidRPr="002F354F">
        <w:rPr>
          <w:sz w:val="14"/>
        </w:rPr>
        <w:t xml:space="preserve"> </w:t>
      </w:r>
      <w:r w:rsidRPr="002F354F">
        <w:rPr>
          <w:rStyle w:val="StyleUnderline"/>
        </w:rPr>
        <w:t>and</w:t>
      </w:r>
      <w:r w:rsidRPr="002F354F">
        <w:rPr>
          <w:sz w:val="14"/>
        </w:rPr>
        <w:t xml:space="preserve"> </w:t>
      </w:r>
      <w:r w:rsidRPr="002F354F">
        <w:rPr>
          <w:rStyle w:val="StyleUnderline"/>
        </w:rPr>
        <w:t>accounted for by</w:t>
      </w:r>
      <w:r w:rsidRPr="002F354F">
        <w:rPr>
          <w:sz w:val="14"/>
        </w:rPr>
        <w:t xml:space="preserve"> </w:t>
      </w:r>
      <w:r w:rsidRPr="002F354F">
        <w:rPr>
          <w:rStyle w:val="Emphasis"/>
        </w:rPr>
        <w:t>institutionalized market</w:t>
      </w:r>
      <w:r w:rsidRPr="002F354F">
        <w:rPr>
          <w:sz w:val="14"/>
        </w:rPr>
        <w:t xml:space="preserve"> ‘‘contractualist’’ </w:t>
      </w:r>
      <w:r w:rsidRPr="002F354F">
        <w:rPr>
          <w:rStyle w:val="Emphasis"/>
        </w:rPr>
        <w:t>economy</w:t>
      </w:r>
      <w:r w:rsidRPr="002F354F">
        <w:rPr>
          <w:sz w:val="14"/>
        </w:rPr>
        <w:t xml:space="preserve">. I have offered theory and evidence that economic norms, specifically contractualist economy, appear to account for both the explanans (democracy) and the explanandum (peace) in the democratic peace research program (Mousseau, 2009, 2012a, 2013; see also Mousseau et al., 2013a, b). </w:t>
      </w:r>
      <w:r w:rsidRPr="002F354F">
        <w:rPr>
          <w:rStyle w:val="StyleUnderline"/>
        </w:rPr>
        <w:t>Five studies have responded with several arguments for why we should continue to believe that democracy causes peace</w:t>
      </w:r>
      <w:r w:rsidRPr="002F354F">
        <w:rPr>
          <w:sz w:val="14"/>
        </w:rPr>
        <w:t xml:space="preserve"> (Dafoe, 2011; Dafoe and Russett, 2013; Dafoe et al., 2013; Ray, 2013; Russett, 2010). Resolution of this controversy is fundamental to the study and practice of international relations. </w:t>
      </w:r>
      <w:r w:rsidRPr="002F354F">
        <w:rPr>
          <w:rStyle w:val="StyleUnderline"/>
        </w:rPr>
        <w:t>The observation of</w:t>
      </w:r>
      <w:r w:rsidRPr="002F354F">
        <w:rPr>
          <w:sz w:val="14"/>
        </w:rPr>
        <w:t xml:space="preserve"> </w:t>
      </w:r>
      <w:r w:rsidRPr="002F354F">
        <w:rPr>
          <w:rStyle w:val="StyleUnderline"/>
        </w:rPr>
        <w:t>democratic peace is</w:t>
      </w:r>
      <w:r w:rsidRPr="002F354F">
        <w:rPr>
          <w:sz w:val="14"/>
        </w:rPr>
        <w:t xml:space="preserve"> </w:t>
      </w:r>
      <w:r w:rsidRPr="002F354F">
        <w:rPr>
          <w:rStyle w:val="StyleUnderline"/>
        </w:rPr>
        <w:t>‘‘the closest thing we have to an empirical law’’</w:t>
      </w:r>
      <w:r w:rsidRPr="002F354F">
        <w:rPr>
          <w:sz w:val="14"/>
        </w:rPr>
        <w:t xml:space="preserve"> in the study of global politics (Levy, 1988: 662), </w:t>
      </w:r>
      <w:r w:rsidRPr="002F354F">
        <w:rPr>
          <w:rStyle w:val="StyleUnderline"/>
        </w:rPr>
        <w:t xml:space="preserve">and carries the </w:t>
      </w:r>
      <w:r w:rsidRPr="002F354F">
        <w:rPr>
          <w:rStyle w:val="Emphasis"/>
        </w:rPr>
        <w:t>profound implication</w:t>
      </w:r>
      <w:r w:rsidRPr="002F354F">
        <w:rPr>
          <w:rStyle w:val="StyleUnderline"/>
        </w:rPr>
        <w:t xml:space="preserve"> that the </w:t>
      </w:r>
      <w:r w:rsidRPr="002F354F">
        <w:rPr>
          <w:rStyle w:val="Emphasis"/>
        </w:rPr>
        <w:t>spread of democracy will end war</w:t>
      </w:r>
      <w:r w:rsidRPr="002F354F">
        <w:rPr>
          <w:sz w:val="14"/>
        </w:rPr>
        <w:t xml:space="preserve">. </w:t>
      </w:r>
      <w:r w:rsidRPr="002F354F">
        <w:rPr>
          <w:rStyle w:val="Emphasis"/>
        </w:rPr>
        <w:t>New economic norms theory</w:t>
      </w:r>
      <w:r w:rsidRPr="002F354F">
        <w:rPr>
          <w:sz w:val="14"/>
        </w:rPr>
        <w:t xml:space="preserve">, on the other hand, </w:t>
      </w:r>
      <w:r w:rsidRPr="002F354F">
        <w:rPr>
          <w:rStyle w:val="StyleUnderline"/>
        </w:rPr>
        <w:t xml:space="preserve">yields the contrary implication that </w:t>
      </w:r>
      <w:r w:rsidRPr="002F354F">
        <w:rPr>
          <w:rStyle w:val="Emphasis"/>
        </w:rPr>
        <w:t>universal democracy will not end war</w:t>
      </w:r>
      <w:r w:rsidRPr="002F354F">
        <w:rPr>
          <w:sz w:val="14"/>
        </w:rPr>
        <w:t xml:space="preserve">. Instead, </w:t>
      </w:r>
      <w:r w:rsidRPr="002F354F">
        <w:rPr>
          <w:rStyle w:val="StyleUnderline"/>
        </w:rPr>
        <w:t xml:space="preserve">it is market-oriented development that creates </w:t>
      </w:r>
      <w:r w:rsidRPr="002F354F">
        <w:rPr>
          <w:rStyle w:val="Emphasis"/>
        </w:rPr>
        <w:t>a culture of contracting</w:t>
      </w:r>
      <w:r w:rsidRPr="002F354F">
        <w:rPr>
          <w:rStyle w:val="StyleUnderline"/>
        </w:rPr>
        <w:t>,</w:t>
      </w:r>
      <w:r w:rsidRPr="002F354F">
        <w:rPr>
          <w:sz w:val="14"/>
        </w:rPr>
        <w:t xml:space="preserve"> </w:t>
      </w:r>
      <w:r w:rsidRPr="002F354F">
        <w:rPr>
          <w:rStyle w:val="StyleUnderline"/>
        </w:rPr>
        <w:t>and this</w:t>
      </w:r>
      <w:r w:rsidRPr="002F354F">
        <w:rPr>
          <w:sz w:val="14"/>
        </w:rPr>
        <w:t xml:space="preserve"> culture </w:t>
      </w:r>
      <w:r w:rsidRPr="002F354F">
        <w:rPr>
          <w:rStyle w:val="StyleUnderline"/>
        </w:rPr>
        <w:t>legitimates democracy</w:t>
      </w:r>
      <w:r w:rsidRPr="002F354F">
        <w:rPr>
          <w:sz w:val="14"/>
        </w:rPr>
        <w:t xml:space="preserve"> within nations and causes peace among them. </w:t>
      </w:r>
      <w:r w:rsidRPr="002F354F">
        <w:rPr>
          <w:rStyle w:val="Emphasis"/>
        </w:rPr>
        <w:t>The policy implications could hardly be more divergent:</w:t>
      </w:r>
      <w:r w:rsidRPr="002F354F">
        <w:rPr>
          <w:sz w:val="14"/>
        </w:rPr>
        <w:t xml:space="preserve"> </w:t>
      </w:r>
      <w:r w:rsidRPr="002F354F">
        <w:rPr>
          <w:rStyle w:val="StyleUnderline"/>
        </w:rPr>
        <w:t>to end war</w:t>
      </w:r>
      <w:r w:rsidRPr="002F354F">
        <w:rPr>
          <w:sz w:val="14"/>
        </w:rPr>
        <w:t xml:space="preserve"> (and support democracy), </w:t>
      </w:r>
      <w:r w:rsidRPr="002F354F">
        <w:rPr>
          <w:rStyle w:val="StyleUnderline"/>
        </w:rPr>
        <w:t xml:space="preserve">the contractualist democracies should </w:t>
      </w:r>
      <w:r w:rsidRPr="002F354F">
        <w:rPr>
          <w:rStyle w:val="Emphasis"/>
        </w:rPr>
        <w:t>promote the economies of nations at risk</w:t>
      </w:r>
      <w:r w:rsidRPr="002F354F">
        <w:rPr>
          <w:sz w:val="14"/>
        </w:rPr>
        <w:t xml:space="preserve"> (Krieger and Meierrieks, 2015; Meierrieks, 2012; Mousseau, 2000, 2009, 2012a, 2013; Nieman, 2015). In the literature are five factual claims for why we should continue to believe that democracy causes peace: (1) an assertion that in three of the five studies that overturned the democratic peace (Mousseau, 2013; Mousseau et al., 2013a, b), the insignificance of democracy controlling for contractualist economy is due to the treatment of missing data for contractualist economy (Dafoe et al., 2013, henceforth DOR); (2) a claim of error in the measure for conflict (DOR) that appears in one of the five studies that overturned the democratic peace (Mousseau, 2013); (3) an alleged misinterpretation of an interaction term that appears in one of the five studies (Mousseau, 2009) that overturned the democratic peace, along with in inference of democratic causality from an interaction of democracy with contractualist economy (Dafoe and Russett, 2013; DOR); (4) a claim of reverse causality, of democracy causing contractualist economy (Ray, 2013); and (5) a report of multiple regressions with most said to show democratic significance after controlling for contractualist economy (DOR). This study investigates all five of these factual claims. I begin by addressing the issue of missing data by constructing two entirely new measures for contractualist economy. I then take up possible measurement error in the dependent variable by reporting tests using both my own (Mousseau, 2013) and DOR’s measures for conflict. Next, I disaggregate the data to investigate a causal interaction of democracy with contractualist economy. I then examine the evidence for reverse causality, and scrutinize the competing test models to pinpoint the exact factors that can account for differences in test outcomes. The results are consistent across all tests: there is no credible evidence supporting democracy as a cause of peace. </w:t>
      </w:r>
      <w:r w:rsidRPr="002F354F">
        <w:rPr>
          <w:rStyle w:val="StyleUnderline"/>
        </w:rPr>
        <w:t xml:space="preserve">Using DOR’s base model, </w:t>
      </w:r>
      <w:r w:rsidRPr="002F354F">
        <w:rPr>
          <w:rStyle w:val="Emphasis"/>
        </w:rPr>
        <w:t>the impact of democracy is zero</w:t>
      </w:r>
      <w:r w:rsidRPr="002F354F">
        <w:rPr>
          <w:sz w:val="14"/>
        </w:rPr>
        <w:t xml:space="preserve"> </w:t>
      </w:r>
      <w:r w:rsidRPr="002F354F">
        <w:rPr>
          <w:rStyle w:val="Emphasis"/>
        </w:rPr>
        <w:t>regardless</w:t>
      </w:r>
      <w:r w:rsidRPr="002F354F">
        <w:rPr>
          <w:rStyle w:val="StyleUnderline"/>
        </w:rPr>
        <w:t xml:space="preserve"> of how </w:t>
      </w:r>
      <w:r w:rsidRPr="002F354F">
        <w:rPr>
          <w:rStyle w:val="Emphasis"/>
        </w:rPr>
        <w:t>contractualist economy</w:t>
      </w:r>
      <w:r w:rsidRPr="002F354F">
        <w:rPr>
          <w:rStyle w:val="StyleUnderline"/>
        </w:rPr>
        <w:t xml:space="preserve"> or </w:t>
      </w:r>
      <w:r w:rsidRPr="002F354F">
        <w:rPr>
          <w:rStyle w:val="Emphasis"/>
        </w:rPr>
        <w:t>interstate conflict</w:t>
      </w:r>
      <w:r w:rsidRPr="002F354F">
        <w:rPr>
          <w:rStyle w:val="StyleUnderline"/>
        </w:rPr>
        <w:t xml:space="preserve"> is measured</w:t>
      </w:r>
      <w:r w:rsidRPr="002F354F">
        <w:rPr>
          <w:sz w:val="14"/>
        </w:rPr>
        <w:t xml:space="preserve">. </w:t>
      </w:r>
      <w:r w:rsidRPr="002F354F">
        <w:rPr>
          <w:rStyle w:val="StyleUnderline"/>
        </w:rPr>
        <w:t xml:space="preserve">There is no </w:t>
      </w:r>
      <w:r w:rsidRPr="002F354F">
        <w:rPr>
          <w:rStyle w:val="Emphasis"/>
        </w:rPr>
        <w:t>misinterpreted interaction term</w:t>
      </w:r>
      <w:r w:rsidRPr="002F354F">
        <w:rPr>
          <w:sz w:val="14"/>
        </w:rPr>
        <w:t xml:space="preserve"> in any study that has overturned the democratic peace, and the disaggregation of the data yields no support for a causal interaction of democracy with contractualist economy. </w:t>
      </w:r>
      <w:r w:rsidRPr="002F354F">
        <w:rPr>
          <w:rStyle w:val="StyleUnderline"/>
        </w:rPr>
        <w:t>Ray’s</w:t>
      </w:r>
      <w:r w:rsidRPr="002F354F">
        <w:rPr>
          <w:sz w:val="14"/>
        </w:rPr>
        <w:t xml:space="preserve"> (2013) </w:t>
      </w:r>
      <w:r w:rsidRPr="002F354F">
        <w:rPr>
          <w:rStyle w:val="StyleUnderline"/>
        </w:rPr>
        <w:t>evidence</w:t>
      </w:r>
      <w:r w:rsidRPr="002F354F">
        <w:rPr>
          <w:sz w:val="14"/>
        </w:rPr>
        <w:t xml:space="preserve"> for reverse causality from democracy to contractualist economy </w:t>
      </w:r>
      <w:r w:rsidRPr="002F354F">
        <w:rPr>
          <w:rStyle w:val="StyleUnderline"/>
        </w:rPr>
        <w:t xml:space="preserve">is shown to be based on an </w:t>
      </w:r>
      <w:r w:rsidRPr="002F354F">
        <w:rPr>
          <w:rStyle w:val="Emphasis"/>
        </w:rPr>
        <w:t>erroneous research design</w:t>
      </w:r>
      <w:r w:rsidRPr="002F354F">
        <w:rPr>
          <w:sz w:val="14"/>
        </w:rPr>
        <w:t xml:space="preserve">. And of DOR’s 120 separate regressions that consider contractualist economy, 116 contain controversial measurement and specification practices; the remaining four are analyses of all (fatal and non-fatal) disputes, where the correlation of democracy with peace is limited to mixedeconomic dyads, those where one state has a contractualist economy and the other does not, a subset that includes only 27% of dyads from 1951 to 2001, including only 50% of democratic dyads. It is further shown that </w:t>
      </w:r>
      <w:r w:rsidRPr="002F354F">
        <w:rPr>
          <w:rStyle w:val="StyleUnderline"/>
        </w:rPr>
        <w:t xml:space="preserve">this marginal peace is a </w:t>
      </w:r>
      <w:r w:rsidRPr="002F354F">
        <w:rPr>
          <w:rStyle w:val="Emphasis"/>
        </w:rPr>
        <w:t>statistical artifact</w:t>
      </w:r>
      <w:r w:rsidRPr="002F354F">
        <w:rPr>
          <w:rStyle w:val="StyleUnderline"/>
        </w:rPr>
        <w:t xml:space="preserve"> since it does not exist among neighbors where everyone </w:t>
      </w:r>
      <w:r w:rsidRPr="002F354F">
        <w:rPr>
          <w:rStyle w:val="Emphasis"/>
        </w:rPr>
        <w:t>has an equal opportunity to fight</w:t>
      </w:r>
      <w:r w:rsidRPr="002F354F">
        <w:rPr>
          <w:rStyle w:val="StyleUnderline"/>
        </w:rPr>
        <w:t>.</w:t>
      </w:r>
    </w:p>
    <w:p w14:paraId="1439CC36" w14:textId="77777777" w:rsidR="00AE448D" w:rsidRPr="002F354F" w:rsidRDefault="00AE448D" w:rsidP="00AE448D">
      <w:pPr>
        <w:pStyle w:val="Heading3"/>
        <w:rPr>
          <w:rFonts w:cs="Arial"/>
        </w:rPr>
      </w:pPr>
      <w:r w:rsidRPr="002F354F">
        <w:rPr>
          <w:rFonts w:cs="Arial"/>
        </w:rPr>
        <w:t xml:space="preserve">2NC – Defense – Democracy </w:t>
      </w:r>
    </w:p>
    <w:p w14:paraId="085BFD80" w14:textId="77777777" w:rsidR="00AE448D" w:rsidRPr="002F354F" w:rsidRDefault="00AE448D" w:rsidP="00AE448D">
      <w:pPr>
        <w:pStyle w:val="Heading4"/>
        <w:rPr>
          <w:rFonts w:cs="Arial"/>
        </w:rPr>
      </w:pPr>
      <w:r w:rsidRPr="002F354F">
        <w:rPr>
          <w:rFonts w:cs="Arial"/>
        </w:rPr>
        <w:t>DPT either empirically disproven or not statistically significant</w:t>
      </w:r>
    </w:p>
    <w:p w14:paraId="4C18CEB9" w14:textId="77777777" w:rsidR="00AE448D" w:rsidRPr="002F354F" w:rsidRDefault="00AE448D" w:rsidP="00AE448D">
      <w:r w:rsidRPr="002F354F">
        <w:rPr>
          <w:rStyle w:val="Style13ptBold"/>
        </w:rPr>
        <w:t>Rosato 11</w:t>
      </w:r>
      <w:r w:rsidRPr="002F354F">
        <w:t xml:space="preserve"> [PhD, Department of Political Science, The University of Chicago, Assistant Professor of Political Science at the University of Notre Dame. The Handbookon the Political Economy of War  By Christopher J. Coyne, Rachel L. Mathers]</w:t>
      </w:r>
    </w:p>
    <w:p w14:paraId="6EBF6406" w14:textId="77777777" w:rsidR="00AE448D" w:rsidRPr="002F354F" w:rsidRDefault="00AE448D" w:rsidP="00AE448D">
      <w:pPr>
        <w:pStyle w:val="evidencetext"/>
        <w:ind w:left="0"/>
        <w:rPr>
          <w:rFonts w:cs="Arial"/>
        </w:rPr>
      </w:pPr>
      <w:r w:rsidRPr="002F354F">
        <w:rPr>
          <w:rFonts w:cs="Arial"/>
        </w:rPr>
        <w:t xml:space="preserve">Democratic wars There is considerable evidence that the absence of war claim is incorrect. As Christopher Laync(2001, p. 801) notes, 'The most damning indictment of democratic peace theory, is that it happens not to be true: democratic states have gone to war with one another." For example, </w:t>
      </w:r>
      <w:r w:rsidRPr="002F354F">
        <w:rPr>
          <w:rStyle w:val="StyleUnderline"/>
          <w:rFonts w:cs="Arial"/>
        </w:rPr>
        <w:t>categorizing a state as democratic if it achieves a democracy score of six or more in the Polity dataset on regime type - as several analysts do - yields three inter-dcmocratic wars: the American Civil War. the Spanish American War and the Boer War</w:t>
      </w:r>
      <w:r w:rsidRPr="002F354F">
        <w:rPr>
          <w:rFonts w:cs="Arial"/>
        </w:rPr>
        <w:t xml:space="preserve">/' This is something defenders of the theory readily admit - </w:t>
      </w:r>
      <w:r w:rsidRPr="002F354F">
        <w:rPr>
          <w:rStyle w:val="StyleUnderline"/>
          <w:rFonts w:cs="Arial"/>
        </w:rPr>
        <w:t>adopting relatively inclusive definitions of democracy, they themselves generate anywhere between a dozen and three dozen cases of inter-democratic war. In order to exclude these anomalies and thereby preserve the absence of war claim, the theory's defenders restrict their definitions of democracy</w:t>
      </w:r>
      <w:r w:rsidRPr="002F354F">
        <w:rPr>
          <w:rFonts w:cs="Arial"/>
        </w:rPr>
        <w:t xml:space="preserve">. In the most compelling analysis to date, Ray (1993, pp. 256-9, 269) argues that no two democracies have gone to war with one another as long as a democracy is defined as follows: the members of the executive and legislative branches arc determined in fair and competitive elections, which is to say that at least two independent parties contest the election, half of the adult population is eligible to vole and the possibility that the governing party can lose has been established by historical precedent. Similarly, Doyle (1983a, pp. 216-17) rescues the claim by arguing that states" domestic and foreign policies must both be subject to the control of the citizenry if they are to be considered liberal. Russett, meanwhile, argues that his no war claim rests on defining democracy as a stale wilh a voting franchise for a substantial fraction of the population, a government brought to power in elections involving two or more legally recognized parties, a popularly elected executive or one responsible to an elected legislature, requirements for civil liberties including free speech and demonstrated longevity of at least three years (Russett 1993, pp. 14-16). </w:t>
      </w:r>
      <w:r w:rsidRPr="002F354F">
        <w:rPr>
          <w:rStyle w:val="StyleUnderline"/>
          <w:rFonts w:cs="Arial"/>
        </w:rPr>
        <w:t>Despite imposing these definitional restrictions, proponents of the democratic peace cannot exclude up to five major wars, a figure which, if confirmed, would invalidate the democratic peace by their own admission</w:t>
      </w:r>
      <w:r w:rsidRPr="002F354F">
        <w:rPr>
          <w:rFonts w:cs="Arial"/>
        </w:rPr>
        <w:t xml:space="preserve"> (Ray 1995, p. 27). </w:t>
      </w:r>
      <w:r w:rsidRPr="002F354F">
        <w:rPr>
          <w:rStyle w:val="StyleUnderline"/>
          <w:rFonts w:cs="Arial"/>
        </w:rPr>
        <w:t>The first is the War of 1812 between Britain and the United States</w:t>
      </w:r>
      <w:r w:rsidRPr="002F354F">
        <w:rPr>
          <w:rFonts w:cs="Arial"/>
        </w:rPr>
        <w:t xml:space="preserve">. Ray argues that it does not contradict the claim because Britain does not meet bis suffrage requirement. Yet this does not make Britain any less democratic than the United States at the time where less than half the adult population was eligible to vote. In fact, as Laync (2001, p. 801) notes, "the United States was not appreciably more democratic than un re formed Britain." This poses a problem for the democratic peace; if the United States was a democracy, and Ray believes it was, then Britain was also a democracy and the War of 1812 was an inter-democratic war. </w:t>
      </w:r>
      <w:r w:rsidRPr="002F354F">
        <w:rPr>
          <w:rStyle w:val="StyleUnderline"/>
          <w:rFonts w:cs="Arial"/>
        </w:rPr>
        <w:t>The second case is the American Civil War.</w:t>
      </w:r>
      <w:r w:rsidRPr="002F354F">
        <w:rPr>
          <w:rFonts w:cs="Arial"/>
        </w:rPr>
        <w:t xml:space="preserve"> Democratic peace theorists believe the United States was a democracy in 1861, but exclude the case on the grounds that it was a civil rather than interstate war (Russett 1993, pp. 16-17). However, a plausible argument can be made that the United Stales was not a stale but a union of stales,  </w:t>
      </w:r>
      <w:r w:rsidRPr="002F354F">
        <w:rPr>
          <w:rStyle w:val="StyleUnderline"/>
          <w:rFonts w:cs="Arial"/>
        </w:rPr>
        <w:t>and</w:t>
      </w:r>
      <w:r w:rsidRPr="002F354F">
        <w:rPr>
          <w:rFonts w:cs="Arial"/>
        </w:rPr>
        <w:t xml:space="preserve"> thai this was therefore a war between states rather than within one. Note, for example, that the term "United States" was plural rather than singular at the time and the conflict was known as the "War Between the States."7 This being the case, the Civil War also contradicts the claim.8 </w:t>
      </w:r>
      <w:r w:rsidRPr="002F354F">
        <w:rPr>
          <w:rStyle w:val="StyleUnderline"/>
          <w:rFonts w:cs="Arial"/>
        </w:rPr>
        <w:t>The Spanish-American and Boer wars constitute two further exceptions to the rule</w:t>
      </w:r>
      <w:r w:rsidRPr="002F354F">
        <w:rPr>
          <w:rFonts w:cs="Arial"/>
        </w:rPr>
        <w:t xml:space="preserve">. Ray excludes the former because half of the members of Spain's upper house held their positions through hereditary succession or royal appointment. Yet this made Spain little different to Britain, which he classifies as a democracy at the time, thereby leading to the conclusion that the Spanish-American War was a war between democracies. Similarly, it is hard to accept his claim that the Orange Free State was not a democracy during the Boer War because black Africans were not allowed to vote when he is content to classify the United States as a democracy in the second half of the nineteenth century (Ray 1993. pp. 265, 267; Layne 2001. p. 802). In short, defenders of (he democratic peace can only rescue their core claim through the selective application of highly restrictive criteria. Perhaps </w:t>
      </w:r>
      <w:r w:rsidRPr="002F354F">
        <w:rPr>
          <w:rStyle w:val="StyleUnderline"/>
          <w:rFonts w:cs="Arial"/>
        </w:rPr>
        <w:t>the most important exception is World War I, which, by virtue of the fact that Germany fought against Britain, France, Italy, Belgium and the United States, would count as five instances of war between liberal states in most analyses of the democratic peace</w:t>
      </w:r>
      <w:r w:rsidRPr="002F354F">
        <w:rPr>
          <w:rFonts w:cs="Arial"/>
        </w:rPr>
        <w:t xml:space="preserve">.9 As Ido Oren (1995, pp. 178-9) has shown. Germany was widely considered lo be a liberal state prior to World War I: "Germany was a member of a select group of the most politically advanced countries, far more advanced than some of the nations that arc currently coded as having been "liberal' during that period." In fact, Germany was consistently placed toward the top of that group, "either as second only to the United States ... or as positioned below England and above France." Moreover, Doyle*s assertion that the case ought to be excluded because Germany was liberal domestically, but not in foreign affairs, does not stand up lo scrutiny. As Layne (1994, p. 42) points out. foreign policy was "insulated from parliamentary control" in both France and Britain, two purportedly liberal states (see also Mcarshcimcr 1990, p. 51, fn. 77; Layne 2001, pp. 803 807). Thus it is difficult to classify Germany as non-liberal and World War I constitutes an imporiant exception to Ihe finding. Small numbers </w:t>
      </w:r>
      <w:r w:rsidRPr="002F354F">
        <w:rPr>
          <w:rStyle w:val="StyleUnderline"/>
          <w:rFonts w:cs="Arial"/>
        </w:rPr>
        <w:t>Even if restrictive definitions of democracy enable democratic peace theorists to uphold their claim, they render it unsurprising by reducing the number of democracies in any analysis</w:t>
      </w:r>
      <w:r w:rsidRPr="002F354F">
        <w:rPr>
          <w:rFonts w:cs="Arial"/>
        </w:rPr>
        <w:t xml:space="preserve">. As several scholars have noted, </w:t>
      </w:r>
      <w:r w:rsidRPr="002F354F">
        <w:rPr>
          <w:rStyle w:val="StyleUnderline"/>
          <w:rFonts w:cs="Arial"/>
        </w:rPr>
        <w:t>there were only a dozen or so democracies in the world prior to World War I, and even fewer in a position to fight one another</w:t>
      </w:r>
      <w:r w:rsidRPr="002F354F">
        <w:rPr>
          <w:rFonts w:cs="Arial"/>
        </w:rPr>
        <w:t xml:space="preserve">. Therefore, </w:t>
      </w:r>
      <w:r w:rsidRPr="002F354F">
        <w:rPr>
          <w:rStyle w:val="StyleUnderline"/>
          <w:rFonts w:cs="Arial"/>
        </w:rPr>
        <w:t>since war is a rare event for any pair of states, the fact that democracies did not fight one another should occasion little surprise</w:t>
      </w:r>
      <w:r w:rsidRPr="002F354F">
        <w:rPr>
          <w:rFonts w:cs="Arial"/>
        </w:rPr>
        <w:t xml:space="preserve"> (Mearsheimer 1990, p. 50; Cohen 1994, pp. 214, 216; Layne 1994, p. 39; Henderson 1999, p. 212).10 It should be a source of even less surprise as the number of democracies and the potential for conflict among them falls, something that is bound to happen as the democratic bar rises. Ray*s suffrage criterion, for example, eliminates two great powers - Britain and the United States - from the democratic ranks before World War I. thereby making the absence of war between democracies eminently predictable." A simple numerical example should serve to illustrate the point. </w:t>
      </w:r>
      <w:r w:rsidRPr="002F354F">
        <w:rPr>
          <w:rStyle w:val="StyleUnderline"/>
          <w:rFonts w:cs="Arial"/>
        </w:rPr>
        <w:t xml:space="preserve">Using a Polity score of six or more to designate a state as a democracy </w:t>
      </w:r>
      <w:r w:rsidRPr="002F354F">
        <w:rPr>
          <w:rFonts w:cs="Arial"/>
        </w:rPr>
        <w:t xml:space="preserve">yields 716 purely democratic dyads out of a total 23240 politically relevant dyads between 1816 and 1913. Assuming that wars arc distributed according to the proportion of democratic dyads in the population and knowing that there were 86 dyads at war during this period, </w:t>
      </w:r>
      <w:r w:rsidRPr="002F354F">
        <w:rPr>
          <w:rStyle w:val="StyleUnderline"/>
          <w:rFonts w:cs="Arial"/>
        </w:rPr>
        <w:t>we should expect to observe three democratic-democratic wars between the Congress of Vienna and World War I.</w:t>
      </w:r>
      <w:r w:rsidRPr="002F354F">
        <w:rPr>
          <w:rFonts w:cs="Arial"/>
        </w:rPr>
        <w:t xml:space="preserve"> If we actually observed no wars between democracies, the democratic peace phenomenon might be worth investigating further even though the difference between three and zero wars is barely statistically significant." </w:t>
      </w:r>
      <w:r w:rsidRPr="002F354F">
        <w:rPr>
          <w:rStyle w:val="StyleUnderline"/>
          <w:rFonts w:cs="Arial"/>
        </w:rPr>
        <w:t>Increasing the score required for a state to be coded as a democracy to eight - a score that would make Britain democratic from 1901 onwards only and eliminate states like Spain and the Orange Free State from the ranks of the democracies - makes a dramatic difference. The number of democratic dyads falls to 171. and the expected number of wars is now between zero and one</w:t>
      </w:r>
      <w:r w:rsidRPr="002F354F">
        <w:rPr>
          <w:rFonts w:cs="Arial"/>
        </w:rPr>
        <w:t xml:space="preserve">. Now the absence of war finding is to be expected. In short, </w:t>
      </w:r>
      <w:r w:rsidRPr="002F354F">
        <w:rPr>
          <w:rStyle w:val="Emphasis"/>
          <w:rFonts w:eastAsiaTheme="majorEastAsia"/>
        </w:rPr>
        <w:t xml:space="preserve">by adopting restrictive definitions of democracy, proponents of the democratic peace render their central claim wholly unexceptional. </w:t>
      </w:r>
      <w:r w:rsidRPr="002F354F">
        <w:rPr>
          <w:rFonts w:cs="Arial"/>
        </w:rPr>
        <w:t>In sum, proponents of the democratic peace have unsuccessfully attempted to tread a fine line in order to substantiate their claim that democracies have rarely if ever waged war against one another. On the one hand,</w:t>
      </w:r>
      <w:r w:rsidRPr="002F354F">
        <w:rPr>
          <w:rStyle w:val="StyleUnderline"/>
          <w:rFonts w:cs="Arial"/>
        </w:rPr>
        <w:t xml:space="preserve"> they admit that inter-democratic war is not an unusual phenomenon if they adopt relatively inclusive definitions of democracy. On the other hand, in their attempts to restrict the definition of democracy and thereby save the finding they inadvertently make the absence of war between democracies trivial. </w:t>
      </w:r>
    </w:p>
    <w:p w14:paraId="3F6D2BB2" w14:textId="77777777" w:rsidR="00AE448D" w:rsidRPr="002F354F" w:rsidRDefault="00AE448D" w:rsidP="00AE448D"/>
    <w:p w14:paraId="5A322CB2" w14:textId="77777777" w:rsidR="00AE448D" w:rsidRPr="002F354F" w:rsidRDefault="00AE448D" w:rsidP="00AE448D">
      <w:pPr>
        <w:pStyle w:val="Heading4"/>
        <w:rPr>
          <w:rFonts w:cs="Arial"/>
        </w:rPr>
      </w:pPr>
      <w:r w:rsidRPr="002F354F">
        <w:rPr>
          <w:rFonts w:cs="Arial"/>
        </w:rPr>
        <w:t>The decline of the liberal international order is inevitable—non-linear technological innovation, weakening multilateralism, and rising nationalism overwhelm solvency</w:t>
      </w:r>
    </w:p>
    <w:p w14:paraId="51E98B1E" w14:textId="77777777" w:rsidR="00AE448D" w:rsidRPr="002F354F" w:rsidRDefault="00AE448D" w:rsidP="00AE448D">
      <w:pPr>
        <w:rPr>
          <w:rStyle w:val="Style13ptBold"/>
          <w:b w:val="0"/>
          <w:bCs w:val="0"/>
          <w:sz w:val="16"/>
        </w:rPr>
      </w:pPr>
      <w:r w:rsidRPr="002F354F">
        <w:rPr>
          <w:rStyle w:val="Style13ptBold"/>
        </w:rPr>
        <w:t>Maull 19</w:t>
      </w:r>
      <w:r w:rsidRPr="002F354F">
        <w:t xml:space="preserve"> [Hanns W. Maull, Senior Distinguished Fellow at the German Institute for Security and International Affairs (SWP), Senior Policy Fellow for China and Global Order at the Mercator Institute for China Studies, and Adjunct Professor of Strategic Studies at Johns Hopkins University SAIS Bologna Center. “The Once and Future Liberal Order,” </w:t>
      </w:r>
      <w:r w:rsidRPr="002F354F">
        <w:rPr>
          <w:i/>
        </w:rPr>
        <w:t>Survival</w:t>
      </w:r>
      <w:r w:rsidRPr="002F354F">
        <w:t>, Vol. 61, No. 2, Available through T&amp;F]</w:t>
      </w:r>
    </w:p>
    <w:p w14:paraId="078AF1AB" w14:textId="77777777" w:rsidR="00AE448D" w:rsidRPr="002F354F" w:rsidRDefault="00AE448D" w:rsidP="00AE448D">
      <w:pPr>
        <w:rPr>
          <w:sz w:val="12"/>
        </w:rPr>
      </w:pPr>
      <w:r w:rsidRPr="002F354F">
        <w:rPr>
          <w:rStyle w:val="Emphasis"/>
        </w:rPr>
        <w:t>The specific trajectory of LIO</w:t>
      </w:r>
      <w:r w:rsidRPr="002F354F">
        <w:rPr>
          <w:sz w:val="12"/>
        </w:rPr>
        <w:t xml:space="preserve"> 2.1 since 1990, </w:t>
      </w:r>
      <w:r w:rsidRPr="002F354F">
        <w:rPr>
          <w:rStyle w:val="StyleUnderline"/>
        </w:rPr>
        <w:t>and</w:t>
      </w:r>
      <w:r w:rsidRPr="002F354F">
        <w:rPr>
          <w:sz w:val="12"/>
        </w:rPr>
        <w:t xml:space="preserve"> in particular </w:t>
      </w:r>
      <w:r w:rsidRPr="002F354F">
        <w:rPr>
          <w:rStyle w:val="StyleUnderline"/>
        </w:rPr>
        <w:t>its</w:t>
      </w:r>
      <w:r w:rsidRPr="002F354F">
        <w:rPr>
          <w:sz w:val="12"/>
        </w:rPr>
        <w:t xml:space="preserve"> </w:t>
      </w:r>
      <w:r w:rsidRPr="002F354F">
        <w:rPr>
          <w:rStyle w:val="Emphasis"/>
        </w:rPr>
        <w:t>emerging weaknesses</w:t>
      </w:r>
      <w:r w:rsidRPr="002F354F">
        <w:rPr>
          <w:sz w:val="12"/>
        </w:rPr>
        <w:t xml:space="preserve">, </w:t>
      </w:r>
      <w:r w:rsidRPr="002F354F">
        <w:rPr>
          <w:rStyle w:val="StyleUnderline"/>
        </w:rPr>
        <w:t>defy</w:t>
      </w:r>
      <w:r w:rsidRPr="002F354F">
        <w:rPr>
          <w:sz w:val="12"/>
        </w:rPr>
        <w:t xml:space="preserve"> simple </w:t>
      </w:r>
      <w:r w:rsidRPr="002F354F">
        <w:rPr>
          <w:rStyle w:val="StyleUnderline"/>
        </w:rPr>
        <w:t>causal analysis</w:t>
      </w:r>
      <w:r w:rsidRPr="002F354F">
        <w:rPr>
          <w:sz w:val="12"/>
        </w:rPr>
        <w:t xml:space="preserve">. After all, the system has evolved within a complex, non-linear and turbulent environment. Yet </w:t>
      </w:r>
      <w:r w:rsidRPr="002F354F">
        <w:rPr>
          <w:rStyle w:val="Emphasis"/>
        </w:rPr>
        <w:t>a few key contributors do suggest themselves</w:t>
      </w:r>
      <w:r w:rsidRPr="002F354F">
        <w:rPr>
          <w:sz w:val="12"/>
        </w:rPr>
        <w:t xml:space="preserve">. </w:t>
      </w:r>
      <w:r w:rsidRPr="002F354F">
        <w:rPr>
          <w:rStyle w:val="StyleUnderline"/>
        </w:rPr>
        <w:t>First</w:t>
      </w:r>
      <w:r w:rsidRPr="002F354F">
        <w:rPr>
          <w:sz w:val="12"/>
        </w:rPr>
        <w:t xml:space="preserve"> and foremost </w:t>
      </w:r>
      <w:r w:rsidRPr="002F354F">
        <w:rPr>
          <w:rStyle w:val="StyleUnderline"/>
        </w:rPr>
        <w:t>is the</w:t>
      </w:r>
      <w:r w:rsidRPr="002F354F">
        <w:rPr>
          <w:sz w:val="12"/>
        </w:rPr>
        <w:t xml:space="preserve"> </w:t>
      </w:r>
      <w:r w:rsidRPr="002F354F">
        <w:rPr>
          <w:rStyle w:val="Emphasis"/>
        </w:rPr>
        <w:t>advance of technology</w:t>
      </w:r>
      <w:r w:rsidRPr="002F354F">
        <w:rPr>
          <w:sz w:val="12"/>
        </w:rPr>
        <w:t xml:space="preserve">. The dynamics of </w:t>
      </w:r>
      <w:r w:rsidRPr="002F354F">
        <w:rPr>
          <w:rStyle w:val="StyleUnderline"/>
        </w:rPr>
        <w:t>technological development</w:t>
      </w:r>
      <w:r w:rsidRPr="002F354F">
        <w:rPr>
          <w:sz w:val="12"/>
        </w:rPr>
        <w:t xml:space="preserve"> have shaped and even </w:t>
      </w:r>
      <w:r w:rsidRPr="002F354F">
        <w:rPr>
          <w:rStyle w:val="Emphasis"/>
        </w:rPr>
        <w:t>transformed the threats and opportunities</w:t>
      </w:r>
      <w:r w:rsidRPr="002F354F">
        <w:rPr>
          <w:sz w:val="12"/>
        </w:rPr>
        <w:t xml:space="preserve"> confronted by political leaders, as well as providing new means to address challenges. Thus, to take the example of international public health, the evolution of international travel may have radically increased the potential speed and range of the transmission of infectious diseases, but the progress in information and communication technologies has enabled cooperation between governments and non-state actors to provide early warning, while advances in pharmacology have supplied new means to contain disease outbreaks.</w:t>
      </w:r>
    </w:p>
    <w:p w14:paraId="7865D295" w14:textId="77777777" w:rsidR="00AE448D" w:rsidRPr="002F354F" w:rsidRDefault="00AE448D" w:rsidP="00AE448D">
      <w:pPr>
        <w:rPr>
          <w:sz w:val="12"/>
        </w:rPr>
      </w:pPr>
      <w:r w:rsidRPr="002F354F">
        <w:rPr>
          <w:rStyle w:val="Emphasis"/>
        </w:rPr>
        <w:t>The speed, scope and range of technological innovation</w:t>
      </w:r>
      <w:r w:rsidRPr="002F354F">
        <w:rPr>
          <w:sz w:val="12"/>
        </w:rPr>
        <w:t xml:space="preserve"> has </w:t>
      </w:r>
      <w:r w:rsidRPr="002F354F">
        <w:rPr>
          <w:rStyle w:val="StyleUnderline"/>
        </w:rPr>
        <w:t>helped to produce the</w:t>
      </w:r>
      <w:r w:rsidRPr="002F354F">
        <w:rPr>
          <w:sz w:val="12"/>
        </w:rPr>
        <w:t xml:space="preserve"> aforementioned </w:t>
      </w:r>
      <w:r w:rsidRPr="002F354F">
        <w:rPr>
          <w:rStyle w:val="Emphasis"/>
        </w:rPr>
        <w:t>supply–demand gap in governance</w:t>
      </w:r>
      <w:r w:rsidRPr="002F354F">
        <w:rPr>
          <w:sz w:val="12"/>
        </w:rPr>
        <w:t xml:space="preserve">. </w:t>
      </w:r>
      <w:r w:rsidRPr="002F354F">
        <w:rPr>
          <w:rStyle w:val="StyleUnderline"/>
        </w:rPr>
        <w:t xml:space="preserve">We have seen how governments and other actors have found themselves </w:t>
      </w:r>
      <w:r w:rsidRPr="002F354F">
        <w:rPr>
          <w:rStyle w:val="Emphasis"/>
        </w:rPr>
        <w:t>under great pressure to adapt and innovate</w:t>
      </w:r>
      <w:r w:rsidRPr="002F354F">
        <w:rPr>
          <w:sz w:val="12"/>
        </w:rPr>
        <w:t xml:space="preserve">, </w:t>
      </w:r>
      <w:r w:rsidRPr="002F354F">
        <w:rPr>
          <w:rStyle w:val="StyleUnderline"/>
        </w:rPr>
        <w:t>but</w:t>
      </w:r>
      <w:r w:rsidRPr="002F354F">
        <w:rPr>
          <w:sz w:val="12"/>
        </w:rPr>
        <w:t xml:space="preserve"> have </w:t>
      </w:r>
      <w:r w:rsidRPr="002F354F">
        <w:rPr>
          <w:rStyle w:val="Emphasis"/>
        </w:rPr>
        <w:t>failed to keep up</w:t>
      </w:r>
      <w:r w:rsidRPr="002F354F">
        <w:rPr>
          <w:sz w:val="12"/>
        </w:rPr>
        <w:t xml:space="preserve"> </w:t>
      </w:r>
      <w:r w:rsidRPr="002F354F">
        <w:rPr>
          <w:rStyle w:val="StyleUnderline"/>
        </w:rPr>
        <w:t>with these demands</w:t>
      </w:r>
      <w:r w:rsidRPr="002F354F">
        <w:rPr>
          <w:sz w:val="12"/>
        </w:rPr>
        <w:t>. At the core of this systemic malfunction lies the modern nation-state, the most important pillar of the international order. As symptoms of state weakness and even failure have proliferated, the resulting interferences have helped to weaken not just components of LIO 2.1, but the order as a whole.</w:t>
      </w:r>
    </w:p>
    <w:p w14:paraId="754C976F" w14:textId="77777777" w:rsidR="00AE448D" w:rsidRPr="002F354F" w:rsidRDefault="00AE448D" w:rsidP="00AE448D">
      <w:pPr>
        <w:rPr>
          <w:sz w:val="12"/>
        </w:rPr>
      </w:pPr>
      <w:r w:rsidRPr="002F354F">
        <w:rPr>
          <w:rStyle w:val="StyleUnderline"/>
        </w:rPr>
        <w:t>A third important factor has been the</w:t>
      </w:r>
      <w:r w:rsidRPr="002F354F">
        <w:rPr>
          <w:sz w:val="12"/>
        </w:rPr>
        <w:t xml:space="preserve"> </w:t>
      </w:r>
      <w:r w:rsidRPr="002F354F">
        <w:rPr>
          <w:rStyle w:val="Emphasis"/>
        </w:rPr>
        <w:t>eroding quality of international cooperation</w:t>
      </w:r>
      <w:r w:rsidRPr="002F354F">
        <w:rPr>
          <w:sz w:val="12"/>
        </w:rPr>
        <w:t xml:space="preserve">. </w:t>
      </w:r>
      <w:r w:rsidRPr="002F354F">
        <w:rPr>
          <w:rStyle w:val="StyleUnderline"/>
        </w:rPr>
        <w:t>This reflects changes in</w:t>
      </w:r>
      <w:r w:rsidRPr="002F354F">
        <w:rPr>
          <w:sz w:val="12"/>
        </w:rPr>
        <w:t xml:space="preserve"> national strategies and policies towards </w:t>
      </w:r>
      <w:r w:rsidRPr="002F354F">
        <w:rPr>
          <w:rStyle w:val="Emphasis"/>
        </w:rPr>
        <w:t>multilateralism</w:t>
      </w:r>
      <w:r w:rsidRPr="002F354F">
        <w:rPr>
          <w:sz w:val="12"/>
        </w:rPr>
        <w:t>, in particular by the ordering powers. While the US until 2000 mostly played a constructive role in consolidating and then deepening and widening LIO 2.1, the policies of the Bush administration between 2001 and 2005, particularly its response to the terrorist attacks of 9/11, had a significant destabilising effect, not least by seriously damaging the legitimacy of Washington as the centre of the international system. Efforts by Bush during his second term (2005–09), and by his successor, Barack Obama (2009–17), to redress the damage and stabilise the dominant role of the US were largely unsuccessful.</w:t>
      </w:r>
    </w:p>
    <w:p w14:paraId="165A8087" w14:textId="77777777" w:rsidR="00AE448D" w:rsidRPr="002F354F" w:rsidRDefault="00AE448D" w:rsidP="00AE448D">
      <w:pPr>
        <w:rPr>
          <w:sz w:val="12"/>
        </w:rPr>
      </w:pPr>
      <w:r w:rsidRPr="002F354F">
        <w:rPr>
          <w:sz w:val="12"/>
        </w:rPr>
        <w:t xml:space="preserve">While </w:t>
      </w:r>
      <w:r w:rsidRPr="002F354F">
        <w:rPr>
          <w:rStyle w:val="StyleUnderline"/>
        </w:rPr>
        <w:t>misguided US policies</w:t>
      </w:r>
      <w:r w:rsidRPr="002F354F">
        <w:rPr>
          <w:sz w:val="12"/>
        </w:rPr>
        <w:t xml:space="preserve"> in the first half of the 2000s may have </w:t>
      </w:r>
      <w:r w:rsidRPr="002F354F">
        <w:rPr>
          <w:rStyle w:val="Emphasis"/>
        </w:rPr>
        <w:t>badly damaged LIO</w:t>
      </w:r>
      <w:r w:rsidRPr="002F354F">
        <w:rPr>
          <w:sz w:val="12"/>
        </w:rPr>
        <w:t xml:space="preserve"> 2.1, </w:t>
      </w:r>
      <w:r w:rsidRPr="002F354F">
        <w:rPr>
          <w:rStyle w:val="StyleUnderline"/>
        </w:rPr>
        <w:t>other</w:t>
      </w:r>
      <w:r w:rsidRPr="002F354F">
        <w:rPr>
          <w:sz w:val="12"/>
        </w:rPr>
        <w:t xml:space="preserve"> ordering </w:t>
      </w:r>
      <w:r w:rsidRPr="002F354F">
        <w:rPr>
          <w:rStyle w:val="StyleUnderline"/>
        </w:rPr>
        <w:t>powers</w:t>
      </w:r>
      <w:r w:rsidRPr="002F354F">
        <w:rPr>
          <w:sz w:val="12"/>
        </w:rPr>
        <w:t xml:space="preserve">, particularly the European Union and China, </w:t>
      </w:r>
      <w:r w:rsidRPr="002F354F">
        <w:rPr>
          <w:rStyle w:val="StyleUnderline"/>
        </w:rPr>
        <w:t>were</w:t>
      </w:r>
      <w:r w:rsidRPr="002F354F">
        <w:rPr>
          <w:sz w:val="12"/>
        </w:rPr>
        <w:t xml:space="preserve"> themselves </w:t>
      </w:r>
      <w:r w:rsidRPr="002F354F">
        <w:rPr>
          <w:rStyle w:val="Emphasis"/>
        </w:rPr>
        <w:t>unable</w:t>
      </w:r>
      <w:r w:rsidRPr="002F354F">
        <w:rPr>
          <w:sz w:val="12"/>
        </w:rPr>
        <w:t xml:space="preserve"> or unwilling </w:t>
      </w:r>
      <w:r w:rsidRPr="002F354F">
        <w:rPr>
          <w:rStyle w:val="Emphasis"/>
        </w:rPr>
        <w:t>to</w:t>
      </w:r>
      <w:r w:rsidRPr="002F354F">
        <w:rPr>
          <w:sz w:val="12"/>
        </w:rPr>
        <w:t xml:space="preserve"> try to </w:t>
      </w:r>
      <w:r w:rsidRPr="002F354F">
        <w:rPr>
          <w:rStyle w:val="Emphasis"/>
        </w:rPr>
        <w:t>re-stabilise or reconfigure that order</w:t>
      </w:r>
      <w:r w:rsidRPr="002F354F">
        <w:rPr>
          <w:sz w:val="12"/>
        </w:rPr>
        <w:t xml:space="preserve"> after 2005.42 While the United States' wars of choice in Afghanistan and Iraq, as well as the country's regulatory arrangements for its own financial markets, were the most directly responsible for weakening LIO 2.1, the Europeans (initially) and China (throughout) did little more than protect themselves from the fallout. When Washington changed its policies and tried to reverse the damage, neither the EU nor China offered enough support to accomplish this. Admittedly, this was a tall order, but neither made any serious attempt to help adapt and restore the global system.</w:t>
      </w:r>
    </w:p>
    <w:p w14:paraId="2901709E" w14:textId="77777777" w:rsidR="00AE448D" w:rsidRPr="002F354F" w:rsidRDefault="00AE448D" w:rsidP="00AE448D">
      <w:pPr>
        <w:rPr>
          <w:sz w:val="12"/>
        </w:rPr>
      </w:pPr>
      <w:r w:rsidRPr="002F354F">
        <w:rPr>
          <w:sz w:val="12"/>
        </w:rPr>
        <w:t>Dim prospects</w:t>
      </w:r>
    </w:p>
    <w:p w14:paraId="374A325E" w14:textId="77777777" w:rsidR="00AE448D" w:rsidRPr="002F354F" w:rsidRDefault="00AE448D" w:rsidP="00AE448D">
      <w:pPr>
        <w:rPr>
          <w:sz w:val="12"/>
        </w:rPr>
      </w:pPr>
      <w:r w:rsidRPr="002F354F">
        <w:rPr>
          <w:sz w:val="12"/>
        </w:rPr>
        <w:t xml:space="preserve">The complexity of contemporary international relations is such that the certainties of the past may no longer apply. In a non-linear world, there are no simple laws of causality, and therefore no levers whose effectiveness is assured. Indeed, </w:t>
      </w:r>
      <w:r w:rsidRPr="002F354F">
        <w:rPr>
          <w:rStyle w:val="StyleUnderline"/>
        </w:rPr>
        <w:t>the dynamics of technological change may be creating one of the great discontinuities in the history of humankind</w:t>
      </w:r>
      <w:r w:rsidRPr="002F354F">
        <w:rPr>
          <w:sz w:val="12"/>
        </w:rPr>
        <w:t>, meaning that an understanding of the past may not help us much to cope with the future.43 Yet these uncertainties cut both ways: the future could hold positive as well as negative ‘unknown unknowns’, to borrow Donald Rumsfeld's famous phrase. Solutions and strategies may well emerge that strengthen the resilience and flexibility of the international order and its various components in ways that allow them to adapt to a changing environment, while preserving their effectiveness and distinctive characteristics.44</w:t>
      </w:r>
    </w:p>
    <w:p w14:paraId="347B193D" w14:textId="77777777" w:rsidR="00AE448D" w:rsidRPr="002F354F" w:rsidRDefault="00AE448D" w:rsidP="00AE448D">
      <w:pPr>
        <w:rPr>
          <w:sz w:val="12"/>
        </w:rPr>
      </w:pPr>
      <w:r w:rsidRPr="002F354F">
        <w:rPr>
          <w:sz w:val="12"/>
        </w:rPr>
        <w:t xml:space="preserve">The growing demand for effective global governance suggests that a new form of international cooperation is needed, one that may require a re-conceptualisation of sovereignty. Unfortunately, recent trends point in the opposite direction. </w:t>
      </w:r>
      <w:r w:rsidRPr="002F354F">
        <w:rPr>
          <w:rStyle w:val="Emphasis"/>
        </w:rPr>
        <w:t>The rise of nationalism and fundamentalism</w:t>
      </w:r>
      <w:r w:rsidRPr="002F354F">
        <w:rPr>
          <w:sz w:val="12"/>
        </w:rPr>
        <w:t xml:space="preserve"> in domestic politics </w:t>
      </w:r>
      <w:r w:rsidRPr="002F354F">
        <w:rPr>
          <w:rStyle w:val="StyleUnderline"/>
        </w:rPr>
        <w:t xml:space="preserve">threatens to </w:t>
      </w:r>
      <w:r w:rsidRPr="002F354F">
        <w:rPr>
          <w:rStyle w:val="Emphasis"/>
        </w:rPr>
        <w:t>reinforce sovereignty</w:t>
      </w:r>
      <w:r w:rsidRPr="002F354F">
        <w:rPr>
          <w:sz w:val="12"/>
        </w:rPr>
        <w:t xml:space="preserve"> </w:t>
      </w:r>
      <w:r w:rsidRPr="002F354F">
        <w:rPr>
          <w:rStyle w:val="StyleUnderline"/>
        </w:rPr>
        <w:t xml:space="preserve">in ways that will </w:t>
      </w:r>
      <w:r w:rsidRPr="002F354F">
        <w:rPr>
          <w:rStyle w:val="Emphasis"/>
        </w:rPr>
        <w:t>erode</w:t>
      </w:r>
      <w:r w:rsidRPr="002F354F">
        <w:rPr>
          <w:sz w:val="12"/>
        </w:rPr>
        <w:t xml:space="preserve">, rather than strengthen, states' capacity and willingness to embrace </w:t>
      </w:r>
      <w:r w:rsidRPr="002F354F">
        <w:rPr>
          <w:rStyle w:val="Emphasis"/>
        </w:rPr>
        <w:t>multilateralism</w:t>
      </w:r>
      <w:r w:rsidRPr="002F354F">
        <w:rPr>
          <w:sz w:val="12"/>
        </w:rPr>
        <w:t xml:space="preserve">. Moreover, </w:t>
      </w:r>
      <w:r w:rsidRPr="002F354F">
        <w:rPr>
          <w:rStyle w:val="StyleUnderline"/>
        </w:rPr>
        <w:t>the United States seems unlikely to resume its function as an ordering power</w:t>
      </w:r>
      <w:r w:rsidRPr="002F354F">
        <w:rPr>
          <w:sz w:val="12"/>
        </w:rPr>
        <w:t xml:space="preserve"> with Donald Trump and his supporters at the helm.</w:t>
      </w:r>
    </w:p>
    <w:p w14:paraId="718411DF" w14:textId="77777777" w:rsidR="00AE448D" w:rsidRPr="002F354F" w:rsidRDefault="00AE448D" w:rsidP="00AE448D">
      <w:pPr>
        <w:pStyle w:val="Heading3"/>
        <w:rPr>
          <w:rFonts w:cs="Arial"/>
        </w:rPr>
      </w:pPr>
      <w:r w:rsidRPr="002F354F">
        <w:rPr>
          <w:rFonts w:cs="Arial"/>
        </w:rPr>
        <w:t>1NC – Defense – NoKo</w:t>
      </w:r>
    </w:p>
    <w:p w14:paraId="72AE9A9C" w14:textId="77777777" w:rsidR="00AE448D" w:rsidRPr="002F354F" w:rsidRDefault="00AE448D" w:rsidP="00AE448D">
      <w:pPr>
        <w:pStyle w:val="Heading4"/>
        <w:rPr>
          <w:rFonts w:cs="Arial"/>
        </w:rPr>
      </w:pPr>
      <w:r w:rsidRPr="002F354F">
        <w:rPr>
          <w:rFonts w:cs="Arial"/>
        </w:rPr>
        <w:t xml:space="preserve">No North Korean war or draw-in---all sides have huge incentives to limit conflict </w:t>
      </w:r>
    </w:p>
    <w:p w14:paraId="2F6E4397" w14:textId="77777777" w:rsidR="00AE448D" w:rsidRPr="002F354F" w:rsidRDefault="00AE448D" w:rsidP="00AE448D">
      <w:r w:rsidRPr="002F354F">
        <w:rPr>
          <w:rStyle w:val="Style13ptBold"/>
        </w:rPr>
        <w:t>Horowitz 18</w:t>
      </w:r>
      <w:r w:rsidRPr="002F354F">
        <w:t xml:space="preserve"> [Michael C. professor of political science and the associate director of Perry World House at the University of Pennsylvania; and Elizabeth N. Saunders, associate professor of political science at George Washington University, 1/3/18, “Analysis: Why nuclear war with North Korea is less likely than you think,” https://www.msn.com/en-us/news/world/analysis-why-nuclear-war-with-north-korea-is-less-likely-than-you-think/ar-BBHPJfL]</w:t>
      </w:r>
    </w:p>
    <w:p w14:paraId="3423C781" w14:textId="77777777" w:rsidR="00AE448D" w:rsidRPr="002F354F" w:rsidRDefault="00AE448D" w:rsidP="00AE448D">
      <w:pPr>
        <w:rPr>
          <w:sz w:val="16"/>
        </w:rPr>
      </w:pPr>
      <w:r w:rsidRPr="002F354F">
        <w:rPr>
          <w:sz w:val="16"/>
        </w:rPr>
        <w:t xml:space="preserve">Last night, in response to Kim Jong Un’s claim to have a nuclear button on his desk, President Trump tweeted, “I too have a Nuclear Button, but it is a much bigger &amp; more powerful one than his, and my Button works!” </w:t>
      </w:r>
    </w:p>
    <w:p w14:paraId="5BA97CEC" w14:textId="77777777" w:rsidR="00AE448D" w:rsidRPr="002F354F" w:rsidRDefault="00AE448D" w:rsidP="00AE448D">
      <w:pPr>
        <w:rPr>
          <w:sz w:val="16"/>
        </w:rPr>
      </w:pPr>
      <w:r w:rsidRPr="002F354F">
        <w:rPr>
          <w:sz w:val="16"/>
        </w:rPr>
        <w:t xml:space="preserve">This is not the first time that things have gotten personal in the U.S.-North Korea standoff. Much of the rhetoric between the two leaders and media </w:t>
      </w:r>
      <w:r w:rsidRPr="002F354F">
        <w:rPr>
          <w:rStyle w:val="StyleUnderline"/>
        </w:rPr>
        <w:t>commentary on</w:t>
      </w:r>
      <w:r w:rsidRPr="002F354F">
        <w:rPr>
          <w:sz w:val="16"/>
        </w:rPr>
        <w:t xml:space="preserve"> the </w:t>
      </w:r>
      <w:r w:rsidRPr="002F354F">
        <w:rPr>
          <w:rStyle w:val="StyleUnderline"/>
        </w:rPr>
        <w:t>risk of war focuses on</w:t>
      </w:r>
      <w:r w:rsidRPr="002F354F">
        <w:rPr>
          <w:sz w:val="16"/>
        </w:rPr>
        <w:t xml:space="preserve"> the leadership of </w:t>
      </w:r>
      <w:r w:rsidRPr="002F354F">
        <w:rPr>
          <w:rStyle w:val="StyleUnderline"/>
        </w:rPr>
        <w:t>Trump and Kim</w:t>
      </w:r>
      <w:r w:rsidRPr="002F354F">
        <w:rPr>
          <w:sz w:val="16"/>
        </w:rPr>
        <w:t xml:space="preserve"> — or “Little Rocket Man,” as Trump has called the North Korean leader. </w:t>
      </w:r>
    </w:p>
    <w:p w14:paraId="102A5A81" w14:textId="77777777" w:rsidR="00AE448D" w:rsidRPr="002F354F" w:rsidRDefault="00AE448D" w:rsidP="00AE448D">
      <w:pPr>
        <w:rPr>
          <w:sz w:val="16"/>
        </w:rPr>
      </w:pPr>
      <w:r w:rsidRPr="002F354F">
        <w:rPr>
          <w:sz w:val="16"/>
        </w:rPr>
        <w:t xml:space="preserve">But how much could these two singular leaders really propel us to a nuclear war? Trump’s tweets and other actions certainly can increase the risk of conflict — consistent with our research on how the decisions of individual leaders affect military conflict. </w:t>
      </w:r>
    </w:p>
    <w:p w14:paraId="43DEC880" w14:textId="77777777" w:rsidR="00AE448D" w:rsidRPr="002F354F" w:rsidRDefault="00AE448D" w:rsidP="00AE448D">
      <w:pPr>
        <w:rPr>
          <w:sz w:val="16"/>
        </w:rPr>
      </w:pPr>
      <w:r w:rsidRPr="002F354F">
        <w:rPr>
          <w:sz w:val="16"/>
        </w:rPr>
        <w:t xml:space="preserve">However, </w:t>
      </w:r>
      <w:r w:rsidRPr="002F354F">
        <w:rPr>
          <w:rStyle w:val="StyleUnderline"/>
        </w:rPr>
        <w:t xml:space="preserve">in this case, </w:t>
      </w:r>
      <w:r w:rsidRPr="002F354F">
        <w:rPr>
          <w:rStyle w:val="Emphasis"/>
        </w:rPr>
        <w:t>other factors</w:t>
      </w:r>
      <w:r w:rsidRPr="002F354F">
        <w:rPr>
          <w:rStyle w:val="StyleUnderline"/>
        </w:rPr>
        <w:t xml:space="preserve">, including </w:t>
      </w:r>
      <w:r w:rsidRPr="002F354F">
        <w:rPr>
          <w:rStyle w:val="Emphasis"/>
        </w:rPr>
        <w:t>geography and military capabilities</w:t>
      </w:r>
      <w:r w:rsidRPr="002F354F">
        <w:rPr>
          <w:sz w:val="16"/>
        </w:rPr>
        <w:t xml:space="preserve">, will </w:t>
      </w:r>
      <w:r w:rsidRPr="002F354F">
        <w:rPr>
          <w:rStyle w:val="StyleUnderline"/>
        </w:rPr>
        <w:t>matter more than tweets</w:t>
      </w:r>
      <w:r w:rsidRPr="002F354F">
        <w:rPr>
          <w:sz w:val="16"/>
        </w:rPr>
        <w:t xml:space="preserve"> or the characteristics of leaders. </w:t>
      </w:r>
      <w:r w:rsidRPr="002F354F">
        <w:rPr>
          <w:rStyle w:val="StyleUnderline"/>
        </w:rPr>
        <w:t>And</w:t>
      </w:r>
      <w:r w:rsidRPr="002F354F">
        <w:rPr>
          <w:sz w:val="16"/>
        </w:rPr>
        <w:t xml:space="preserve"> </w:t>
      </w:r>
      <w:r w:rsidRPr="002F354F">
        <w:rPr>
          <w:rStyle w:val="StyleUnderline"/>
        </w:rPr>
        <w:t>these</w:t>
      </w:r>
      <w:r w:rsidRPr="002F354F">
        <w:rPr>
          <w:sz w:val="16"/>
        </w:rPr>
        <w:t xml:space="preserve"> factors </w:t>
      </w:r>
      <w:r w:rsidRPr="002F354F">
        <w:rPr>
          <w:rStyle w:val="Emphasis"/>
        </w:rPr>
        <w:t>reduce the likelihood of war</w:t>
      </w:r>
      <w:r w:rsidRPr="002F354F">
        <w:rPr>
          <w:sz w:val="16"/>
        </w:rPr>
        <w:t xml:space="preserve">. </w:t>
      </w:r>
    </w:p>
    <w:p w14:paraId="54BEB4D5" w14:textId="77777777" w:rsidR="00AE448D" w:rsidRPr="002F354F" w:rsidRDefault="00AE448D" w:rsidP="00AE448D">
      <w:pPr>
        <w:rPr>
          <w:sz w:val="16"/>
        </w:rPr>
      </w:pPr>
      <w:r w:rsidRPr="002F354F">
        <w:rPr>
          <w:sz w:val="16"/>
        </w:rPr>
        <w:t>Leaders can be important for international conflict</w:t>
      </w:r>
    </w:p>
    <w:p w14:paraId="332C4385" w14:textId="77777777" w:rsidR="00AE448D" w:rsidRPr="002F354F" w:rsidRDefault="00AE448D" w:rsidP="00AE448D">
      <w:pPr>
        <w:rPr>
          <w:sz w:val="16"/>
        </w:rPr>
      </w:pPr>
      <w:r w:rsidRPr="002F354F">
        <w:rPr>
          <w:sz w:val="16"/>
        </w:rPr>
        <w:t xml:space="preserve">For the past few generations, political scientists who write about the outbreak of conflict mainly argued that leaders were irrelevant, focusing instead on international factors such as great power relations or domestic political factors such as whether the two countries involved had democratic institutions. </w:t>
      </w:r>
    </w:p>
    <w:p w14:paraId="44270D9F" w14:textId="77777777" w:rsidR="00AE448D" w:rsidRPr="002F354F" w:rsidRDefault="00AE448D" w:rsidP="00AE448D">
      <w:pPr>
        <w:rPr>
          <w:sz w:val="16"/>
        </w:rPr>
      </w:pPr>
      <w:r w:rsidRPr="002F354F">
        <w:rPr>
          <w:sz w:val="16"/>
        </w:rPr>
        <w:t xml:space="preserve">But more and more scholarship suggest that leaders make a large difference in determining whether and how countries go to war. And it’s not just in dictatorships such as North Korea; even more constrained leaders, such as U.S. presidents, matter. Leaders’ beliefs and experiences before coming into office can be critical in determining whether a country goes to war and what military strategy will be used in the event of war. </w:t>
      </w:r>
    </w:p>
    <w:p w14:paraId="29427178" w14:textId="77777777" w:rsidR="00AE448D" w:rsidRPr="002F354F" w:rsidRDefault="00AE448D" w:rsidP="00AE448D">
      <w:pPr>
        <w:rPr>
          <w:sz w:val="16"/>
        </w:rPr>
      </w:pPr>
      <w:r w:rsidRPr="002F354F">
        <w:rPr>
          <w:sz w:val="16"/>
        </w:rPr>
        <w:t>But structural forces are strong in this case</w:t>
      </w:r>
    </w:p>
    <w:p w14:paraId="7507C0DD" w14:textId="77777777" w:rsidR="00AE448D" w:rsidRPr="002F354F" w:rsidRDefault="00AE448D" w:rsidP="00AE448D">
      <w:pPr>
        <w:rPr>
          <w:sz w:val="16"/>
        </w:rPr>
      </w:pPr>
      <w:r w:rsidRPr="002F354F">
        <w:rPr>
          <w:sz w:val="16"/>
        </w:rPr>
        <w:t xml:space="preserve">Even if </w:t>
      </w:r>
      <w:r w:rsidRPr="002F354F">
        <w:rPr>
          <w:rStyle w:val="StyleUnderline"/>
        </w:rPr>
        <w:t>leaders</w:t>
      </w:r>
      <w:r w:rsidRPr="002F354F">
        <w:rPr>
          <w:sz w:val="16"/>
        </w:rPr>
        <w:t xml:space="preserve"> have discretion, they </w:t>
      </w:r>
      <w:r w:rsidRPr="002F354F">
        <w:rPr>
          <w:rStyle w:val="StyleUnderline"/>
        </w:rPr>
        <w:t xml:space="preserve">are constrained by material and situational constraints. </w:t>
      </w:r>
      <w:r w:rsidRPr="002F354F">
        <w:rPr>
          <w:rStyle w:val="Emphasis"/>
        </w:rPr>
        <w:t>No</w:t>
      </w:r>
      <w:r w:rsidRPr="002F354F">
        <w:rPr>
          <w:rStyle w:val="StyleUnderline"/>
        </w:rPr>
        <w:t xml:space="preserve"> U.S. or North Korean leader can</w:t>
      </w:r>
      <w:r w:rsidRPr="002F354F">
        <w:rPr>
          <w:sz w:val="16"/>
        </w:rPr>
        <w:t xml:space="preserve"> realistically </w:t>
      </w:r>
      <w:r w:rsidRPr="002F354F">
        <w:rPr>
          <w:rStyle w:val="StyleUnderline"/>
        </w:rPr>
        <w:t>change</w:t>
      </w:r>
      <w:r w:rsidRPr="002F354F">
        <w:rPr>
          <w:sz w:val="16"/>
        </w:rPr>
        <w:t xml:space="preserve"> or avoid some of </w:t>
      </w:r>
      <w:r w:rsidRPr="002F354F">
        <w:rPr>
          <w:rStyle w:val="StyleUnderline"/>
        </w:rPr>
        <w:t>these</w:t>
      </w:r>
      <w:r w:rsidRPr="002F354F">
        <w:rPr>
          <w:sz w:val="16"/>
        </w:rPr>
        <w:t xml:space="preserve"> constraints. </w:t>
      </w:r>
    </w:p>
    <w:p w14:paraId="457EC7EF" w14:textId="77777777" w:rsidR="00AE448D" w:rsidRPr="002F354F" w:rsidRDefault="00AE448D" w:rsidP="00AE448D">
      <w:pPr>
        <w:rPr>
          <w:sz w:val="16"/>
        </w:rPr>
      </w:pPr>
      <w:r w:rsidRPr="002F354F">
        <w:rPr>
          <w:rStyle w:val="StyleUnderline"/>
        </w:rPr>
        <w:t>One constraint stems from the two sides’ formidable military capabilities, which mean that a general war with North Korea would be devastating</w:t>
      </w:r>
      <w:r w:rsidRPr="002F354F">
        <w:rPr>
          <w:sz w:val="16"/>
        </w:rPr>
        <w:t xml:space="preserve">, as Barry Posen argued last year. Even before it acquired a nuclear capability, North Korea’s artillery put tremendous pressure on South Korea. Add to that its missile arsenal — which, as nuclear experts have chronicled, can now probably deliver an intercontinental ballistic missile armed with a nuclear warhead against the United States. </w:t>
      </w:r>
    </w:p>
    <w:p w14:paraId="2BC8FA29" w14:textId="77777777" w:rsidR="00AE448D" w:rsidRPr="002F354F" w:rsidRDefault="00AE448D" w:rsidP="00AE448D">
      <w:pPr>
        <w:rPr>
          <w:sz w:val="16"/>
        </w:rPr>
      </w:pPr>
      <w:r w:rsidRPr="002F354F">
        <w:rPr>
          <w:sz w:val="16"/>
        </w:rPr>
        <w:t xml:space="preserve">A </w:t>
      </w:r>
      <w:r w:rsidRPr="002F354F">
        <w:rPr>
          <w:rStyle w:val="StyleUnderline"/>
        </w:rPr>
        <w:t>second</w:t>
      </w:r>
      <w:r w:rsidRPr="002F354F">
        <w:rPr>
          <w:sz w:val="16"/>
        </w:rPr>
        <w:t xml:space="preserve"> unavoidable constraint </w:t>
      </w:r>
      <w:r w:rsidRPr="002F354F">
        <w:rPr>
          <w:rStyle w:val="StyleUnderline"/>
        </w:rPr>
        <w:t xml:space="preserve">is </w:t>
      </w:r>
      <w:r w:rsidRPr="002F354F">
        <w:rPr>
          <w:rStyle w:val="Emphasis"/>
        </w:rPr>
        <w:t>geography</w:t>
      </w:r>
      <w:r w:rsidRPr="002F354F">
        <w:rPr>
          <w:rStyle w:val="StyleUnderline"/>
        </w:rPr>
        <w:t>, which may make war less likely. North Korean artillery points directly at Seoul</w:t>
      </w:r>
      <w:r w:rsidRPr="002F354F">
        <w:rPr>
          <w:sz w:val="16"/>
        </w:rPr>
        <w:t xml:space="preserve">, just 35 miles from the demilitarized zone (DMZ). </w:t>
      </w:r>
      <w:r w:rsidRPr="002F354F">
        <w:rPr>
          <w:rStyle w:val="StyleUnderline"/>
        </w:rPr>
        <w:t>South Korea</w:t>
      </w:r>
      <w:r w:rsidRPr="002F354F">
        <w:rPr>
          <w:sz w:val="16"/>
        </w:rPr>
        <w:t xml:space="preserve"> may oppose a war, which </w:t>
      </w:r>
      <w:r w:rsidRPr="002F354F">
        <w:rPr>
          <w:rStyle w:val="StyleUnderline"/>
        </w:rPr>
        <w:t>could influence U.S. behavior</w:t>
      </w:r>
      <w:r w:rsidRPr="002F354F">
        <w:rPr>
          <w:sz w:val="16"/>
        </w:rPr>
        <w:t xml:space="preserve">. North Korea also borders China, a powerful country whose economic support keeps North Korea afloat. </w:t>
      </w:r>
    </w:p>
    <w:p w14:paraId="5831C4AB" w14:textId="77777777" w:rsidR="00AE448D" w:rsidRPr="002F354F" w:rsidRDefault="00AE448D" w:rsidP="00AE448D">
      <w:pPr>
        <w:rPr>
          <w:sz w:val="16"/>
        </w:rPr>
      </w:pPr>
      <w:r w:rsidRPr="002F354F">
        <w:rPr>
          <w:sz w:val="16"/>
        </w:rPr>
        <w:t xml:space="preserve">But </w:t>
      </w:r>
      <w:r w:rsidRPr="002F354F">
        <w:rPr>
          <w:rStyle w:val="StyleUnderline"/>
        </w:rPr>
        <w:t>China faces</w:t>
      </w:r>
      <w:r w:rsidRPr="002F354F">
        <w:rPr>
          <w:sz w:val="16"/>
        </w:rPr>
        <w:t xml:space="preserve"> its own </w:t>
      </w:r>
      <w:r w:rsidRPr="002F354F">
        <w:rPr>
          <w:rStyle w:val="StyleUnderline"/>
        </w:rPr>
        <w:t>geographic reality</w:t>
      </w:r>
      <w:r w:rsidRPr="002F354F">
        <w:rPr>
          <w:sz w:val="16"/>
        </w:rPr>
        <w:t xml:space="preserve"> with respect to North Korea, and China is increasingly frustrated with North Korea’s behavior. In the event of war, </w:t>
      </w:r>
      <w:r w:rsidRPr="002F354F">
        <w:rPr>
          <w:rStyle w:val="StyleUnderline"/>
        </w:rPr>
        <w:t>China does not want refugees</w:t>
      </w:r>
      <w:r w:rsidRPr="002F354F">
        <w:rPr>
          <w:sz w:val="16"/>
        </w:rPr>
        <w:t xml:space="preserve"> flooding across the border into China. Yet China also does not want a unified Korean Peninsula with U.S. troops on its border. </w:t>
      </w:r>
    </w:p>
    <w:p w14:paraId="0852C2CB" w14:textId="77777777" w:rsidR="00AE448D" w:rsidRPr="002F354F" w:rsidRDefault="00AE448D" w:rsidP="00AE448D">
      <w:pPr>
        <w:rPr>
          <w:sz w:val="16"/>
        </w:rPr>
      </w:pPr>
      <w:r w:rsidRPr="002F354F">
        <w:rPr>
          <w:sz w:val="16"/>
        </w:rPr>
        <w:t xml:space="preserve">Indeed, in the Korean War, the United States tested geographic constraints by pushing beyond the prewar dividing line, the 38th parallel, in an attempt to unify Korea. China intervened to prevent such an outcome, and the conflict stopped where it started. </w:t>
      </w:r>
    </w:p>
    <w:p w14:paraId="6A07A416" w14:textId="77777777" w:rsidR="00AE448D" w:rsidRPr="002F354F" w:rsidRDefault="00AE448D" w:rsidP="00AE448D">
      <w:pPr>
        <w:rPr>
          <w:sz w:val="16"/>
        </w:rPr>
      </w:pPr>
      <w:r w:rsidRPr="002F354F">
        <w:rPr>
          <w:rStyle w:val="Emphasis"/>
        </w:rPr>
        <w:t>All sides</w:t>
      </w:r>
      <w:r w:rsidRPr="002F354F">
        <w:rPr>
          <w:rStyle w:val="StyleUnderline"/>
        </w:rPr>
        <w:t xml:space="preserve"> know</w:t>
      </w:r>
      <w:r w:rsidRPr="002F354F">
        <w:rPr>
          <w:sz w:val="16"/>
        </w:rPr>
        <w:t xml:space="preserve"> that a </w:t>
      </w:r>
      <w:r w:rsidRPr="002F354F">
        <w:rPr>
          <w:rStyle w:val="StyleUnderline"/>
        </w:rPr>
        <w:t>war would be a huge and difficult military and political problem</w:t>
      </w:r>
      <w:r w:rsidRPr="002F354F">
        <w:rPr>
          <w:sz w:val="16"/>
        </w:rPr>
        <w:t xml:space="preserve">. So </w:t>
      </w:r>
      <w:r w:rsidRPr="002F354F">
        <w:rPr>
          <w:rStyle w:val="StyleUnderline"/>
        </w:rPr>
        <w:t xml:space="preserve">there are </w:t>
      </w:r>
      <w:r w:rsidRPr="002F354F">
        <w:rPr>
          <w:rStyle w:val="Emphasis"/>
        </w:rPr>
        <w:t>strong incentives</w:t>
      </w:r>
      <w:r w:rsidRPr="002F354F">
        <w:rPr>
          <w:rStyle w:val="StyleUnderline"/>
        </w:rPr>
        <w:t xml:space="preserve"> to</w:t>
      </w:r>
      <w:r w:rsidRPr="002F354F">
        <w:rPr>
          <w:sz w:val="16"/>
        </w:rPr>
        <w:t xml:space="preserve"> try to </w:t>
      </w:r>
      <w:r w:rsidRPr="002F354F">
        <w:rPr>
          <w:rStyle w:val="Emphasis"/>
        </w:rPr>
        <w:t>deter the other side</w:t>
      </w:r>
      <w:r w:rsidRPr="002F354F">
        <w:rPr>
          <w:rStyle w:val="StyleUnderline"/>
        </w:rPr>
        <w:t>, rather than escalate</w:t>
      </w:r>
      <w:r w:rsidRPr="002F354F">
        <w:rPr>
          <w:sz w:val="16"/>
        </w:rPr>
        <w:t xml:space="preserve">. </w:t>
      </w:r>
    </w:p>
    <w:p w14:paraId="422EBEA0" w14:textId="77777777" w:rsidR="00AE448D" w:rsidRPr="002F354F" w:rsidRDefault="00AE448D" w:rsidP="00AE448D">
      <w:pPr>
        <w:rPr>
          <w:sz w:val="14"/>
        </w:rPr>
      </w:pPr>
      <w:r w:rsidRPr="002F354F">
        <w:rPr>
          <w:sz w:val="14"/>
        </w:rPr>
        <w:t xml:space="preserve">U.S. and North Korean </w:t>
      </w:r>
      <w:r w:rsidRPr="002F354F">
        <w:rPr>
          <w:rStyle w:val="StyleUnderline"/>
        </w:rPr>
        <w:t>leaders have reason to make war even less likely</w:t>
      </w:r>
    </w:p>
    <w:p w14:paraId="1653E9C7" w14:textId="77777777" w:rsidR="00AE448D" w:rsidRPr="002F354F" w:rsidRDefault="00AE448D" w:rsidP="00AE448D">
      <w:pPr>
        <w:rPr>
          <w:sz w:val="14"/>
        </w:rPr>
      </w:pPr>
      <w:r w:rsidRPr="002F354F">
        <w:rPr>
          <w:sz w:val="14"/>
        </w:rPr>
        <w:t xml:space="preserve">Although the focus on </w:t>
      </w:r>
      <w:r w:rsidRPr="002F354F">
        <w:rPr>
          <w:rStyle w:val="StyleUnderline"/>
        </w:rPr>
        <w:t>Trump and Kim</w:t>
      </w:r>
      <w:r w:rsidRPr="002F354F">
        <w:rPr>
          <w:sz w:val="14"/>
        </w:rPr>
        <w:t xml:space="preserve"> almost always suggests that their behavior increases the risk of war, they actually </w:t>
      </w:r>
      <w:r w:rsidRPr="002F354F">
        <w:rPr>
          <w:rStyle w:val="StyleUnderline"/>
        </w:rPr>
        <w:t xml:space="preserve">have </w:t>
      </w:r>
      <w:r w:rsidRPr="002F354F">
        <w:rPr>
          <w:rStyle w:val="Emphasis"/>
        </w:rPr>
        <w:t>strong incentives to reduce the prospect of war</w:t>
      </w:r>
      <w:r w:rsidRPr="002F354F">
        <w:rPr>
          <w:sz w:val="14"/>
        </w:rPr>
        <w:t xml:space="preserve">. </w:t>
      </w:r>
    </w:p>
    <w:p w14:paraId="2C3C2F1E" w14:textId="77777777" w:rsidR="00AE448D" w:rsidRPr="002F354F" w:rsidRDefault="00AE448D" w:rsidP="00AE448D">
      <w:pPr>
        <w:rPr>
          <w:sz w:val="14"/>
        </w:rPr>
      </w:pPr>
      <w:r w:rsidRPr="002F354F">
        <w:rPr>
          <w:sz w:val="14"/>
        </w:rPr>
        <w:t xml:space="preserve">Despite rhetoric about North Korea’s irrationality, </w:t>
      </w:r>
      <w:r w:rsidRPr="002F354F">
        <w:rPr>
          <w:rStyle w:val="StyleUnderline"/>
        </w:rPr>
        <w:t>Kim’s pursuit of nuclear weapons</w:t>
      </w:r>
      <w:r w:rsidRPr="002F354F">
        <w:rPr>
          <w:sz w:val="14"/>
        </w:rPr>
        <w:t xml:space="preserve"> and long range missiles </w:t>
      </w:r>
      <w:r w:rsidRPr="002F354F">
        <w:rPr>
          <w:rStyle w:val="StyleUnderline"/>
        </w:rPr>
        <w:t>was rational. He wants to stay in power</w:t>
      </w:r>
      <w:r w:rsidRPr="002F354F">
        <w:rPr>
          <w:sz w:val="14"/>
        </w:rPr>
        <w:t xml:space="preserve">, and nuclear weapons constitute invasion insurance. But a </w:t>
      </w:r>
      <w:r w:rsidRPr="002F354F">
        <w:rPr>
          <w:rStyle w:val="StyleUnderline"/>
        </w:rPr>
        <w:t>war would</w:t>
      </w:r>
      <w:r w:rsidRPr="002F354F">
        <w:rPr>
          <w:sz w:val="14"/>
        </w:rPr>
        <w:t xml:space="preserve"> probably </w:t>
      </w:r>
      <w:r w:rsidRPr="002F354F">
        <w:rPr>
          <w:rStyle w:val="StyleUnderline"/>
        </w:rPr>
        <w:t>spell the end of the regime</w:t>
      </w:r>
      <w:r w:rsidRPr="002F354F">
        <w:rPr>
          <w:sz w:val="14"/>
        </w:rPr>
        <w:t xml:space="preserve">, giving North Korea little reason to start a war. </w:t>
      </w:r>
    </w:p>
    <w:p w14:paraId="1BE851BD" w14:textId="77777777" w:rsidR="00AE448D" w:rsidRPr="002F354F" w:rsidRDefault="00AE448D" w:rsidP="00AE448D">
      <w:pPr>
        <w:rPr>
          <w:sz w:val="14"/>
        </w:rPr>
      </w:pPr>
      <w:r w:rsidRPr="002F354F">
        <w:rPr>
          <w:sz w:val="14"/>
        </w:rPr>
        <w:t xml:space="preserve">On the U.S. side, few wars have probably been war-gamed more than a conflict on the Korean Peninsula. </w:t>
      </w:r>
      <w:r w:rsidRPr="002F354F">
        <w:rPr>
          <w:rStyle w:val="StyleUnderline"/>
        </w:rPr>
        <w:t xml:space="preserve">U.S. decision-makers know how costly a war might be. Knowledge of these costs makes war </w:t>
      </w:r>
      <w:r w:rsidRPr="002F354F">
        <w:rPr>
          <w:rStyle w:val="Emphasis"/>
        </w:rPr>
        <w:t>less likely</w:t>
      </w:r>
      <w:r w:rsidRPr="002F354F">
        <w:rPr>
          <w:sz w:val="14"/>
        </w:rPr>
        <w:t xml:space="preserve">. </w:t>
      </w:r>
    </w:p>
    <w:p w14:paraId="3A949035" w14:textId="77777777" w:rsidR="00AE448D" w:rsidRPr="002F354F" w:rsidRDefault="00AE448D" w:rsidP="00AE448D">
      <w:pPr>
        <w:pStyle w:val="Heading4"/>
        <w:rPr>
          <w:rFonts w:cs="Arial"/>
          <w:u w:val="single"/>
        </w:rPr>
      </w:pPr>
      <w:r w:rsidRPr="002F354F">
        <w:rPr>
          <w:rFonts w:cs="Arial"/>
        </w:rPr>
        <w:t xml:space="preserve">We would win and no extinction </w:t>
      </w:r>
    </w:p>
    <w:p w14:paraId="706D2535" w14:textId="77777777" w:rsidR="00AE448D" w:rsidRPr="002F354F" w:rsidRDefault="00AE448D" w:rsidP="00AE448D">
      <w:r w:rsidRPr="002F354F">
        <w:rPr>
          <w:rStyle w:val="Style13ptBold"/>
        </w:rPr>
        <w:t>Harding 17</w:t>
      </w:r>
      <w:r w:rsidRPr="002F354F">
        <w:t xml:space="preserve"> [James, Captain in the U.S. Marine Corps “If The Us And North Korea Engage In War, Will It End The Human Race?”, Quora, 2017, https://www.quora.com/If-the-US-and-North-Korea-engage-in-war-will-it-end-the-human-race]</w:t>
      </w:r>
    </w:p>
    <w:p w14:paraId="263947EF" w14:textId="77777777" w:rsidR="00AE448D" w:rsidRPr="002F354F" w:rsidRDefault="00AE448D" w:rsidP="00AE448D">
      <w:pPr>
        <w:rPr>
          <w:sz w:val="16"/>
        </w:rPr>
      </w:pPr>
      <w:r w:rsidRPr="002F354F">
        <w:rPr>
          <w:rStyle w:val="StyleUnderline"/>
        </w:rPr>
        <w:t>If the US and North Korea engage in war, will it end the human race?</w:t>
      </w:r>
    </w:p>
    <w:p w14:paraId="7E896207" w14:textId="77777777" w:rsidR="00AE448D" w:rsidRPr="002F354F" w:rsidRDefault="00AE448D" w:rsidP="00AE448D">
      <w:pPr>
        <w:rPr>
          <w:sz w:val="16"/>
        </w:rPr>
      </w:pPr>
      <w:r w:rsidRPr="002F354F">
        <w:rPr>
          <w:sz w:val="16"/>
        </w:rPr>
        <w:t>James Harding, Captain at U.S. Marine Corps (2003-present)</w:t>
      </w:r>
    </w:p>
    <w:p w14:paraId="7782AE4F" w14:textId="77777777" w:rsidR="00AE448D" w:rsidRPr="002F354F" w:rsidRDefault="00AE448D" w:rsidP="00AE448D">
      <w:pPr>
        <w:rPr>
          <w:sz w:val="16"/>
        </w:rPr>
      </w:pPr>
      <w:r w:rsidRPr="002F354F">
        <w:rPr>
          <w:rStyle w:val="Emphasis"/>
        </w:rPr>
        <w:t>Absolutely not</w:t>
      </w:r>
      <w:r w:rsidRPr="002F354F">
        <w:rPr>
          <w:sz w:val="16"/>
        </w:rPr>
        <w:t xml:space="preserve">. </w:t>
      </w:r>
      <w:r w:rsidRPr="002F354F">
        <w:rPr>
          <w:rStyle w:val="StyleUnderline"/>
        </w:rPr>
        <w:t>Regardless of posturing,</w:t>
      </w:r>
      <w:r w:rsidRPr="002F354F">
        <w:rPr>
          <w:sz w:val="16"/>
        </w:rPr>
        <w:t xml:space="preserve"> the Democratic Peoples' Republic of </w:t>
      </w:r>
      <w:r w:rsidRPr="002F354F">
        <w:rPr>
          <w:rStyle w:val="StyleUnderline"/>
        </w:rPr>
        <w:t>North Korea has no long-range nuclear weapons delivery system</w:t>
      </w:r>
      <w:r w:rsidRPr="002F354F">
        <w:rPr>
          <w:sz w:val="16"/>
        </w:rPr>
        <w:t xml:space="preserve">. </w:t>
      </w:r>
      <w:r w:rsidRPr="002F354F">
        <w:rPr>
          <w:rStyle w:val="StyleUnderline"/>
        </w:rPr>
        <w:t xml:space="preserve">They do have a submarine capable of firing </w:t>
      </w:r>
      <w:r w:rsidRPr="002F354F">
        <w:rPr>
          <w:rStyle w:val="Emphasis"/>
        </w:rPr>
        <w:t>ancient</w:t>
      </w:r>
      <w:r w:rsidRPr="002F354F">
        <w:rPr>
          <w:sz w:val="16"/>
        </w:rPr>
        <w:t xml:space="preserve"> </w:t>
      </w:r>
      <w:r w:rsidRPr="002F354F">
        <w:rPr>
          <w:rStyle w:val="StyleUnderline"/>
        </w:rPr>
        <w:t>SLBMs</w:t>
      </w:r>
      <w:r w:rsidRPr="002F354F">
        <w:rPr>
          <w:sz w:val="16"/>
        </w:rPr>
        <w:t xml:space="preserve">, but those </w:t>
      </w:r>
      <w:r w:rsidRPr="002F354F">
        <w:rPr>
          <w:rStyle w:val="StyleUnderline"/>
        </w:rPr>
        <w:t xml:space="preserve">would be easy prey for the </w:t>
      </w:r>
      <w:r w:rsidRPr="002F354F">
        <w:rPr>
          <w:rStyle w:val="Emphasis"/>
        </w:rPr>
        <w:t>U</w:t>
      </w:r>
      <w:r w:rsidRPr="002F354F">
        <w:rPr>
          <w:rStyle w:val="StyleUnderline"/>
        </w:rPr>
        <w:t xml:space="preserve">nited </w:t>
      </w:r>
      <w:r w:rsidRPr="002F354F">
        <w:rPr>
          <w:rStyle w:val="Emphasis"/>
        </w:rPr>
        <w:t>S</w:t>
      </w:r>
      <w:r w:rsidRPr="002F354F">
        <w:rPr>
          <w:rStyle w:val="StyleUnderline"/>
        </w:rPr>
        <w:t xml:space="preserve">tates' ABM weapons systems. A nuclear reply would be </w:t>
      </w:r>
      <w:r w:rsidRPr="002F354F">
        <w:rPr>
          <w:rStyle w:val="Emphasis"/>
        </w:rPr>
        <w:t>unlikely</w:t>
      </w:r>
      <w:r w:rsidRPr="002F354F">
        <w:rPr>
          <w:rStyle w:val="StyleUnderline"/>
        </w:rPr>
        <w:t xml:space="preserve">, for political reasons. Following a ridiculously pointless launch by NK, the </w:t>
      </w:r>
      <w:r w:rsidRPr="002F354F">
        <w:rPr>
          <w:rStyle w:val="Emphasis"/>
        </w:rPr>
        <w:t>U</w:t>
      </w:r>
      <w:r w:rsidRPr="002F354F">
        <w:rPr>
          <w:sz w:val="16"/>
        </w:rPr>
        <w:t xml:space="preserve">nited </w:t>
      </w:r>
      <w:r w:rsidRPr="002F354F">
        <w:rPr>
          <w:rStyle w:val="Emphasis"/>
        </w:rPr>
        <w:t>S</w:t>
      </w:r>
      <w:r w:rsidRPr="002F354F">
        <w:rPr>
          <w:sz w:val="16"/>
        </w:rPr>
        <w:t xml:space="preserve">tates </w:t>
      </w:r>
      <w:r w:rsidRPr="002F354F">
        <w:rPr>
          <w:rStyle w:val="StyleUnderline"/>
        </w:rPr>
        <w:t xml:space="preserve">would </w:t>
      </w:r>
      <w:r w:rsidRPr="002F354F">
        <w:rPr>
          <w:rStyle w:val="Emphasis"/>
        </w:rPr>
        <w:t>launch a massive combined-arms assault</w:t>
      </w:r>
      <w:r w:rsidRPr="002F354F">
        <w:rPr>
          <w:sz w:val="16"/>
        </w:rPr>
        <w:t xml:space="preserve"> </w:t>
      </w:r>
      <w:r w:rsidRPr="002F354F">
        <w:rPr>
          <w:rStyle w:val="Emphasis"/>
        </w:rPr>
        <w:t>the likes of which haven't been seen since Okinawa</w:t>
      </w:r>
      <w:r w:rsidRPr="002F354F">
        <w:rPr>
          <w:sz w:val="16"/>
        </w:rPr>
        <w:t xml:space="preserve">. </w:t>
      </w:r>
      <w:r w:rsidRPr="002F354F">
        <w:rPr>
          <w:rStyle w:val="StyleUnderline"/>
        </w:rPr>
        <w:t xml:space="preserve">With the </w:t>
      </w:r>
      <w:r w:rsidRPr="002F354F">
        <w:rPr>
          <w:rStyle w:val="Emphasis"/>
        </w:rPr>
        <w:t>US Army rolling across their southern border</w:t>
      </w:r>
      <w:r w:rsidRPr="002F354F">
        <w:rPr>
          <w:rStyle w:val="StyleUnderline"/>
        </w:rPr>
        <w:t xml:space="preserve">, the </w:t>
      </w:r>
      <w:r w:rsidRPr="002F354F">
        <w:rPr>
          <w:rStyle w:val="Emphasis"/>
        </w:rPr>
        <w:t>Marines landing on their beaches</w:t>
      </w:r>
      <w:r w:rsidRPr="002F354F">
        <w:rPr>
          <w:rStyle w:val="StyleUnderline"/>
        </w:rPr>
        <w:t xml:space="preserve">, and the United States </w:t>
      </w:r>
      <w:r w:rsidRPr="002F354F">
        <w:rPr>
          <w:rStyle w:val="Emphasis"/>
        </w:rPr>
        <w:t>Air Force bringing death from above</w:t>
      </w:r>
      <w:r w:rsidRPr="002F354F">
        <w:rPr>
          <w:rStyle w:val="StyleUnderline"/>
        </w:rPr>
        <w:t xml:space="preserve">, the war would </w:t>
      </w:r>
      <w:r w:rsidRPr="002F354F">
        <w:rPr>
          <w:rStyle w:val="Emphasis"/>
          <w:sz w:val="28"/>
          <w:szCs w:val="28"/>
        </w:rPr>
        <w:t>last about a day</w:t>
      </w:r>
      <w:r w:rsidRPr="002F354F">
        <w:rPr>
          <w:sz w:val="16"/>
        </w:rPr>
        <w:t xml:space="preserve">. </w:t>
      </w:r>
      <w:r w:rsidRPr="002F354F">
        <w:rPr>
          <w:rStyle w:val="StyleUnderline"/>
        </w:rPr>
        <w:t>If the Chinese get involved, it would take a bit longer, but</w:t>
      </w:r>
      <w:r w:rsidRPr="002F354F">
        <w:rPr>
          <w:sz w:val="16"/>
        </w:rPr>
        <w:t xml:space="preserve"> </w:t>
      </w:r>
      <w:r w:rsidRPr="002F354F">
        <w:rPr>
          <w:rStyle w:val="Emphasis"/>
        </w:rPr>
        <w:t>the US would kick ass</w:t>
      </w:r>
      <w:r w:rsidRPr="002F354F">
        <w:rPr>
          <w:sz w:val="16"/>
        </w:rPr>
        <w:t>. Who knows, maybe NATO and the rest of the world would take the opportunity to test their new weapons systems.</w:t>
      </w:r>
    </w:p>
    <w:p w14:paraId="6B6611FF" w14:textId="77777777" w:rsidR="00AE448D" w:rsidRPr="002F354F" w:rsidRDefault="00AE448D" w:rsidP="00AE448D">
      <w:pPr>
        <w:pStyle w:val="Heading3"/>
        <w:rPr>
          <w:rFonts w:cs="Arial"/>
        </w:rPr>
      </w:pPr>
      <w:r w:rsidRPr="002F354F">
        <w:rPr>
          <w:rFonts w:cs="Arial"/>
        </w:rPr>
        <w:t xml:space="preserve">2NC – Defense – NoKo </w:t>
      </w:r>
    </w:p>
    <w:p w14:paraId="45CD42DF" w14:textId="77777777" w:rsidR="00AE448D" w:rsidRPr="002F354F" w:rsidRDefault="00AE448D" w:rsidP="00AE448D">
      <w:pPr>
        <w:pStyle w:val="Heading4"/>
        <w:rPr>
          <w:rFonts w:cs="Arial"/>
        </w:rPr>
      </w:pPr>
      <w:r w:rsidRPr="002F354F">
        <w:rPr>
          <w:rFonts w:cs="Arial"/>
        </w:rPr>
        <w:t>No North Korea impact---their ev is about rhetoric for domestic purposes, not military action</w:t>
      </w:r>
    </w:p>
    <w:p w14:paraId="6E8B39C1" w14:textId="77777777" w:rsidR="00AE448D" w:rsidRPr="002F354F" w:rsidRDefault="00AE448D" w:rsidP="00AE448D">
      <w:r w:rsidRPr="002F354F">
        <w:rPr>
          <w:rStyle w:val="Style13ptBold"/>
        </w:rPr>
        <w:t>Friedman 17</w:t>
      </w:r>
      <w:r w:rsidRPr="002F354F">
        <w:t xml:space="preserve"> [Uri staff writer at The Atlantic, citing Dennis Blair, a former director of national intelligence and commander of U.S. forces in the Pacific, 9-28-2017, "How to Tell If North Korea and America Are Actually Headed to War," https://www.theatlantic.com/international/archive/2017/09/trump-kim-words-korea/541164/]</w:t>
      </w:r>
    </w:p>
    <w:p w14:paraId="6E338BA9" w14:textId="77777777" w:rsidR="00AE448D" w:rsidRPr="002F354F" w:rsidRDefault="00AE448D" w:rsidP="00AE448D">
      <w:pPr>
        <w:rPr>
          <w:rStyle w:val="StyleUnderline"/>
        </w:rPr>
      </w:pPr>
      <w:r w:rsidRPr="002F354F">
        <w:rPr>
          <w:rStyle w:val="StyleUnderline"/>
        </w:rPr>
        <w:t>There are moments</w:t>
      </w:r>
      <w:r w:rsidRPr="002F354F">
        <w:rPr>
          <w:sz w:val="16"/>
        </w:rPr>
        <w:t>—like when the American president threatens to “totally destroy” the nation of North Korea and its raving mad “Little Rocket Man” of a leader, while the North Koreans suggest they’ll retaliate against this “declaration of war” from a “mentally deranged U.S. dotard” by downing U.S. military planes and exploding a hydrogen bomb over the Pacific Ocean—</w:t>
      </w:r>
      <w:r w:rsidRPr="002F354F">
        <w:rPr>
          <w:rStyle w:val="StyleUnderline"/>
        </w:rPr>
        <w:t>when one gets the distinct impression that the United States and North Korea are headed for war.</w:t>
      </w:r>
    </w:p>
    <w:p w14:paraId="4A81B79F" w14:textId="77777777" w:rsidR="00AE448D" w:rsidRPr="002F354F" w:rsidRDefault="00AE448D" w:rsidP="00AE448D">
      <w:pPr>
        <w:rPr>
          <w:rStyle w:val="StyleUnderline"/>
        </w:rPr>
      </w:pPr>
      <w:r w:rsidRPr="002F354F">
        <w:rPr>
          <w:rStyle w:val="StyleUnderline"/>
        </w:rPr>
        <w:t xml:space="preserve">But </w:t>
      </w:r>
      <w:r w:rsidRPr="002F354F">
        <w:rPr>
          <w:rStyle w:val="Emphasis"/>
        </w:rPr>
        <w:t>while words matter, they aren’t all that matter</w:t>
      </w:r>
      <w:r w:rsidRPr="002F354F">
        <w:rPr>
          <w:rStyle w:val="StyleUnderline"/>
        </w:rPr>
        <w:t>. Actions may be a better indicator of where the crisis stands</w:t>
      </w:r>
      <w:r w:rsidRPr="002F354F">
        <w:rPr>
          <w:sz w:val="16"/>
        </w:rPr>
        <w:t xml:space="preserve"> and what could come next. And the </w:t>
      </w:r>
      <w:r w:rsidRPr="002F354F">
        <w:rPr>
          <w:rStyle w:val="StyleUnderline"/>
        </w:rPr>
        <w:t>governments</w:t>
      </w:r>
      <w:r w:rsidRPr="002F354F">
        <w:rPr>
          <w:sz w:val="16"/>
        </w:rPr>
        <w:t xml:space="preserve"> of the alleged dotard and Rocket Man </w:t>
      </w:r>
      <w:r w:rsidRPr="002F354F">
        <w:rPr>
          <w:rStyle w:val="StyleUnderline"/>
        </w:rPr>
        <w:t>have been taking actions that tell a different story than the apocalyptic rhetoric does.</w:t>
      </w:r>
    </w:p>
    <w:p w14:paraId="6D6E37E2" w14:textId="77777777" w:rsidR="00AE448D" w:rsidRPr="002F354F" w:rsidRDefault="00AE448D" w:rsidP="00AE448D">
      <w:pPr>
        <w:rPr>
          <w:rStyle w:val="Emphasis"/>
        </w:rPr>
      </w:pPr>
      <w:r w:rsidRPr="002F354F">
        <w:rPr>
          <w:sz w:val="16"/>
        </w:rPr>
        <w:t xml:space="preserve">On Tuesday, for example, the </w:t>
      </w:r>
      <w:r w:rsidRPr="002F354F">
        <w:rPr>
          <w:rStyle w:val="StyleUnderline"/>
        </w:rPr>
        <w:t>Trump</w:t>
      </w:r>
      <w:r w:rsidRPr="002F354F">
        <w:rPr>
          <w:sz w:val="16"/>
        </w:rPr>
        <w:t xml:space="preserve"> administration </w:t>
      </w:r>
      <w:r w:rsidRPr="002F354F">
        <w:rPr>
          <w:rStyle w:val="StyleUnderline"/>
        </w:rPr>
        <w:t>announced</w:t>
      </w:r>
      <w:r w:rsidRPr="002F354F">
        <w:rPr>
          <w:sz w:val="16"/>
        </w:rPr>
        <w:t xml:space="preserve"> new U.S. </w:t>
      </w:r>
      <w:r w:rsidRPr="002F354F">
        <w:rPr>
          <w:rStyle w:val="StyleUnderline"/>
        </w:rPr>
        <w:t>sanctions</w:t>
      </w:r>
      <w:r w:rsidRPr="002F354F">
        <w:rPr>
          <w:sz w:val="16"/>
        </w:rPr>
        <w:t xml:space="preserve"> against North Korea. On Thursday, Secretary of State Rex Tillerson begins a visit to </w:t>
      </w:r>
      <w:r w:rsidRPr="002F354F">
        <w:rPr>
          <w:rStyle w:val="StyleUnderline"/>
        </w:rPr>
        <w:t>China</w:t>
      </w:r>
      <w:r w:rsidRPr="002F354F">
        <w:rPr>
          <w:sz w:val="16"/>
        </w:rPr>
        <w:t xml:space="preserve">, which at America’s urging </w:t>
      </w:r>
      <w:r w:rsidRPr="002F354F">
        <w:rPr>
          <w:rStyle w:val="StyleUnderline"/>
        </w:rPr>
        <w:t>has restricted its trade and financial ties with North Korea</w:t>
      </w:r>
      <w:r w:rsidRPr="002F354F">
        <w:rPr>
          <w:sz w:val="16"/>
        </w:rPr>
        <w:t xml:space="preserve"> and supported two rounds of UN Security Council sanctions against the North. </w:t>
      </w:r>
      <w:r w:rsidRPr="002F354F">
        <w:rPr>
          <w:rStyle w:val="StyleUnderline"/>
        </w:rPr>
        <w:t>Those are steps you take when you retain hope that diplomatic isolation and economic deprivation will compel Kim Jong Un’s regime to accept a negotiated settlement</w:t>
      </w:r>
      <w:r w:rsidRPr="002F354F">
        <w:rPr>
          <w:sz w:val="16"/>
        </w:rPr>
        <w:t xml:space="preserve"> of the nuclear standoff. Donald Trump has </w:t>
      </w:r>
      <w:r w:rsidRPr="002F354F">
        <w:rPr>
          <w:rStyle w:val="StyleUnderline"/>
        </w:rPr>
        <w:t>mobilized military resources</w:t>
      </w:r>
      <w:r w:rsidRPr="002F354F">
        <w:rPr>
          <w:sz w:val="16"/>
        </w:rPr>
        <w:t xml:space="preserve">—installing a missile-defense system in South Korea, proceeding with annual U.S.-South Korean military drills, and most recently flying U.S. bombers and fighter jets just off North Korea’s eastern coast in a show of “resolve.” But these </w:t>
      </w:r>
      <w:r w:rsidRPr="002F354F">
        <w:rPr>
          <w:rStyle w:val="StyleUnderline"/>
        </w:rPr>
        <w:t xml:space="preserve">are measures designed to deter North Korean aggression and defend the United States and its allies should deterrence fail, </w:t>
      </w:r>
      <w:r w:rsidRPr="002F354F">
        <w:rPr>
          <w:rStyle w:val="Emphasis"/>
        </w:rPr>
        <w:t>not signs that America is readying for war.</w:t>
      </w:r>
    </w:p>
    <w:p w14:paraId="3862D33C" w14:textId="77777777" w:rsidR="00AE448D" w:rsidRPr="002F354F" w:rsidRDefault="00AE448D" w:rsidP="00AE448D">
      <w:pPr>
        <w:rPr>
          <w:sz w:val="16"/>
        </w:rPr>
      </w:pPr>
      <w:r w:rsidRPr="002F354F">
        <w:rPr>
          <w:sz w:val="16"/>
        </w:rPr>
        <w:t xml:space="preserve">As Joseph Dunford, the chairman of the Joint Chiefs of Staff, explained to the Senate Armed Services Committee on Tuesday, </w:t>
      </w:r>
      <w:r w:rsidRPr="002F354F">
        <w:rPr>
          <w:rStyle w:val="StyleUnderline"/>
        </w:rPr>
        <w:t>the Trump administration is in the midst of “a pressurization campaign”</w:t>
      </w:r>
      <w:r w:rsidRPr="002F354F">
        <w:rPr>
          <w:sz w:val="16"/>
        </w:rPr>
        <w:t xml:space="preserve"> led by Tillerson and contingent on Chinese cooperation. </w:t>
      </w:r>
      <w:r w:rsidRPr="002F354F">
        <w:rPr>
          <w:rStyle w:val="StyleUnderline"/>
        </w:rPr>
        <w:t>It involves “applying economic and diplomatic means</w:t>
      </w:r>
      <w:r w:rsidRPr="002F354F">
        <w:rPr>
          <w:sz w:val="16"/>
        </w:rPr>
        <w:t xml:space="preserve"> primarily to force the North Koreans” to give up their nuclear weapons, and making clear that Trump has “military options” if the campaign doesn’t work. “We’re at the phase now where implementation of the sanctions is going to determine whether or not we have a peaceful solution to denuclearization on the [Korean] peninsula,” Dunford said. The administration appears to be taking the economic dimension of this effort more seriously than the diplomatic effort; Trump has yet to fill the positions of U.S. ambassador to South Korea or assistant secretary of state for East Asian and Pacific Affairs. But whatever the case, the U.S. military is playing a supporting role at the moment.</w:t>
      </w:r>
    </w:p>
    <w:p w14:paraId="424E81A2" w14:textId="77777777" w:rsidR="00AE448D" w:rsidRPr="002F354F" w:rsidRDefault="00AE448D" w:rsidP="00AE448D">
      <w:pPr>
        <w:rPr>
          <w:sz w:val="16"/>
        </w:rPr>
      </w:pPr>
      <w:r w:rsidRPr="002F354F">
        <w:rPr>
          <w:rStyle w:val="StyleUnderline"/>
        </w:rPr>
        <w:t>If war was imminent, we would likely see something we haven’t yet: an evacuation of Americans</w:t>
      </w:r>
      <w:r w:rsidRPr="002F354F">
        <w:rPr>
          <w:sz w:val="16"/>
        </w:rPr>
        <w:t>—civilians, military family members, non-essential personnel—</w:t>
      </w:r>
      <w:r w:rsidRPr="002F354F">
        <w:rPr>
          <w:rStyle w:val="StyleUnderline"/>
        </w:rPr>
        <w:t>from South Korea</w:t>
      </w:r>
      <w:r w:rsidRPr="002F354F">
        <w:rPr>
          <w:sz w:val="16"/>
        </w:rPr>
        <w:t>, according to Abe Denmark, who served as deputy assistant secretary of defense for East Asia under Barack Obama. “It’s impossible to hide because it’s over 100,000 people,” he said, and it “would signal that things are getting really dangerous.”</w:t>
      </w:r>
    </w:p>
    <w:p w14:paraId="58CFFFB6" w14:textId="77777777" w:rsidR="00AE448D" w:rsidRPr="002F354F" w:rsidRDefault="00AE448D" w:rsidP="00AE448D">
      <w:pPr>
        <w:rPr>
          <w:sz w:val="16"/>
        </w:rPr>
      </w:pPr>
      <w:r w:rsidRPr="002F354F">
        <w:rPr>
          <w:sz w:val="16"/>
        </w:rPr>
        <w:t>“</w:t>
      </w:r>
      <w:r w:rsidRPr="002F354F">
        <w:rPr>
          <w:rStyle w:val="StyleUnderline"/>
        </w:rPr>
        <w:t>If you’re actually going to go to war, you have to do a lot of things—primarily in terms of logistics and communications</w:t>
      </w:r>
      <w:r w:rsidRPr="002F354F">
        <w:rPr>
          <w:sz w:val="16"/>
        </w:rPr>
        <w:t xml:space="preserve"> and mobilizing reserve forces … </w:t>
      </w:r>
      <w:r w:rsidRPr="002F354F">
        <w:rPr>
          <w:rStyle w:val="StyleUnderline"/>
        </w:rPr>
        <w:t>and you don’t see any of those on the [</w:t>
      </w:r>
      <w:r w:rsidRPr="002F354F">
        <w:rPr>
          <w:sz w:val="16"/>
        </w:rPr>
        <w:t xml:space="preserve">U.S.-South Korean forces] side to the </w:t>
      </w:r>
      <w:r w:rsidRPr="002F354F">
        <w:rPr>
          <w:rStyle w:val="StyleUnderline"/>
        </w:rPr>
        <w:t>south of the [Korean Demilitarized Zone</w:t>
      </w:r>
      <w:r w:rsidRPr="002F354F">
        <w:rPr>
          <w:sz w:val="16"/>
        </w:rPr>
        <w:t>] nor to the north of it,” said Dennis Blair, a former director of national intelligence and commander of U.S. forces in the Pacific. In 1994, for instance, when Blair was commanding a battle group in the western Pacific and the Clinton administration nearly decided to strike a North Korean nuclear reactor, Blair’s deployment was diverted from the Persian Gulf to Korea, Patriot anti-missile batteries flowed into the region, and a range of military units were put on alert to carry out war plans against North Korea.</w:t>
      </w:r>
    </w:p>
    <w:p w14:paraId="3E91DD7B" w14:textId="77777777" w:rsidR="00AE448D" w:rsidRPr="002F354F" w:rsidRDefault="00AE448D" w:rsidP="00AE448D">
      <w:pPr>
        <w:rPr>
          <w:sz w:val="16"/>
        </w:rPr>
      </w:pPr>
      <w:r w:rsidRPr="002F354F">
        <w:rPr>
          <w:sz w:val="16"/>
        </w:rPr>
        <w:t xml:space="preserve">“On the North Korean side, I can’t talk in as much detail, but it’s the logical things you would do if you have a fairly large North Korean army, an infantry-heavy army, and you don’t keep all of the soldiers in readiness all of the time, you don’t keep all of the supplies brought up, the ammunition broken out, the wartime command-and-control modes set up,” Blair added. U.S. officials “monitor very closely those indicators and </w:t>
      </w:r>
      <w:r w:rsidRPr="002F354F">
        <w:rPr>
          <w:rStyle w:val="StyleUnderline"/>
        </w:rPr>
        <w:t>no</w:t>
      </w:r>
      <w:r w:rsidRPr="002F354F">
        <w:rPr>
          <w:sz w:val="16"/>
        </w:rPr>
        <w:t xml:space="preserve">ne of our leaders has spoken publicly saying that those </w:t>
      </w:r>
      <w:r w:rsidRPr="002F354F">
        <w:rPr>
          <w:rStyle w:val="StyleUnderline"/>
        </w:rPr>
        <w:t>indicators have been activated.”</w:t>
      </w:r>
    </w:p>
    <w:p w14:paraId="7CEA94E4" w14:textId="77777777" w:rsidR="00AE448D" w:rsidRPr="002F354F" w:rsidRDefault="00AE448D" w:rsidP="00AE448D">
      <w:pPr>
        <w:rPr>
          <w:sz w:val="16"/>
        </w:rPr>
      </w:pPr>
      <w:r w:rsidRPr="002F354F">
        <w:rPr>
          <w:sz w:val="16"/>
        </w:rPr>
        <w:t xml:space="preserve">Dunford, in fact, told senators this week that </w:t>
      </w:r>
      <w:r w:rsidRPr="002F354F">
        <w:rPr>
          <w:rStyle w:val="StyleUnderline"/>
        </w:rPr>
        <w:t>North Korea’s military activities have not matched the government’s escalating rhetoric. The United States hasn’t detected a “change in the posture of North Korean forces</w:t>
      </w:r>
      <w:r w:rsidRPr="002F354F">
        <w:rPr>
          <w:sz w:val="16"/>
        </w:rPr>
        <w:t>” as a result of the “charged political environment,” he testified. A South Korean lawmaker who heads the legislature’s intelligence committee claims that the Kim regime is seeking to avoid accidental conflict by ordering soldiers to report up the chain of command before taking any military action. North Korean propaganda may loudly and confidently condemn Trump as the “trouble-maker of humanity,” but North Korean officials are quietly struggling to square Trump’s fiery tweets with the sober statements of his advisers, and reportedly reaching out to American Korea experts in search of clarity.</w:t>
      </w:r>
    </w:p>
    <w:p w14:paraId="4E5EED88" w14:textId="77777777" w:rsidR="00AE448D" w:rsidRPr="002F354F" w:rsidRDefault="00AE448D" w:rsidP="00AE448D">
      <w:pPr>
        <w:rPr>
          <w:sz w:val="16"/>
        </w:rPr>
      </w:pPr>
      <w:r w:rsidRPr="002F354F">
        <w:rPr>
          <w:sz w:val="16"/>
        </w:rPr>
        <w:t xml:space="preserve">While Kim Jong Un has mostly refrained from perpetrating violent acts directly against the United States and South Korea—in contrast to his father and grandfather—the North Korean leader has dramatically accelerated the development of the country’s nuclear-weapons arsenal. He’s carried out a flurry of missile and nuclear tests, including the likely detonation of a hydrogen bomb and two ballistic-missile tests over Japanese territory, that have been far more aggressive than any recent actions of the United States toward North Korea. Nevertheless, according to Blair, </w:t>
      </w:r>
      <w:r w:rsidRPr="002F354F">
        <w:rPr>
          <w:rStyle w:val="StyleUnderline"/>
        </w:rPr>
        <w:t>Kim appears to think about</w:t>
      </w:r>
      <w:r w:rsidRPr="002F354F">
        <w:rPr>
          <w:sz w:val="16"/>
        </w:rPr>
        <w:t xml:space="preserve"> these </w:t>
      </w:r>
      <w:r w:rsidRPr="002F354F">
        <w:rPr>
          <w:rStyle w:val="StyleUnderline"/>
        </w:rPr>
        <w:t>tests</w:t>
      </w:r>
      <w:r w:rsidRPr="002F354F">
        <w:rPr>
          <w:sz w:val="16"/>
        </w:rPr>
        <w:t xml:space="preserve"> the way Kim Jong Il and Kim Il Sung thought about aggressive behavior outside North Korea’s borders—</w:t>
      </w:r>
      <w:r w:rsidRPr="002F354F">
        <w:rPr>
          <w:rStyle w:val="StyleUnderline"/>
        </w:rPr>
        <w:t>as “tools to keep the country stirred up</w:t>
      </w:r>
      <w:r w:rsidRPr="002F354F">
        <w:rPr>
          <w:sz w:val="16"/>
        </w:rPr>
        <w:t xml:space="preserve"> so he can justify his brutal regime, keep his enemies divided, [and] try to gain concessions” from other countries </w:t>
      </w:r>
      <w:r w:rsidRPr="002F354F">
        <w:rPr>
          <w:rStyle w:val="StyleUnderline"/>
        </w:rPr>
        <w:t>without crossing the “threshold of provocation</w:t>
      </w:r>
      <w:r w:rsidRPr="002F354F">
        <w:rPr>
          <w:sz w:val="16"/>
        </w:rPr>
        <w:t xml:space="preserve"> above which the United States and the Republic of Korea will go to war.”</w:t>
      </w:r>
    </w:p>
    <w:p w14:paraId="2ACB5A3E" w14:textId="77777777" w:rsidR="00AE448D" w:rsidRPr="002F354F" w:rsidRDefault="00AE448D" w:rsidP="00AE448D">
      <w:pPr>
        <w:rPr>
          <w:sz w:val="16"/>
        </w:rPr>
      </w:pPr>
      <w:r w:rsidRPr="002F354F">
        <w:rPr>
          <w:sz w:val="16"/>
        </w:rPr>
        <w:t>The greatest danger may be that the U.S.-North Korean war of words morphs into actual war through miscalculation. Demonstrations of U.S. military capabilities like the recent flight of bombers near North Korea can be “stabilizing” during times of crisis, Denmark said, but not when paired with messages like the one Trump sent on Twitter shortly after the demonstration—that if Kim Jong Un continues to threaten the United States, he might not “be around much longer.”</w:t>
      </w:r>
    </w:p>
    <w:p w14:paraId="5651BC36" w14:textId="77777777" w:rsidR="00AE448D" w:rsidRPr="002F354F" w:rsidRDefault="00AE448D" w:rsidP="00AE448D">
      <w:pPr>
        <w:rPr>
          <w:sz w:val="16"/>
        </w:rPr>
      </w:pPr>
      <w:r w:rsidRPr="002F354F">
        <w:rPr>
          <w:sz w:val="16"/>
        </w:rPr>
        <w:t>It’s unclear whether North Korea can really shoot down U.S. war planes, Denmark noted, but “if the president keeps talking about total destruction of North Korea, and has a vague definition of what would cause that, and [says the North Korean leadership is] not going to be around for very much longer, and then [the North Koreans] see a flight of American aircraft flying towards North Korea, how are they supposed to interpret that?”</w:t>
      </w:r>
    </w:p>
    <w:p w14:paraId="18AE4C98" w14:textId="77777777" w:rsidR="00AE448D" w:rsidRPr="002F354F" w:rsidRDefault="00AE448D" w:rsidP="00AE448D">
      <w:pPr>
        <w:rPr>
          <w:sz w:val="16"/>
        </w:rPr>
      </w:pPr>
      <w:r w:rsidRPr="002F354F">
        <w:rPr>
          <w:sz w:val="16"/>
        </w:rPr>
        <w:t>This week, Senator Angus King put that question to Dunford. “I have a queasy feeling that we’re in 1914 stumbling toward Sarajevo,” he said. What if, King wondered, North Korea mistakes an exercise involving a U.S. Navy vessel for an attack on the Kim government and attempts to destroy the ship, sparking tit-for-tat violence that spirals into all-out warfare? Dunford tried to reassure the senator by noting that he had spent hours reviewing plans for the bomber run along North Korea’s coast, but King wasn’t reassured. He asked whether the U.S. military has a way to communicate to the North Korean military that the United States is merely conducting a drill. “We do not,” Dunford answered. King asked whether it was sensible for U.S. leaders to threaten to destroy the Kim regime when Kim Jong Un is determined to acquire nuclear weapons precisely because he wants to prevent the destruction of his regime. “I have been very careful at the military level to make no statements that would exacerbate the current crisis,” Dunford responded. “I certainly won’t comment on things that our senior political leadership have said.”</w:t>
      </w:r>
    </w:p>
    <w:p w14:paraId="71BD290D" w14:textId="77777777" w:rsidR="00AE448D" w:rsidRPr="002F354F" w:rsidRDefault="00AE448D" w:rsidP="00AE448D">
      <w:pPr>
        <w:rPr>
          <w:rStyle w:val="StyleUnderline"/>
        </w:rPr>
      </w:pPr>
      <w:r w:rsidRPr="002F354F">
        <w:rPr>
          <w:sz w:val="16"/>
        </w:rPr>
        <w:t xml:space="preserve">Blair, however, insists that </w:t>
      </w:r>
      <w:r w:rsidRPr="002F354F">
        <w:rPr>
          <w:rStyle w:val="StyleUnderline"/>
        </w:rPr>
        <w:t>we’re probably not on the brink of war, whether deliberate or unintentional. The military situation on the Korean peninsula is “</w:t>
      </w:r>
      <w:r w:rsidRPr="002F354F">
        <w:rPr>
          <w:rStyle w:val="Emphasis"/>
        </w:rPr>
        <w:t>fairly stable</w:t>
      </w:r>
      <w:r w:rsidRPr="002F354F">
        <w:rPr>
          <w:rStyle w:val="StyleUnderline"/>
        </w:rPr>
        <w:t>” despite the high level of readiness</w:t>
      </w:r>
      <w:r w:rsidRPr="002F354F">
        <w:rPr>
          <w:sz w:val="16"/>
        </w:rPr>
        <w:t xml:space="preserve"> of both sides, he argues, and </w:t>
      </w:r>
      <w:r w:rsidRPr="002F354F">
        <w:rPr>
          <w:rStyle w:val="StyleUnderline"/>
        </w:rPr>
        <w:t>rhetoric “counts for very little.”</w:t>
      </w:r>
    </w:p>
    <w:p w14:paraId="00DCBCA8" w14:textId="77777777" w:rsidR="00AE448D" w:rsidRPr="002F354F" w:rsidRDefault="00AE448D" w:rsidP="00AE448D">
      <w:pPr>
        <w:rPr>
          <w:rStyle w:val="StyleUnderline"/>
        </w:rPr>
      </w:pPr>
      <w:r w:rsidRPr="002F354F">
        <w:rPr>
          <w:rStyle w:val="StyleUnderline"/>
        </w:rPr>
        <w:t>“North Korea uses bloodthirsty, shocking rhetoric ... strictly for effect, and it has very little to do with what they are actually doing</w:t>
      </w:r>
      <w:r w:rsidRPr="002F354F">
        <w:rPr>
          <w:sz w:val="16"/>
        </w:rPr>
        <w:t xml:space="preserve"> or planning to do,” Blair said. “On the American side, this is the first time that a president has gotten down into the gutter with a North Korean leader and used the same harsh rhetoric against him.” But so far, </w:t>
      </w:r>
      <w:r w:rsidRPr="002F354F">
        <w:rPr>
          <w:rStyle w:val="StyleUnderline"/>
        </w:rPr>
        <w:t>that unprecedented approach has not had a corresponding impact on U.S. military preparations or action.</w:t>
      </w:r>
    </w:p>
    <w:p w14:paraId="2F3E1FEC" w14:textId="77777777" w:rsidR="00AE448D" w:rsidRPr="002F354F" w:rsidRDefault="00AE448D" w:rsidP="00AE448D">
      <w:pPr>
        <w:rPr>
          <w:sz w:val="16"/>
        </w:rPr>
      </w:pPr>
      <w:r w:rsidRPr="002F354F">
        <w:rPr>
          <w:sz w:val="16"/>
        </w:rPr>
        <w:t xml:space="preserve">What </w:t>
      </w:r>
      <w:r w:rsidRPr="002F354F">
        <w:rPr>
          <w:rStyle w:val="StyleUnderline"/>
        </w:rPr>
        <w:t>we’re witnessing</w:t>
      </w:r>
      <w:r w:rsidRPr="002F354F">
        <w:rPr>
          <w:sz w:val="16"/>
        </w:rPr>
        <w:t>, Blair argued, is “</w:t>
      </w:r>
      <w:r w:rsidRPr="002F354F">
        <w:rPr>
          <w:rStyle w:val="StyleUnderline"/>
        </w:rPr>
        <w:t>two dogs barking on either side of a chain-link fence</w:t>
      </w:r>
      <w:r w:rsidRPr="002F354F">
        <w:rPr>
          <w:sz w:val="16"/>
        </w:rPr>
        <w:t xml:space="preserve">. It’s actually two chain-link fences. There’s a chain-link fence on the </w:t>
      </w:r>
      <w:r w:rsidRPr="002F354F">
        <w:rPr>
          <w:rStyle w:val="StyleUnderline"/>
        </w:rPr>
        <w:t>North Korea</w:t>
      </w:r>
      <w:r w:rsidRPr="002F354F">
        <w:rPr>
          <w:sz w:val="16"/>
        </w:rPr>
        <w:t xml:space="preserve">n side … which </w:t>
      </w:r>
      <w:r w:rsidRPr="002F354F">
        <w:rPr>
          <w:rStyle w:val="StyleUnderline"/>
        </w:rPr>
        <w:t>is staying below the level of provocation</w:t>
      </w:r>
      <w:r w:rsidRPr="002F354F">
        <w:rPr>
          <w:sz w:val="16"/>
        </w:rPr>
        <w:t xml:space="preserve"> they think would start a war, </w:t>
      </w:r>
      <w:r w:rsidRPr="002F354F">
        <w:rPr>
          <w:rStyle w:val="StyleUnderline"/>
        </w:rPr>
        <w:t>and on the American side it’s just a natural reluctance to cause escalation</w:t>
      </w:r>
      <w:r w:rsidRPr="002F354F">
        <w:rPr>
          <w:sz w:val="16"/>
        </w:rPr>
        <w:t xml:space="preserve"> because [the South Korean capital of] Seoul is so close to the DMZ. The North Koreans have a large number of artillery tubes which could cause a lot of death and destruction within the time it would take us to suppress that artillery.”</w:t>
      </w:r>
    </w:p>
    <w:p w14:paraId="7D5B5E9F" w14:textId="77777777" w:rsidR="00AE448D" w:rsidRPr="002F354F" w:rsidRDefault="00AE448D" w:rsidP="00AE448D">
      <w:pPr>
        <w:rPr>
          <w:sz w:val="16"/>
        </w:rPr>
      </w:pPr>
      <w:r w:rsidRPr="002F354F">
        <w:rPr>
          <w:sz w:val="16"/>
        </w:rPr>
        <w:t>“</w:t>
      </w:r>
      <w:r w:rsidRPr="002F354F">
        <w:rPr>
          <w:rStyle w:val="StyleUnderline"/>
        </w:rPr>
        <w:t>Both sides have military restraints</w:t>
      </w:r>
      <w:r w:rsidRPr="002F354F">
        <w:rPr>
          <w:sz w:val="16"/>
        </w:rPr>
        <w:t xml:space="preserve"> on them and </w:t>
      </w:r>
      <w:r w:rsidRPr="002F354F">
        <w:rPr>
          <w:rStyle w:val="StyleUnderline"/>
        </w:rPr>
        <w:t>both dogs are barking pretty furiously, primarily for domestic consumption</w:t>
      </w:r>
      <w:r w:rsidRPr="002F354F">
        <w:rPr>
          <w:sz w:val="16"/>
        </w:rPr>
        <w:t>,” he told me. “Neither of them has any idea of the effect on the other, and I think the effect on the other is very little.”</w:t>
      </w:r>
    </w:p>
    <w:p w14:paraId="354A06D1" w14:textId="77777777" w:rsidR="00AE448D" w:rsidRPr="002F354F" w:rsidRDefault="00AE448D" w:rsidP="00AE448D">
      <w:pPr>
        <w:rPr>
          <w:sz w:val="16"/>
        </w:rPr>
      </w:pPr>
    </w:p>
    <w:p w14:paraId="73F44455" w14:textId="77777777" w:rsidR="00AE448D" w:rsidRPr="002F354F" w:rsidRDefault="00AE448D" w:rsidP="00AE448D">
      <w:pPr>
        <w:pStyle w:val="Heading4"/>
        <w:rPr>
          <w:rFonts w:cs="Arial"/>
        </w:rPr>
      </w:pPr>
      <w:r w:rsidRPr="002F354F">
        <w:rPr>
          <w:rFonts w:cs="Arial"/>
        </w:rPr>
        <w:t>Threat of retaliation is overblown---there’s no way they can attack the US yet but they’re developing the capability</w:t>
      </w:r>
    </w:p>
    <w:p w14:paraId="7CEE6ADC" w14:textId="77777777" w:rsidR="00AE448D" w:rsidRPr="002F354F" w:rsidRDefault="00AE448D" w:rsidP="00AE448D">
      <w:r w:rsidRPr="002F354F">
        <w:rPr>
          <w:rStyle w:val="Style13ptBold"/>
        </w:rPr>
        <w:t>Luttwak 18</w:t>
      </w:r>
      <w:r w:rsidRPr="002F354F">
        <w:t xml:space="preserve"> [Edward, Ph.D. in International Relations from Johns Hopkins University, senior associate at the Center for Strategic and International Studies, 1-8-2018, "It’s Time to Bomb North Korea", https://foreignpolicy.com/2018/01/08/its-time-to-bomb-north-korea/]</w:t>
      </w:r>
    </w:p>
    <w:p w14:paraId="61866F08" w14:textId="77777777" w:rsidR="00AE448D" w:rsidRPr="002F354F" w:rsidRDefault="00AE448D" w:rsidP="00AE448D">
      <w:pPr>
        <w:rPr>
          <w:sz w:val="16"/>
        </w:rPr>
      </w:pPr>
      <w:r w:rsidRPr="002F354F">
        <w:rPr>
          <w:sz w:val="16"/>
        </w:rPr>
        <w:t xml:space="preserve">Each test would have been an excellent occasion for the United States to finally decide to do to North Korea what Israel did to Iraq in 1981, and to Syria in 2007 — namely, use well-aimed conventional weapons to deny nuclear weapons to regimes that shouldn’t have firearms, let alone weapons of mass destruction. </w:t>
      </w:r>
      <w:r w:rsidRPr="002F354F">
        <w:rPr>
          <w:rStyle w:val="StyleUnderline"/>
        </w:rPr>
        <w:t xml:space="preserve">Fortunately, there is still time for Washington to launch such an attack to </w:t>
      </w:r>
      <w:r w:rsidRPr="002F354F">
        <w:rPr>
          <w:rStyle w:val="Emphasis"/>
        </w:rPr>
        <w:t>destroy North Korea’s nuclear arsenal</w:t>
      </w:r>
      <w:r w:rsidRPr="002F354F">
        <w:rPr>
          <w:sz w:val="16"/>
        </w:rPr>
        <w:t xml:space="preserve">. </w:t>
      </w:r>
      <w:r w:rsidRPr="002F354F">
        <w:rPr>
          <w:rStyle w:val="StyleUnderline"/>
        </w:rPr>
        <w:t>It should be earnestly considered</w:t>
      </w:r>
      <w:r w:rsidRPr="002F354F">
        <w:rPr>
          <w:sz w:val="16"/>
        </w:rPr>
        <w:t xml:space="preserve"> rather than rejected out of hand.</w:t>
      </w:r>
    </w:p>
    <w:p w14:paraId="7D5E8282" w14:textId="77777777" w:rsidR="00AE448D" w:rsidRPr="002F354F" w:rsidRDefault="00AE448D" w:rsidP="00AE448D">
      <w:pPr>
        <w:rPr>
          <w:sz w:val="16"/>
        </w:rPr>
      </w:pPr>
      <w:r w:rsidRPr="002F354F">
        <w:rPr>
          <w:sz w:val="16"/>
        </w:rPr>
        <w:t xml:space="preserve">Of course, </w:t>
      </w:r>
      <w:r w:rsidRPr="002F354F">
        <w:rPr>
          <w:rStyle w:val="StyleUnderline"/>
        </w:rPr>
        <w:t>there are reasons not to</w:t>
      </w:r>
      <w:r w:rsidRPr="002F354F">
        <w:rPr>
          <w:sz w:val="16"/>
        </w:rPr>
        <w:t xml:space="preserve"> act against North Korea. </w:t>
      </w:r>
      <w:r w:rsidRPr="002F354F">
        <w:rPr>
          <w:rStyle w:val="StyleUnderline"/>
        </w:rPr>
        <w:t>But the most commonly cited ones are far weaker than generally acknowledged</w:t>
      </w:r>
      <w:r w:rsidRPr="002F354F">
        <w:rPr>
          <w:sz w:val="16"/>
        </w:rPr>
        <w:t>.</w:t>
      </w:r>
    </w:p>
    <w:p w14:paraId="2DC1B80E" w14:textId="77777777" w:rsidR="00AE448D" w:rsidRPr="002F354F" w:rsidRDefault="00AE448D" w:rsidP="00AE448D">
      <w:pPr>
        <w:rPr>
          <w:u w:val="single"/>
        </w:rPr>
      </w:pPr>
      <w:r w:rsidRPr="002F354F">
        <w:rPr>
          <w:rStyle w:val="StyleUnderline"/>
        </w:rPr>
        <w:t>One mistaken reason to avoid attacking</w:t>
      </w:r>
      <w:r w:rsidRPr="002F354F">
        <w:rPr>
          <w:sz w:val="16"/>
        </w:rPr>
        <w:t xml:space="preserve"> North Korea </w:t>
      </w:r>
      <w:r w:rsidRPr="002F354F">
        <w:rPr>
          <w:rStyle w:val="StyleUnderline"/>
        </w:rPr>
        <w:t xml:space="preserve">is the fear of direct </w:t>
      </w:r>
      <w:r w:rsidRPr="002F354F">
        <w:rPr>
          <w:rStyle w:val="Emphasis"/>
        </w:rPr>
        <w:t>retaliation</w:t>
      </w:r>
      <w:r w:rsidRPr="002F354F">
        <w:rPr>
          <w:rStyle w:val="StyleUnderline"/>
        </w:rPr>
        <w:t xml:space="preserve">. The U.S. intelligence community has reportedly claimed that </w:t>
      </w:r>
      <w:r w:rsidRPr="002F354F">
        <w:rPr>
          <w:rStyle w:val="Emphasis"/>
        </w:rPr>
        <w:t>No</w:t>
      </w:r>
      <w:r w:rsidRPr="002F354F">
        <w:rPr>
          <w:rStyle w:val="StyleUnderline"/>
        </w:rPr>
        <w:t xml:space="preserve">rth </w:t>
      </w:r>
      <w:r w:rsidRPr="002F354F">
        <w:rPr>
          <w:rStyle w:val="Emphasis"/>
        </w:rPr>
        <w:t>Ko</w:t>
      </w:r>
      <w:r w:rsidRPr="002F354F">
        <w:rPr>
          <w:rStyle w:val="StyleUnderline"/>
        </w:rPr>
        <w:t xml:space="preserve">rea already has ballistic missiles with nuclear warheads that can reach as far as the </w:t>
      </w:r>
      <w:r w:rsidRPr="002F354F">
        <w:rPr>
          <w:rStyle w:val="Emphasis"/>
        </w:rPr>
        <w:t>U</w:t>
      </w:r>
      <w:r w:rsidRPr="002F354F">
        <w:rPr>
          <w:rStyle w:val="StyleUnderline"/>
        </w:rPr>
        <w:t xml:space="preserve">nited </w:t>
      </w:r>
      <w:r w:rsidRPr="002F354F">
        <w:rPr>
          <w:rStyle w:val="Emphasis"/>
        </w:rPr>
        <w:t>S</w:t>
      </w:r>
      <w:r w:rsidRPr="002F354F">
        <w:rPr>
          <w:rStyle w:val="StyleUnderline"/>
        </w:rPr>
        <w:t>tates</w:t>
      </w:r>
      <w:r w:rsidRPr="002F354F">
        <w:rPr>
          <w:sz w:val="16"/>
        </w:rPr>
        <w:t xml:space="preserve">. But </w:t>
      </w:r>
      <w:r w:rsidRPr="002F354F">
        <w:rPr>
          <w:rStyle w:val="StyleUnderline"/>
        </w:rPr>
        <w:t xml:space="preserve">this is almost certainly an </w:t>
      </w:r>
      <w:r w:rsidRPr="002F354F">
        <w:rPr>
          <w:rStyle w:val="Emphasis"/>
        </w:rPr>
        <w:t>exaggeration</w:t>
      </w:r>
      <w:r w:rsidRPr="002F354F">
        <w:rPr>
          <w:rStyle w:val="StyleUnderline"/>
        </w:rPr>
        <w:t>, or rather an anticipation of a future that could still be averted by prompt action.</w:t>
      </w:r>
      <w:r w:rsidRPr="002F354F">
        <w:rPr>
          <w:sz w:val="16"/>
        </w:rPr>
        <w:t xml:space="preserve"> The first North Korean nuclear device that could potentially be miniaturized into a warhead for a long-range ballistic missile was tested on September 3, 2017, while its first full-scale ICBM was only tested on November 28, 2017. </w:t>
      </w:r>
      <w:r w:rsidRPr="002F354F">
        <w:rPr>
          <w:rStyle w:val="StyleUnderline"/>
        </w:rPr>
        <w:t>If the North Koreans have managed to complete the full-scale engineering development and initial production of operational ballistic missiles with nuclear warheads</w:t>
      </w:r>
      <w:r w:rsidRPr="002F354F">
        <w:rPr>
          <w:sz w:val="16"/>
        </w:rPr>
        <w:t xml:space="preserve"> in the short time since then — </w:t>
      </w:r>
      <w:r w:rsidRPr="002F354F">
        <w:rPr>
          <w:rStyle w:val="StyleUnderline"/>
        </w:rPr>
        <w:t>and on their tiny total budget</w:t>
      </w:r>
      <w:r w:rsidRPr="002F354F">
        <w:rPr>
          <w:sz w:val="16"/>
        </w:rPr>
        <w:t xml:space="preserve"> — </w:t>
      </w:r>
      <w:r w:rsidRPr="002F354F">
        <w:rPr>
          <w:rStyle w:val="StyleUnderline"/>
        </w:rPr>
        <w:t xml:space="preserve">then their mastery of science and engineering would be entirely </w:t>
      </w:r>
      <w:r w:rsidRPr="002F354F">
        <w:rPr>
          <w:rStyle w:val="Emphasis"/>
        </w:rPr>
        <w:t>unprecedented</w:t>
      </w:r>
      <w:r w:rsidRPr="002F354F">
        <w:rPr>
          <w:sz w:val="16"/>
        </w:rPr>
        <w:t xml:space="preserve"> </w:t>
      </w:r>
      <w:r w:rsidRPr="002F354F">
        <w:rPr>
          <w:rStyle w:val="StyleUnderline"/>
        </w:rPr>
        <w:t>and utterly phenomenal</w:t>
      </w:r>
      <w:r w:rsidRPr="002F354F">
        <w:rPr>
          <w:sz w:val="16"/>
        </w:rPr>
        <w:t xml:space="preserve">. </w:t>
      </w:r>
      <w:r w:rsidRPr="002F354F">
        <w:rPr>
          <w:rStyle w:val="StyleUnderline"/>
        </w:rPr>
        <w:t>It is altogether more likely that they have yet to match warheads and missiles into an operational weapon.</w:t>
      </w:r>
    </w:p>
    <w:p w14:paraId="0ED48191" w14:textId="77777777" w:rsidR="00AE448D" w:rsidRPr="002F354F" w:rsidRDefault="00AE448D" w:rsidP="00AE448D">
      <w:pPr>
        <w:pStyle w:val="Heading3"/>
        <w:rPr>
          <w:rFonts w:cs="Arial"/>
        </w:rPr>
      </w:pPr>
      <w:r w:rsidRPr="002F354F">
        <w:rPr>
          <w:rFonts w:cs="Arial"/>
        </w:rPr>
        <w:t xml:space="preserve">1NC – AT: Congress </w:t>
      </w:r>
    </w:p>
    <w:p w14:paraId="097B5C17" w14:textId="77777777" w:rsidR="00AE448D" w:rsidRPr="002F354F" w:rsidRDefault="00AE448D" w:rsidP="00AE448D">
      <w:pPr>
        <w:pStyle w:val="Heading4"/>
        <w:rPr>
          <w:rFonts w:cs="Arial"/>
        </w:rPr>
      </w:pPr>
      <w:r w:rsidRPr="002F354F">
        <w:rPr>
          <w:rFonts w:cs="Arial"/>
        </w:rPr>
        <w:t xml:space="preserve">Congressional input </w:t>
      </w:r>
      <w:r w:rsidRPr="002F354F">
        <w:rPr>
          <w:rFonts w:cs="Arial"/>
          <w:u w:val="single"/>
        </w:rPr>
        <w:t>doesn’t improve policy</w:t>
      </w:r>
      <w:r w:rsidRPr="002F354F">
        <w:rPr>
          <w:rFonts w:cs="Arial"/>
        </w:rPr>
        <w:t xml:space="preserve"> – </w:t>
      </w:r>
      <w:r w:rsidRPr="002F354F">
        <w:rPr>
          <w:rFonts w:cs="Arial"/>
          <w:u w:val="single"/>
        </w:rPr>
        <w:t>limited bandwidth</w:t>
      </w:r>
      <w:r w:rsidRPr="002F354F">
        <w:rPr>
          <w:rFonts w:cs="Arial"/>
        </w:rPr>
        <w:t xml:space="preserve"> and </w:t>
      </w:r>
      <w:r w:rsidRPr="002F354F">
        <w:rPr>
          <w:rFonts w:cs="Arial"/>
          <w:u w:val="single"/>
        </w:rPr>
        <w:t>inability</w:t>
      </w:r>
      <w:r w:rsidRPr="002F354F">
        <w:rPr>
          <w:rFonts w:cs="Arial"/>
        </w:rPr>
        <w:t xml:space="preserve"> to </w:t>
      </w:r>
      <w:r w:rsidRPr="002F354F">
        <w:rPr>
          <w:rFonts w:cs="Arial"/>
          <w:u w:val="single"/>
        </w:rPr>
        <w:t>monitor</w:t>
      </w:r>
      <w:r w:rsidRPr="002F354F">
        <w:rPr>
          <w:rFonts w:cs="Arial"/>
        </w:rPr>
        <w:t xml:space="preserve"> changing behavior </w:t>
      </w:r>
    </w:p>
    <w:p w14:paraId="5C888B9C" w14:textId="77777777" w:rsidR="00AE448D" w:rsidRPr="002F354F" w:rsidRDefault="00AE448D" w:rsidP="00AE448D">
      <w:r w:rsidRPr="002F354F">
        <w:rPr>
          <w:rStyle w:val="Style13ptBold"/>
        </w:rPr>
        <w:t>Abebe 11</w:t>
      </w:r>
      <w:r w:rsidRPr="002F354F">
        <w:t xml:space="preserve"> [Assistant Professor and Kirkland &amp; Ellis Professor, University of Chicago Law School, and Eric Posner, The Flaws of Foreign Affairs Legalism, https://chicagounbound.uchicago.edu/cgi/viewcontent.cgi?referer=https://scholar.google.com/&amp;httpsredir=1&amp;article=7847&amp;context=journal_articles]</w:t>
      </w:r>
    </w:p>
    <w:p w14:paraId="7D60D4C8" w14:textId="77777777" w:rsidR="00AE448D" w:rsidRPr="002F354F" w:rsidRDefault="00AE448D" w:rsidP="00AE448D">
      <w:pPr>
        <w:rPr>
          <w:sz w:val="16"/>
        </w:rPr>
      </w:pPr>
      <w:r w:rsidRPr="002F354F">
        <w:rPr>
          <w:u w:val="single"/>
        </w:rPr>
        <w:t xml:space="preserve">How could a legislature address </w:t>
      </w:r>
      <w:r w:rsidRPr="002F354F">
        <w:rPr>
          <w:rStyle w:val="Emphasis"/>
        </w:rPr>
        <w:t>these complexities</w:t>
      </w:r>
      <w:r w:rsidRPr="002F354F">
        <w:rPr>
          <w:u w:val="single"/>
        </w:rPr>
        <w:t>?</w:t>
      </w:r>
      <w:r w:rsidRPr="002F354F">
        <w:rPr>
          <w:sz w:val="16"/>
        </w:rPr>
        <w:t xml:space="preserve"> A modern legislature such as the U.S. </w:t>
      </w:r>
      <w:r w:rsidRPr="002F354F">
        <w:rPr>
          <w:u w:val="single"/>
        </w:rPr>
        <w:t xml:space="preserve">Congress has an </w:t>
      </w:r>
      <w:r w:rsidRPr="002F354F">
        <w:rPr>
          <w:rStyle w:val="Emphasis"/>
        </w:rPr>
        <w:t xml:space="preserve">enormous amount </w:t>
      </w:r>
      <w:r w:rsidRPr="002F354F">
        <w:rPr>
          <w:u w:val="single"/>
        </w:rPr>
        <w:t xml:space="preserve">of </w:t>
      </w:r>
      <w:r w:rsidRPr="002F354F">
        <w:rPr>
          <w:rStyle w:val="Emphasis"/>
        </w:rPr>
        <w:t>business</w:t>
      </w:r>
      <w:r w:rsidRPr="002F354F">
        <w:rPr>
          <w:u w:val="single"/>
        </w:rPr>
        <w:t xml:space="preserve">. </w:t>
      </w:r>
      <w:r w:rsidRPr="002F354F">
        <w:rPr>
          <w:sz w:val="16"/>
        </w:rPr>
        <w:t xml:space="preserve">Accordingly, </w:t>
      </w:r>
      <w:r w:rsidRPr="002F354F">
        <w:rPr>
          <w:u w:val="single"/>
        </w:rPr>
        <w:t xml:space="preserve">it </w:t>
      </w:r>
      <w:r w:rsidRPr="002F354F">
        <w:rPr>
          <w:b/>
          <w:sz w:val="24"/>
          <w:u w:val="single"/>
          <w:bdr w:val="single" w:sz="8" w:space="0" w:color="auto"/>
        </w:rPr>
        <w:t>could not address a particular relationship</w:t>
      </w:r>
      <w:r w:rsidRPr="002F354F">
        <w:rPr>
          <w:sz w:val="24"/>
          <w:u w:val="single"/>
        </w:rPr>
        <w:t xml:space="preserve"> </w:t>
      </w:r>
      <w:r w:rsidRPr="002F354F">
        <w:rPr>
          <w:u w:val="single"/>
        </w:rPr>
        <w:t xml:space="preserve">with foreign countries </w:t>
      </w:r>
      <w:r w:rsidRPr="002F354F">
        <w:rPr>
          <w:rStyle w:val="Emphasis"/>
        </w:rPr>
        <w:t>on</w:t>
      </w:r>
      <w:r w:rsidRPr="002F354F">
        <w:rPr>
          <w:u w:val="single"/>
        </w:rPr>
        <w:t xml:space="preserve"> an </w:t>
      </w:r>
      <w:r w:rsidRPr="002F354F">
        <w:rPr>
          <w:b/>
          <w:sz w:val="24"/>
          <w:u w:val="single"/>
          <w:bdr w:val="single" w:sz="8" w:space="0" w:color="auto"/>
        </w:rPr>
        <w:t>ad hoc basis</w:t>
      </w:r>
      <w:r w:rsidRPr="002F354F">
        <w:rPr>
          <w:u w:val="single"/>
        </w:rPr>
        <w:t>, as events dictate.</w:t>
      </w:r>
      <w:r w:rsidRPr="002F354F">
        <w:rPr>
          <w:sz w:val="16"/>
        </w:rPr>
        <w:t xml:space="preserve"> In principle, </w:t>
      </w:r>
      <w:r w:rsidRPr="002F354F">
        <w:rPr>
          <w:u w:val="single"/>
        </w:rPr>
        <w:t>it could pass a statute that in great detail explains</w:t>
      </w:r>
      <w:r w:rsidRPr="002F354F">
        <w:rPr>
          <w:sz w:val="16"/>
        </w:rPr>
        <w:t xml:space="preserve"> that </w:t>
      </w:r>
      <w:r w:rsidRPr="002F354F">
        <w:rPr>
          <w:u w:val="single"/>
        </w:rPr>
        <w:t>the President must do X if the country does Y, where X could be lowering tariff barriers</w:t>
      </w:r>
      <w:r w:rsidRPr="002F354F">
        <w:rPr>
          <w:sz w:val="16"/>
        </w:rPr>
        <w:t xml:space="preserve"> (by a certain amount) and </w:t>
      </w:r>
      <w:r w:rsidRPr="002F354F">
        <w:rPr>
          <w:u w:val="single"/>
        </w:rPr>
        <w:t>Y could be providing military assistance. But, given</w:t>
      </w:r>
      <w:r w:rsidRPr="002F354F">
        <w:rPr>
          <w:sz w:val="16"/>
        </w:rPr>
        <w:t xml:space="preserve"> the </w:t>
      </w:r>
      <w:r w:rsidRPr="002F354F">
        <w:rPr>
          <w:rStyle w:val="Emphasis"/>
        </w:rPr>
        <w:t>fluidity</w:t>
      </w:r>
      <w:r w:rsidRPr="002F354F">
        <w:rPr>
          <w:u w:val="single"/>
        </w:rPr>
        <w:t xml:space="preserve"> and </w:t>
      </w:r>
      <w:r w:rsidRPr="002F354F">
        <w:rPr>
          <w:rStyle w:val="Emphasis"/>
        </w:rPr>
        <w:t>unpredictability</w:t>
      </w:r>
      <w:r w:rsidRPr="002F354F">
        <w:rPr>
          <w:u w:val="single"/>
        </w:rPr>
        <w:t xml:space="preserve"> of foreign affairs, and Congress's </w:t>
      </w:r>
      <w:r w:rsidRPr="002F354F">
        <w:rPr>
          <w:rStyle w:val="Emphasis"/>
        </w:rPr>
        <w:t>limited time</w:t>
      </w:r>
      <w:r w:rsidRPr="002F354F">
        <w:rPr>
          <w:u w:val="single"/>
        </w:rPr>
        <w:t xml:space="preserve"> and </w:t>
      </w:r>
      <w:r w:rsidRPr="002F354F">
        <w:rPr>
          <w:rStyle w:val="Emphasis"/>
        </w:rPr>
        <w:t>resources</w:t>
      </w:r>
      <w:r w:rsidRPr="002F354F">
        <w:rPr>
          <w:u w:val="single"/>
        </w:rPr>
        <w:t xml:space="preserve"> for evaluating relationships with dozens of countries, such a statute would be </w:t>
      </w:r>
      <w:r w:rsidRPr="002F354F">
        <w:rPr>
          <w:rStyle w:val="Emphasis"/>
        </w:rPr>
        <w:t>hard to</w:t>
      </w:r>
      <w:r w:rsidRPr="002F354F">
        <w:rPr>
          <w:u w:val="single"/>
        </w:rPr>
        <w:t xml:space="preserve"> imagine. While Congress sets tariff policy by incorporating executive-negotiated trade treaties, it</w:t>
      </w:r>
      <w:r w:rsidRPr="002F354F">
        <w:rPr>
          <w:sz w:val="16"/>
        </w:rPr>
        <w:t xml:space="preserve"> also has </w:t>
      </w:r>
      <w:r w:rsidRPr="002F354F">
        <w:rPr>
          <w:u w:val="single"/>
        </w:rPr>
        <w:t>delegated immense authority to the executive</w:t>
      </w:r>
      <w:r w:rsidRPr="002F354F">
        <w:rPr>
          <w:sz w:val="16"/>
        </w:rPr>
        <w:t xml:space="preserve"> to suspend trade, impose sanctions, and </w:t>
      </w:r>
      <w:r w:rsidRPr="002F354F">
        <w:rPr>
          <w:u w:val="single"/>
        </w:rPr>
        <w:t>punish and reward foreign countries that are uncooperative</w:t>
      </w:r>
      <w:r w:rsidRPr="002F354F">
        <w:rPr>
          <w:sz w:val="16"/>
        </w:rPr>
        <w:t xml:space="preserve"> in other ways.</w:t>
      </w:r>
    </w:p>
    <w:p w14:paraId="06CFF931" w14:textId="77777777" w:rsidR="00AE448D" w:rsidRPr="002F354F" w:rsidRDefault="00AE448D" w:rsidP="00AE448D">
      <w:pPr>
        <w:rPr>
          <w:u w:val="single"/>
        </w:rPr>
      </w:pPr>
      <w:r w:rsidRPr="002F354F">
        <w:rPr>
          <w:sz w:val="16"/>
        </w:rPr>
        <w:t xml:space="preserve">Congress also delegates in domestic matters, but not as frequently nor as completely. Consider tax policy. Congress sets taxes, which apply to hundreds of millions of people. The sheer volume of affected persons means that only very general rules can be used to regulate. It is impossible for the government to have an individual relationship with every person or firm the way it does with foreign countries. As a result, the government cannot adjust its relationships to people on an individual basis, as it can with foreign countries. But </w:t>
      </w:r>
      <w:r w:rsidRPr="002F354F">
        <w:rPr>
          <w:rStyle w:val="Emphasis"/>
        </w:rPr>
        <w:t>relationships with other nations,</w:t>
      </w:r>
      <w:r w:rsidRPr="002F354F">
        <w:rPr>
          <w:u w:val="single"/>
        </w:rPr>
        <w:t xml:space="preserve"> which </w:t>
      </w:r>
      <w:r w:rsidRPr="002F354F">
        <w:rPr>
          <w:rStyle w:val="Emphasis"/>
        </w:rPr>
        <w:t>require constant adjustment</w:t>
      </w:r>
      <w:r w:rsidRPr="002F354F">
        <w:rPr>
          <w:u w:val="single"/>
        </w:rPr>
        <w:t xml:space="preserve"> in light of </w:t>
      </w:r>
      <w:r w:rsidRPr="002F354F">
        <w:rPr>
          <w:rStyle w:val="Emphasis"/>
        </w:rPr>
        <w:t>changing events</w:t>
      </w:r>
      <w:r w:rsidRPr="002F354F">
        <w:rPr>
          <w:u w:val="single"/>
        </w:rPr>
        <w:t xml:space="preserve"> and </w:t>
      </w:r>
      <w:r w:rsidRPr="002F354F">
        <w:rPr>
          <w:sz w:val="16"/>
        </w:rPr>
        <w:t xml:space="preserve">the </w:t>
      </w:r>
      <w:r w:rsidRPr="002F354F">
        <w:rPr>
          <w:rStyle w:val="Emphasis"/>
        </w:rPr>
        <w:t>behavior</w:t>
      </w:r>
      <w:r w:rsidRPr="002F354F">
        <w:rPr>
          <w:u w:val="single"/>
        </w:rPr>
        <w:t xml:space="preserve"> of the party on the other side, involve </w:t>
      </w:r>
      <w:r w:rsidRPr="002F354F">
        <w:rPr>
          <w:rStyle w:val="Emphasis"/>
        </w:rPr>
        <w:t>constant monitoring</w:t>
      </w:r>
      <w:r w:rsidRPr="002F354F">
        <w:rPr>
          <w:u w:val="single"/>
        </w:rPr>
        <w:t xml:space="preserve"> and a </w:t>
      </w:r>
      <w:r w:rsidRPr="002F354F">
        <w:rPr>
          <w:rStyle w:val="Emphasis"/>
        </w:rPr>
        <w:t>consistent</w:t>
      </w:r>
      <w:r w:rsidRPr="002F354F">
        <w:rPr>
          <w:u w:val="single"/>
        </w:rPr>
        <w:t xml:space="preserve"> course of </w:t>
      </w:r>
      <w:r w:rsidRPr="002F354F">
        <w:rPr>
          <w:rStyle w:val="Emphasis"/>
        </w:rPr>
        <w:t>action</w:t>
      </w:r>
      <w:r w:rsidRPr="002F354F">
        <w:rPr>
          <w:u w:val="single"/>
        </w:rPr>
        <w:t xml:space="preserve">. </w:t>
      </w:r>
      <w:r w:rsidRPr="002F354F">
        <w:rPr>
          <w:rStyle w:val="Emphasis"/>
        </w:rPr>
        <w:t>Congress is institutionally disabled</w:t>
      </w:r>
      <w:r w:rsidRPr="002F354F">
        <w:rPr>
          <w:u w:val="single"/>
        </w:rPr>
        <w:t xml:space="preserve"> from engaging in such behavior.</w:t>
      </w:r>
    </w:p>
    <w:p w14:paraId="73977C14" w14:textId="77777777" w:rsidR="00AE448D" w:rsidRPr="002F354F" w:rsidRDefault="00AE448D" w:rsidP="00AE448D">
      <w:pPr>
        <w:pStyle w:val="Heading3"/>
        <w:rPr>
          <w:rFonts w:cs="Arial"/>
        </w:rPr>
      </w:pPr>
      <w:r w:rsidRPr="002F354F">
        <w:rPr>
          <w:rFonts w:cs="Arial"/>
        </w:rPr>
        <w:t xml:space="preserve">2NC – AT: Congress </w:t>
      </w:r>
    </w:p>
    <w:p w14:paraId="157FFCB6" w14:textId="77777777" w:rsidR="00AE448D" w:rsidRPr="002F354F" w:rsidRDefault="00AE448D" w:rsidP="00AE448D">
      <w:pPr>
        <w:pStyle w:val="Heading4"/>
        <w:rPr>
          <w:rFonts w:cs="Arial"/>
          <w:u w:val="single"/>
        </w:rPr>
      </w:pPr>
      <w:r w:rsidRPr="002F354F">
        <w:rPr>
          <w:rFonts w:cs="Arial"/>
        </w:rPr>
        <w:t xml:space="preserve">Congress </w:t>
      </w:r>
      <w:r w:rsidRPr="002F354F">
        <w:rPr>
          <w:rFonts w:cs="Arial"/>
          <w:u w:val="single"/>
        </w:rPr>
        <w:t>can’t</w:t>
      </w:r>
      <w:r w:rsidRPr="002F354F">
        <w:rPr>
          <w:rFonts w:cs="Arial"/>
        </w:rPr>
        <w:t xml:space="preserve"> develop </w:t>
      </w:r>
      <w:r w:rsidRPr="002F354F">
        <w:rPr>
          <w:rFonts w:cs="Arial"/>
          <w:u w:val="single"/>
        </w:rPr>
        <w:t>coherent grand strategy</w:t>
      </w:r>
      <w:r w:rsidRPr="002F354F">
        <w:rPr>
          <w:rFonts w:cs="Arial"/>
        </w:rPr>
        <w:t xml:space="preserve"> – GOP political gamesmanship </w:t>
      </w:r>
      <w:r w:rsidRPr="002F354F">
        <w:rPr>
          <w:rFonts w:cs="Arial"/>
          <w:u w:val="single"/>
        </w:rPr>
        <w:t>degrades</w:t>
      </w:r>
      <w:r w:rsidRPr="002F354F">
        <w:rPr>
          <w:rFonts w:cs="Arial"/>
        </w:rPr>
        <w:t xml:space="preserve"> the institution and </w:t>
      </w:r>
      <w:r w:rsidRPr="002F354F">
        <w:rPr>
          <w:rFonts w:cs="Arial"/>
          <w:u w:val="single"/>
        </w:rPr>
        <w:t>foreign policy</w:t>
      </w:r>
    </w:p>
    <w:p w14:paraId="6A0E85E4" w14:textId="77777777" w:rsidR="00AE448D" w:rsidRPr="002F354F" w:rsidRDefault="00AE448D" w:rsidP="00AE448D">
      <w:r w:rsidRPr="002F354F">
        <w:rPr>
          <w:rStyle w:val="Style13ptBold"/>
        </w:rPr>
        <w:t>Coll 15</w:t>
      </w:r>
      <w:r w:rsidRPr="002F354F">
        <w:t xml:space="preserve"> [Steve Coll, a staff writer, is the dean of the Graduate School of Journalism at Columbia University, Dangerous Gamesmanship, April 27, https://www.newyorker.com/magazine/2015/04/27/dangerous-gamesmanship]</w:t>
      </w:r>
    </w:p>
    <w:p w14:paraId="4A33695F" w14:textId="77777777" w:rsidR="00AE448D" w:rsidRPr="002F354F" w:rsidRDefault="00AE448D" w:rsidP="00AE448D">
      <w:pPr>
        <w:rPr>
          <w:sz w:val="16"/>
        </w:rPr>
      </w:pPr>
      <w:r w:rsidRPr="002F354F">
        <w:rPr>
          <w:sz w:val="16"/>
        </w:rPr>
        <w:t xml:space="preserve">It’s true that America’s faltering strategy in the Middle East could benefit from a more open and informed debate, but the </w:t>
      </w:r>
      <w:r w:rsidRPr="002F354F">
        <w:rPr>
          <w:rStyle w:val="StyleUnderline"/>
        </w:rPr>
        <w:t xml:space="preserve">increasing willingness of Republicans to </w:t>
      </w:r>
      <w:r w:rsidRPr="002F354F">
        <w:rPr>
          <w:rStyle w:val="Emphasis"/>
        </w:rPr>
        <w:t>entangle foreign policy</w:t>
      </w:r>
      <w:r w:rsidRPr="002F354F">
        <w:rPr>
          <w:rStyle w:val="StyleUnderline"/>
        </w:rPr>
        <w:t xml:space="preserve"> in </w:t>
      </w:r>
      <w:r w:rsidRPr="002F354F">
        <w:rPr>
          <w:rStyle w:val="Emphasis"/>
        </w:rPr>
        <w:t>political gamesmanship</w:t>
      </w:r>
      <w:r w:rsidRPr="002F354F">
        <w:rPr>
          <w:sz w:val="16"/>
        </w:rPr>
        <w:t xml:space="preserve"> has </w:t>
      </w:r>
      <w:r w:rsidRPr="002F354F">
        <w:rPr>
          <w:rStyle w:val="StyleUnderline"/>
        </w:rPr>
        <w:t xml:space="preserve">opened a new chapter in the </w:t>
      </w:r>
      <w:r w:rsidRPr="002F354F">
        <w:rPr>
          <w:rStyle w:val="Emphasis"/>
        </w:rPr>
        <w:t>fragmentation of American power.</w:t>
      </w:r>
      <w:r w:rsidRPr="002F354F">
        <w:rPr>
          <w:sz w:val="16"/>
        </w:rPr>
        <w:t xml:space="preserve"> During the Tea Party era, </w:t>
      </w:r>
      <w:r w:rsidRPr="002F354F">
        <w:rPr>
          <w:rStyle w:val="StyleUnderline"/>
        </w:rPr>
        <w:t>Republicans</w:t>
      </w:r>
      <w:r w:rsidRPr="002F354F">
        <w:rPr>
          <w:sz w:val="16"/>
        </w:rPr>
        <w:t xml:space="preserve"> in Congress have </w:t>
      </w:r>
      <w:r w:rsidRPr="002F354F">
        <w:rPr>
          <w:rStyle w:val="StyleUnderline"/>
        </w:rPr>
        <w:t xml:space="preserve">adapted to </w:t>
      </w:r>
      <w:r w:rsidRPr="002F354F">
        <w:rPr>
          <w:rStyle w:val="Emphasis"/>
        </w:rPr>
        <w:t>unbridled, grassroots-fuelled campaigning</w:t>
      </w:r>
      <w:r w:rsidRPr="002F354F">
        <w:rPr>
          <w:sz w:val="16"/>
        </w:rPr>
        <w:t xml:space="preserve"> on domestic issues like Obamacare and the debt ceiling. This </w:t>
      </w:r>
      <w:r w:rsidRPr="002F354F">
        <w:rPr>
          <w:rStyle w:val="StyleUnderline"/>
        </w:rPr>
        <w:t>collapse of inhibition is</w:t>
      </w:r>
      <w:r w:rsidRPr="002F354F">
        <w:rPr>
          <w:sz w:val="16"/>
        </w:rPr>
        <w:t xml:space="preserve"> now </w:t>
      </w:r>
      <w:r w:rsidRPr="002F354F">
        <w:rPr>
          <w:rStyle w:val="Emphasis"/>
        </w:rPr>
        <w:t>leaching</w:t>
      </w:r>
      <w:r w:rsidRPr="002F354F">
        <w:rPr>
          <w:rStyle w:val="StyleUnderline"/>
        </w:rPr>
        <w:t xml:space="preserve"> into</w:t>
      </w:r>
      <w:r w:rsidRPr="002F354F">
        <w:rPr>
          <w:sz w:val="16"/>
        </w:rPr>
        <w:t xml:space="preserve"> the Party’s position on matters of </w:t>
      </w:r>
      <w:r w:rsidRPr="002F354F">
        <w:rPr>
          <w:rStyle w:val="Emphasis"/>
        </w:rPr>
        <w:t>war</w:t>
      </w:r>
      <w:r w:rsidRPr="002F354F">
        <w:rPr>
          <w:rStyle w:val="StyleUnderline"/>
        </w:rPr>
        <w:t xml:space="preserve"> and </w:t>
      </w:r>
      <w:r w:rsidRPr="002F354F">
        <w:rPr>
          <w:rStyle w:val="Emphasis"/>
        </w:rPr>
        <w:t>peace</w:t>
      </w:r>
      <w:r w:rsidRPr="002F354F">
        <w:rPr>
          <w:sz w:val="16"/>
        </w:rPr>
        <w:t>, from Benghazi and the Islamic State to Iran.</w:t>
      </w:r>
    </w:p>
    <w:p w14:paraId="315E50C8" w14:textId="77777777" w:rsidR="00AE448D" w:rsidRPr="002F354F" w:rsidRDefault="00AE448D" w:rsidP="00AE448D">
      <w:pPr>
        <w:rPr>
          <w:sz w:val="12"/>
        </w:rPr>
      </w:pPr>
      <w:r w:rsidRPr="002F354F">
        <w:rPr>
          <w:sz w:val="12"/>
        </w:rPr>
        <w:t>Last month, Senator John McCain said that Secretary of State John Kerry’s explanation of his negotiations with Iran was less trustworthy than that of Iran’s leaders. Kerry and McCain were once friendly Senate colleagues. “That’s an indication of the degree to which partisanship has crossed all boundaries,” President Obama said, of McCain’s remarks. “It needs to stop.” It probably won’t, although that may not matter in the short run. Obama is constrained by his congressional opposition, but, with less than two years left in office and no more elections to win, he is also freer to defy it.</w:t>
      </w:r>
    </w:p>
    <w:p w14:paraId="0A4DD862" w14:textId="77777777" w:rsidR="00AE448D" w:rsidRPr="002F354F" w:rsidRDefault="00AE448D" w:rsidP="00AE448D">
      <w:pPr>
        <w:rPr>
          <w:sz w:val="12"/>
        </w:rPr>
      </w:pPr>
      <w:r w:rsidRPr="002F354F">
        <w:rPr>
          <w:sz w:val="12"/>
        </w:rPr>
        <w:t>Last Tuesday, the President informed Congress that he intends to remove Cuba from the State Department’s list of state sponsors of terrorism, a further step toward the normalization of U.S.-Cuban relations. According to the State Department, although Cuba harbors some violent fugitives, including a former Black Panther convicted of murdering a New Jersey state trooper, it no longer arms or funds terrorists. Since December, when Obama outlined steps to ease travel restrictions and other aspects of the anachronistic embargo on Cuba, he has outflanked his critics. American businesses want the embargo lifted, and many second-generation Cuban immigrants are open to policy change, as many Republicans well understand.</w:t>
      </w:r>
    </w:p>
    <w:p w14:paraId="6772E544" w14:textId="77777777" w:rsidR="00AE448D" w:rsidRPr="002F354F" w:rsidRDefault="00AE448D" w:rsidP="00AE448D">
      <w:pPr>
        <w:rPr>
          <w:sz w:val="12"/>
        </w:rPr>
      </w:pPr>
      <w:r w:rsidRPr="002F354F">
        <w:rPr>
          <w:sz w:val="12"/>
        </w:rPr>
        <w:t>Obama’s announcement that he was taking Cuba off the list triggered a forty-five-day period during which Congress can vote to reverse his decision. The White House is in a position to prevail: Obama can veto any congressional resolution he doesn’t like, on either Cuba or Iran. If he does issue a veto, the White House would need the votes of only a third plus one of the members of the House or the Senate to uphold it. Still, departures in American foreign policy as momentous as making peace with the Castro regime or resetting nuclear diplomacy with Iran ought not to be constructed on narrow vote margins in Congress. U.S. v. Curtiss-Wright helped to establish what was referred to during the Cold War as the One Voice Doctrine. That is, despite shifting disagreements between Presidents and Congress, the country should seek to project unity abroad, in order to reassure allies and deter enemies. The doctrine has flaws; it can be used to rationalize an imperial Presidency during national crises, among other things. Yet cohesion in foreign policy is surely preferable to senators sending freelance missives to declared enemies of the state.</w:t>
      </w:r>
    </w:p>
    <w:p w14:paraId="3DD24E59" w14:textId="77777777" w:rsidR="00AE448D" w:rsidRPr="002F354F" w:rsidRDefault="00AE448D" w:rsidP="00AE448D">
      <w:pPr>
        <w:rPr>
          <w:sz w:val="16"/>
        </w:rPr>
      </w:pPr>
      <w:r w:rsidRPr="002F354F">
        <w:rPr>
          <w:sz w:val="16"/>
        </w:rPr>
        <w:t xml:space="preserve">The </w:t>
      </w:r>
      <w:r w:rsidRPr="002F354F">
        <w:rPr>
          <w:rStyle w:val="Emphasis"/>
        </w:rPr>
        <w:t>collapse</w:t>
      </w:r>
      <w:r w:rsidRPr="002F354F">
        <w:rPr>
          <w:rStyle w:val="StyleUnderline"/>
        </w:rPr>
        <w:t xml:space="preserve"> of comity and common sense in Congress</w:t>
      </w:r>
      <w:r w:rsidRPr="002F354F">
        <w:rPr>
          <w:sz w:val="16"/>
        </w:rPr>
        <w:t xml:space="preserve"> is not just a fountainhead of divisive politics. It is also a threat to the Constitution. </w:t>
      </w:r>
      <w:r w:rsidRPr="002F354F">
        <w:rPr>
          <w:rStyle w:val="StyleUnderline"/>
        </w:rPr>
        <w:t>The</w:t>
      </w:r>
      <w:r w:rsidRPr="002F354F">
        <w:rPr>
          <w:rStyle w:val="Emphasis"/>
        </w:rPr>
        <w:t xml:space="preserve"> U</w:t>
      </w:r>
      <w:r w:rsidRPr="002F354F">
        <w:rPr>
          <w:sz w:val="16"/>
        </w:rPr>
        <w:t xml:space="preserve">nited </w:t>
      </w:r>
      <w:r w:rsidRPr="002F354F">
        <w:rPr>
          <w:rStyle w:val="Emphasis"/>
        </w:rPr>
        <w:t>S</w:t>
      </w:r>
      <w:r w:rsidRPr="002F354F">
        <w:rPr>
          <w:sz w:val="16"/>
        </w:rPr>
        <w:t xml:space="preserve">tates, </w:t>
      </w:r>
      <w:r w:rsidRPr="002F354F">
        <w:rPr>
          <w:rStyle w:val="StyleUnderline"/>
        </w:rPr>
        <w:t>founded on the hope</w:t>
      </w:r>
      <w:r w:rsidRPr="002F354F">
        <w:rPr>
          <w:sz w:val="16"/>
        </w:rPr>
        <w:t xml:space="preserve"> that </w:t>
      </w:r>
      <w:r w:rsidRPr="002F354F">
        <w:rPr>
          <w:rStyle w:val="StyleUnderline"/>
        </w:rPr>
        <w:t>its</w:t>
      </w:r>
      <w:r w:rsidRPr="002F354F">
        <w:rPr>
          <w:sz w:val="16"/>
        </w:rPr>
        <w:t xml:space="preserve"> three </w:t>
      </w:r>
      <w:r w:rsidRPr="002F354F">
        <w:rPr>
          <w:rStyle w:val="StyleUnderline"/>
        </w:rPr>
        <w:t>branches</w:t>
      </w:r>
      <w:r w:rsidRPr="002F354F">
        <w:rPr>
          <w:sz w:val="16"/>
        </w:rPr>
        <w:t xml:space="preserve"> of government would </w:t>
      </w:r>
      <w:r w:rsidRPr="002F354F">
        <w:rPr>
          <w:rStyle w:val="StyleUnderline"/>
        </w:rPr>
        <w:t>evolve in</w:t>
      </w:r>
      <w:r w:rsidRPr="002F354F">
        <w:rPr>
          <w:sz w:val="16"/>
        </w:rPr>
        <w:t xml:space="preserve"> roughly </w:t>
      </w:r>
      <w:r w:rsidRPr="002F354F">
        <w:rPr>
          <w:rStyle w:val="StyleUnderline"/>
        </w:rPr>
        <w:t>equal states</w:t>
      </w:r>
      <w:r w:rsidRPr="002F354F">
        <w:rPr>
          <w:sz w:val="16"/>
        </w:rPr>
        <w:t xml:space="preserve"> </w:t>
      </w:r>
      <w:r w:rsidRPr="002F354F">
        <w:rPr>
          <w:rStyle w:val="StyleUnderline"/>
        </w:rPr>
        <w:t>of health,</w:t>
      </w:r>
      <w:r w:rsidRPr="002F354F">
        <w:rPr>
          <w:sz w:val="16"/>
        </w:rPr>
        <w:t xml:space="preserve"> </w:t>
      </w:r>
      <w:r w:rsidRPr="002F354F">
        <w:rPr>
          <w:rStyle w:val="StyleUnderline"/>
        </w:rPr>
        <w:t xml:space="preserve">is </w:t>
      </w:r>
      <w:r w:rsidRPr="002F354F">
        <w:rPr>
          <w:rStyle w:val="Emphasis"/>
        </w:rPr>
        <w:t>not likely to manage</w:t>
      </w:r>
      <w:r w:rsidRPr="002F354F">
        <w:rPr>
          <w:rStyle w:val="StyleUnderline"/>
        </w:rPr>
        <w:t xml:space="preserve"> successfully </w:t>
      </w:r>
      <w:r w:rsidRPr="002F354F">
        <w:rPr>
          <w:rStyle w:val="Emphasis"/>
        </w:rPr>
        <w:t>risks</w:t>
      </w:r>
      <w:r w:rsidRPr="002F354F">
        <w:rPr>
          <w:rStyle w:val="StyleUnderline"/>
        </w:rPr>
        <w:t xml:space="preserve"> on the scale of </w:t>
      </w:r>
      <w:r w:rsidRPr="002F354F">
        <w:rPr>
          <w:rStyle w:val="Emphasis"/>
        </w:rPr>
        <w:t>China’s rise</w:t>
      </w:r>
      <w:r w:rsidRPr="002F354F">
        <w:rPr>
          <w:rStyle w:val="StyleUnderline"/>
        </w:rPr>
        <w:t xml:space="preserve"> or the </w:t>
      </w:r>
      <w:r w:rsidRPr="002F354F">
        <w:rPr>
          <w:rStyle w:val="Emphasis"/>
        </w:rPr>
        <w:t>Middle East’s chaos</w:t>
      </w:r>
      <w:r w:rsidRPr="002F354F">
        <w:rPr>
          <w:rStyle w:val="StyleUnderline"/>
        </w:rPr>
        <w:t xml:space="preserve"> if members of Congress</w:t>
      </w:r>
      <w:r w:rsidRPr="002F354F">
        <w:rPr>
          <w:sz w:val="16"/>
        </w:rPr>
        <w:t xml:space="preserve"> continue to </w:t>
      </w:r>
      <w:r w:rsidRPr="002F354F">
        <w:rPr>
          <w:rStyle w:val="Emphasis"/>
        </w:rPr>
        <w:t>degrade and paralyze their institution</w:t>
      </w:r>
      <w:r w:rsidRPr="002F354F">
        <w:rPr>
          <w:rStyle w:val="StyleUnderline"/>
        </w:rPr>
        <w:t>.</w:t>
      </w:r>
      <w:r w:rsidRPr="002F354F">
        <w:rPr>
          <w:sz w:val="16"/>
        </w:rPr>
        <w:t xml:space="preserve"> The Edward Snowden revelations provided only the latest reminder that protecting civil rights and liberty at home requires congressional oversight of the national-security state that is well resourced, expert, and unhindered by partisan opportunism. On the present evidence, </w:t>
      </w:r>
      <w:r w:rsidRPr="002F354F">
        <w:rPr>
          <w:rStyle w:val="StyleUnderline"/>
        </w:rPr>
        <w:t>it is hard to imagine Congress meeting that burden</w:t>
      </w:r>
      <w:r w:rsidRPr="002F354F">
        <w:rPr>
          <w:sz w:val="16"/>
        </w:rPr>
        <w:t>.</w:t>
      </w:r>
    </w:p>
    <w:p w14:paraId="481494B5" w14:textId="77777777" w:rsidR="00AE448D" w:rsidRPr="002F354F" w:rsidRDefault="00AE448D" w:rsidP="00AE448D"/>
    <w:p w14:paraId="5899BE91" w14:textId="77777777" w:rsidR="00AE448D" w:rsidRPr="002F354F" w:rsidRDefault="00AE448D" w:rsidP="00AE448D">
      <w:pPr>
        <w:pStyle w:val="Heading4"/>
      </w:pPr>
      <w:r w:rsidRPr="002F354F">
        <w:t xml:space="preserve">Empowering Congress is </w:t>
      </w:r>
      <w:r w:rsidRPr="002F354F">
        <w:rPr>
          <w:u w:val="single"/>
        </w:rPr>
        <w:t>more likely</w:t>
      </w:r>
      <w:r w:rsidRPr="002F354F">
        <w:t xml:space="preserve"> to lead to escalation because of </w:t>
      </w:r>
      <w:r w:rsidRPr="002F354F">
        <w:rPr>
          <w:u w:val="single"/>
        </w:rPr>
        <w:t>political pressure</w:t>
      </w:r>
      <w:r w:rsidRPr="002F354F">
        <w:t xml:space="preserve">. And the plan </w:t>
      </w:r>
      <w:r w:rsidRPr="002F354F">
        <w:rPr>
          <w:u w:val="single"/>
        </w:rPr>
        <w:t>shuts down</w:t>
      </w:r>
      <w:r w:rsidRPr="002F354F">
        <w:t xml:space="preserve"> executive capacity to </w:t>
      </w:r>
      <w:r w:rsidRPr="002F354F">
        <w:rPr>
          <w:u w:val="single"/>
        </w:rPr>
        <w:t>restrain</w:t>
      </w:r>
      <w:r w:rsidRPr="002F354F">
        <w:t xml:space="preserve"> foreign policy </w:t>
      </w:r>
    </w:p>
    <w:p w14:paraId="1D30A036" w14:textId="77777777" w:rsidR="00AE448D" w:rsidRPr="002F354F" w:rsidRDefault="00AE448D" w:rsidP="00AE448D">
      <w:r w:rsidRPr="002F354F">
        <w:rPr>
          <w:rStyle w:val="Style13ptBold"/>
        </w:rPr>
        <w:t>Holmes 10</w:t>
      </w:r>
      <w:r w:rsidRPr="002F354F">
        <w:t xml:space="preserve"> [Stephen the Walter E. Meyer Professor of Law at NYU, 4/8/10, “Salute!,” London Review of Books, Vol. 32, No. 7, p. 3-6]</w:t>
      </w:r>
    </w:p>
    <w:p w14:paraId="6D7F01CB" w14:textId="77777777" w:rsidR="00AE448D" w:rsidRPr="002F354F" w:rsidRDefault="00AE448D" w:rsidP="00AE448D">
      <w:pPr>
        <w:rPr>
          <w:rStyle w:val="StyleUnderline"/>
        </w:rPr>
      </w:pPr>
      <w:r w:rsidRPr="002F354F">
        <w:rPr>
          <w:sz w:val="16"/>
        </w:rPr>
        <w:t xml:space="preserve">On the one hand, </w:t>
      </w:r>
      <w:r w:rsidRPr="002F354F">
        <w:rPr>
          <w:rStyle w:val="StyleUnderline"/>
        </w:rPr>
        <w:t>Wills emphasises</w:t>
      </w:r>
      <w:r w:rsidRPr="002F354F">
        <w:rPr>
          <w:sz w:val="16"/>
        </w:rPr>
        <w:t xml:space="preserve"> the </w:t>
      </w:r>
      <w:r w:rsidRPr="002F354F">
        <w:rPr>
          <w:rStyle w:val="StyleUnderline"/>
        </w:rPr>
        <w:t xml:space="preserve">constraints placed on postwar presidential discretion by the bureaucracy; on the other, he </w:t>
      </w:r>
      <w:r w:rsidRPr="002F354F">
        <w:rPr>
          <w:rStyle w:val="Emphasis"/>
        </w:rPr>
        <w:t>denies</w:t>
      </w:r>
      <w:r w:rsidRPr="002F354F">
        <w:rPr>
          <w:sz w:val="16"/>
        </w:rPr>
        <w:t xml:space="preserve"> that </w:t>
      </w:r>
      <w:r w:rsidRPr="002F354F">
        <w:rPr>
          <w:rStyle w:val="Emphasis"/>
        </w:rPr>
        <w:t>Congress ever gets in the president’s way</w:t>
      </w:r>
      <w:r w:rsidRPr="002F354F">
        <w:rPr>
          <w:sz w:val="16"/>
        </w:rPr>
        <w:t xml:space="preserve"> or forces him to do things he would rather avoid: </w:t>
      </w:r>
      <w:r w:rsidRPr="002F354F">
        <w:rPr>
          <w:rStyle w:val="StyleUnderline"/>
        </w:rPr>
        <w:t>Bomb Power, he argues, gives the president the power to rule without consulting Congress</w:t>
      </w:r>
      <w:r w:rsidRPr="002F354F">
        <w:rPr>
          <w:sz w:val="16"/>
        </w:rPr>
        <w:t xml:space="preserve"> and, therefore, without facing any proper democratic accountability. To understand what is at stake here we need to recognise that </w:t>
      </w:r>
      <w:r w:rsidRPr="002F354F">
        <w:rPr>
          <w:rStyle w:val="StyleUnderline"/>
        </w:rPr>
        <w:t>Wills has an originalist understanding of the</w:t>
      </w:r>
      <w:r w:rsidRPr="002F354F">
        <w:rPr>
          <w:sz w:val="16"/>
        </w:rPr>
        <w:t xml:space="preserve"> US </w:t>
      </w:r>
      <w:r w:rsidRPr="002F354F">
        <w:rPr>
          <w:rStyle w:val="StyleUnderline"/>
        </w:rPr>
        <w:t>constitution as a system in which powers were shared</w:t>
      </w:r>
      <w:r w:rsidRPr="002F354F">
        <w:rPr>
          <w:sz w:val="16"/>
        </w:rPr>
        <w:t xml:space="preserve"> among the branches </w:t>
      </w:r>
      <w:r w:rsidRPr="002F354F">
        <w:rPr>
          <w:rStyle w:val="StyleUnderline"/>
        </w:rPr>
        <w:t>but Congress was</w:t>
      </w:r>
      <w:r w:rsidRPr="002F354F">
        <w:rPr>
          <w:sz w:val="16"/>
        </w:rPr>
        <w:t xml:space="preserve"> nevertheless </w:t>
      </w:r>
      <w:r w:rsidRPr="002F354F">
        <w:rPr>
          <w:rStyle w:val="StyleUnderline"/>
        </w:rPr>
        <w:t>supposed to predominate</w:t>
      </w:r>
      <w:r w:rsidRPr="002F354F">
        <w:rPr>
          <w:sz w:val="16"/>
        </w:rPr>
        <w:t xml:space="preserve">. In principle, he says, legislative supremacy should be compulsory in wartime just as it is in peacetime, because, according to the constitution, ‘Congress is the supreme judge of national security, not the president.’ It wasn’t that the framers underestimated threats to national security: on the contrary, they didn’t trust a single individual of uncertain virtue and wisdom (or his political loyalists) to make intelligent decisions in a truly serious crisis. This system eroded over time, but lingered on as the general peacetime practice until the Second World War, when Bomb Power gave it the coup de grâce and ‘caused a violent break in our whole governmental system’. In effect, </w:t>
      </w:r>
      <w:r w:rsidRPr="002F354F">
        <w:rPr>
          <w:rStyle w:val="StyleUnderline"/>
        </w:rPr>
        <w:t>Wills uses this interpretation of the original constitution as a stick with which to beat the advocates of a more expansive view of executive power. His examples</w:t>
      </w:r>
      <w:r w:rsidRPr="002F354F">
        <w:rPr>
          <w:sz w:val="16"/>
        </w:rPr>
        <w:t xml:space="preserve"> – from the dropping of the atomic bomb to the invasion of Iraq – </w:t>
      </w:r>
      <w:r w:rsidRPr="002F354F">
        <w:rPr>
          <w:rStyle w:val="StyleUnderline"/>
        </w:rPr>
        <w:t>are</w:t>
      </w:r>
      <w:r w:rsidRPr="002F354F">
        <w:rPr>
          <w:sz w:val="16"/>
        </w:rPr>
        <w:t xml:space="preserve"> cautionary tales, </w:t>
      </w:r>
      <w:r w:rsidRPr="002F354F">
        <w:rPr>
          <w:rStyle w:val="StyleUnderline"/>
        </w:rPr>
        <w:t>designed to illustrate</w:t>
      </w:r>
      <w:r w:rsidRPr="002F354F">
        <w:rPr>
          <w:sz w:val="16"/>
        </w:rPr>
        <w:t xml:space="preserve"> the morally disastrous </w:t>
      </w:r>
      <w:r w:rsidRPr="002F354F">
        <w:rPr>
          <w:rStyle w:val="StyleUnderline"/>
        </w:rPr>
        <w:t>consequences of the president’s refusal to involve Congress</w:t>
      </w:r>
      <w:r w:rsidRPr="002F354F">
        <w:rPr>
          <w:sz w:val="16"/>
        </w:rPr>
        <w:t xml:space="preserve"> in national security decisions. </w:t>
      </w:r>
      <w:r w:rsidRPr="002F354F">
        <w:rPr>
          <w:rStyle w:val="StyleUnderline"/>
        </w:rPr>
        <w:t xml:space="preserve">The </w:t>
      </w:r>
      <w:r w:rsidRPr="002F354F">
        <w:rPr>
          <w:rStyle w:val="Emphasis"/>
        </w:rPr>
        <w:t>problem with this</w:t>
      </w:r>
      <w:r w:rsidRPr="002F354F">
        <w:rPr>
          <w:sz w:val="16"/>
        </w:rPr>
        <w:t xml:space="preserve"> sort of </w:t>
      </w:r>
      <w:r w:rsidRPr="002F354F">
        <w:rPr>
          <w:rStyle w:val="Emphasis"/>
        </w:rPr>
        <w:t>argument by example</w:t>
      </w:r>
      <w:r w:rsidRPr="002F354F">
        <w:rPr>
          <w:rStyle w:val="StyleUnderline"/>
        </w:rPr>
        <w:t xml:space="preserve"> is the existence of </w:t>
      </w:r>
      <w:r w:rsidRPr="002F354F">
        <w:rPr>
          <w:rStyle w:val="Emphasis"/>
        </w:rPr>
        <w:t>equally telling counter-examples</w:t>
      </w:r>
      <w:r w:rsidRPr="002F354F">
        <w:rPr>
          <w:rStyle w:val="StyleUnderline"/>
        </w:rPr>
        <w:t>. Truman</w:t>
      </w:r>
      <w:r w:rsidRPr="002F354F">
        <w:rPr>
          <w:sz w:val="16"/>
        </w:rPr>
        <w:t xml:space="preserve"> may have </w:t>
      </w:r>
      <w:r w:rsidRPr="002F354F">
        <w:rPr>
          <w:rStyle w:val="StyleUnderline"/>
        </w:rPr>
        <w:t>approved</w:t>
      </w:r>
      <w:r w:rsidRPr="002F354F">
        <w:rPr>
          <w:sz w:val="16"/>
        </w:rPr>
        <w:t xml:space="preserve"> the attacks on </w:t>
      </w:r>
      <w:r w:rsidRPr="002F354F">
        <w:rPr>
          <w:rStyle w:val="StyleUnderline"/>
        </w:rPr>
        <w:t>Hiroshima</w:t>
      </w:r>
      <w:r w:rsidRPr="002F354F">
        <w:rPr>
          <w:sz w:val="16"/>
        </w:rPr>
        <w:t xml:space="preserve"> and Nagasaki </w:t>
      </w:r>
      <w:r w:rsidRPr="002F354F">
        <w:rPr>
          <w:rStyle w:val="StyleUnderline"/>
        </w:rPr>
        <w:t xml:space="preserve">partly because he was </w:t>
      </w:r>
      <w:r w:rsidRPr="002F354F">
        <w:rPr>
          <w:rStyle w:val="Emphasis"/>
        </w:rPr>
        <w:t>afraid of being impeached</w:t>
      </w:r>
      <w:r w:rsidRPr="002F354F">
        <w:rPr>
          <w:sz w:val="16"/>
        </w:rPr>
        <w:t xml:space="preserve"> after the war </w:t>
      </w:r>
      <w:r w:rsidRPr="002F354F">
        <w:rPr>
          <w:rStyle w:val="Emphasis"/>
        </w:rPr>
        <w:t>if he didn’t</w:t>
      </w:r>
      <w:r w:rsidRPr="002F354F">
        <w:rPr>
          <w:sz w:val="16"/>
        </w:rPr>
        <w:t xml:space="preserve">. But if this is true, it suggests that </w:t>
      </w:r>
      <w:r w:rsidRPr="002F354F">
        <w:rPr>
          <w:rStyle w:val="StyleUnderline"/>
        </w:rPr>
        <w:t>democratic accountability, far from</w:t>
      </w:r>
      <w:r w:rsidRPr="002F354F">
        <w:rPr>
          <w:sz w:val="16"/>
        </w:rPr>
        <w:t xml:space="preserve"> being a holy of holies </w:t>
      </w:r>
      <w:r w:rsidRPr="002F354F">
        <w:rPr>
          <w:rStyle w:val="StyleUnderline"/>
        </w:rPr>
        <w:t xml:space="preserve">as Wills suggests, is </w:t>
      </w:r>
      <w:r w:rsidRPr="002F354F">
        <w:rPr>
          <w:rStyle w:val="Emphasis"/>
        </w:rPr>
        <w:t>not dependable in its consequences</w:t>
      </w:r>
      <w:r w:rsidRPr="002F354F">
        <w:rPr>
          <w:sz w:val="16"/>
        </w:rPr>
        <w:t xml:space="preserve">. Conversely, </w:t>
      </w:r>
      <w:r w:rsidRPr="002F354F">
        <w:rPr>
          <w:rStyle w:val="StyleUnderline"/>
        </w:rPr>
        <w:t xml:space="preserve">Truman went over the heads of Congress when he fired the </w:t>
      </w:r>
      <w:r w:rsidRPr="002F354F">
        <w:rPr>
          <w:rStyle w:val="Emphasis"/>
        </w:rPr>
        <w:t>immensely popular</w:t>
      </w:r>
      <w:r w:rsidRPr="002F354F">
        <w:rPr>
          <w:sz w:val="16"/>
        </w:rPr>
        <w:t xml:space="preserve"> General </w:t>
      </w:r>
      <w:r w:rsidRPr="002F354F">
        <w:rPr>
          <w:rStyle w:val="StyleUnderline"/>
        </w:rPr>
        <w:t xml:space="preserve">MacArthur, who was urging a </w:t>
      </w:r>
      <w:r w:rsidRPr="002F354F">
        <w:rPr>
          <w:rStyle w:val="Emphasis"/>
        </w:rPr>
        <w:t>massive nuclear strike on China</w:t>
      </w:r>
      <w:r w:rsidRPr="002F354F">
        <w:rPr>
          <w:rStyle w:val="StyleUnderline"/>
        </w:rPr>
        <w:t xml:space="preserve">. Far from embodying Bomb Power, in this case Truman acted as a bulwark against it. </w:t>
      </w:r>
    </w:p>
    <w:p w14:paraId="3C74C235" w14:textId="77777777" w:rsidR="00AE448D" w:rsidRPr="002F354F" w:rsidRDefault="00AE448D" w:rsidP="00AE448D">
      <w:pPr>
        <w:rPr>
          <w:sz w:val="16"/>
        </w:rPr>
      </w:pPr>
      <w:r w:rsidRPr="002F354F">
        <w:rPr>
          <w:rStyle w:val="StyleUnderline"/>
        </w:rPr>
        <w:t>Wills is so convinced of the danger of excluding Congress</w:t>
      </w:r>
      <w:r w:rsidRPr="002F354F">
        <w:rPr>
          <w:sz w:val="16"/>
        </w:rPr>
        <w:t xml:space="preserve"> from secret operations that </w:t>
      </w:r>
      <w:r w:rsidRPr="002F354F">
        <w:rPr>
          <w:rStyle w:val="StyleUnderline"/>
        </w:rPr>
        <w:t xml:space="preserve">he tends to </w:t>
      </w:r>
      <w:r w:rsidRPr="002F354F">
        <w:rPr>
          <w:rStyle w:val="Emphasis"/>
        </w:rPr>
        <w:t>forget the</w:t>
      </w:r>
      <w:r w:rsidRPr="002F354F">
        <w:rPr>
          <w:sz w:val="16"/>
        </w:rPr>
        <w:t xml:space="preserve"> occasional </w:t>
      </w:r>
      <w:r w:rsidRPr="002F354F">
        <w:rPr>
          <w:rStyle w:val="Emphasis"/>
        </w:rPr>
        <w:t>benefits of the president’s insulation from Congress</w:t>
      </w:r>
      <w:r w:rsidRPr="002F354F">
        <w:rPr>
          <w:rStyle w:val="StyleUnderline"/>
        </w:rPr>
        <w:t>. Eisenhower refused</w:t>
      </w:r>
      <w:r w:rsidRPr="002F354F">
        <w:rPr>
          <w:sz w:val="16"/>
        </w:rPr>
        <w:t xml:space="preserve"> Joseph </w:t>
      </w:r>
      <w:r w:rsidRPr="002F354F">
        <w:rPr>
          <w:rStyle w:val="StyleUnderline"/>
        </w:rPr>
        <w:t>McCarthy’s demand</w:t>
      </w:r>
      <w:r w:rsidRPr="002F354F">
        <w:rPr>
          <w:sz w:val="16"/>
        </w:rPr>
        <w:t xml:space="preserve"> that </w:t>
      </w:r>
      <w:r w:rsidRPr="002F354F">
        <w:rPr>
          <w:rStyle w:val="StyleUnderline"/>
        </w:rPr>
        <w:t>he hand over</w:t>
      </w:r>
      <w:r w:rsidRPr="002F354F">
        <w:rPr>
          <w:sz w:val="16"/>
        </w:rPr>
        <w:t xml:space="preserve"> the </w:t>
      </w:r>
      <w:r w:rsidRPr="002F354F">
        <w:rPr>
          <w:rStyle w:val="StyleUnderline"/>
        </w:rPr>
        <w:t>names of the Pentagon officials who issued security clearances</w:t>
      </w:r>
      <w:r w:rsidRPr="002F354F">
        <w:rPr>
          <w:sz w:val="16"/>
        </w:rPr>
        <w:t xml:space="preserve">. In this case, unmentioned by Wills, a constitutionally controversial extension of executive privilege protected the country from rabid anti-Communism, illustrating the positive role that the executive branch itself has to play in any effective system of checks and balances. </w:t>
      </w:r>
    </w:p>
    <w:p w14:paraId="664B2FA9" w14:textId="77777777" w:rsidR="00AE448D" w:rsidRPr="002F354F" w:rsidRDefault="00AE448D" w:rsidP="00AE448D">
      <w:pPr>
        <w:rPr>
          <w:sz w:val="16"/>
        </w:rPr>
      </w:pPr>
      <w:r w:rsidRPr="002F354F">
        <w:rPr>
          <w:sz w:val="16"/>
        </w:rPr>
        <w:t xml:space="preserve">The </w:t>
      </w:r>
      <w:r w:rsidRPr="002F354F">
        <w:rPr>
          <w:rStyle w:val="StyleUnderline"/>
        </w:rPr>
        <w:t>panic over</w:t>
      </w:r>
      <w:r w:rsidRPr="002F354F">
        <w:rPr>
          <w:sz w:val="16"/>
        </w:rPr>
        <w:t xml:space="preserve"> national </w:t>
      </w:r>
      <w:r w:rsidRPr="002F354F">
        <w:rPr>
          <w:rStyle w:val="StyleUnderline"/>
        </w:rPr>
        <w:t xml:space="preserve">security during the Cold War, as Wills sees it, was </w:t>
      </w:r>
      <w:r w:rsidRPr="002F354F">
        <w:rPr>
          <w:rStyle w:val="Emphasis"/>
        </w:rPr>
        <w:t>entirely caused by the national security apparatus</w:t>
      </w:r>
      <w:r w:rsidRPr="002F354F">
        <w:rPr>
          <w:sz w:val="16"/>
        </w:rPr>
        <w:t xml:space="preserve">, which ensnared fair-minded congressmen and citizens in a web of pernicious lies. ‘The sense of emergency came from a vast overestimation of the Soviet power,’ he claims, implying that a baseless inflation of the enemy’s capacity was hatched inside the incubation chamber of the executive branch. </w:t>
      </w:r>
      <w:r w:rsidRPr="002F354F">
        <w:rPr>
          <w:rStyle w:val="StyleUnderline"/>
        </w:rPr>
        <w:t>This is a strange picture of the Cold War</w:t>
      </w:r>
      <w:r w:rsidRPr="002F354F">
        <w:rPr>
          <w:sz w:val="16"/>
        </w:rPr>
        <w:t>, especially for a man of Wills’s background. Before he became an outspoken liberal in the 1960s, he was a protégé of the arch-conservative William Buckley Jr. And, as Wills mentions, Buckley himself had been a disciple of James Burnham. Buckley and Burnham were two of the influential intellectuals who fanned the flames of anti-Communism in the 1950s from outside the national security establishment.</w:t>
      </w:r>
    </w:p>
    <w:p w14:paraId="6D706060" w14:textId="77777777" w:rsidR="00AE448D" w:rsidRPr="002F354F" w:rsidRDefault="00AE448D" w:rsidP="00AE448D">
      <w:pPr>
        <w:rPr>
          <w:sz w:val="16"/>
        </w:rPr>
      </w:pPr>
      <w:r w:rsidRPr="002F354F">
        <w:rPr>
          <w:sz w:val="16"/>
        </w:rPr>
        <w:t xml:space="preserve">The </w:t>
      </w:r>
      <w:r w:rsidRPr="002F354F">
        <w:rPr>
          <w:rStyle w:val="StyleUnderline"/>
        </w:rPr>
        <w:t>hawkish policies Wills</w:t>
      </w:r>
      <w:r w:rsidRPr="002F354F">
        <w:rPr>
          <w:sz w:val="16"/>
        </w:rPr>
        <w:t xml:space="preserve"> most </w:t>
      </w:r>
      <w:r w:rsidRPr="002F354F">
        <w:rPr>
          <w:rStyle w:val="StyleUnderline"/>
        </w:rPr>
        <w:t xml:space="preserve">dislikes </w:t>
      </w:r>
      <w:r w:rsidRPr="002F354F">
        <w:rPr>
          <w:rStyle w:val="Emphasis"/>
        </w:rPr>
        <w:t>were not simply products of an executive branch insulated from Congress</w:t>
      </w:r>
      <w:r w:rsidRPr="002F354F">
        <w:rPr>
          <w:rStyle w:val="StyleUnderline"/>
        </w:rPr>
        <w:t xml:space="preserve"> and the democratic process. On the contrary</w:t>
      </w:r>
      <w:r w:rsidRPr="002F354F">
        <w:rPr>
          <w:sz w:val="16"/>
        </w:rPr>
        <w:t xml:space="preserve">, as Julian Zelizer documents in his remarkable study Arsenal of Democracy, </w:t>
      </w:r>
      <w:r w:rsidRPr="002F354F">
        <w:rPr>
          <w:rStyle w:val="StyleUnderline"/>
        </w:rPr>
        <w:t xml:space="preserve">many of the </w:t>
      </w:r>
      <w:r w:rsidRPr="002F354F">
        <w:rPr>
          <w:rStyle w:val="Emphasis"/>
        </w:rPr>
        <w:t>most aggressive</w:t>
      </w:r>
      <w:r w:rsidRPr="002F354F">
        <w:rPr>
          <w:rStyle w:val="StyleUnderline"/>
        </w:rPr>
        <w:t xml:space="preserve"> Cold War policies resulted from attempts by incumbent presidents to fend off the charge that they were weak on national security</w:t>
      </w:r>
      <w:r w:rsidRPr="002F354F">
        <w:rPr>
          <w:sz w:val="16"/>
        </w:rPr>
        <w:t>.​</w:t>
      </w:r>
      <w:r w:rsidRPr="002F354F">
        <w:rPr>
          <w:rFonts w:ascii="MS Gothic" w:eastAsia="MS Gothic" w:hAnsi="MS Gothic" w:cs="MS Gothic" w:hint="eastAsia"/>
          <w:sz w:val="16"/>
        </w:rPr>
        <w:t>＊</w:t>
      </w:r>
      <w:r w:rsidRPr="002F354F">
        <w:rPr>
          <w:sz w:val="16"/>
        </w:rPr>
        <w:t xml:space="preserve"> Feverish and sometimes </w:t>
      </w:r>
      <w:r w:rsidRPr="002F354F">
        <w:rPr>
          <w:rStyle w:val="Emphasis"/>
        </w:rPr>
        <w:t>unhinged</w:t>
      </w:r>
      <w:r w:rsidRPr="002F354F">
        <w:rPr>
          <w:rStyle w:val="StyleUnderline"/>
        </w:rPr>
        <w:t xml:space="preserve"> responses to the Communist threat</w:t>
      </w:r>
      <w:r w:rsidRPr="002F354F">
        <w:rPr>
          <w:sz w:val="16"/>
        </w:rPr>
        <w:t xml:space="preserve"> (such as Truman’s loyalty programme) </w:t>
      </w:r>
      <w:r w:rsidRPr="002F354F">
        <w:rPr>
          <w:rStyle w:val="StyleUnderline"/>
        </w:rPr>
        <w:t xml:space="preserve">arose </w:t>
      </w:r>
      <w:r w:rsidRPr="002F354F">
        <w:rPr>
          <w:rStyle w:val="Emphasis"/>
        </w:rPr>
        <w:t>not from an insulated executive</w:t>
      </w:r>
      <w:r w:rsidRPr="002F354F">
        <w:rPr>
          <w:rStyle w:val="StyleUnderline"/>
        </w:rPr>
        <w:t xml:space="preserve"> so much as one </w:t>
      </w:r>
      <w:r w:rsidRPr="002F354F">
        <w:rPr>
          <w:rStyle w:val="Emphasis"/>
        </w:rPr>
        <w:t>forced to answer to</w:t>
      </w:r>
      <w:r w:rsidRPr="002F354F">
        <w:rPr>
          <w:sz w:val="16"/>
        </w:rPr>
        <w:t xml:space="preserve"> a </w:t>
      </w:r>
      <w:r w:rsidRPr="002F354F">
        <w:rPr>
          <w:rStyle w:val="Emphasis"/>
        </w:rPr>
        <w:t>public opinion</w:t>
      </w:r>
      <w:r w:rsidRPr="002F354F">
        <w:rPr>
          <w:sz w:val="16"/>
        </w:rPr>
        <w:t xml:space="preserve"> the </w:t>
      </w:r>
      <w:r w:rsidRPr="002F354F">
        <w:rPr>
          <w:rStyle w:val="Emphasis"/>
        </w:rPr>
        <w:t>politicians</w:t>
      </w:r>
      <w:r w:rsidRPr="002F354F">
        <w:rPr>
          <w:sz w:val="16"/>
        </w:rPr>
        <w:t xml:space="preserve"> and media </w:t>
      </w:r>
      <w:r w:rsidRPr="002F354F">
        <w:rPr>
          <w:rStyle w:val="StyleUnderline"/>
        </w:rPr>
        <w:t>had already done much to inflame</w:t>
      </w:r>
      <w:r w:rsidRPr="002F354F">
        <w:rPr>
          <w:sz w:val="16"/>
        </w:rPr>
        <w:t xml:space="preserve">. </w:t>
      </w:r>
    </w:p>
    <w:p w14:paraId="0B2E37FE" w14:textId="77777777" w:rsidR="00AE448D" w:rsidRPr="002F354F" w:rsidRDefault="00AE448D" w:rsidP="00AE448D">
      <w:pPr>
        <w:rPr>
          <w:sz w:val="16"/>
        </w:rPr>
      </w:pPr>
      <w:r w:rsidRPr="002F354F">
        <w:rPr>
          <w:sz w:val="16"/>
        </w:rPr>
        <w:t xml:space="preserve">Presidents are inevitably besieged by well organised and richly endowed social forces. </w:t>
      </w:r>
      <w:r w:rsidRPr="002F354F">
        <w:rPr>
          <w:rStyle w:val="StyleUnderline"/>
        </w:rPr>
        <w:t>Wills</w:t>
      </w:r>
      <w:r w:rsidRPr="002F354F">
        <w:rPr>
          <w:sz w:val="16"/>
        </w:rPr>
        <w:t xml:space="preserve"> recognises this when he writes about presidents as prisoners. But he forgets the same paradox when laying blame for all manner of misconduct on the unrestrained executive branch. He </w:t>
      </w:r>
      <w:r w:rsidRPr="002F354F">
        <w:rPr>
          <w:rStyle w:val="StyleUnderline"/>
        </w:rPr>
        <w:t>describes the Cuban Missile Crisis as ‘the supreme example of the use of secrecy as a Congress deceiver’</w:t>
      </w:r>
      <w:r w:rsidRPr="002F354F">
        <w:rPr>
          <w:sz w:val="16"/>
        </w:rPr>
        <w:t>. Challenging a national myth, he argues that Kennedy ‘irresponsibly raised the temperature of the crisis’ by asserting publicly that the Soviet missiles recently stationed in Cuba were offensive not defensive weapons. Castro and the ‘restrained and responsible’ Khrushchev,</w:t>
      </w:r>
    </w:p>
    <w:p w14:paraId="0726BB28" w14:textId="77777777" w:rsidR="00AE448D" w:rsidRPr="002F354F" w:rsidRDefault="00AE448D" w:rsidP="00AE448D">
      <w:pPr>
        <w:rPr>
          <w:sz w:val="16"/>
        </w:rPr>
      </w:pPr>
    </w:p>
    <w:p w14:paraId="73E6A3A0" w14:textId="77777777" w:rsidR="00AE448D" w:rsidRPr="002F354F" w:rsidRDefault="00AE448D" w:rsidP="00AE448D">
      <w:pPr>
        <w:rPr>
          <w:sz w:val="16"/>
        </w:rPr>
      </w:pPr>
    </w:p>
    <w:p w14:paraId="722036DF" w14:textId="77777777" w:rsidR="00AE448D" w:rsidRPr="002F354F" w:rsidRDefault="00AE448D" w:rsidP="00AE448D">
      <w:pPr>
        <w:rPr>
          <w:sz w:val="16"/>
        </w:rPr>
      </w:pPr>
      <w:r w:rsidRPr="002F354F">
        <w:rPr>
          <w:sz w:val="16"/>
        </w:rPr>
        <w:t xml:space="preserve"> Wills says, were only trying to defend Cuba against American invasion, which was completely justified given Bobby Kennedy’s deranged plotting to overthrow Castro after the Bay of Pigs. </w:t>
      </w:r>
    </w:p>
    <w:p w14:paraId="58E5EBB1" w14:textId="77777777" w:rsidR="00AE448D" w:rsidRPr="002F354F" w:rsidRDefault="00AE448D" w:rsidP="00AE448D">
      <w:pPr>
        <w:rPr>
          <w:sz w:val="16"/>
        </w:rPr>
      </w:pPr>
      <w:r w:rsidRPr="002F354F">
        <w:rPr>
          <w:sz w:val="16"/>
        </w:rPr>
        <w:t xml:space="preserve">This revisionist approach is well worth considering on its merits, </w:t>
      </w:r>
      <w:r w:rsidRPr="002F354F">
        <w:rPr>
          <w:rStyle w:val="StyleUnderline"/>
        </w:rPr>
        <w:t>but</w:t>
      </w:r>
      <w:r w:rsidRPr="002F354F">
        <w:rPr>
          <w:sz w:val="16"/>
        </w:rPr>
        <w:t xml:space="preserve"> in this context </w:t>
      </w:r>
      <w:r w:rsidRPr="002F354F">
        <w:rPr>
          <w:rStyle w:val="StyleUnderline"/>
        </w:rPr>
        <w:t>one detail stands out</w:t>
      </w:r>
      <w:r w:rsidRPr="002F354F">
        <w:rPr>
          <w:sz w:val="16"/>
        </w:rPr>
        <w:t xml:space="preserve">: namely, </w:t>
      </w:r>
      <w:r w:rsidRPr="002F354F">
        <w:rPr>
          <w:rStyle w:val="StyleUnderline"/>
        </w:rPr>
        <w:t>Kennedy’s remark</w:t>
      </w:r>
      <w:r w:rsidRPr="002F354F">
        <w:rPr>
          <w:sz w:val="16"/>
        </w:rPr>
        <w:t xml:space="preserve">, cited here without comment, that </w:t>
      </w:r>
      <w:r w:rsidRPr="002F354F">
        <w:rPr>
          <w:rStyle w:val="StyleUnderline"/>
        </w:rPr>
        <w:t>he hoped to avoid ‘a Munich’</w:t>
      </w:r>
      <w:r w:rsidRPr="002F354F">
        <w:rPr>
          <w:sz w:val="16"/>
        </w:rPr>
        <w:t xml:space="preserve">. That is to say, </w:t>
      </w:r>
      <w:r w:rsidRPr="002F354F">
        <w:rPr>
          <w:rStyle w:val="StyleUnderline"/>
        </w:rPr>
        <w:t xml:space="preserve">he raised the temperature of the crisis </w:t>
      </w:r>
      <w:r w:rsidRPr="002F354F">
        <w:rPr>
          <w:rStyle w:val="Emphasis"/>
        </w:rPr>
        <w:t>not because the presidency was insulated from Congress</w:t>
      </w:r>
      <w:r w:rsidRPr="002F354F">
        <w:rPr>
          <w:rStyle w:val="StyleUnderline"/>
        </w:rPr>
        <w:t xml:space="preserve"> but,</w:t>
      </w:r>
      <w:r w:rsidRPr="002F354F">
        <w:rPr>
          <w:sz w:val="16"/>
        </w:rPr>
        <w:t xml:space="preserve"> on the contrary, </w:t>
      </w:r>
      <w:r w:rsidRPr="002F354F">
        <w:rPr>
          <w:rStyle w:val="Emphasis"/>
        </w:rPr>
        <w:t>because he was afraid of being lambasted</w:t>
      </w:r>
      <w:r w:rsidRPr="002F354F">
        <w:rPr>
          <w:rStyle w:val="StyleUnderline"/>
        </w:rPr>
        <w:t xml:space="preserve"> as a spineless appeaser of Moscow by </w:t>
      </w:r>
      <w:r w:rsidRPr="002F354F">
        <w:rPr>
          <w:rStyle w:val="Emphasis"/>
        </w:rPr>
        <w:t>congressional Republicans</w:t>
      </w:r>
      <w:r w:rsidRPr="002F354F">
        <w:rPr>
          <w:rStyle w:val="StyleUnderline"/>
        </w:rPr>
        <w:t>. A similar story can be told about</w:t>
      </w:r>
      <w:r w:rsidRPr="002F354F">
        <w:rPr>
          <w:sz w:val="16"/>
        </w:rPr>
        <w:t xml:space="preserve"> Lyndon </w:t>
      </w:r>
      <w:r w:rsidRPr="002F354F">
        <w:rPr>
          <w:rStyle w:val="StyleUnderline"/>
        </w:rPr>
        <w:t>Johnson, who</w:t>
      </w:r>
      <w:r w:rsidRPr="002F354F">
        <w:rPr>
          <w:sz w:val="16"/>
        </w:rPr>
        <w:t xml:space="preserve">, remembering that Truman had been politically undone by the charge of having lost China, </w:t>
      </w:r>
      <w:r w:rsidRPr="002F354F">
        <w:rPr>
          <w:rStyle w:val="StyleUnderline"/>
        </w:rPr>
        <w:t>escalated the Vietnam War in the run-up to the 1966 midterm elections</w:t>
      </w:r>
      <w:r w:rsidRPr="002F354F">
        <w:rPr>
          <w:sz w:val="16"/>
        </w:rPr>
        <w:t>.</w:t>
      </w:r>
    </w:p>
    <w:p w14:paraId="078FC7AF" w14:textId="77777777" w:rsidR="00AE448D" w:rsidRPr="002F354F" w:rsidRDefault="00AE448D" w:rsidP="00AE448D">
      <w:pPr>
        <w:rPr>
          <w:sz w:val="16"/>
        </w:rPr>
      </w:pPr>
      <w:r w:rsidRPr="002F354F">
        <w:rPr>
          <w:rStyle w:val="StyleUnderline"/>
        </w:rPr>
        <w:t xml:space="preserve">Parties </w:t>
      </w:r>
      <w:r w:rsidRPr="002F354F">
        <w:rPr>
          <w:rStyle w:val="Emphasis"/>
        </w:rPr>
        <w:t>compete to outdo each other in hawkish policies</w:t>
      </w:r>
      <w:r w:rsidRPr="002F354F">
        <w:rPr>
          <w:rStyle w:val="StyleUnderline"/>
        </w:rPr>
        <w:t xml:space="preserve"> because voters respond to assertions of toughness in the face of real or imagined enemies. Wills acknowledges this</w:t>
      </w:r>
      <w:r w:rsidRPr="002F354F">
        <w:rPr>
          <w:sz w:val="16"/>
        </w:rPr>
        <w:t xml:space="preserve"> dangerous dynamic </w:t>
      </w:r>
      <w:r w:rsidRPr="002F354F">
        <w:rPr>
          <w:rStyle w:val="Emphasis"/>
        </w:rPr>
        <w:t>only in a few scattered passages</w:t>
      </w:r>
      <w:r w:rsidRPr="002F354F">
        <w:rPr>
          <w:sz w:val="16"/>
        </w:rPr>
        <w:t xml:space="preserve">. One concerns Jimmy Carter, a single-term president who was smeared by Republicans as being soft on national security. As president, Carter ‘did not destroy any foreign regimes, a fact that made the right wing consider him a wimp’. </w:t>
      </w:r>
      <w:r w:rsidRPr="002F354F">
        <w:rPr>
          <w:rStyle w:val="StyleUnderline"/>
        </w:rPr>
        <w:t xml:space="preserve">Obama’s need to parry such attacks may have played a </w:t>
      </w:r>
      <w:r w:rsidRPr="002F354F">
        <w:rPr>
          <w:rStyle w:val="Emphasis"/>
        </w:rPr>
        <w:t>greater role than his capture by the bureaucracy</w:t>
      </w:r>
      <w:r w:rsidRPr="002F354F">
        <w:rPr>
          <w:rStyle w:val="StyleUnderline"/>
        </w:rPr>
        <w:t xml:space="preserve"> in his failure to stop</w:t>
      </w:r>
      <w:r w:rsidRPr="002F354F">
        <w:rPr>
          <w:sz w:val="16"/>
        </w:rPr>
        <w:t xml:space="preserve"> some of </w:t>
      </w:r>
      <w:r w:rsidRPr="002F354F">
        <w:rPr>
          <w:rStyle w:val="StyleUnderline"/>
        </w:rPr>
        <w:t>Bush’s</w:t>
      </w:r>
      <w:r w:rsidRPr="002F354F">
        <w:rPr>
          <w:sz w:val="16"/>
        </w:rPr>
        <w:t xml:space="preserve"> most controversial national </w:t>
      </w:r>
      <w:r w:rsidRPr="002F354F">
        <w:rPr>
          <w:rStyle w:val="StyleUnderline"/>
        </w:rPr>
        <w:t>security programmes</w:t>
      </w:r>
      <w:r w:rsidRPr="002F354F">
        <w:rPr>
          <w:sz w:val="16"/>
        </w:rPr>
        <w:t>.</w:t>
      </w:r>
    </w:p>
    <w:p w14:paraId="31EC4B02" w14:textId="77777777" w:rsidR="00AE448D" w:rsidRPr="002F354F" w:rsidRDefault="00AE448D" w:rsidP="00AE448D"/>
    <w:p w14:paraId="51065BAD" w14:textId="77777777" w:rsidR="00AE448D" w:rsidRPr="002F354F" w:rsidRDefault="00AE448D" w:rsidP="00AE448D">
      <w:pPr>
        <w:pStyle w:val="Heading3"/>
        <w:rPr>
          <w:rFonts w:cs="Arial"/>
        </w:rPr>
      </w:pPr>
      <w:r w:rsidRPr="002F354F">
        <w:rPr>
          <w:rFonts w:cs="Arial"/>
        </w:rPr>
        <w:t xml:space="preserve">1NC – AT: Presidential Wars </w:t>
      </w:r>
    </w:p>
    <w:p w14:paraId="7BF7CE6A" w14:textId="77777777" w:rsidR="00AE448D" w:rsidRPr="002F354F" w:rsidRDefault="00AE448D" w:rsidP="00AE448D">
      <w:pPr>
        <w:pStyle w:val="Heading4"/>
        <w:rPr>
          <w:rFonts w:cs="Arial"/>
        </w:rPr>
      </w:pPr>
      <w:r w:rsidRPr="002F354F">
        <w:rPr>
          <w:rFonts w:cs="Arial"/>
        </w:rPr>
        <w:t xml:space="preserve">The national security bureaucracy </w:t>
      </w:r>
      <w:r w:rsidRPr="002F354F">
        <w:rPr>
          <w:rFonts w:cs="Arial"/>
          <w:u w:val="single"/>
        </w:rPr>
        <w:t>prevents</w:t>
      </w:r>
      <w:r w:rsidRPr="002F354F">
        <w:rPr>
          <w:rFonts w:cs="Arial"/>
        </w:rPr>
        <w:t xml:space="preserve"> any disruptive moves</w:t>
      </w:r>
    </w:p>
    <w:p w14:paraId="6CB6BF27" w14:textId="77777777" w:rsidR="00AE448D" w:rsidRPr="002F354F" w:rsidRDefault="00AE448D" w:rsidP="00AE448D">
      <w:r w:rsidRPr="002F354F">
        <w:rPr>
          <w:rStyle w:val="Style13ptBold"/>
        </w:rPr>
        <w:t>Reich 18</w:t>
      </w:r>
      <w:r w:rsidRPr="002F354F">
        <w:t xml:space="preserve"> [Simon Reich is professor in the division of global affairs and department of political science at Rutgers University, Peter Dombrowski is professor of strategy in the strategic and operational research department at the Naval War College, Beyond the Tweets: President Trump’s Continuity in Military Operations, May, Strategic Studies Quarterly, http://www.airuniversity.af.mil/Portals/10/SSQ/documents/Volume-12_Issue-2/Dombrowski_Reich.pdf]</w:t>
      </w:r>
    </w:p>
    <w:p w14:paraId="39D024BE" w14:textId="77777777" w:rsidR="00AE448D" w:rsidRPr="002F354F" w:rsidRDefault="00AE448D" w:rsidP="00AE448D">
      <w:pPr>
        <w:rPr>
          <w:sz w:val="16"/>
        </w:rPr>
      </w:pPr>
      <w:r w:rsidRPr="002F354F">
        <w:rPr>
          <w:sz w:val="16"/>
        </w:rPr>
        <w:t xml:space="preserve">Nonetheless, </w:t>
      </w:r>
      <w:r w:rsidRPr="002F354F">
        <w:rPr>
          <w:u w:val="single"/>
        </w:rPr>
        <w:t>although</w:t>
      </w:r>
      <w:r w:rsidRPr="002F354F">
        <w:rPr>
          <w:sz w:val="16"/>
        </w:rPr>
        <w:t xml:space="preserve"> operational </w:t>
      </w:r>
      <w:r w:rsidRPr="002F354F">
        <w:rPr>
          <w:u w:val="single"/>
        </w:rPr>
        <w:t>circumstances</w:t>
      </w:r>
      <w:r w:rsidRPr="002F354F">
        <w:rPr>
          <w:sz w:val="16"/>
        </w:rPr>
        <w:t xml:space="preserve"> may </w:t>
      </w:r>
      <w:r w:rsidRPr="002F354F">
        <w:rPr>
          <w:u w:val="single"/>
        </w:rPr>
        <w:t>evolve</w:t>
      </w:r>
      <w:r w:rsidRPr="002F354F">
        <w:rPr>
          <w:sz w:val="16"/>
        </w:rPr>
        <w:t xml:space="preserve"> over time, </w:t>
      </w:r>
      <w:r w:rsidRPr="002F354F">
        <w:rPr>
          <w:u w:val="single"/>
        </w:rPr>
        <w:t>presidents</w:t>
      </w:r>
      <w:r w:rsidRPr="002F354F">
        <w:rPr>
          <w:sz w:val="16"/>
        </w:rPr>
        <w:t xml:space="preserve"> generally </w:t>
      </w:r>
      <w:r w:rsidRPr="002F354F">
        <w:rPr>
          <w:u w:val="single"/>
        </w:rPr>
        <w:t>inherit</w:t>
      </w:r>
      <w:r w:rsidRPr="002F354F">
        <w:rPr>
          <w:sz w:val="16"/>
        </w:rPr>
        <w:t xml:space="preserve"> </w:t>
      </w:r>
      <w:r w:rsidRPr="002F354F">
        <w:rPr>
          <w:u w:val="single"/>
        </w:rPr>
        <w:t>the same</w:t>
      </w:r>
      <w:r w:rsidRPr="002F354F">
        <w:rPr>
          <w:sz w:val="16"/>
        </w:rPr>
        <w:t xml:space="preserve"> or similar </w:t>
      </w:r>
      <w:r w:rsidRPr="002F354F">
        <w:rPr>
          <w:u w:val="single"/>
        </w:rPr>
        <w:t>ones of</w:t>
      </w:r>
      <w:r w:rsidRPr="002F354F">
        <w:rPr>
          <w:sz w:val="16"/>
        </w:rPr>
        <w:t xml:space="preserve"> their </w:t>
      </w:r>
      <w:r w:rsidRPr="002F354F">
        <w:rPr>
          <w:u w:val="single"/>
        </w:rPr>
        <w:t>predecessors</w:t>
      </w:r>
      <w:r w:rsidRPr="002F354F">
        <w:rPr>
          <w:sz w:val="16"/>
        </w:rPr>
        <w:t xml:space="preserve">. President </w:t>
      </w:r>
      <w:r w:rsidRPr="002F354F">
        <w:rPr>
          <w:u w:val="single"/>
        </w:rPr>
        <w:t>Trump—</w:t>
      </w:r>
      <w:r w:rsidRPr="002F354F">
        <w:rPr>
          <w:rStyle w:val="Emphasis"/>
        </w:rPr>
        <w:t>despite</w:t>
      </w:r>
      <w:r w:rsidRPr="002F354F">
        <w:rPr>
          <w:u w:val="single"/>
        </w:rPr>
        <w:t xml:space="preserve"> his </w:t>
      </w:r>
      <w:r w:rsidRPr="002F354F">
        <w:rPr>
          <w:rStyle w:val="Emphasis"/>
        </w:rPr>
        <w:t>forthright approach</w:t>
      </w:r>
      <w:r w:rsidRPr="002F354F">
        <w:rPr>
          <w:u w:val="single"/>
        </w:rPr>
        <w:t xml:space="preserve">—is as much </w:t>
      </w:r>
      <w:r w:rsidRPr="002F354F">
        <w:rPr>
          <w:sz w:val="16"/>
        </w:rPr>
        <w:t xml:space="preserve">of </w:t>
      </w:r>
      <w:r w:rsidRPr="002F354F">
        <w:rPr>
          <w:u w:val="single"/>
        </w:rPr>
        <w:t xml:space="preserve">a </w:t>
      </w:r>
      <w:r w:rsidRPr="002F354F">
        <w:rPr>
          <w:rStyle w:val="Emphasis"/>
        </w:rPr>
        <w:t>captive</w:t>
      </w:r>
      <w:r w:rsidRPr="002F354F">
        <w:rPr>
          <w:sz w:val="16"/>
        </w:rPr>
        <w:t xml:space="preserve"> </w:t>
      </w:r>
      <w:r w:rsidRPr="002F354F">
        <w:rPr>
          <w:u w:val="single"/>
        </w:rPr>
        <w:t>to</w:t>
      </w:r>
      <w:r w:rsidRPr="002F354F">
        <w:rPr>
          <w:sz w:val="16"/>
        </w:rPr>
        <w:t xml:space="preserve"> </w:t>
      </w:r>
      <w:r w:rsidRPr="002F354F">
        <w:rPr>
          <w:u w:val="single"/>
        </w:rPr>
        <w:t>these constraints as</w:t>
      </w:r>
      <w:r w:rsidRPr="002F354F">
        <w:rPr>
          <w:sz w:val="16"/>
        </w:rPr>
        <w:t xml:space="preserve"> were his predecessors, George W. </w:t>
      </w:r>
      <w:r w:rsidRPr="002F354F">
        <w:rPr>
          <w:u w:val="single"/>
        </w:rPr>
        <w:t>Bush and</w:t>
      </w:r>
      <w:r w:rsidRPr="002F354F">
        <w:rPr>
          <w:sz w:val="16"/>
        </w:rPr>
        <w:t xml:space="preserve"> Barack </w:t>
      </w:r>
      <w:r w:rsidRPr="002F354F">
        <w:rPr>
          <w:u w:val="single"/>
        </w:rPr>
        <w:t>Obama</w:t>
      </w:r>
      <w:r w:rsidRPr="002F354F">
        <w:rPr>
          <w:sz w:val="16"/>
        </w:rPr>
        <w:t xml:space="preserve">. Despite the president and his advisors’ proclamation that they will pursue different approaches than those of previous administrations, </w:t>
      </w:r>
      <w:r w:rsidRPr="002F354F">
        <w:rPr>
          <w:u w:val="single"/>
        </w:rPr>
        <w:t xml:space="preserve">circumstances </w:t>
      </w:r>
      <w:r w:rsidRPr="002F354F">
        <w:rPr>
          <w:rStyle w:val="Emphasis"/>
        </w:rPr>
        <w:t>generally limit</w:t>
      </w:r>
      <w:r w:rsidRPr="002F354F">
        <w:rPr>
          <w:u w:val="single"/>
        </w:rPr>
        <w:t xml:space="preserve"> their degrees of freedom </w:t>
      </w:r>
      <w:r w:rsidRPr="002F354F">
        <w:rPr>
          <w:sz w:val="16"/>
        </w:rPr>
        <w:t>in the prosecution of military operations.</w:t>
      </w:r>
    </w:p>
    <w:p w14:paraId="011E6452" w14:textId="77777777" w:rsidR="00AE448D" w:rsidRPr="002F354F" w:rsidRDefault="00AE448D" w:rsidP="00AE448D">
      <w:pPr>
        <w:rPr>
          <w:sz w:val="16"/>
        </w:rPr>
      </w:pPr>
      <w:r w:rsidRPr="002F354F">
        <w:rPr>
          <w:sz w:val="16"/>
        </w:rPr>
        <w:t>Domestic Bureaucratic and Leadership Constraints on Military Operations</w:t>
      </w:r>
    </w:p>
    <w:p w14:paraId="05FB425C" w14:textId="77777777" w:rsidR="00AE448D" w:rsidRPr="002F354F" w:rsidRDefault="00AE448D" w:rsidP="00AE448D">
      <w:pPr>
        <w:rPr>
          <w:u w:val="single"/>
        </w:rPr>
      </w:pPr>
      <w:r w:rsidRPr="002F354F">
        <w:rPr>
          <w:sz w:val="16"/>
        </w:rPr>
        <w:t xml:space="preserve">Furthermore, </w:t>
      </w:r>
      <w:r w:rsidRPr="002F354F">
        <w:rPr>
          <w:u w:val="single"/>
        </w:rPr>
        <w:t>presidents inherit</w:t>
      </w:r>
      <w:r w:rsidRPr="002F354F">
        <w:rPr>
          <w:sz w:val="16"/>
        </w:rPr>
        <w:t xml:space="preserve"> both the </w:t>
      </w:r>
      <w:r w:rsidRPr="002F354F">
        <w:rPr>
          <w:u w:val="single"/>
        </w:rPr>
        <w:t xml:space="preserve">domestic </w:t>
      </w:r>
      <w:r w:rsidRPr="002F354F">
        <w:rPr>
          <w:rStyle w:val="Emphasis"/>
        </w:rPr>
        <w:t>political</w:t>
      </w:r>
      <w:r w:rsidRPr="002F354F">
        <w:rPr>
          <w:u w:val="single"/>
        </w:rPr>
        <w:t xml:space="preserve">, </w:t>
      </w:r>
      <w:r w:rsidRPr="002F354F">
        <w:rPr>
          <w:rStyle w:val="Emphasis"/>
        </w:rPr>
        <w:t>bureaucratic</w:t>
      </w:r>
      <w:r w:rsidRPr="002F354F">
        <w:rPr>
          <w:u w:val="single"/>
        </w:rPr>
        <w:t xml:space="preserve">, and </w:t>
      </w:r>
      <w:r w:rsidRPr="002F354F">
        <w:rPr>
          <w:rStyle w:val="Emphasis"/>
        </w:rPr>
        <w:t>historical</w:t>
      </w:r>
      <w:r w:rsidRPr="002F354F">
        <w:rPr>
          <w:u w:val="single"/>
        </w:rPr>
        <w:t xml:space="preserve"> </w:t>
      </w:r>
      <w:r w:rsidRPr="002F354F">
        <w:rPr>
          <w:rStyle w:val="Emphasis"/>
        </w:rPr>
        <w:t>capabilities</w:t>
      </w:r>
      <w:r w:rsidRPr="002F354F">
        <w:rPr>
          <w:u w:val="single"/>
        </w:rPr>
        <w:t xml:space="preserve"> and </w:t>
      </w:r>
      <w:r w:rsidRPr="002F354F">
        <w:rPr>
          <w:rStyle w:val="Emphasis"/>
        </w:rPr>
        <w:t>constraints</w:t>
      </w:r>
      <w:r w:rsidRPr="002F354F">
        <w:rPr>
          <w:u w:val="single"/>
        </w:rPr>
        <w:t xml:space="preserve"> of the</w:t>
      </w:r>
      <w:r w:rsidRPr="002F354F">
        <w:rPr>
          <w:sz w:val="16"/>
        </w:rPr>
        <w:t xml:space="preserve"> American </w:t>
      </w:r>
      <w:r w:rsidRPr="002F354F">
        <w:rPr>
          <w:rStyle w:val="Emphasis"/>
        </w:rPr>
        <w:t>political system</w:t>
      </w:r>
      <w:r w:rsidRPr="002F354F">
        <w:rPr>
          <w:u w:val="single"/>
        </w:rPr>
        <w:t xml:space="preserve"> and </w:t>
      </w:r>
      <w:r w:rsidRPr="002F354F">
        <w:rPr>
          <w:rStyle w:val="Emphasis"/>
        </w:rPr>
        <w:t>national security state</w:t>
      </w:r>
      <w:r w:rsidRPr="002F354F">
        <w:rPr>
          <w:u w:val="single"/>
        </w:rPr>
        <w:t xml:space="preserve">. Incoming presidents </w:t>
      </w:r>
      <w:r w:rsidRPr="002F354F">
        <w:rPr>
          <w:rStyle w:val="Emphasis"/>
        </w:rPr>
        <w:t>invariably depend</w:t>
      </w:r>
      <w:r w:rsidRPr="002F354F">
        <w:rPr>
          <w:u w:val="single"/>
        </w:rPr>
        <w:t xml:space="preserve"> on a national security structure developed over </w:t>
      </w:r>
      <w:r w:rsidRPr="002F354F">
        <w:rPr>
          <w:rStyle w:val="Emphasis"/>
        </w:rPr>
        <w:t>decades</w:t>
      </w:r>
      <w:r w:rsidRPr="002F354F">
        <w:rPr>
          <w:u w:val="single"/>
        </w:rPr>
        <w:t xml:space="preserve">. It includes, </w:t>
      </w:r>
      <w:r w:rsidRPr="002F354F">
        <w:rPr>
          <w:rStyle w:val="Emphasis"/>
        </w:rPr>
        <w:t>below the level of political appointees</w:t>
      </w:r>
      <w:r w:rsidRPr="002F354F">
        <w:rPr>
          <w:u w:val="single"/>
        </w:rPr>
        <w:t xml:space="preserve">, many of the </w:t>
      </w:r>
      <w:r w:rsidRPr="002F354F">
        <w:rPr>
          <w:rStyle w:val="Emphasis"/>
        </w:rPr>
        <w:t>same personnel</w:t>
      </w:r>
      <w:r w:rsidRPr="002F354F">
        <w:rPr>
          <w:u w:val="single"/>
        </w:rPr>
        <w:t xml:space="preserve"> and</w:t>
      </w:r>
      <w:r w:rsidRPr="002F354F">
        <w:rPr>
          <w:sz w:val="16"/>
        </w:rPr>
        <w:t xml:space="preserve">, of course, </w:t>
      </w:r>
      <w:r w:rsidRPr="002F354F">
        <w:rPr>
          <w:rStyle w:val="Emphasis"/>
        </w:rPr>
        <w:t>standard operating processes</w:t>
      </w:r>
      <w:r w:rsidRPr="002F354F">
        <w:rPr>
          <w:u w:val="single"/>
        </w:rPr>
        <w:t xml:space="preserve">, </w:t>
      </w:r>
      <w:r w:rsidRPr="002F354F">
        <w:rPr>
          <w:rStyle w:val="Emphasis"/>
        </w:rPr>
        <w:t>budgetary claim</w:t>
      </w:r>
      <w:r w:rsidRPr="002F354F">
        <w:rPr>
          <w:u w:val="single"/>
        </w:rPr>
        <w:t xml:space="preserve">s made by </w:t>
      </w:r>
      <w:r w:rsidRPr="002F354F">
        <w:rPr>
          <w:rStyle w:val="Emphasis"/>
        </w:rPr>
        <w:t>powerful</w:t>
      </w:r>
      <w:r w:rsidRPr="002F354F">
        <w:rPr>
          <w:u w:val="single"/>
        </w:rPr>
        <w:t xml:space="preserve"> congressional </w:t>
      </w:r>
      <w:r w:rsidRPr="002F354F">
        <w:rPr>
          <w:rStyle w:val="Emphasis"/>
        </w:rPr>
        <w:t>constituencies</w:t>
      </w:r>
      <w:r w:rsidRPr="002F354F">
        <w:rPr>
          <w:u w:val="single"/>
        </w:rPr>
        <w:t xml:space="preserve">, </w:t>
      </w:r>
      <w:r w:rsidRPr="002F354F">
        <w:rPr>
          <w:rStyle w:val="Emphasis"/>
        </w:rPr>
        <w:t>legal constraints</w:t>
      </w:r>
      <w:r w:rsidRPr="002F354F">
        <w:rPr>
          <w:u w:val="single"/>
        </w:rPr>
        <w:t xml:space="preserve">, </w:t>
      </w:r>
      <w:r w:rsidRPr="002F354F">
        <w:rPr>
          <w:rStyle w:val="Emphasis"/>
        </w:rPr>
        <w:t>administrative traditions</w:t>
      </w:r>
      <w:r w:rsidRPr="002F354F">
        <w:rPr>
          <w:u w:val="single"/>
        </w:rPr>
        <w:t xml:space="preserve">, and </w:t>
      </w:r>
      <w:r w:rsidRPr="002F354F">
        <w:rPr>
          <w:rStyle w:val="Emphasis"/>
        </w:rPr>
        <w:t>institutional cultures</w:t>
      </w:r>
      <w:r w:rsidRPr="002F354F">
        <w:rPr>
          <w:sz w:val="16"/>
        </w:rPr>
        <w:t xml:space="preserve">. The </w:t>
      </w:r>
      <w:r w:rsidRPr="002F354F">
        <w:rPr>
          <w:u w:val="single"/>
        </w:rPr>
        <w:t>size and structure of the</w:t>
      </w:r>
      <w:r w:rsidRPr="002F354F">
        <w:rPr>
          <w:sz w:val="16"/>
        </w:rPr>
        <w:t xml:space="preserve"> national </w:t>
      </w:r>
      <w:r w:rsidRPr="002F354F">
        <w:rPr>
          <w:u w:val="single"/>
        </w:rPr>
        <w:t>security apparatus by default reinforces</w:t>
      </w:r>
      <w:r w:rsidRPr="002F354F">
        <w:rPr>
          <w:sz w:val="16"/>
        </w:rPr>
        <w:t xml:space="preserve"> a </w:t>
      </w:r>
      <w:r w:rsidRPr="002F354F">
        <w:rPr>
          <w:u w:val="single"/>
        </w:rPr>
        <w:t>propensity for continuity and can</w:t>
      </w:r>
      <w:r w:rsidRPr="002F354F">
        <w:rPr>
          <w:sz w:val="16"/>
        </w:rPr>
        <w:t xml:space="preserve"> therefore </w:t>
      </w:r>
      <w:r w:rsidRPr="002F354F">
        <w:rPr>
          <w:u w:val="single"/>
        </w:rPr>
        <w:t>often undermine</w:t>
      </w:r>
      <w:r w:rsidRPr="002F354F">
        <w:rPr>
          <w:sz w:val="16"/>
        </w:rPr>
        <w:t xml:space="preserve"> the </w:t>
      </w:r>
      <w:r w:rsidRPr="002F354F">
        <w:rPr>
          <w:u w:val="single"/>
        </w:rPr>
        <w:t>grand promises of politicians.</w:t>
      </w:r>
    </w:p>
    <w:p w14:paraId="132D691D" w14:textId="77777777" w:rsidR="00AE448D" w:rsidRPr="002F354F" w:rsidRDefault="00AE448D" w:rsidP="00AE448D">
      <w:pPr>
        <w:rPr>
          <w:sz w:val="16"/>
        </w:rPr>
      </w:pPr>
      <w:r w:rsidRPr="002F354F">
        <w:rPr>
          <w:sz w:val="16"/>
        </w:rPr>
        <w:t xml:space="preserve">As many journalists and scholars have documented, especially in the wake of 9/11, the national security state has inexorably grown, with a base budget increase of more than 50 percent between 2001 and 2016.12 With that has come an increase in the size of its bureaucracy. That bureaucracy, broadly defined, now includes the Department of Homeland Security and the various intelligence agencies, those responsible for managing the massive growth of government contractors and private security services, and departments specifically created to address new forms of conflict across the entire electromagnetic spectrum (including cyber and space). Pointedly, </w:t>
      </w:r>
      <w:r w:rsidRPr="002F354F">
        <w:rPr>
          <w:u w:val="single"/>
        </w:rPr>
        <w:t>national security professionals</w:t>
      </w:r>
      <w:r w:rsidRPr="002F354F">
        <w:rPr>
          <w:sz w:val="16"/>
        </w:rPr>
        <w:t xml:space="preserve">, regardless of their personal views and even any political differences, </w:t>
      </w:r>
      <w:r w:rsidRPr="002F354F">
        <w:rPr>
          <w:rStyle w:val="Emphasis"/>
        </w:rPr>
        <w:t>cannot simply be ignored</w:t>
      </w:r>
      <w:r w:rsidRPr="002F354F">
        <w:rPr>
          <w:u w:val="single"/>
        </w:rPr>
        <w:t xml:space="preserve">; they are </w:t>
      </w:r>
      <w:r w:rsidRPr="002F354F">
        <w:rPr>
          <w:rStyle w:val="Emphasis"/>
        </w:rPr>
        <w:t>necessary for policy and strategy implementation</w:t>
      </w:r>
      <w:r w:rsidRPr="002F354F">
        <w:rPr>
          <w:u w:val="single"/>
        </w:rPr>
        <w:t>.</w:t>
      </w:r>
      <w:r w:rsidRPr="002F354F">
        <w:rPr>
          <w:sz w:val="16"/>
        </w:rPr>
        <w:t xml:space="preserve"> Indeed, they are </w:t>
      </w:r>
      <w:r w:rsidRPr="002F354F">
        <w:rPr>
          <w:rStyle w:val="Emphasis"/>
        </w:rPr>
        <w:t>more valuable than ever</w:t>
      </w:r>
      <w:r w:rsidRPr="002F354F">
        <w:rPr>
          <w:u w:val="single"/>
        </w:rPr>
        <w:t xml:space="preserve"> in the absence of</w:t>
      </w:r>
      <w:r w:rsidRPr="002F354F">
        <w:rPr>
          <w:sz w:val="16"/>
        </w:rPr>
        <w:t xml:space="preserve"> more than half the number of </w:t>
      </w:r>
      <w:r w:rsidRPr="002F354F">
        <w:rPr>
          <w:u w:val="single"/>
        </w:rPr>
        <w:t>key appointees</w:t>
      </w:r>
      <w:r w:rsidRPr="002F354F">
        <w:rPr>
          <w:sz w:val="16"/>
        </w:rPr>
        <w:t xml:space="preserve">. Furthermore, </w:t>
      </w:r>
      <w:r w:rsidRPr="002F354F">
        <w:rPr>
          <w:u w:val="single"/>
        </w:rPr>
        <w:t>entirely consistent with</w:t>
      </w:r>
      <w:r w:rsidRPr="002F354F">
        <w:rPr>
          <w:sz w:val="16"/>
        </w:rPr>
        <w:t xml:space="preserve"> the classic </w:t>
      </w:r>
      <w:r w:rsidRPr="002F354F">
        <w:rPr>
          <w:u w:val="single"/>
        </w:rPr>
        <w:t xml:space="preserve">scholarship on bureaucratic and organizational behavior, their familiarity with ongoing operations and standard operating procedures generally </w:t>
      </w:r>
      <w:r w:rsidRPr="002F354F">
        <w:rPr>
          <w:rStyle w:val="Emphasis"/>
        </w:rPr>
        <w:t>reinforces</w:t>
      </w:r>
      <w:r w:rsidRPr="002F354F">
        <w:rPr>
          <w:u w:val="single"/>
        </w:rPr>
        <w:t xml:space="preserve"> the strategic </w:t>
      </w:r>
      <w:r w:rsidRPr="002F354F">
        <w:rPr>
          <w:rStyle w:val="Emphasis"/>
        </w:rPr>
        <w:t>status quo</w:t>
      </w:r>
      <w:r w:rsidRPr="002F354F">
        <w:rPr>
          <w:u w:val="single"/>
        </w:rPr>
        <w:t xml:space="preserve"> rather than radical change</w:t>
      </w:r>
      <w:r w:rsidRPr="002F354F">
        <w:rPr>
          <w:sz w:val="16"/>
        </w:rPr>
        <w:t xml:space="preserve">, often </w:t>
      </w:r>
      <w:r w:rsidRPr="002F354F">
        <w:rPr>
          <w:u w:val="single"/>
        </w:rPr>
        <w:t>for fear of</w:t>
      </w:r>
      <w:r w:rsidRPr="002F354F">
        <w:rPr>
          <w:sz w:val="16"/>
        </w:rPr>
        <w:t xml:space="preserve"> the </w:t>
      </w:r>
      <w:r w:rsidRPr="002F354F">
        <w:rPr>
          <w:u w:val="single"/>
        </w:rPr>
        <w:t>unknown consequences of any major shift.</w:t>
      </w:r>
      <w:r w:rsidRPr="002F354F">
        <w:rPr>
          <w:sz w:val="16"/>
        </w:rPr>
        <w:t xml:space="preserve">13 Complete </w:t>
      </w:r>
      <w:r w:rsidRPr="002F354F">
        <w:rPr>
          <w:u w:val="single"/>
        </w:rPr>
        <w:t>withdrawal from Afghanistan</w:t>
      </w:r>
      <w:r w:rsidRPr="002F354F">
        <w:rPr>
          <w:sz w:val="16"/>
        </w:rPr>
        <w:t xml:space="preserve">, for example, </w:t>
      </w:r>
      <w:r w:rsidRPr="002F354F">
        <w:rPr>
          <w:u w:val="single"/>
        </w:rPr>
        <w:t>sounds good on a bumper sticker, but</w:t>
      </w:r>
      <w:r w:rsidRPr="002F354F">
        <w:rPr>
          <w:sz w:val="16"/>
        </w:rPr>
        <w:t xml:space="preserve"> the long-held concern of thereby </w:t>
      </w:r>
      <w:r w:rsidRPr="002F354F">
        <w:rPr>
          <w:u w:val="single"/>
        </w:rPr>
        <w:t>giving terrorists a base</w:t>
      </w:r>
      <w:r w:rsidRPr="002F354F">
        <w:rPr>
          <w:sz w:val="16"/>
        </w:rPr>
        <w:t xml:space="preserve"> from which to attack the United States </w:t>
      </w:r>
      <w:r w:rsidRPr="002F354F">
        <w:rPr>
          <w:u w:val="single"/>
        </w:rPr>
        <w:t>suggests otherwise</w:t>
      </w:r>
      <w:r w:rsidRPr="002F354F">
        <w:rPr>
          <w:sz w:val="16"/>
        </w:rPr>
        <w:t>.</w:t>
      </w:r>
    </w:p>
    <w:p w14:paraId="50264A85" w14:textId="77777777" w:rsidR="00AE448D" w:rsidRPr="002F354F" w:rsidRDefault="00AE448D" w:rsidP="00AE448D">
      <w:pPr>
        <w:rPr>
          <w:sz w:val="16"/>
        </w:rPr>
      </w:pPr>
      <w:r w:rsidRPr="002F354F">
        <w:rPr>
          <w:sz w:val="16"/>
        </w:rPr>
        <w:t xml:space="preserve">President </w:t>
      </w:r>
      <w:r w:rsidRPr="002F354F">
        <w:rPr>
          <w:u w:val="single"/>
        </w:rPr>
        <w:t>Trump’s</w:t>
      </w:r>
      <w:r w:rsidRPr="002F354F">
        <w:rPr>
          <w:sz w:val="16"/>
        </w:rPr>
        <w:t xml:space="preserve"> choice of </w:t>
      </w:r>
      <w:r w:rsidRPr="002F354F">
        <w:rPr>
          <w:u w:val="single"/>
        </w:rPr>
        <w:t>leadership</w:t>
      </w:r>
      <w:r w:rsidRPr="002F354F">
        <w:rPr>
          <w:sz w:val="16"/>
        </w:rPr>
        <w:t xml:space="preserve"> has </w:t>
      </w:r>
      <w:r w:rsidRPr="002F354F">
        <w:rPr>
          <w:u w:val="single"/>
        </w:rPr>
        <w:t>reinforced this</w:t>
      </w:r>
      <w:r w:rsidRPr="002F354F">
        <w:rPr>
          <w:sz w:val="16"/>
        </w:rPr>
        <w:t xml:space="preserve"> trend. The </w:t>
      </w:r>
      <w:r w:rsidRPr="002F354F">
        <w:rPr>
          <w:u w:val="single"/>
        </w:rPr>
        <w:t>incoming leaders</w:t>
      </w:r>
      <w:r w:rsidRPr="002F354F">
        <w:rPr>
          <w:sz w:val="16"/>
        </w:rPr>
        <w:t xml:space="preserve"> of national security departments </w:t>
      </w:r>
      <w:r w:rsidRPr="002F354F">
        <w:rPr>
          <w:u w:val="single"/>
        </w:rPr>
        <w:t>often arrive intent on instituting dramatic strategic changes.</w:t>
      </w:r>
      <w:r w:rsidRPr="002F354F">
        <w:rPr>
          <w:sz w:val="16"/>
        </w:rPr>
        <w:t xml:space="preserve"> Sometimes they even succeed in some aspects, a notable example being the changes in immigration policy instituted by the Trump administration’s Departments of Justice and Homeland Security to date.14 President </w:t>
      </w:r>
      <w:r w:rsidRPr="002F354F">
        <w:rPr>
          <w:u w:val="single"/>
        </w:rPr>
        <w:t>Trump chose,</w:t>
      </w:r>
      <w:r w:rsidRPr="002F354F">
        <w:rPr>
          <w:sz w:val="16"/>
        </w:rPr>
        <w:t xml:space="preserve"> however, </w:t>
      </w:r>
      <w:r w:rsidRPr="002F354F">
        <w:rPr>
          <w:u w:val="single"/>
        </w:rPr>
        <w:t>to install three distinguished career military personnel</w:t>
      </w:r>
      <w:r w:rsidRPr="002F354F">
        <w:rPr>
          <w:sz w:val="16"/>
        </w:rPr>
        <w:t xml:space="preserve"> at the apex of his administration: Lt Gen H. R. McMaster as his second National Security Advisor, Gen James Mattis as secretary of Defense, and Gen John F. Kelly, initially as secretary of Homeland Defense and now chief of staff. Their extensive and distinguished military careers socialized them to view strategic challenges from a pragmatic, operational perspective rather than a dogmatic one. McMaster’s studious personal manner reputedly grated the president, eventually leading to his departure. But if reports are to be believed, President Trump regards Mattis and Kelly as credible and authoritative to the point where he routinely delegates strategy to them.15 It is not surprising, therefore, to discover that they reputedly favor institutionally and culturally embedded conventions, abjuring many of the president’s more radical proposals (as McMaster did) when it comes to force deployment.16 In effect, they recognize the contextual factors that operate in differing theaters of war—such as Secretary Mattis’ insistence on sustaining troop deployments in Eastern Europe—that often reinforce the propensity for continuity.17 Commentators, such as George Will, expressed an early concern that Trump’s third national security advisor, John Bolton, may adopt a more aggressive approach to force deployment.18 At this point, however, </w:t>
      </w:r>
      <w:r w:rsidRPr="002F354F">
        <w:rPr>
          <w:u w:val="single"/>
        </w:rPr>
        <w:t xml:space="preserve">there is </w:t>
      </w:r>
      <w:r w:rsidRPr="002F354F">
        <w:rPr>
          <w:rStyle w:val="Emphasis"/>
        </w:rPr>
        <w:t>no evidence</w:t>
      </w:r>
      <w:r w:rsidRPr="002F354F">
        <w:rPr>
          <w:sz w:val="16"/>
        </w:rPr>
        <w:t xml:space="preserve"> by which </w:t>
      </w:r>
      <w:r w:rsidRPr="002F354F">
        <w:rPr>
          <w:u w:val="single"/>
        </w:rPr>
        <w:t xml:space="preserve">to measure the relationship between </w:t>
      </w:r>
      <w:r w:rsidRPr="002F354F">
        <w:rPr>
          <w:rStyle w:val="Emphasis"/>
        </w:rPr>
        <w:t>Bolton’s fiery rhetoric</w:t>
      </w:r>
      <w:r w:rsidRPr="002F354F">
        <w:rPr>
          <w:u w:val="single"/>
        </w:rPr>
        <w:t xml:space="preserve"> and</w:t>
      </w:r>
      <w:r w:rsidRPr="002F354F">
        <w:rPr>
          <w:sz w:val="16"/>
        </w:rPr>
        <w:t xml:space="preserve"> his </w:t>
      </w:r>
      <w:r w:rsidRPr="002F354F">
        <w:rPr>
          <w:rStyle w:val="Emphasis"/>
        </w:rPr>
        <w:t>prescriptions</w:t>
      </w:r>
      <w:r w:rsidRPr="002F354F">
        <w:rPr>
          <w:u w:val="single"/>
        </w:rPr>
        <w:t xml:space="preserve"> when it comes to deployments.</w:t>
      </w:r>
      <w:r w:rsidRPr="002F354F">
        <w:rPr>
          <w:sz w:val="16"/>
        </w:rPr>
        <w:t xml:space="preserve"> Time will tell if Bolton will be willing and able to impose new deployment patterns on both his more cautious colleagues and a possibly recalcitrant bureaucratic apparatus.</w:t>
      </w:r>
    </w:p>
    <w:p w14:paraId="6805A7BD" w14:textId="77777777" w:rsidR="00AE448D" w:rsidRPr="002F354F" w:rsidRDefault="00AE448D" w:rsidP="00AE448D">
      <w:pPr>
        <w:rPr>
          <w:u w:val="single"/>
        </w:rPr>
      </w:pPr>
      <w:r w:rsidRPr="002F354F">
        <w:rPr>
          <w:sz w:val="16"/>
        </w:rPr>
        <w:t xml:space="preserve">Thus, </w:t>
      </w:r>
      <w:r w:rsidRPr="002F354F">
        <w:rPr>
          <w:u w:val="single"/>
        </w:rPr>
        <w:t>while sounding a cautious note</w:t>
      </w:r>
      <w:r w:rsidRPr="002F354F">
        <w:rPr>
          <w:sz w:val="16"/>
        </w:rPr>
        <w:t xml:space="preserve">, the </w:t>
      </w:r>
      <w:r w:rsidRPr="002F354F">
        <w:rPr>
          <w:u w:val="single"/>
        </w:rPr>
        <w:t>available evidence</w:t>
      </w:r>
      <w:r w:rsidRPr="002F354F">
        <w:rPr>
          <w:sz w:val="16"/>
        </w:rPr>
        <w:t xml:space="preserve"> to date has </w:t>
      </w:r>
      <w:r w:rsidRPr="002F354F">
        <w:rPr>
          <w:u w:val="single"/>
        </w:rPr>
        <w:t>generated an ironic paradox in</w:t>
      </w:r>
      <w:r w:rsidRPr="002F354F">
        <w:rPr>
          <w:sz w:val="16"/>
        </w:rPr>
        <w:t xml:space="preserve"> President </w:t>
      </w:r>
      <w:r w:rsidRPr="002F354F">
        <w:rPr>
          <w:u w:val="single"/>
        </w:rPr>
        <w:t xml:space="preserve">Trump’s case. The </w:t>
      </w:r>
      <w:r w:rsidRPr="002F354F">
        <w:rPr>
          <w:rStyle w:val="Emphasis"/>
        </w:rPr>
        <w:t>vacuum</w:t>
      </w:r>
      <w:r w:rsidRPr="002F354F">
        <w:rPr>
          <w:u w:val="single"/>
        </w:rPr>
        <w:t xml:space="preserve"> created by his administration’s lack of senior appointments, coupled with</w:t>
      </w:r>
      <w:r w:rsidRPr="002F354F">
        <w:rPr>
          <w:sz w:val="16"/>
        </w:rPr>
        <w:t xml:space="preserve"> the </w:t>
      </w:r>
      <w:r w:rsidRPr="002F354F">
        <w:rPr>
          <w:u w:val="single"/>
        </w:rPr>
        <w:t xml:space="preserve">training of many </w:t>
      </w:r>
      <w:r w:rsidRPr="002F354F">
        <w:rPr>
          <w:sz w:val="16"/>
        </w:rPr>
        <w:t xml:space="preserve">of those </w:t>
      </w:r>
      <w:r w:rsidRPr="002F354F">
        <w:rPr>
          <w:u w:val="single"/>
        </w:rPr>
        <w:t>he</w:t>
      </w:r>
      <w:r w:rsidRPr="002F354F">
        <w:rPr>
          <w:sz w:val="16"/>
        </w:rPr>
        <w:t xml:space="preserve"> has </w:t>
      </w:r>
      <w:r w:rsidRPr="002F354F">
        <w:rPr>
          <w:u w:val="single"/>
        </w:rPr>
        <w:t xml:space="preserve">appointed to leadership roles, </w:t>
      </w:r>
      <w:r w:rsidRPr="002F354F">
        <w:rPr>
          <w:sz w:val="16"/>
        </w:rPr>
        <w:t xml:space="preserve">has </w:t>
      </w:r>
      <w:r w:rsidRPr="002F354F">
        <w:rPr>
          <w:u w:val="single"/>
        </w:rPr>
        <w:t xml:space="preserve">collectively </w:t>
      </w:r>
      <w:r w:rsidRPr="002F354F">
        <w:rPr>
          <w:rStyle w:val="Emphasis"/>
        </w:rPr>
        <w:t>reinforced</w:t>
      </w:r>
      <w:r w:rsidRPr="002F354F">
        <w:rPr>
          <w:u w:val="single"/>
        </w:rPr>
        <w:t xml:space="preserve"> the </w:t>
      </w:r>
      <w:r w:rsidRPr="002F354F">
        <w:rPr>
          <w:rStyle w:val="Emphasis"/>
        </w:rPr>
        <w:t>natural tendency</w:t>
      </w:r>
      <w:r w:rsidRPr="002F354F">
        <w:rPr>
          <w:u w:val="single"/>
        </w:rPr>
        <w:t xml:space="preserve"> to be circumspect</w:t>
      </w:r>
      <w:r w:rsidRPr="002F354F">
        <w:rPr>
          <w:sz w:val="16"/>
        </w:rPr>
        <w:t xml:space="preserve"> in </w:t>
      </w:r>
      <w:r w:rsidRPr="002F354F">
        <w:rPr>
          <w:u w:val="single"/>
        </w:rPr>
        <w:t>instigating any major operational changes.</w:t>
      </w:r>
    </w:p>
    <w:p w14:paraId="3C00DE65" w14:textId="77777777" w:rsidR="00AE448D" w:rsidRPr="002F354F" w:rsidRDefault="00AE448D" w:rsidP="00AE448D">
      <w:pPr>
        <w:pStyle w:val="Heading4"/>
        <w:rPr>
          <w:rFonts w:cs="Arial"/>
        </w:rPr>
      </w:pPr>
      <w:r w:rsidRPr="002F354F">
        <w:rPr>
          <w:rFonts w:cs="Arial"/>
        </w:rPr>
        <w:t xml:space="preserve">Congress </w:t>
      </w:r>
      <w:r w:rsidRPr="002F354F">
        <w:rPr>
          <w:rFonts w:cs="Arial"/>
          <w:u w:val="single"/>
        </w:rPr>
        <w:t>doesn’t</w:t>
      </w:r>
      <w:r w:rsidRPr="002F354F">
        <w:rPr>
          <w:rFonts w:cs="Arial"/>
        </w:rPr>
        <w:t xml:space="preserve"> improve decision-making.  They </w:t>
      </w:r>
      <w:r w:rsidRPr="002F354F">
        <w:rPr>
          <w:rFonts w:cs="Arial"/>
          <w:u w:val="single"/>
        </w:rPr>
        <w:t>only</w:t>
      </w:r>
      <w:r w:rsidRPr="002F354F">
        <w:rPr>
          <w:rFonts w:cs="Arial"/>
        </w:rPr>
        <w:t xml:space="preserve"> diffuse blame which </w:t>
      </w:r>
      <w:r w:rsidRPr="002F354F">
        <w:rPr>
          <w:rFonts w:cs="Arial"/>
          <w:u w:val="single"/>
        </w:rPr>
        <w:t>encourages</w:t>
      </w:r>
      <w:r w:rsidRPr="002F354F">
        <w:rPr>
          <w:rFonts w:cs="Arial"/>
        </w:rPr>
        <w:t xml:space="preserve"> Presidential war</w:t>
      </w:r>
    </w:p>
    <w:p w14:paraId="08608F47" w14:textId="77777777" w:rsidR="00AE448D" w:rsidRPr="002F354F" w:rsidRDefault="00AE448D" w:rsidP="00AE448D">
      <w:r w:rsidRPr="002F354F">
        <w:rPr>
          <w:rStyle w:val="Style13ptBold"/>
        </w:rPr>
        <w:t>Nzelibe 7</w:t>
      </w:r>
      <w:r w:rsidRPr="002F354F">
        <w:t xml:space="preserve"> [Jide Nzelibe (Asst. Professor of Law @ Northwestern); “Are Congressionally Authorized Wars Perverse?”; </w:t>
      </w:r>
      <w:r w:rsidRPr="002F354F">
        <w:rPr>
          <w:i/>
        </w:rPr>
        <w:t>Stanford Law Review</w:t>
      </w:r>
      <w:r w:rsidRPr="002F354F">
        <w:t xml:space="preserve">: Vol. 59, 2007; </w:t>
      </w:r>
      <w:hyperlink r:id="rId18" w:history="1">
        <w:r w:rsidRPr="002F354F">
          <w:rPr>
            <w:rStyle w:val="Hyperlink"/>
          </w:rPr>
          <w:t>http://papers.ssrn.com/sol3/papers.cfm?abstract_id=952490</w:t>
        </w:r>
      </w:hyperlink>
      <w:r w:rsidRPr="002F354F">
        <w:t>]</w:t>
      </w:r>
    </w:p>
    <w:p w14:paraId="7B654E50" w14:textId="77777777" w:rsidR="00AE448D" w:rsidRPr="002F354F" w:rsidRDefault="00AE448D" w:rsidP="00AE448D">
      <w:pPr>
        <w:rPr>
          <w:sz w:val="16"/>
        </w:rPr>
      </w:pPr>
      <w:r w:rsidRPr="002F354F">
        <w:rPr>
          <w:sz w:val="16"/>
        </w:rPr>
        <w:t xml:space="preserve">Contrary to the received wisdom, this </w:t>
      </w:r>
      <w:r w:rsidRPr="002F354F">
        <w:rPr>
          <w:u w:val="single"/>
        </w:rPr>
        <w:t xml:space="preserve">experimental Article advances the empirically plausible assumption that congressional authorization of the use of force might actually have a perverse effect. </w:t>
      </w:r>
      <w:r w:rsidRPr="002F354F">
        <w:rPr>
          <w:sz w:val="16"/>
        </w:rPr>
        <w:t xml:space="preserve">Thus, </w:t>
      </w:r>
      <w:r w:rsidRPr="002F354F">
        <w:rPr>
          <w:u w:val="single"/>
        </w:rPr>
        <w:t>rather than create a drag effect that minimizes the impulse to rush into imprudent wars, congressional authorization might</w:t>
      </w:r>
      <w:r w:rsidRPr="002F354F">
        <w:rPr>
          <w:sz w:val="16"/>
        </w:rPr>
        <w:t xml:space="preserve"> actually </w:t>
      </w:r>
      <w:r w:rsidRPr="002F354F">
        <w:rPr>
          <w:u w:val="single"/>
        </w:rPr>
        <w:t xml:space="preserve">do the </w:t>
      </w:r>
      <w:r w:rsidRPr="002F354F">
        <w:rPr>
          <w:rStyle w:val="Emphasis"/>
          <w:b w:val="0"/>
        </w:rPr>
        <w:t>opposite</w:t>
      </w:r>
      <w:r w:rsidRPr="002F354F">
        <w:rPr>
          <w:sz w:val="16"/>
        </w:rPr>
        <w:t>: because such</w:t>
      </w:r>
      <w:r w:rsidRPr="002F354F">
        <w:rPr>
          <w:u w:val="single"/>
        </w:rPr>
        <w:t xml:space="preserve"> authorization allows the President to </w:t>
      </w:r>
      <w:r w:rsidRPr="002F354F">
        <w:rPr>
          <w:rStyle w:val="Emphasis"/>
          <w:b w:val="0"/>
        </w:rPr>
        <w:t>spread the potential political costs</w:t>
      </w:r>
      <w:r w:rsidRPr="002F354F">
        <w:rPr>
          <w:u w:val="single"/>
        </w:rPr>
        <w:t xml:space="preserve"> of military failure or stalemate to other elected officials, it will lead the President to </w:t>
      </w:r>
      <w:r w:rsidRPr="002F354F">
        <w:rPr>
          <w:rStyle w:val="Emphasis"/>
          <w:b w:val="0"/>
        </w:rPr>
        <w:t xml:space="preserve">select into </w:t>
      </w:r>
      <w:r w:rsidRPr="002F354F">
        <w:rPr>
          <w:rStyle w:val="Emphasis"/>
        </w:rPr>
        <w:t>more high risk wars</w:t>
      </w:r>
      <w:r w:rsidRPr="002F354F">
        <w:rPr>
          <w:u w:val="single"/>
        </w:rPr>
        <w:t xml:space="preserve"> than he would otherwise choose if he were acting unilaterally.</w:t>
      </w:r>
      <w:r w:rsidRPr="002F354F">
        <w:rPr>
          <w:sz w:val="16"/>
        </w:rPr>
        <w:t xml:space="preserve"> In other words, </w:t>
      </w:r>
      <w:r w:rsidRPr="002F354F">
        <w:rPr>
          <w:u w:val="single"/>
        </w:rPr>
        <w:t>since congressional authorization acts as a political “insurance policy” that</w:t>
      </w:r>
      <w:r w:rsidRPr="002F354F">
        <w:rPr>
          <w:sz w:val="16"/>
        </w:rPr>
        <w:t xml:space="preserve"> partially </w:t>
      </w:r>
      <w:r w:rsidRPr="002F354F">
        <w:rPr>
          <w:rStyle w:val="Emphasis"/>
        </w:rPr>
        <w:t>protects the President</w:t>
      </w:r>
      <w:r w:rsidRPr="002F354F">
        <w:rPr>
          <w:rStyle w:val="Emphasis"/>
          <w:b w:val="0"/>
        </w:rPr>
        <w:t xml:space="preserve"> against the possible political </w:t>
      </w:r>
      <w:r w:rsidRPr="002F354F">
        <w:rPr>
          <w:rStyle w:val="Emphasis"/>
        </w:rPr>
        <w:t>fallout</w:t>
      </w:r>
      <w:r w:rsidRPr="002F354F">
        <w:rPr>
          <w:rStyle w:val="Emphasis"/>
          <w:b w:val="0"/>
        </w:rPr>
        <w:t xml:space="preserve"> from a military misadventure,</w:t>
      </w:r>
      <w:r w:rsidRPr="002F354F">
        <w:rPr>
          <w:u w:val="single"/>
        </w:rPr>
        <w:t xml:space="preserve"> he is</w:t>
      </w:r>
      <w:r w:rsidRPr="002F354F">
        <w:rPr>
          <w:sz w:val="16"/>
        </w:rPr>
        <w:t xml:space="preserve"> likely to be </w:t>
      </w:r>
      <w:r w:rsidRPr="002F354F">
        <w:rPr>
          <w:rStyle w:val="Emphasis"/>
          <w:b w:val="0"/>
        </w:rPr>
        <w:t xml:space="preserve">more </w:t>
      </w:r>
      <w:r w:rsidRPr="002F354F">
        <w:rPr>
          <w:rStyle w:val="Emphasis"/>
        </w:rPr>
        <w:t>willing to engage</w:t>
      </w:r>
      <w:r w:rsidRPr="002F354F">
        <w:rPr>
          <w:rStyle w:val="Emphasis"/>
          <w:b w:val="0"/>
        </w:rPr>
        <w:t xml:space="preserve"> in wars</w:t>
      </w:r>
      <w:r w:rsidRPr="002F354F">
        <w:rPr>
          <w:u w:val="single"/>
        </w:rPr>
        <w:t xml:space="preserve"> where the expected </w:t>
      </w:r>
      <w:r w:rsidRPr="002F354F">
        <w:rPr>
          <w:rStyle w:val="Emphasis"/>
        </w:rPr>
        <w:t>outcome</w:t>
      </w:r>
      <w:r w:rsidRPr="002F354F">
        <w:rPr>
          <w:u w:val="single"/>
        </w:rPr>
        <w:t xml:space="preserve"> is </w:t>
      </w:r>
      <w:r w:rsidRPr="002F354F">
        <w:rPr>
          <w:rStyle w:val="Emphasis"/>
        </w:rPr>
        <w:t>uncertain</w:t>
      </w:r>
      <w:r w:rsidRPr="002F354F">
        <w:rPr>
          <w:sz w:val="16"/>
        </w:rPr>
        <w:t>. More importantly, not only is the President likely to use congressional authorization as a hedge to prevent future political opponents from exploiting his misfortunes, he is also likely to use it to protect members of his party in Congress who are more likely to be electorally vulnerable in the absence of such authorization.</w:t>
      </w:r>
    </w:p>
    <w:p w14:paraId="787A43C0" w14:textId="77777777" w:rsidR="00AE448D" w:rsidRPr="002F354F" w:rsidRDefault="00AE448D" w:rsidP="00AE448D">
      <w:pPr>
        <w:rPr>
          <w:sz w:val="16"/>
        </w:rPr>
      </w:pPr>
      <w:r w:rsidRPr="002F354F">
        <w:rPr>
          <w:sz w:val="16"/>
        </w:rPr>
        <w:t xml:space="preserve">While this notion of </w:t>
      </w:r>
      <w:r w:rsidRPr="002F354F">
        <w:rPr>
          <w:u w:val="single"/>
        </w:rPr>
        <w:t xml:space="preserve">congressional authorization as </w:t>
      </w:r>
      <w:r w:rsidRPr="002F354F">
        <w:rPr>
          <w:rStyle w:val="Emphasis"/>
        </w:rPr>
        <w:t>political insurance</w:t>
      </w:r>
      <w:r w:rsidRPr="002F354F">
        <w:rPr>
          <w:sz w:val="16"/>
        </w:rPr>
        <w:t xml:space="preserve"> might appear puzzling, it </w:t>
      </w:r>
      <w:r w:rsidRPr="002F354F">
        <w:rPr>
          <w:u w:val="single"/>
        </w:rPr>
        <w:t>makes sense</w:t>
      </w:r>
      <w:r w:rsidRPr="002F354F">
        <w:rPr>
          <w:sz w:val="16"/>
        </w:rPr>
        <w:t xml:space="preserve"> when understood </w:t>
      </w:r>
      <w:r w:rsidRPr="002F354F">
        <w:rPr>
          <w:u w:val="single"/>
        </w:rPr>
        <w:t>as a cheap mechanism designed to protect a vulnerable President</w:t>
      </w:r>
      <w:r w:rsidRPr="002F354F">
        <w:rPr>
          <w:sz w:val="16"/>
        </w:rPr>
        <w:t xml:space="preserve"> or ruling party </w:t>
      </w:r>
      <w:r w:rsidRPr="002F354F">
        <w:rPr>
          <w:u w:val="single"/>
        </w:rPr>
        <w:t>from the insecure political atmosphere</w:t>
      </w:r>
      <w:r w:rsidRPr="002F354F">
        <w:rPr>
          <w:sz w:val="16"/>
        </w:rPr>
        <w:t xml:space="preserve"> that </w:t>
      </w:r>
      <w:r w:rsidRPr="002F354F">
        <w:rPr>
          <w:rStyle w:val="StyleUnderline"/>
        </w:rPr>
        <w:t>is</w:t>
      </w:r>
      <w:r w:rsidRPr="002F354F">
        <w:rPr>
          <w:sz w:val="16"/>
        </w:rPr>
        <w:t xml:space="preserve"> </w:t>
      </w:r>
      <w:r w:rsidRPr="002F354F">
        <w:rPr>
          <w:u w:val="single"/>
        </w:rPr>
        <w:t>likely to exist in the aftermath of a high risk conflict.</w:t>
      </w:r>
      <w:r w:rsidRPr="002F354F">
        <w:rPr>
          <w:sz w:val="16"/>
        </w:rPr>
        <w:t xml:space="preserve"> Significantly, </w:t>
      </w:r>
      <w:r w:rsidRPr="002F354F">
        <w:rPr>
          <w:u w:val="single"/>
        </w:rPr>
        <w:t>two factors</w:t>
      </w:r>
      <w:r w:rsidRPr="002F354F">
        <w:rPr>
          <w:sz w:val="16"/>
        </w:rPr>
        <w:t xml:space="preserve"> operate in tandem to </w:t>
      </w:r>
      <w:r w:rsidRPr="002F354F">
        <w:rPr>
          <w:u w:val="single"/>
        </w:rPr>
        <w:t>ensure</w:t>
      </w:r>
      <w:r w:rsidRPr="002F354F">
        <w:rPr>
          <w:sz w:val="16"/>
        </w:rPr>
        <w:t xml:space="preserve"> that </w:t>
      </w:r>
      <w:r w:rsidRPr="002F354F">
        <w:rPr>
          <w:u w:val="single"/>
        </w:rPr>
        <w:t>the</w:t>
      </w:r>
      <w:r w:rsidRPr="002F354F">
        <w:rPr>
          <w:sz w:val="16"/>
        </w:rPr>
        <w:t xml:space="preserve"> initial Presidential </w:t>
      </w:r>
      <w:r w:rsidRPr="002F354F">
        <w:rPr>
          <w:u w:val="single"/>
        </w:rPr>
        <w:t>decision to seek congressional authorization will not be</w:t>
      </w:r>
      <w:r w:rsidRPr="002F354F">
        <w:rPr>
          <w:sz w:val="16"/>
        </w:rPr>
        <w:t xml:space="preserve"> particularly </w:t>
      </w:r>
      <w:r w:rsidRPr="002F354F">
        <w:rPr>
          <w:u w:val="single"/>
        </w:rPr>
        <w:t>costly</w:t>
      </w:r>
      <w:r w:rsidRPr="002F354F">
        <w:rPr>
          <w:sz w:val="16"/>
        </w:rPr>
        <w:t xml:space="preserve"> from a political perspective. First, </w:t>
      </w:r>
      <w:r w:rsidRPr="002F354F">
        <w:rPr>
          <w:u w:val="single"/>
        </w:rPr>
        <w:t xml:space="preserve">since a member of Congress is likely to have less information than the President about the likely outcome of a high risk conflict, he or she is </w:t>
      </w:r>
      <w:r w:rsidRPr="002F354F">
        <w:rPr>
          <w:rStyle w:val="Emphasis"/>
        </w:rPr>
        <w:t>likely to defer</w:t>
      </w:r>
      <w:r w:rsidRPr="002F354F">
        <w:rPr>
          <w:rStyle w:val="Emphasis"/>
          <w:b w:val="0"/>
        </w:rPr>
        <w:t xml:space="preserve"> to the President’s judgment</w:t>
      </w:r>
      <w:r w:rsidRPr="002F354F">
        <w:rPr>
          <w:u w:val="single"/>
        </w:rPr>
        <w:t xml:space="preserve"> that the conflict will have a positive outcome and hope to ride the President’s electoral coattails</w:t>
      </w:r>
      <w:r w:rsidRPr="002F354F">
        <w:rPr>
          <w:sz w:val="16"/>
        </w:rPr>
        <w:t xml:space="preserve"> as voters rally around the flag. Thus, </w:t>
      </w:r>
      <w:r w:rsidRPr="002F354F">
        <w:rPr>
          <w:u w:val="single"/>
        </w:rPr>
        <w:t>the purported</w:t>
      </w:r>
      <w:r w:rsidRPr="002F354F">
        <w:rPr>
          <w:sz w:val="16"/>
        </w:rPr>
        <w:t xml:space="preserve"> institutional </w:t>
      </w:r>
      <w:r w:rsidRPr="002F354F">
        <w:rPr>
          <w:u w:val="single"/>
        </w:rPr>
        <w:t>benefit of deliberation by multiple voices</w:t>
      </w:r>
      <w:r w:rsidRPr="002F354F">
        <w:rPr>
          <w:sz w:val="16"/>
        </w:rPr>
        <w:t xml:space="preserve"> that congressional authorization is supposed to confer </w:t>
      </w:r>
      <w:r w:rsidRPr="002F354F">
        <w:rPr>
          <w:u w:val="single"/>
        </w:rPr>
        <w:t xml:space="preserve">is likely to be </w:t>
      </w:r>
      <w:r w:rsidRPr="002F354F">
        <w:rPr>
          <w:rStyle w:val="Emphasis"/>
        </w:rPr>
        <w:t>trivial, if not non-existent</w:t>
      </w:r>
      <w:r w:rsidRPr="002F354F">
        <w:rPr>
          <w:sz w:val="16"/>
        </w:rPr>
        <w:t>. Second,</w:t>
      </w:r>
      <w:r w:rsidRPr="002F354F">
        <w:rPr>
          <w:u w:val="single"/>
        </w:rPr>
        <w:t xml:space="preserve"> since the electoral consequences of voting against a successful war are likely to be dearer than voting for a losing war, the President is </w:t>
      </w:r>
      <w:r w:rsidRPr="002F354F">
        <w:rPr>
          <w:rStyle w:val="Emphasis"/>
          <w:b w:val="0"/>
        </w:rPr>
        <w:t>relatively assured</w:t>
      </w:r>
      <w:r w:rsidRPr="002F354F">
        <w:rPr>
          <w:u w:val="single"/>
        </w:rPr>
        <w:t xml:space="preserve"> of getting a favorable vote to use force</w:t>
      </w:r>
      <w:r w:rsidRPr="002F354F">
        <w:rPr>
          <w:sz w:val="16"/>
        </w:rPr>
        <w:t xml:space="preserve"> from those members of Congress who are elected from swing districts. In sum, seeking congressional authorization for the use of force becomes a tradeoff in which Presidents are willing to accept the relatively low short-term costs of involving other elected officials in the war decision-making process in exchange for longterm political security.</w:t>
      </w:r>
    </w:p>
    <w:p w14:paraId="05862426" w14:textId="77777777" w:rsidR="00AE448D" w:rsidRPr="002F354F" w:rsidRDefault="00AE448D" w:rsidP="00AE448D">
      <w:pPr>
        <w:pStyle w:val="Heading3"/>
        <w:rPr>
          <w:rFonts w:cs="Arial"/>
        </w:rPr>
      </w:pPr>
      <w:r w:rsidRPr="002F354F">
        <w:rPr>
          <w:rFonts w:cs="Arial"/>
        </w:rPr>
        <w:t>1NC – AT: Spillover</w:t>
      </w:r>
    </w:p>
    <w:p w14:paraId="062581FA" w14:textId="77777777" w:rsidR="00AE448D" w:rsidRPr="002F354F" w:rsidRDefault="00AE448D" w:rsidP="00AE448D">
      <w:pPr>
        <w:pStyle w:val="Heading4"/>
        <w:rPr>
          <w:rFonts w:cs="Arial"/>
        </w:rPr>
      </w:pPr>
      <w:r w:rsidRPr="002F354F">
        <w:rPr>
          <w:rFonts w:cs="Arial"/>
        </w:rPr>
        <w:t xml:space="preserve">No spillover </w:t>
      </w:r>
    </w:p>
    <w:p w14:paraId="67F801D3" w14:textId="77777777" w:rsidR="00AE448D" w:rsidRPr="002F354F" w:rsidRDefault="00AE448D" w:rsidP="00AE448D">
      <w:r w:rsidRPr="002F354F">
        <w:rPr>
          <w:rStyle w:val="Style13ptBold"/>
        </w:rPr>
        <w:t>Nzelibe 11</w:t>
      </w:r>
      <w:r w:rsidRPr="002F354F">
        <w:t xml:space="preserve"> [Jide Nzelibe, Professor of Law, Northwestern University Law School. PARTISAN CONFLICTS OVER PRESIDENTIAL AUTHORITY. WILLIAM AND MARY LAW REVIEW, Vol. 53:389. 2011]</w:t>
      </w:r>
    </w:p>
    <w:p w14:paraId="306AE9B9" w14:textId="77777777" w:rsidR="00AE448D" w:rsidRPr="002F354F" w:rsidRDefault="00AE448D" w:rsidP="00AE448D">
      <w:pPr>
        <w:rPr>
          <w:sz w:val="16"/>
        </w:rPr>
      </w:pPr>
      <w:r w:rsidRPr="002F354F">
        <w:rPr>
          <w:sz w:val="16"/>
        </w:rPr>
        <w:t xml:space="preserve">This Essay argues that </w:t>
      </w:r>
      <w:r w:rsidRPr="002F354F">
        <w:rPr>
          <w:u w:val="single"/>
        </w:rPr>
        <w:t>politicians</w:t>
      </w:r>
      <w:r w:rsidRPr="002F354F">
        <w:rPr>
          <w:sz w:val="16"/>
        </w:rPr>
        <w:t xml:space="preserve"> may sometimes </w:t>
      </w:r>
      <w:r w:rsidRPr="002F354F">
        <w:rPr>
          <w:rStyle w:val="Emphasis"/>
        </w:rPr>
        <w:t>strategically manipulate</w:t>
      </w:r>
      <w:r w:rsidRPr="002F354F">
        <w:rPr>
          <w:u w:val="single"/>
        </w:rPr>
        <w:t xml:space="preserve"> the contours of the </w:t>
      </w:r>
      <w:r w:rsidRPr="002F354F">
        <w:rPr>
          <w:rStyle w:val="Emphasis"/>
        </w:rPr>
        <w:t>President’s</w:t>
      </w:r>
      <w:r w:rsidRPr="002F354F">
        <w:rPr>
          <w:u w:val="single"/>
        </w:rPr>
        <w:t xml:space="preserve"> constitutional </w:t>
      </w:r>
      <w:r w:rsidRPr="002F354F">
        <w:rPr>
          <w:rStyle w:val="Emphasis"/>
        </w:rPr>
        <w:t>authority</w:t>
      </w:r>
      <w:r w:rsidRPr="002F354F">
        <w:rPr>
          <w:u w:val="single"/>
        </w:rPr>
        <w:t xml:space="preserve"> in order to achieve </w:t>
      </w:r>
      <w:r w:rsidRPr="002F354F">
        <w:rPr>
          <w:rStyle w:val="Emphasis"/>
        </w:rPr>
        <w:t>partisan objectives</w:t>
      </w:r>
      <w:r w:rsidRPr="002F354F">
        <w:rPr>
          <w:sz w:val="16"/>
        </w:rPr>
        <w:t xml:space="preserve">. </w:t>
      </w:r>
      <w:r w:rsidRPr="002F354F">
        <w:rPr>
          <w:u w:val="single"/>
        </w:rPr>
        <w:t>At first glance</w:t>
      </w:r>
      <w:r w:rsidRPr="002F354F">
        <w:rPr>
          <w:sz w:val="16"/>
        </w:rPr>
        <w:t xml:space="preserve">, the notion that societal groups may ever stake out conflicting visions of presidential authority seems puzzling. After all, </w:t>
      </w:r>
      <w:r w:rsidRPr="002F354F">
        <w:rPr>
          <w:u w:val="single"/>
        </w:rPr>
        <w:t>it is difficult to envision how any view of presidential authority can systematically confer one-sided benefits</w:t>
      </w:r>
      <w:r w:rsidRPr="002F354F">
        <w:rPr>
          <w:sz w:val="16"/>
        </w:rPr>
        <w:t xml:space="preserve"> on any partisan or interest group, because presumably each group will sometimes lose and gain from any particular constraint on presidential authority. Thus, given the implicit veil of ignorance that underpins the separation of powers, one may think that the incentives of judges and elected officials to embrace visions of presidential authority that advance the specific objectives of any political party will be blunted. Unsurprisingly, </w:t>
      </w:r>
      <w:r w:rsidRPr="002F354F">
        <w:rPr>
          <w:u w:val="single"/>
        </w:rPr>
        <w:t>much</w:t>
      </w:r>
      <w:r w:rsidRPr="002F354F">
        <w:rPr>
          <w:sz w:val="16"/>
        </w:rPr>
        <w:t xml:space="preserve"> of the </w:t>
      </w:r>
      <w:r w:rsidRPr="002F354F">
        <w:rPr>
          <w:u w:val="single"/>
        </w:rPr>
        <w:t xml:space="preserve">contemporary scholarship on presidential power has </w:t>
      </w:r>
      <w:r w:rsidRPr="002F354F">
        <w:rPr>
          <w:rStyle w:val="Emphasis"/>
        </w:rPr>
        <w:t>ignored partisan factors</w:t>
      </w:r>
      <w:r w:rsidRPr="002F354F">
        <w:rPr>
          <w:sz w:val="16"/>
        </w:rPr>
        <w:t xml:space="preserve"> </w:t>
      </w:r>
      <w:r w:rsidRPr="002F354F">
        <w:rPr>
          <w:u w:val="single"/>
        </w:rPr>
        <w:t xml:space="preserve">and has instead focused on how incentives </w:t>
      </w:r>
      <w:r w:rsidRPr="002F354F">
        <w:rPr>
          <w:rStyle w:val="Emphasis"/>
        </w:rPr>
        <w:t>inherent</w:t>
      </w:r>
      <w:r w:rsidRPr="002F354F">
        <w:rPr>
          <w:u w:val="single"/>
        </w:rPr>
        <w:t xml:space="preserve"> in the </w:t>
      </w:r>
      <w:r w:rsidRPr="002F354F">
        <w:rPr>
          <w:rStyle w:val="Emphasis"/>
        </w:rPr>
        <w:t>institutional nature</w:t>
      </w:r>
      <w:r w:rsidRPr="002F354F">
        <w:rPr>
          <w:u w:val="single"/>
        </w:rPr>
        <w:t xml:space="preserve"> of </w:t>
      </w:r>
      <w:r w:rsidRPr="002F354F">
        <w:rPr>
          <w:sz w:val="16"/>
        </w:rPr>
        <w:t xml:space="preserve">the various </w:t>
      </w:r>
      <w:r w:rsidRPr="002F354F">
        <w:rPr>
          <w:u w:val="single"/>
        </w:rPr>
        <w:t>branches</w:t>
      </w:r>
      <w:r w:rsidRPr="002F354F">
        <w:rPr>
          <w:sz w:val="16"/>
        </w:rPr>
        <w:t xml:space="preserve"> of government </w:t>
      </w:r>
      <w:r w:rsidRPr="002F354F">
        <w:rPr>
          <w:u w:val="single"/>
        </w:rPr>
        <w:t>shape</w:t>
      </w:r>
      <w:r w:rsidRPr="002F354F">
        <w:rPr>
          <w:sz w:val="16"/>
        </w:rPr>
        <w:t xml:space="preserve"> preferences for expansive </w:t>
      </w:r>
      <w:r w:rsidRPr="002F354F">
        <w:rPr>
          <w:u w:val="single"/>
        </w:rPr>
        <w:t>presidential authority</w:t>
      </w:r>
      <w:r w:rsidRPr="002F354F">
        <w:rPr>
          <w:sz w:val="16"/>
        </w:rPr>
        <w:t>.2</w:t>
      </w:r>
    </w:p>
    <w:p w14:paraId="10953188" w14:textId="77777777" w:rsidR="00AE448D" w:rsidRPr="002F354F" w:rsidRDefault="00AE448D" w:rsidP="00AE448D">
      <w:pPr>
        <w:rPr>
          <w:sz w:val="16"/>
          <w:szCs w:val="16"/>
        </w:rPr>
      </w:pPr>
      <w:r w:rsidRPr="002F354F">
        <w:rPr>
          <w:u w:val="single"/>
        </w:rPr>
        <w:t xml:space="preserve">This Essay suggests a </w:t>
      </w:r>
      <w:r w:rsidRPr="002F354F">
        <w:rPr>
          <w:rStyle w:val="Emphasis"/>
        </w:rPr>
        <w:t>contrary view</w:t>
      </w:r>
      <w:r w:rsidRPr="002F354F">
        <w:rPr>
          <w:sz w:val="16"/>
        </w:rPr>
        <w:t xml:space="preserve">: if certain conditions hold, </w:t>
      </w:r>
      <w:r w:rsidRPr="002F354F">
        <w:rPr>
          <w:u w:val="single"/>
        </w:rPr>
        <w:t xml:space="preserve">partisan power holders can often calculate how an </w:t>
      </w:r>
      <w:r w:rsidRPr="002F354F">
        <w:rPr>
          <w:rStyle w:val="Emphasis"/>
        </w:rPr>
        <w:t>expansive or narrow</w:t>
      </w:r>
      <w:r w:rsidRPr="002F354F">
        <w:rPr>
          <w:u w:val="single"/>
        </w:rPr>
        <w:t xml:space="preserve"> view of presidential authority over </w:t>
      </w:r>
      <w:r w:rsidRPr="002F354F">
        <w:rPr>
          <w:rStyle w:val="Emphasis"/>
        </w:rPr>
        <w:t>discrete issues</w:t>
      </w:r>
      <w:r w:rsidRPr="002F354F">
        <w:rPr>
          <w:u w:val="single"/>
        </w:rPr>
        <w:t xml:space="preserve"> is likely to affect their electoral and ideological objectives</w:t>
      </w:r>
      <w:r w:rsidRPr="002F354F">
        <w:rPr>
          <w:sz w:val="16"/>
        </w:rPr>
        <w:t xml:space="preserve">. More specifically, </w:t>
      </w:r>
      <w:r w:rsidRPr="002F354F">
        <w:rPr>
          <w:u w:val="single"/>
        </w:rPr>
        <w:t xml:space="preserve">staking out partisan positions on the allocation of presidential authority is likely to be rational when such authority can be </w:t>
      </w:r>
      <w:r w:rsidRPr="002F354F">
        <w:rPr>
          <w:rStyle w:val="Emphasis"/>
        </w:rPr>
        <w:t>unbundled</w:t>
      </w:r>
      <w:r w:rsidRPr="002F354F">
        <w:rPr>
          <w:u w:val="single"/>
        </w:rPr>
        <w:t xml:space="preserve"> on an </w:t>
      </w:r>
      <w:r w:rsidRPr="002F354F">
        <w:rPr>
          <w:rStyle w:val="Emphasis"/>
        </w:rPr>
        <w:t>issue-by-issue basis</w:t>
      </w:r>
      <w:r w:rsidRPr="002F354F">
        <w:rPr>
          <w:sz w:val="16"/>
        </w:rPr>
        <w:t xml:space="preserve">.3 Under these conditions, </w:t>
      </w:r>
      <w:r w:rsidRPr="002F354F">
        <w:rPr>
          <w:u w:val="single"/>
        </w:rPr>
        <w:t xml:space="preserve">parties are likely to </w:t>
      </w:r>
      <w:r w:rsidRPr="002F354F">
        <w:rPr>
          <w:rStyle w:val="Emphasis"/>
        </w:rPr>
        <w:t>favor</w:t>
      </w:r>
      <w:r w:rsidRPr="002F354F">
        <w:rPr>
          <w:u w:val="single"/>
        </w:rPr>
        <w:t xml:space="preserve"> a vision of </w:t>
      </w:r>
      <w:r w:rsidRPr="002F354F">
        <w:rPr>
          <w:rStyle w:val="Emphasis"/>
        </w:rPr>
        <w:t>presidential authority</w:t>
      </w:r>
      <w:r w:rsidRPr="002F354F">
        <w:rPr>
          <w:u w:val="single"/>
        </w:rPr>
        <w:t xml:space="preserve"> that will </w:t>
      </w:r>
      <w:r w:rsidRPr="002F354F">
        <w:rPr>
          <w:rStyle w:val="Emphasis"/>
        </w:rPr>
        <w:t>enable them</w:t>
      </w:r>
      <w:r w:rsidRPr="002F354F">
        <w:rPr>
          <w:u w:val="single"/>
        </w:rPr>
        <w:t xml:space="preserve"> to </w:t>
      </w:r>
      <w:r w:rsidRPr="002F354F">
        <w:rPr>
          <w:rStyle w:val="Emphasis"/>
        </w:rPr>
        <w:t xml:space="preserve">carry out </w:t>
      </w:r>
      <w:r w:rsidRPr="002F354F">
        <w:rPr>
          <w:u w:val="single"/>
        </w:rPr>
        <w:t xml:space="preserve">those </w:t>
      </w:r>
      <w:r w:rsidRPr="002F354F">
        <w:rPr>
          <w:rStyle w:val="Emphasis"/>
        </w:rPr>
        <w:t>issues</w:t>
      </w:r>
      <w:r w:rsidRPr="002F354F">
        <w:rPr>
          <w:u w:val="single"/>
        </w:rPr>
        <w:t xml:space="preserve"> in which </w:t>
      </w:r>
      <w:r w:rsidRPr="002F354F">
        <w:rPr>
          <w:rStyle w:val="Emphasis"/>
        </w:rPr>
        <w:t>they have</w:t>
      </w:r>
      <w:r w:rsidRPr="002F354F">
        <w:rPr>
          <w:u w:val="single"/>
        </w:rPr>
        <w:t xml:space="preserve"> an </w:t>
      </w:r>
      <w:r w:rsidRPr="002F354F">
        <w:rPr>
          <w:rStyle w:val="Emphasis"/>
        </w:rPr>
        <w:t>electoral advantage</w:t>
      </w:r>
      <w:r w:rsidRPr="002F354F">
        <w:rPr>
          <w:u w:val="single"/>
        </w:rPr>
        <w:t xml:space="preserve"> over the opposition</w:t>
      </w:r>
      <w:r w:rsidRPr="002F354F">
        <w:rPr>
          <w:sz w:val="16"/>
        </w:rPr>
        <w:t xml:space="preserve">, </w:t>
      </w:r>
      <w:r w:rsidRPr="002F354F">
        <w:rPr>
          <w:u w:val="single"/>
        </w:rPr>
        <w:t xml:space="preserve">but that make it </w:t>
      </w:r>
      <w:r w:rsidRPr="002F354F">
        <w:rPr>
          <w:rStyle w:val="Emphasis"/>
        </w:rPr>
        <w:t>more difficult</w:t>
      </w:r>
      <w:r w:rsidRPr="002F354F">
        <w:rPr>
          <w:u w:val="single"/>
        </w:rPr>
        <w:t xml:space="preserve"> for the </w:t>
      </w:r>
      <w:r w:rsidRPr="002F354F">
        <w:rPr>
          <w:rStyle w:val="Emphasis"/>
        </w:rPr>
        <w:t>opposition</w:t>
      </w:r>
      <w:r w:rsidRPr="002F354F">
        <w:rPr>
          <w:u w:val="single"/>
        </w:rPr>
        <w:t xml:space="preserve"> to </w:t>
      </w:r>
      <w:r w:rsidRPr="002F354F">
        <w:rPr>
          <w:rStyle w:val="Emphasis"/>
        </w:rPr>
        <w:t>carry out</w:t>
      </w:r>
      <w:r w:rsidRPr="002F354F">
        <w:rPr>
          <w:u w:val="single"/>
        </w:rPr>
        <w:t xml:space="preserve"> its favored </w:t>
      </w:r>
      <w:r w:rsidRPr="002F354F">
        <w:rPr>
          <w:rStyle w:val="Emphasis"/>
        </w:rPr>
        <w:t>issues</w:t>
      </w:r>
      <w:r w:rsidRPr="002F354F">
        <w:rPr>
          <w:sz w:val="16"/>
        </w:rPr>
        <w:t xml:space="preserve">. For instance, </w:t>
      </w:r>
      <w:r w:rsidRPr="002F354F">
        <w:rPr>
          <w:u w:val="single"/>
        </w:rPr>
        <w:t>when</w:t>
      </w:r>
      <w:r w:rsidRPr="002F354F">
        <w:rPr>
          <w:sz w:val="16"/>
        </w:rPr>
        <w:t xml:space="preserve"> the presidential </w:t>
      </w:r>
      <w:r w:rsidRPr="002F354F">
        <w:rPr>
          <w:u w:val="single"/>
        </w:rPr>
        <w:t xml:space="preserve">authority to negotiate human rights </w:t>
      </w:r>
      <w:r w:rsidRPr="002F354F">
        <w:rPr>
          <w:rStyle w:val="Emphasis"/>
        </w:rPr>
        <w:t>treaties</w:t>
      </w:r>
      <w:r w:rsidRPr="002F354F">
        <w:rPr>
          <w:u w:val="single"/>
        </w:rPr>
        <w:t xml:space="preserve"> can be</w:t>
      </w:r>
      <w:r w:rsidRPr="002F354F">
        <w:rPr>
          <w:sz w:val="16"/>
        </w:rPr>
        <w:t xml:space="preserve"> effectively </w:t>
      </w:r>
      <w:r w:rsidRPr="002F354F">
        <w:rPr>
          <w:rStyle w:val="Emphasis"/>
        </w:rPr>
        <w:t>unbundled</w:t>
      </w:r>
      <w:r w:rsidRPr="002F354F">
        <w:rPr>
          <w:sz w:val="16"/>
        </w:rPr>
        <w:t xml:space="preserve"> </w:t>
      </w:r>
      <w:r w:rsidRPr="002F354F">
        <w:rPr>
          <w:u w:val="single"/>
        </w:rPr>
        <w:t>from</w:t>
      </w:r>
      <w:r w:rsidRPr="002F354F">
        <w:rPr>
          <w:sz w:val="16"/>
        </w:rPr>
        <w:t xml:space="preserve"> the </w:t>
      </w:r>
      <w:r w:rsidRPr="002F354F">
        <w:rPr>
          <w:rStyle w:val="Emphasis"/>
        </w:rPr>
        <w:t>war</w:t>
      </w:r>
      <w:r w:rsidRPr="002F354F">
        <w:rPr>
          <w:sz w:val="16"/>
        </w:rPr>
        <w:t>-</w:t>
      </w:r>
      <w:r w:rsidRPr="002F354F">
        <w:rPr>
          <w:u w:val="single"/>
        </w:rPr>
        <w:t xml:space="preserve">making </w:t>
      </w:r>
      <w:r w:rsidRPr="002F354F">
        <w:rPr>
          <w:rStyle w:val="Emphasis"/>
        </w:rPr>
        <w:t>power</w:t>
      </w:r>
      <w:r w:rsidRPr="002F354F">
        <w:rPr>
          <w:u w:val="single"/>
        </w:rPr>
        <w:t xml:space="preserve">, Republicans may prefer more </w:t>
      </w:r>
      <w:r w:rsidRPr="002F354F">
        <w:rPr>
          <w:rStyle w:val="Emphasis"/>
        </w:rPr>
        <w:t>constraints</w:t>
      </w:r>
      <w:r w:rsidRPr="002F354F">
        <w:rPr>
          <w:sz w:val="16"/>
        </w:rPr>
        <w:t xml:space="preserve"> on the President’s treatymaking authority in human rights, </w:t>
      </w:r>
      <w:r w:rsidRPr="002F354F">
        <w:rPr>
          <w:u w:val="single"/>
        </w:rPr>
        <w:t>but less on</w:t>
      </w:r>
      <w:r w:rsidRPr="002F354F">
        <w:rPr>
          <w:sz w:val="16"/>
        </w:rPr>
        <w:t xml:space="preserve"> his </w:t>
      </w:r>
      <w:r w:rsidRPr="002F354F">
        <w:rPr>
          <w:rStyle w:val="Emphasis"/>
        </w:rPr>
        <w:t>war</w:t>
      </w:r>
      <w:r w:rsidRPr="002F354F">
        <w:rPr>
          <w:u w:val="single"/>
        </w:rPr>
        <w:t>-making</w:t>
      </w:r>
      <w:r w:rsidRPr="002F354F">
        <w:rPr>
          <w:sz w:val="16"/>
        </w:rPr>
        <w:t xml:space="preserve"> authority.4 </w:t>
      </w:r>
      <w:r w:rsidRPr="002F354F">
        <w:rPr>
          <w:sz w:val="16"/>
          <w:szCs w:val="16"/>
        </w:rPr>
        <w:t>By contrast, Democrats or left-leaning constituencies will likely adopt the opposite set of preferences regarding presidential authority on war and human rights. Similarly, Democratic administrations may be more willing to indulge a greater role for courts in adjudicating human rights controversies even at the expense of the President’s interpretive discretion over international law, whereas Republican administrations are more likely to view such adjudications as interfering with the President’s flexibility to conduct foreign affairs.5</w:t>
      </w:r>
    </w:p>
    <w:p w14:paraId="4699E148" w14:textId="77777777" w:rsidR="00AE448D" w:rsidRPr="002F354F" w:rsidRDefault="00AE448D" w:rsidP="00AE448D">
      <w:pPr>
        <w:pStyle w:val="Heading3"/>
      </w:pPr>
      <w:r w:rsidRPr="002F354F">
        <w:t xml:space="preserve">2NC – AT: Spillover </w:t>
      </w:r>
    </w:p>
    <w:p w14:paraId="18646DD0" w14:textId="77777777" w:rsidR="00AE448D" w:rsidRPr="002F354F" w:rsidRDefault="00AE448D" w:rsidP="00AE448D">
      <w:pPr>
        <w:pStyle w:val="Heading4"/>
      </w:pPr>
      <w:r w:rsidRPr="002F354F">
        <w:t xml:space="preserve">They won’t step up anyways </w:t>
      </w:r>
    </w:p>
    <w:p w14:paraId="5FD57231" w14:textId="77777777" w:rsidR="00AE448D" w:rsidRPr="002F354F" w:rsidRDefault="00AE448D" w:rsidP="00AE448D">
      <w:r w:rsidRPr="002F354F">
        <w:rPr>
          <w:rStyle w:val="Style13ptBold"/>
        </w:rPr>
        <w:t>Goldgeier 18</w:t>
      </w:r>
      <w:r w:rsidRPr="002F354F">
        <w:t xml:space="preserve"> [James M. visiting senior fellow at the Council on Foreign Relations and professor of international relations at the School of International Service at American University, 8/14/18, “The Unconstrained Presidency: Checks and Balances Eroded Long Before Trump,” https://www.cfr.org/article/unconstrained-presidency-checks-and-balances-eroded-long-trump]</w:t>
      </w:r>
    </w:p>
    <w:p w14:paraId="1A8AB365" w14:textId="77777777" w:rsidR="00AE448D" w:rsidRPr="002F354F" w:rsidRDefault="00AE448D" w:rsidP="00AE448D">
      <w:pPr>
        <w:rPr>
          <w:sz w:val="16"/>
        </w:rPr>
      </w:pPr>
      <w:r w:rsidRPr="002F354F">
        <w:rPr>
          <w:rStyle w:val="StyleUnderline"/>
        </w:rPr>
        <w:t>In Congress</w:t>
      </w:r>
      <w:r w:rsidRPr="002F354F">
        <w:rPr>
          <w:sz w:val="16"/>
        </w:rPr>
        <w:t xml:space="preserve">, the combination of </w:t>
      </w:r>
      <w:r w:rsidRPr="002F354F">
        <w:rPr>
          <w:rStyle w:val="StyleUnderline"/>
        </w:rPr>
        <w:t>declining foreign policy expertise</w:t>
      </w:r>
      <w:r w:rsidRPr="002F354F">
        <w:rPr>
          <w:sz w:val="16"/>
        </w:rPr>
        <w:t xml:space="preserve"> among members </w:t>
      </w:r>
      <w:r w:rsidRPr="002F354F">
        <w:rPr>
          <w:rStyle w:val="StyleUnderline"/>
        </w:rPr>
        <w:t>and increasing political polarization</w:t>
      </w:r>
      <w:r w:rsidRPr="002F354F">
        <w:rPr>
          <w:sz w:val="16"/>
        </w:rPr>
        <w:t xml:space="preserve"> has </w:t>
      </w:r>
      <w:r w:rsidRPr="002F354F">
        <w:rPr>
          <w:rStyle w:val="StyleUnderline"/>
        </w:rPr>
        <w:t>reduced the ability of legislators to supervise the executive branch even if they had the appetite to do so</w:t>
      </w:r>
      <w:r w:rsidRPr="002F354F">
        <w:rPr>
          <w:sz w:val="16"/>
        </w:rPr>
        <w:t>. The bureaucracy, meanwhile, has lost its incentive to cultivate and wield expertise as decision-making has become centralized in the White House and congressional action and oversight on foreign policy have declined. And U.S. allies, for their part, have become less able to check the president’s foreign policies as the alliances have become ensnared in U.S. partisan politics. Similarly, the post–Cold War era has frequently seen presidents circumvent international institutions.</w:t>
      </w:r>
    </w:p>
    <w:p w14:paraId="5610EB41" w14:textId="77777777" w:rsidR="00AE448D" w:rsidRPr="002F354F" w:rsidRDefault="00AE448D" w:rsidP="00AE448D">
      <w:pPr>
        <w:rPr>
          <w:sz w:val="16"/>
        </w:rPr>
      </w:pPr>
      <w:r w:rsidRPr="002F354F">
        <w:rPr>
          <w:sz w:val="16"/>
        </w:rPr>
        <w:t xml:space="preserve">Going forward, any attempts to stem the growth of presidential power will have to confront not just the damage done by Trump but also the deeper problem that damage has exposed: </w:t>
      </w:r>
      <w:r w:rsidRPr="002F354F">
        <w:rPr>
          <w:rStyle w:val="StyleUnderline"/>
        </w:rPr>
        <w:t>that the bodies charged with constraining presidential power have been steadily losing both their willingness and their capacity to rein in presidents</w:t>
      </w:r>
      <w:r w:rsidRPr="002F354F">
        <w:rPr>
          <w:sz w:val="16"/>
        </w:rPr>
        <w:t xml:space="preserve">. Many have written eloquently, particularly since 9/11, about the need for checks on presidential power. </w:t>
      </w:r>
      <w:r w:rsidRPr="002F354F">
        <w:rPr>
          <w:rStyle w:val="StyleUnderline"/>
        </w:rPr>
        <w:t>But the reality is that Congress is in no shape to reclaim its role in foreign policy</w:t>
      </w:r>
      <w:r w:rsidRPr="002F354F">
        <w:rPr>
          <w:sz w:val="16"/>
        </w:rPr>
        <w:t xml:space="preserve">—and neither are the other traditional sources of constraint on U.S. presidents. It may take a major shock, such as the rise of China, to reboot the system. </w:t>
      </w:r>
    </w:p>
    <w:p w14:paraId="621DF3FA" w14:textId="77777777" w:rsidR="00AE448D" w:rsidRPr="002F354F" w:rsidRDefault="00AE448D" w:rsidP="00AE448D">
      <w:pPr>
        <w:rPr>
          <w:sz w:val="16"/>
        </w:rPr>
      </w:pPr>
      <w:r w:rsidRPr="002F354F">
        <w:rPr>
          <w:sz w:val="16"/>
        </w:rPr>
        <w:t xml:space="preserve">The Constitution grants Congress the ability to constrain the president on issues such as trade and the use of force. Although formal votes on presidential foreign policy are rare, the legislative branch can act as a check on the president in several other, more informal ways. Senators and representatives can hold hearings that generate debate and expose decisions to public scrutiny. They can also force the president to anticipate congressional reactions to policy, leading him to check himself before Congress checks him—an important, if often invisible, form of oversight. For example, he might shape the details of a controversial international agreement to make sure members of Congress will not balk. </w:t>
      </w:r>
    </w:p>
    <w:p w14:paraId="3225B615" w14:textId="77777777" w:rsidR="00AE448D" w:rsidRPr="002F354F" w:rsidRDefault="00AE448D" w:rsidP="00AE448D">
      <w:pPr>
        <w:rPr>
          <w:sz w:val="16"/>
        </w:rPr>
      </w:pPr>
      <w:r w:rsidRPr="002F354F">
        <w:rPr>
          <w:rStyle w:val="StyleUnderline"/>
        </w:rPr>
        <w:t>But Congress’ oversight of U.S. foreign policy has declined markedly since the early Cold War, and especially since the mid-1990s</w:t>
      </w:r>
      <w:r w:rsidRPr="002F354F">
        <w:rPr>
          <w:sz w:val="16"/>
        </w:rPr>
        <w:t xml:space="preserve">. As the political scientist Linda Fowler has put it, “Something is amiss in the Senate and its national security committees.” </w:t>
      </w:r>
      <w:r w:rsidRPr="002F354F">
        <w:rPr>
          <w:rStyle w:val="StyleUnderline"/>
        </w:rPr>
        <w:t xml:space="preserve">The two Senate committees tasked with oversight of foreign policy and national security—the Foreign Relations Committee and the Armed Services Committee—have held substantially fewer hearings </w:t>
      </w:r>
      <w:r w:rsidRPr="002F354F">
        <w:rPr>
          <w:sz w:val="16"/>
        </w:rPr>
        <w:t xml:space="preserve">(both public and private) over time, </w:t>
      </w:r>
      <w:r w:rsidRPr="002F354F">
        <w:rPr>
          <w:rStyle w:val="StyleUnderline"/>
        </w:rPr>
        <w:t>resulting in far less supervision of major foreign policy endeavors, such as the wars in Afghanistan and</w:t>
      </w:r>
      <w:r w:rsidRPr="002F354F">
        <w:rPr>
          <w:sz w:val="16"/>
        </w:rPr>
        <w:t xml:space="preserve"> Iraq, than was the case for Cold War–era military interventions. </w:t>
      </w:r>
    </w:p>
    <w:p w14:paraId="6BC70B8F" w14:textId="77777777" w:rsidR="00AE448D" w:rsidRPr="002F354F" w:rsidRDefault="00AE448D" w:rsidP="00AE448D">
      <w:pPr>
        <w:rPr>
          <w:rStyle w:val="StyleUnderline"/>
        </w:rPr>
      </w:pPr>
      <w:r w:rsidRPr="002F354F">
        <w:rPr>
          <w:sz w:val="16"/>
        </w:rPr>
        <w:t xml:space="preserve">Why this decrease? </w:t>
      </w:r>
      <w:r w:rsidRPr="002F354F">
        <w:rPr>
          <w:rStyle w:val="Emphasis"/>
        </w:rPr>
        <w:t>The rise of partisanship is one important reason.</w:t>
      </w:r>
      <w:r w:rsidRPr="002F354F">
        <w:rPr>
          <w:sz w:val="16"/>
        </w:rPr>
        <w:t xml:space="preserve"> </w:t>
      </w:r>
      <w:r w:rsidRPr="002F354F">
        <w:rPr>
          <w:rStyle w:val="StyleUnderline"/>
        </w:rPr>
        <w:t>Although foreign policy has never been fully isolated from politics, political polarization began to rise in the 1970s</w:t>
      </w:r>
      <w:r w:rsidRPr="002F354F">
        <w:rPr>
          <w:sz w:val="16"/>
        </w:rPr>
        <w:t xml:space="preserve">, and it increased sharply in the 1990s. Today, </w:t>
      </w:r>
      <w:r w:rsidRPr="002F354F">
        <w:rPr>
          <w:rStyle w:val="StyleUnderline"/>
        </w:rPr>
        <w:t xml:space="preserve">members of Congress </w:t>
      </w:r>
      <w:r w:rsidRPr="002F354F">
        <w:rPr>
          <w:rStyle w:val="Emphasis"/>
        </w:rPr>
        <w:t>reflexively support their own party</w:t>
      </w:r>
      <w:r w:rsidRPr="002F354F">
        <w:rPr>
          <w:sz w:val="16"/>
        </w:rPr>
        <w:t xml:space="preserve">. </w:t>
      </w:r>
      <w:r w:rsidRPr="002F354F">
        <w:rPr>
          <w:rStyle w:val="StyleUnderline"/>
        </w:rPr>
        <w:t xml:space="preserve">In periods of unified government, this means </w:t>
      </w:r>
      <w:r w:rsidRPr="002F354F">
        <w:rPr>
          <w:rStyle w:val="Emphasis"/>
        </w:rPr>
        <w:t>extreme deference</w:t>
      </w:r>
      <w:r w:rsidRPr="002F354F">
        <w:rPr>
          <w:rStyle w:val="StyleUnderline"/>
        </w:rPr>
        <w:t xml:space="preserve"> to the president. In periods of divided government, it means congressional gridlock. Neither scenario yields much in terms of congressional oversight. </w:t>
      </w:r>
    </w:p>
    <w:p w14:paraId="4E13552D" w14:textId="77777777" w:rsidR="00AE448D" w:rsidRPr="002F354F" w:rsidRDefault="00AE448D" w:rsidP="00AE448D">
      <w:pPr>
        <w:rPr>
          <w:sz w:val="16"/>
        </w:rPr>
      </w:pPr>
      <w:r w:rsidRPr="002F354F">
        <w:rPr>
          <w:sz w:val="16"/>
        </w:rPr>
        <w:t xml:space="preserve">Polarization also gives presidents reason to simply ignore Congress when making foreign policy. As the political scientist Kenneth Schultz has argued, with members less willing to cross the aisle, it is “more difficult to get bipartisan support for ambitious or risky undertakings, particularly the use of military force and the conclusion of treaties.” </w:t>
      </w:r>
      <w:r w:rsidRPr="002F354F">
        <w:rPr>
          <w:rStyle w:val="StyleUnderline"/>
        </w:rPr>
        <w:t>And so presidents opt for alternatives such as executive agreements over formal mechanisms such as ratified treaties.</w:t>
      </w:r>
      <w:r w:rsidRPr="002F354F">
        <w:rPr>
          <w:sz w:val="16"/>
        </w:rPr>
        <w:t xml:space="preserve"> Consider the Iran nuclear deal. In 2015, President Barack Obama, concerned that he could not get a treaty with Iran past the Republican-controlled Congress, chose to make an executive agreement (which made it all too easy for Trump to tear up the deal later).</w:t>
      </w:r>
    </w:p>
    <w:p w14:paraId="56B76C4C" w14:textId="77777777" w:rsidR="00AE448D" w:rsidRPr="002F354F" w:rsidRDefault="00AE448D" w:rsidP="00AE448D">
      <w:pPr>
        <w:rPr>
          <w:sz w:val="16"/>
        </w:rPr>
      </w:pPr>
      <w:r w:rsidRPr="002F354F">
        <w:rPr>
          <w:rStyle w:val="StyleUnderline"/>
        </w:rPr>
        <w:t>Another trend that has sapped Congress’ influence is the decline of congressional expertise on foreign policy</w:t>
      </w:r>
      <w:r w:rsidRPr="002F354F">
        <w:rPr>
          <w:sz w:val="16"/>
        </w:rPr>
        <w:t xml:space="preserve"> and national security. </w:t>
      </w:r>
      <w:r w:rsidRPr="002F354F">
        <w:rPr>
          <w:rStyle w:val="StyleUnderline"/>
        </w:rPr>
        <w:t>Simply put, legislators used to know more about foreign policy than they do now. Greater expertise strengthened Congress’ formal and visible role, since committees could engage in greater oversight of the executive branch.</w:t>
      </w:r>
      <w:r w:rsidRPr="002F354F">
        <w:rPr>
          <w:sz w:val="16"/>
        </w:rPr>
        <w:t xml:space="preserve"> </w:t>
      </w:r>
      <w:r w:rsidRPr="002F354F">
        <w:rPr>
          <w:rStyle w:val="StyleUnderline"/>
        </w:rPr>
        <w:t>Expertise also reinforced Congress’ invisible means of constraining presidential power.</w:t>
      </w:r>
      <w:r w:rsidRPr="002F354F">
        <w:rPr>
          <w:sz w:val="16"/>
        </w:rPr>
        <w:t xml:space="preserve"> Presidents had to think about how a seasoned committee chair or member would assess a policy. During his initial escalation of the Vietnam War, for example, President Lyndon Johnson was careful to maintain the support of powerful committee chairs, such as Senator J. William Fulbright, who led the Senate Foreign Relations Committee from 1959 to 1974. Fulbright shepherded the Gulf of Tonkin Resolution through the Senate in 1964, but two years later, his probative hearings helped shift public opinion against the war. </w:t>
      </w:r>
    </w:p>
    <w:p w14:paraId="55C28E5A" w14:textId="77777777" w:rsidR="00AE448D" w:rsidRPr="002F354F" w:rsidRDefault="00AE448D" w:rsidP="00AE448D">
      <w:pPr>
        <w:rPr>
          <w:sz w:val="16"/>
        </w:rPr>
      </w:pPr>
    </w:p>
    <w:p w14:paraId="23DBFE5F" w14:textId="77777777" w:rsidR="00AE448D" w:rsidRPr="002F354F" w:rsidRDefault="00AE448D" w:rsidP="00AE448D"/>
    <w:p w14:paraId="49BA36A9" w14:textId="77777777" w:rsidR="00AE448D" w:rsidRPr="002F354F" w:rsidRDefault="00AE448D" w:rsidP="00AE448D"/>
    <w:p w14:paraId="07CFDB6C" w14:textId="77777777" w:rsidR="00AE448D" w:rsidRPr="002F354F" w:rsidRDefault="00AE448D" w:rsidP="00AE448D">
      <w:pPr>
        <w:pStyle w:val="Heading4"/>
        <w:rPr>
          <w:rFonts w:cs="Arial"/>
          <w:szCs w:val="26"/>
        </w:rPr>
      </w:pPr>
      <w:r w:rsidRPr="002F354F">
        <w:rPr>
          <w:rFonts w:cs="Arial"/>
          <w:szCs w:val="26"/>
        </w:rPr>
        <w:t xml:space="preserve">OR Checks are </w:t>
      </w:r>
      <w:r w:rsidRPr="002F354F">
        <w:rPr>
          <w:rFonts w:cs="Arial"/>
          <w:szCs w:val="26"/>
          <w:u w:val="single"/>
        </w:rPr>
        <w:t>inevitable</w:t>
      </w:r>
      <w:r w:rsidRPr="002F354F">
        <w:rPr>
          <w:rFonts w:cs="Arial"/>
          <w:szCs w:val="26"/>
        </w:rPr>
        <w:t xml:space="preserve"> </w:t>
      </w:r>
    </w:p>
    <w:p w14:paraId="4C217289" w14:textId="77777777" w:rsidR="00AE448D" w:rsidRPr="002F354F" w:rsidRDefault="00AE448D" w:rsidP="00AE448D">
      <w:r w:rsidRPr="002F354F">
        <w:rPr>
          <w:rStyle w:val="Style13ptBold"/>
          <w:szCs w:val="26"/>
        </w:rPr>
        <w:t>Bloch-Wehba 17</w:t>
      </w:r>
      <w:r w:rsidRPr="002F354F">
        <w:t xml:space="preserve"> [Hannah. Assistant Professor of Law @ Drexel University. 06-05-17. "Will Trump kill executive war powers?." Outline. https://theoutline.com/post/1614/will-trump-kill-executive-war-powers?utm_source=contributor_pages]</w:t>
      </w:r>
    </w:p>
    <w:p w14:paraId="3A33C35E" w14:textId="77777777" w:rsidR="00AE448D" w:rsidRPr="002F354F" w:rsidRDefault="00AE448D" w:rsidP="00AE448D">
      <w:pPr>
        <w:rPr>
          <w:sz w:val="16"/>
        </w:rPr>
      </w:pPr>
      <w:r w:rsidRPr="002F354F">
        <w:rPr>
          <w:sz w:val="16"/>
        </w:rPr>
        <w:t xml:space="preserve">Although he has not yet been able to achieve any of his signature campaign promises five months into his presidency, Donald </w:t>
      </w:r>
      <w:r w:rsidRPr="002F354F">
        <w:rPr>
          <w:rStyle w:val="StyleUnderline"/>
        </w:rPr>
        <w:t>Trump</w:t>
      </w:r>
      <w:r w:rsidRPr="002F354F">
        <w:rPr>
          <w:sz w:val="16"/>
        </w:rPr>
        <w:t xml:space="preserve"> nonetheless </w:t>
      </w:r>
      <w:r w:rsidRPr="002F354F">
        <w:rPr>
          <w:rStyle w:val="StyleUnderline"/>
        </w:rPr>
        <w:t xml:space="preserve">finds himself </w:t>
      </w:r>
      <w:r w:rsidRPr="002F354F">
        <w:rPr>
          <w:rStyle w:val="Emphasis"/>
        </w:rPr>
        <w:t>singularly empowered</w:t>
      </w:r>
      <w:r w:rsidRPr="002F354F">
        <w:rPr>
          <w:rStyle w:val="StyleUnderline"/>
        </w:rPr>
        <w:t xml:space="preserve"> by his office — at least in theory. We know relatively little about Trump’s beliefs regarding executive power</w:t>
      </w:r>
      <w:r w:rsidRPr="002F354F">
        <w:rPr>
          <w:sz w:val="16"/>
        </w:rPr>
        <w:t xml:space="preserve">; he’s a man of few words when it comes to constitutional theory. </w:t>
      </w:r>
      <w:r w:rsidRPr="002F354F">
        <w:rPr>
          <w:rStyle w:val="StyleUnderline"/>
        </w:rPr>
        <w:t xml:space="preserve">But it would be surprising if Trump’s White House did not seek to take </w:t>
      </w:r>
      <w:r w:rsidRPr="002F354F">
        <w:rPr>
          <w:rStyle w:val="Emphasis"/>
        </w:rPr>
        <w:t>advantage of its supposed monopoly</w:t>
      </w:r>
      <w:r w:rsidRPr="002F354F">
        <w:rPr>
          <w:sz w:val="16"/>
        </w:rPr>
        <w:t xml:space="preserve"> </w:t>
      </w:r>
      <w:r w:rsidRPr="002F354F">
        <w:rPr>
          <w:rStyle w:val="StyleUnderline"/>
        </w:rPr>
        <w:t>over</w:t>
      </w:r>
      <w:r w:rsidRPr="002F354F">
        <w:rPr>
          <w:sz w:val="16"/>
        </w:rPr>
        <w:t xml:space="preserve"> what the Supreme Court recognized in 1936 as </w:t>
      </w:r>
      <w:r w:rsidRPr="002F354F">
        <w:rPr>
          <w:rStyle w:val="StyleUnderline"/>
        </w:rPr>
        <w:t>the president’s “very delicate, plenary and exclusive power” when it comes to foreign affairs and international relations</w:t>
      </w:r>
      <w:r w:rsidRPr="002F354F">
        <w:rPr>
          <w:sz w:val="16"/>
        </w:rPr>
        <w:t xml:space="preserve">. The question is if — and how much — </w:t>
      </w:r>
      <w:r w:rsidRPr="002F354F">
        <w:rPr>
          <w:rStyle w:val="StyleUnderline"/>
        </w:rPr>
        <w:t xml:space="preserve">Trump’s seeming unwillingness to play by the normal rules will change the </w:t>
      </w:r>
      <w:r w:rsidRPr="002F354F">
        <w:rPr>
          <w:rStyle w:val="Emphasis"/>
        </w:rPr>
        <w:t>office of the presidency</w:t>
      </w:r>
      <w:r w:rsidRPr="002F354F">
        <w:rPr>
          <w:rStyle w:val="StyleUnderline"/>
        </w:rPr>
        <w:t xml:space="preserve">. Traditionally, courts have often </w:t>
      </w:r>
      <w:r w:rsidRPr="002F354F">
        <w:rPr>
          <w:rStyle w:val="Emphasis"/>
        </w:rPr>
        <w:t>refused to rule</w:t>
      </w:r>
      <w:r w:rsidRPr="002F354F">
        <w:rPr>
          <w:sz w:val="16"/>
        </w:rPr>
        <w:t xml:space="preserve"> </w:t>
      </w:r>
      <w:r w:rsidRPr="002F354F">
        <w:rPr>
          <w:rStyle w:val="StyleUnderline"/>
        </w:rPr>
        <w:t>on the most pressing national security issues</w:t>
      </w:r>
      <w:r w:rsidRPr="002F354F">
        <w:rPr>
          <w:sz w:val="16"/>
        </w:rPr>
        <w:t xml:space="preserve"> because these questions are better resolved by the political branches. </w:t>
      </w:r>
      <w:r w:rsidRPr="002F354F">
        <w:rPr>
          <w:rStyle w:val="StyleUnderline"/>
        </w:rPr>
        <w:t>Courts have also reasoned that the president is uniquely situated to respond to volatile and sensitive international situations</w:t>
      </w:r>
      <w:r w:rsidRPr="002F354F">
        <w:rPr>
          <w:sz w:val="16"/>
        </w:rPr>
        <w:t xml:space="preserve"> and to make decisions based on secret intelligence and other information to which the public is not privy. In 2010, the Supreme Court </w:t>
      </w:r>
      <w:r w:rsidRPr="002F354F">
        <w:rPr>
          <w:rStyle w:val="StyleUnderline"/>
        </w:rPr>
        <w:t>concluded that courts’ own “lack of competence”</w:t>
      </w:r>
      <w:r w:rsidRPr="002F354F">
        <w:rPr>
          <w:sz w:val="16"/>
        </w:rPr>
        <w:t xml:space="preserve"> to understand national security threats </w:t>
      </w:r>
      <w:r w:rsidRPr="002F354F">
        <w:rPr>
          <w:rStyle w:val="StyleUnderline"/>
        </w:rPr>
        <w:t>made it “dangerous” to require</w:t>
      </w:r>
      <w:r w:rsidRPr="002F354F">
        <w:rPr>
          <w:sz w:val="16"/>
        </w:rPr>
        <w:t xml:space="preserve"> “details,” “specific facts,” and </w:t>
      </w:r>
      <w:r w:rsidRPr="002F354F">
        <w:rPr>
          <w:rStyle w:val="StyleUnderline"/>
        </w:rPr>
        <w:t>“specific evidence” from the executive</w:t>
      </w:r>
      <w:r w:rsidRPr="002F354F">
        <w:rPr>
          <w:sz w:val="16"/>
        </w:rPr>
        <w:t xml:space="preserve"> branch. When courts renounce their own abilities to understand the specifics of executive branch action in the areas of foreign policy and national security and refuse to substitute their judgment for the president’s, they often rely on the tacit assumption that the person in office is both minimally capable and committed to common values. But </w:t>
      </w:r>
      <w:r w:rsidRPr="002F354F">
        <w:rPr>
          <w:rStyle w:val="StyleUnderline"/>
        </w:rPr>
        <w:t xml:space="preserve">with Trump, that ground is </w:t>
      </w:r>
      <w:r w:rsidRPr="002F354F">
        <w:rPr>
          <w:rStyle w:val="Emphasis"/>
        </w:rPr>
        <w:t>shifting</w:t>
      </w:r>
      <w:r w:rsidRPr="002F354F">
        <w:rPr>
          <w:sz w:val="16"/>
        </w:rPr>
        <w:t xml:space="preserve">. </w:t>
      </w:r>
      <w:r w:rsidRPr="002F354F">
        <w:rPr>
          <w:rStyle w:val="StyleUnderline"/>
        </w:rPr>
        <w:t>Take</w:t>
      </w:r>
      <w:r w:rsidRPr="002F354F">
        <w:rPr>
          <w:sz w:val="16"/>
        </w:rPr>
        <w:t xml:space="preserve">, for example, </w:t>
      </w:r>
      <w:r w:rsidRPr="002F354F">
        <w:rPr>
          <w:rStyle w:val="Emphasis"/>
        </w:rPr>
        <w:t>his Muslim ban.</w:t>
      </w:r>
      <w:r w:rsidRPr="002F354F">
        <w:rPr>
          <w:sz w:val="16"/>
        </w:rPr>
        <w:t xml:space="preserve"> In a February brief filed with the Ninth Circuit on the constitutionality of the first ban, the government took the extreme position that the constitutional principle of separation of powers forbade the Court from reviewing the executive order containing the ban at all, a premise that the Ninth Circuit rejected as “contrary to the fundamental structure of our constitutional democracy.” Last week, when the Fourth Circuit again struck down the (now-revised) ban, it noted that Trump had originally issued the order “without consulting the relevant national security agencies… and that those agencies only offered a national security rationale after [the order] was enjoined.” It’s difficult to convince judges that the executive branch is making rational decisions when the current president invokes “national security” to justify overtly discriminatory campaign statements that he made when he had never held public office and was receiving only occasional intelligence briefings. As Harvard Law professor Jack Goldsmith put it on Lawfare Blog in February, Trump’s public statements make it “very, very hard for courts in the short term to read immigration and constitutional law, as they normally would, with significant deference to the president’s broad delegated powers from Congress and to the president’s broad discretion in foreign relations.” This shift in power raises an interesting question: </w:t>
      </w:r>
      <w:r w:rsidRPr="002F354F">
        <w:rPr>
          <w:rStyle w:val="StyleUnderline"/>
        </w:rPr>
        <w:t xml:space="preserve">Is there a real risk that Trump could endanger </w:t>
      </w:r>
      <w:r w:rsidRPr="002F354F">
        <w:rPr>
          <w:rStyle w:val="Emphasis"/>
        </w:rPr>
        <w:t>future presidents’</w:t>
      </w:r>
      <w:r w:rsidRPr="002F354F">
        <w:rPr>
          <w:sz w:val="16"/>
        </w:rPr>
        <w:t xml:space="preserve"> </w:t>
      </w:r>
      <w:r w:rsidRPr="002F354F">
        <w:rPr>
          <w:rStyle w:val="StyleUnderline"/>
        </w:rPr>
        <w:t>ability to assert broad theories of executive power in administrations to come?</w:t>
      </w:r>
      <w:r w:rsidRPr="002F354F">
        <w:rPr>
          <w:sz w:val="16"/>
        </w:rPr>
        <w:t xml:space="preserve"> Perhaps </w:t>
      </w:r>
      <w:r w:rsidRPr="002F354F">
        <w:rPr>
          <w:rStyle w:val="StyleUnderline"/>
        </w:rPr>
        <w:t xml:space="preserve">if courts did </w:t>
      </w:r>
      <w:r w:rsidRPr="002F354F">
        <w:rPr>
          <w:rStyle w:val="Emphasis"/>
        </w:rPr>
        <w:t>nothing at all</w:t>
      </w:r>
      <w:r w:rsidRPr="002F354F">
        <w:rPr>
          <w:sz w:val="16"/>
        </w:rPr>
        <w:t xml:space="preserve"> </w:t>
      </w:r>
      <w:r w:rsidRPr="002F354F">
        <w:rPr>
          <w:rStyle w:val="StyleUnderline"/>
        </w:rPr>
        <w:t xml:space="preserve">when faced with constitutional challenges to presidential power, they might </w:t>
      </w:r>
      <w:r w:rsidRPr="002F354F">
        <w:rPr>
          <w:rStyle w:val="Emphasis"/>
        </w:rPr>
        <w:t>ameliorate Trump’s disdain</w:t>
      </w:r>
      <w:r w:rsidRPr="002F354F">
        <w:rPr>
          <w:sz w:val="16"/>
        </w:rPr>
        <w:t xml:space="preserve"> </w:t>
      </w:r>
      <w:r w:rsidRPr="002F354F">
        <w:rPr>
          <w:rStyle w:val="StyleUnderline"/>
        </w:rPr>
        <w:t xml:space="preserve">for “so-called judges,” but judicial inaction and executive abuse are a </w:t>
      </w:r>
      <w:r w:rsidRPr="002F354F">
        <w:rPr>
          <w:rStyle w:val="Emphasis"/>
        </w:rPr>
        <w:t>toxic combination</w:t>
      </w:r>
      <w:r w:rsidRPr="002F354F">
        <w:rPr>
          <w:rStyle w:val="StyleUnderline"/>
        </w:rPr>
        <w:t xml:space="preserve">. Questions about the nature of presidential authority will </w:t>
      </w:r>
      <w:r w:rsidRPr="002F354F">
        <w:rPr>
          <w:rStyle w:val="Emphasis"/>
        </w:rPr>
        <w:t>continue to crop up</w:t>
      </w:r>
      <w:r w:rsidRPr="002F354F">
        <w:rPr>
          <w:sz w:val="16"/>
        </w:rPr>
        <w:t xml:space="preserve"> </w:t>
      </w:r>
      <w:r w:rsidRPr="002F354F">
        <w:rPr>
          <w:rStyle w:val="StyleUnderline"/>
        </w:rPr>
        <w:t xml:space="preserve">in decisions about </w:t>
      </w:r>
      <w:r w:rsidRPr="002F354F">
        <w:rPr>
          <w:rStyle w:val="Emphasis"/>
        </w:rPr>
        <w:t>armed conflict</w:t>
      </w:r>
      <w:r w:rsidRPr="002F354F">
        <w:rPr>
          <w:rStyle w:val="StyleUnderline"/>
        </w:rPr>
        <w:t xml:space="preserve">, </w:t>
      </w:r>
      <w:r w:rsidRPr="002F354F">
        <w:rPr>
          <w:rStyle w:val="Emphasis"/>
        </w:rPr>
        <w:t>detention</w:t>
      </w:r>
      <w:r w:rsidRPr="002F354F">
        <w:rPr>
          <w:rStyle w:val="StyleUnderline"/>
        </w:rPr>
        <w:t xml:space="preserve"> and prosecution of </w:t>
      </w:r>
      <w:r w:rsidRPr="002F354F">
        <w:rPr>
          <w:rStyle w:val="Emphasis"/>
        </w:rPr>
        <w:t>enemy belligerents</w:t>
      </w:r>
      <w:r w:rsidRPr="002F354F">
        <w:rPr>
          <w:rStyle w:val="StyleUnderline"/>
        </w:rPr>
        <w:t xml:space="preserve">, and </w:t>
      </w:r>
      <w:r w:rsidRPr="002F354F">
        <w:rPr>
          <w:rStyle w:val="Emphasis"/>
        </w:rPr>
        <w:t>surveillance</w:t>
      </w:r>
      <w:r w:rsidRPr="002F354F">
        <w:rPr>
          <w:rStyle w:val="StyleUnderline"/>
        </w:rPr>
        <w:t>. Although</w:t>
      </w:r>
      <w:r w:rsidRPr="002F354F">
        <w:rPr>
          <w:sz w:val="16"/>
        </w:rPr>
        <w:t xml:space="preserve"> Alexander </w:t>
      </w:r>
      <w:r w:rsidRPr="002F354F">
        <w:rPr>
          <w:rStyle w:val="StyleUnderline"/>
        </w:rPr>
        <w:t>Hamilton</w:t>
      </w:r>
      <w:r w:rsidRPr="002F354F">
        <w:rPr>
          <w:sz w:val="16"/>
        </w:rPr>
        <w:t xml:space="preserve"> </w:t>
      </w:r>
      <w:r w:rsidRPr="002F354F">
        <w:rPr>
          <w:rStyle w:val="StyleUnderline"/>
        </w:rPr>
        <w:t>wrote</w:t>
      </w:r>
      <w:r w:rsidRPr="002F354F">
        <w:rPr>
          <w:sz w:val="16"/>
        </w:rPr>
        <w:t xml:space="preserve"> in Federalist 74 in 1788 </w:t>
      </w:r>
      <w:r w:rsidRPr="002F354F">
        <w:rPr>
          <w:rStyle w:val="StyleUnderline"/>
        </w:rPr>
        <w:t xml:space="preserve">that the commander-in-chief clause was so obvious that “little need be said to explain or enforce it,” today nothing could be less true. Decades of war may </w:t>
      </w:r>
      <w:r w:rsidRPr="002F354F">
        <w:rPr>
          <w:rStyle w:val="Emphasis"/>
        </w:rPr>
        <w:t>erode Americans’ tolerance when the commander in chief goes on the march</w:t>
      </w:r>
      <w:r w:rsidRPr="002F354F">
        <w:rPr>
          <w:sz w:val="16"/>
        </w:rPr>
        <w:t xml:space="preserve"> yet again in the “direction of the common strength.”</w:t>
      </w:r>
    </w:p>
    <w:p w14:paraId="6EDABF91" w14:textId="77777777" w:rsidR="00AE448D" w:rsidRPr="002F354F" w:rsidRDefault="00AE448D" w:rsidP="00AE448D">
      <w:pPr>
        <w:pStyle w:val="Heading2"/>
      </w:pPr>
      <w:r w:rsidRPr="002F354F">
        <w:t>War Powers Good</w:t>
      </w:r>
    </w:p>
    <w:p w14:paraId="58F41662" w14:textId="77777777" w:rsidR="00AE448D" w:rsidRPr="002F354F" w:rsidRDefault="00AE448D" w:rsidP="00AE448D"/>
    <w:p w14:paraId="270B9F6B" w14:textId="77777777" w:rsidR="00AE448D" w:rsidRPr="002F354F" w:rsidRDefault="00AE448D" w:rsidP="00AE448D">
      <w:pPr>
        <w:pStyle w:val="Heading3"/>
        <w:rPr>
          <w:rFonts w:cs="Arial"/>
        </w:rPr>
      </w:pPr>
      <w:r w:rsidRPr="002F354F">
        <w:rPr>
          <w:rFonts w:cs="Arial"/>
        </w:rPr>
        <w:t xml:space="preserve">1NC – War Powers </w:t>
      </w:r>
    </w:p>
    <w:p w14:paraId="03EFA258" w14:textId="77777777" w:rsidR="00AE448D" w:rsidRPr="002F354F" w:rsidRDefault="00AE448D" w:rsidP="00AE448D">
      <w:pPr>
        <w:pStyle w:val="Heading4"/>
      </w:pPr>
      <w:r w:rsidRPr="002F354F">
        <w:t xml:space="preserve">Independently, presidential power deflects </w:t>
      </w:r>
      <w:r w:rsidRPr="002F354F">
        <w:rPr>
          <w:u w:val="single"/>
        </w:rPr>
        <w:t>every WMD risk</w:t>
      </w:r>
      <w:r w:rsidRPr="002F354F">
        <w:t xml:space="preserve"> – uniquely solves </w:t>
      </w:r>
      <w:r w:rsidRPr="002F354F">
        <w:rPr>
          <w:u w:val="single"/>
        </w:rPr>
        <w:t>nuclear terror</w:t>
      </w:r>
      <w:r w:rsidRPr="002F354F">
        <w:t xml:space="preserve"> which </w:t>
      </w:r>
      <w:r w:rsidRPr="002F354F">
        <w:rPr>
          <w:u w:val="single"/>
        </w:rPr>
        <w:t>outweighs</w:t>
      </w:r>
      <w:r w:rsidRPr="002F354F">
        <w:t xml:space="preserve"> traditional conflicts</w:t>
      </w:r>
    </w:p>
    <w:p w14:paraId="1B33AE9C" w14:textId="77777777" w:rsidR="00AE448D" w:rsidRPr="002F354F" w:rsidRDefault="00AE448D" w:rsidP="00AE448D">
      <w:r w:rsidRPr="002F354F">
        <w:rPr>
          <w:b/>
          <w:bCs/>
          <w:sz w:val="24"/>
        </w:rPr>
        <w:t>Yoo 7</w:t>
      </w:r>
      <w:r w:rsidRPr="002F354F">
        <w:t>, [the one and only John Yoo is Professor of Law at UC-Berkeley, Exercising Wartime Powers, hir.harvard.edu/article/?a=1369]</w:t>
      </w:r>
    </w:p>
    <w:p w14:paraId="28BE69B2" w14:textId="77777777" w:rsidR="00AE448D" w:rsidRPr="002F354F" w:rsidRDefault="00AE448D" w:rsidP="00AE448D">
      <w:pPr>
        <w:rPr>
          <w:u w:val="single"/>
        </w:rPr>
      </w:pPr>
      <w:r w:rsidRPr="002F354F">
        <w:t xml:space="preserve">Take the threat posed by the Al Qaeda terrorist organization. </w:t>
      </w:r>
      <w:r w:rsidRPr="002F354F">
        <w:rPr>
          <w:u w:val="single"/>
        </w:rPr>
        <w:t xml:space="preserve">Terrorist attacks are </w:t>
      </w:r>
      <w:r w:rsidRPr="002F354F">
        <w:rPr>
          <w:b/>
          <w:u w:val="single"/>
          <w:bdr w:val="single" w:sz="8" w:space="0" w:color="auto"/>
        </w:rPr>
        <w:t>more difficult</w:t>
      </w:r>
      <w:r w:rsidRPr="002F354F">
        <w:rPr>
          <w:u w:val="single"/>
        </w:rPr>
        <w:t xml:space="preserve"> to </w:t>
      </w:r>
      <w:r w:rsidRPr="002F354F">
        <w:rPr>
          <w:b/>
          <w:u w:val="single"/>
          <w:bdr w:val="single" w:sz="8" w:space="0" w:color="auto"/>
        </w:rPr>
        <w:t>detect</w:t>
      </w:r>
      <w:r w:rsidRPr="002F354F">
        <w:rPr>
          <w:u w:val="single"/>
        </w:rPr>
        <w:t xml:space="preserve"> and </w:t>
      </w:r>
      <w:r w:rsidRPr="002F354F">
        <w:rPr>
          <w:b/>
          <w:u w:val="single"/>
          <w:bdr w:val="single" w:sz="8" w:space="0" w:color="auto"/>
        </w:rPr>
        <w:t>prevent</w:t>
      </w:r>
      <w:r w:rsidRPr="002F354F">
        <w:rPr>
          <w:u w:val="single"/>
        </w:rPr>
        <w:t xml:space="preserve"> than </w:t>
      </w:r>
      <w:r w:rsidRPr="002F354F">
        <w:rPr>
          <w:b/>
          <w:u w:val="single"/>
          <w:bdr w:val="single" w:sz="8" w:space="0" w:color="auto"/>
        </w:rPr>
        <w:t>conventional</w:t>
      </w:r>
      <w:r w:rsidRPr="002F354F">
        <w:rPr>
          <w:u w:val="single"/>
        </w:rPr>
        <w:t xml:space="preserve"> ones. Terrorists </w:t>
      </w:r>
      <w:r w:rsidRPr="002F354F">
        <w:rPr>
          <w:b/>
          <w:u w:val="single"/>
          <w:bdr w:val="single" w:sz="8" w:space="0" w:color="auto"/>
        </w:rPr>
        <w:t>blend in</w:t>
      </w:r>
      <w:r w:rsidRPr="002F354F">
        <w:t xml:space="preserve">to civilian populations </w:t>
      </w:r>
      <w:r w:rsidRPr="002F354F">
        <w:rPr>
          <w:u w:val="single"/>
        </w:rPr>
        <w:t>and use</w:t>
      </w:r>
      <w:r w:rsidRPr="002F354F">
        <w:t xml:space="preserve"> the </w:t>
      </w:r>
      <w:r w:rsidRPr="002F354F">
        <w:rPr>
          <w:b/>
          <w:u w:val="single"/>
          <w:bdr w:val="single" w:sz="8" w:space="0" w:color="auto"/>
        </w:rPr>
        <w:t>channels of open societies</w:t>
      </w:r>
      <w:r w:rsidRPr="002F354F">
        <w:rPr>
          <w:u w:val="single"/>
        </w:rPr>
        <w:t xml:space="preserve"> to transport personnel, material, and money.</w:t>
      </w:r>
      <w:r w:rsidRPr="002F354F">
        <w:t xml:space="preserve"> Although terrorists generally have no territory or regular armed forces from which to detect signs of an impending attack, </w:t>
      </w:r>
      <w:r w:rsidRPr="002F354F">
        <w:rPr>
          <w:u w:val="single"/>
        </w:rPr>
        <w:t>WMDs allow them to inflict devastation</w:t>
      </w:r>
      <w:r w:rsidRPr="002F354F">
        <w:t xml:space="preserve"> that </w:t>
      </w:r>
      <w:r w:rsidRPr="002F354F">
        <w:rPr>
          <w:u w:val="single"/>
        </w:rPr>
        <w:t>once</w:t>
      </w:r>
      <w:r w:rsidRPr="002F354F">
        <w:t xml:space="preserve"> could have been </w:t>
      </w:r>
      <w:r w:rsidRPr="002F354F">
        <w:rPr>
          <w:u w:val="single"/>
        </w:rPr>
        <w:t>achievable only by a nation</w:t>
      </w:r>
      <w:r w:rsidRPr="002F354F">
        <w:t xml:space="preserve">-state. To defend itself from this threat, </w:t>
      </w:r>
      <w:r w:rsidRPr="002F354F">
        <w:rPr>
          <w:u w:val="single"/>
        </w:rPr>
        <w:t>the</w:t>
      </w:r>
      <w:r w:rsidRPr="002F354F">
        <w:t xml:space="preserve"> </w:t>
      </w:r>
      <w:r w:rsidRPr="002F354F">
        <w:rPr>
          <w:b/>
          <w:u w:val="single"/>
          <w:bdr w:val="single" w:sz="8" w:space="0" w:color="auto"/>
        </w:rPr>
        <w:t>U</w:t>
      </w:r>
      <w:r w:rsidRPr="002F354F">
        <w:t xml:space="preserve">nited </w:t>
      </w:r>
      <w:r w:rsidRPr="002F354F">
        <w:rPr>
          <w:b/>
          <w:u w:val="single"/>
          <w:bdr w:val="single" w:sz="8" w:space="0" w:color="auto"/>
        </w:rPr>
        <w:t>S</w:t>
      </w:r>
      <w:r w:rsidRPr="002F354F">
        <w:t xml:space="preserve">tates </w:t>
      </w:r>
      <w:r w:rsidRPr="002F354F">
        <w:rPr>
          <w:u w:val="single"/>
        </w:rPr>
        <w:t xml:space="preserve">may have to </w:t>
      </w:r>
      <w:r w:rsidRPr="002F354F">
        <w:rPr>
          <w:b/>
          <w:u w:val="single"/>
          <w:bdr w:val="single" w:sz="8" w:space="0" w:color="auto"/>
        </w:rPr>
        <w:t>use force earlier</w:t>
      </w:r>
      <w:r w:rsidRPr="002F354F">
        <w:rPr>
          <w:u w:val="single"/>
        </w:rPr>
        <w:t xml:space="preserve"> and </w:t>
      </w:r>
      <w:r w:rsidRPr="002F354F">
        <w:rPr>
          <w:b/>
          <w:u w:val="single"/>
          <w:bdr w:val="single" w:sz="8" w:space="0" w:color="auto"/>
        </w:rPr>
        <w:t>more often</w:t>
      </w:r>
      <w:r w:rsidRPr="002F354F">
        <w:rPr>
          <w:u w:val="single"/>
        </w:rPr>
        <w:t xml:space="preserve"> than when nation-states generated</w:t>
      </w:r>
      <w:r w:rsidRPr="002F354F">
        <w:t xml:space="preserve"> the </w:t>
      </w:r>
      <w:r w:rsidRPr="002F354F">
        <w:rPr>
          <w:u w:val="single"/>
        </w:rPr>
        <w:t>primary threats to</w:t>
      </w:r>
      <w:r w:rsidRPr="002F354F">
        <w:t xml:space="preserve"> US </w:t>
      </w:r>
      <w:r w:rsidRPr="002F354F">
        <w:rPr>
          <w:u w:val="single"/>
        </w:rPr>
        <w:t>national security. The exec</w:t>
      </w:r>
      <w:r w:rsidRPr="002F354F">
        <w:t xml:space="preserve">utive branch </w:t>
      </w:r>
      <w:r w:rsidRPr="002F354F">
        <w:rPr>
          <w:u w:val="single"/>
        </w:rPr>
        <w:t>needs</w:t>
      </w:r>
      <w:r w:rsidRPr="002F354F">
        <w:t xml:space="preserve"> the </w:t>
      </w:r>
      <w:r w:rsidRPr="002F354F">
        <w:rPr>
          <w:b/>
          <w:u w:val="single"/>
          <w:bdr w:val="single" w:sz="8" w:space="0" w:color="auto"/>
        </w:rPr>
        <w:t>flexibility</w:t>
      </w:r>
      <w:r w:rsidRPr="002F354F">
        <w:t xml:space="preserve"> </w:t>
      </w:r>
      <w:r w:rsidRPr="002F354F">
        <w:rPr>
          <w:u w:val="single"/>
        </w:rPr>
        <w:t>to act quickly</w:t>
      </w:r>
      <w:r w:rsidRPr="002F354F">
        <w:t xml:space="preserve">, possibly in situations </w:t>
      </w:r>
      <w:r w:rsidRPr="002F354F">
        <w:rPr>
          <w:u w:val="single"/>
        </w:rPr>
        <w:t xml:space="preserve">wherein </w:t>
      </w:r>
      <w:r w:rsidRPr="002F354F">
        <w:rPr>
          <w:b/>
          <w:u w:val="single"/>
          <w:bdr w:val="single" w:sz="8" w:space="0" w:color="auto"/>
        </w:rPr>
        <w:t>congressional consent cannot be obtained in time</w:t>
      </w:r>
      <w:r w:rsidRPr="002F354F">
        <w:rPr>
          <w:u w:val="single"/>
        </w:rPr>
        <w:t xml:space="preserve"> to act on</w:t>
      </w:r>
      <w:r w:rsidRPr="002F354F">
        <w:t xml:space="preserve"> the </w:t>
      </w:r>
      <w:r w:rsidRPr="002F354F">
        <w:rPr>
          <w:u w:val="single"/>
        </w:rPr>
        <w:t>intel</w:t>
      </w:r>
      <w:r w:rsidRPr="002F354F">
        <w:t xml:space="preserve">ligence. </w:t>
      </w:r>
      <w:r w:rsidRPr="002F354F">
        <w:rPr>
          <w:u w:val="single"/>
        </w:rPr>
        <w:t xml:space="preserve">By </w:t>
      </w:r>
      <w:r w:rsidRPr="002F354F">
        <w:rPr>
          <w:b/>
          <w:u w:val="single"/>
          <w:bdr w:val="single" w:sz="8" w:space="0" w:color="auto"/>
        </w:rPr>
        <w:t>acting earlier</w:t>
      </w:r>
      <w:r w:rsidRPr="002F354F">
        <w:rPr>
          <w:u w:val="single"/>
        </w:rPr>
        <w:t>, the exec</w:t>
      </w:r>
      <w:r w:rsidRPr="002F354F">
        <w:t xml:space="preserve">utive branch </w:t>
      </w:r>
      <w:r w:rsidRPr="002F354F">
        <w:rPr>
          <w:u w:val="single"/>
        </w:rPr>
        <w:t>might</w:t>
      </w:r>
      <w:r w:rsidRPr="002F354F">
        <w:t xml:space="preserve"> also </w:t>
      </w:r>
      <w:r w:rsidRPr="002F354F">
        <w:rPr>
          <w:u w:val="single"/>
        </w:rPr>
        <w:t xml:space="preserve">be able to engage in a </w:t>
      </w:r>
      <w:r w:rsidRPr="002F354F">
        <w:rPr>
          <w:b/>
          <w:u w:val="single"/>
          <w:bdr w:val="single" w:sz="8" w:space="0" w:color="auto"/>
        </w:rPr>
        <w:t>more limited</w:t>
      </w:r>
      <w:r w:rsidRPr="002F354F">
        <w:rPr>
          <w:u w:val="single"/>
        </w:rPr>
        <w:t xml:space="preserve">, more </w:t>
      </w:r>
      <w:r w:rsidRPr="002F354F">
        <w:rPr>
          <w:b/>
          <w:u w:val="single"/>
          <w:bdr w:val="single" w:sz="8" w:space="0" w:color="auto"/>
        </w:rPr>
        <w:t>precisely targeted</w:t>
      </w:r>
      <w:r w:rsidRPr="002F354F">
        <w:rPr>
          <w:u w:val="single"/>
        </w:rPr>
        <w:t xml:space="preserve">, </w:t>
      </w:r>
      <w:r w:rsidRPr="002F354F">
        <w:rPr>
          <w:b/>
          <w:u w:val="single"/>
          <w:bdr w:val="single" w:sz="8" w:space="0" w:color="auto"/>
        </w:rPr>
        <w:t>use of force</w:t>
      </w:r>
      <w:r w:rsidRPr="002F354F">
        <w:rPr>
          <w:u w:val="single"/>
        </w:rPr>
        <w:t>.</w:t>
      </w:r>
      <w:r w:rsidRPr="002F354F">
        <w:t xml:space="preserve"> Similarly, </w:t>
      </w:r>
      <w:r w:rsidRPr="002F354F">
        <w:rPr>
          <w:u w:val="single"/>
        </w:rPr>
        <w:t xml:space="preserve">the </w:t>
      </w:r>
      <w:r w:rsidRPr="002F354F">
        <w:rPr>
          <w:b/>
          <w:u w:val="single"/>
          <w:bdr w:val="single" w:sz="8" w:space="0" w:color="auto"/>
        </w:rPr>
        <w:t>least dangerous</w:t>
      </w:r>
      <w:r w:rsidRPr="002F354F">
        <w:rPr>
          <w:u w:val="single"/>
        </w:rPr>
        <w:t xml:space="preserve"> way to </w:t>
      </w:r>
      <w:r w:rsidRPr="002F354F">
        <w:rPr>
          <w:b/>
          <w:u w:val="single"/>
          <w:bdr w:val="single" w:sz="8" w:space="0" w:color="auto"/>
        </w:rPr>
        <w:t>prevent rogue nations</w:t>
      </w:r>
      <w:r w:rsidRPr="002F354F">
        <w:rPr>
          <w:u w:val="single"/>
        </w:rPr>
        <w:t xml:space="preserve"> from </w:t>
      </w:r>
      <w:r w:rsidRPr="002F354F">
        <w:rPr>
          <w:b/>
          <w:u w:val="single"/>
          <w:bdr w:val="single" w:sz="8" w:space="0" w:color="auto"/>
        </w:rPr>
        <w:t>acquiring WMDs</w:t>
      </w:r>
      <w:r w:rsidRPr="002F354F">
        <w:rPr>
          <w:u w:val="single"/>
        </w:rPr>
        <w:t xml:space="preserve"> may </w:t>
      </w:r>
      <w:r w:rsidRPr="002F354F">
        <w:rPr>
          <w:b/>
          <w:u w:val="single"/>
          <w:bdr w:val="single" w:sz="8" w:space="0" w:color="auto"/>
        </w:rPr>
        <w:t>depend</w:t>
      </w:r>
      <w:r w:rsidRPr="002F354F">
        <w:rPr>
          <w:u w:val="single"/>
        </w:rPr>
        <w:t xml:space="preserve"> on </w:t>
      </w:r>
      <w:r w:rsidRPr="002F354F">
        <w:rPr>
          <w:b/>
          <w:u w:val="single"/>
          <w:bdr w:val="single" w:sz="8" w:space="0" w:color="auto"/>
        </w:rPr>
        <w:t>secret intel</w:t>
      </w:r>
      <w:r w:rsidRPr="002F354F">
        <w:t xml:space="preserve">ligence </w:t>
      </w:r>
      <w:r w:rsidRPr="002F354F">
        <w:rPr>
          <w:b/>
          <w:u w:val="single"/>
          <w:bdr w:val="single" w:sz="8" w:space="0" w:color="auto"/>
        </w:rPr>
        <w:t>gathering</w:t>
      </w:r>
      <w:r w:rsidRPr="002F354F">
        <w:rPr>
          <w:u w:val="single"/>
        </w:rPr>
        <w:t xml:space="preserve"> and </w:t>
      </w:r>
      <w:r w:rsidRPr="002F354F">
        <w:rPr>
          <w:b/>
          <w:u w:val="single"/>
          <w:bdr w:val="single" w:sz="8" w:space="0" w:color="auto"/>
        </w:rPr>
        <w:t>covert action</w:t>
      </w:r>
      <w:r w:rsidRPr="002F354F">
        <w:rPr>
          <w:u w:val="single"/>
        </w:rPr>
        <w:t xml:space="preserve"> rather than open military intervention. </w:t>
      </w:r>
      <w:r w:rsidRPr="002F354F">
        <w:rPr>
          <w:b/>
          <w:u w:val="single"/>
          <w:bdr w:val="single" w:sz="8" w:space="0" w:color="auto"/>
        </w:rPr>
        <w:t>Delay</w:t>
      </w:r>
      <w:r w:rsidRPr="002F354F">
        <w:rPr>
          <w:u w:val="single"/>
        </w:rPr>
        <w:t xml:space="preserve"> for a </w:t>
      </w:r>
      <w:r w:rsidRPr="002F354F">
        <w:rPr>
          <w:b/>
          <w:u w:val="single"/>
          <w:bdr w:val="single" w:sz="8" w:space="0" w:color="auto"/>
        </w:rPr>
        <w:t>congressional debate</w:t>
      </w:r>
      <w:r w:rsidRPr="002F354F">
        <w:rPr>
          <w:u w:val="single"/>
        </w:rPr>
        <w:t xml:space="preserve"> could </w:t>
      </w:r>
      <w:r w:rsidRPr="002F354F">
        <w:rPr>
          <w:b/>
          <w:u w:val="single"/>
          <w:bdr w:val="single" w:sz="8" w:space="0" w:color="auto"/>
        </w:rPr>
        <w:t>render useless</w:t>
      </w:r>
      <w:r w:rsidRPr="002F354F">
        <w:rPr>
          <w:u w:val="single"/>
        </w:rPr>
        <w:t xml:space="preserve"> any </w:t>
      </w:r>
      <w:r w:rsidRPr="002F354F">
        <w:rPr>
          <w:b/>
          <w:u w:val="single"/>
          <w:bdr w:val="single" w:sz="8" w:space="0" w:color="auto"/>
        </w:rPr>
        <w:t>time-critical</w:t>
      </w:r>
      <w:r w:rsidRPr="002F354F">
        <w:rPr>
          <w:u w:val="single"/>
        </w:rPr>
        <w:t xml:space="preserve"> </w:t>
      </w:r>
      <w:r w:rsidRPr="002F354F">
        <w:rPr>
          <w:b/>
          <w:u w:val="single"/>
          <w:bdr w:val="single" w:sz="8" w:space="0" w:color="auto"/>
        </w:rPr>
        <w:t>intel</w:t>
      </w:r>
      <w:r w:rsidRPr="002F354F">
        <w:t xml:space="preserve">ligence </w:t>
      </w:r>
      <w:r w:rsidRPr="002F354F">
        <w:rPr>
          <w:u w:val="single"/>
        </w:rPr>
        <w:t xml:space="preserve">or </w:t>
      </w:r>
      <w:r w:rsidRPr="002F354F">
        <w:rPr>
          <w:b/>
          <w:u w:val="single"/>
          <w:bdr w:val="single" w:sz="8" w:space="0" w:color="auto"/>
        </w:rPr>
        <w:t>windows of opportunity.</w:t>
      </w:r>
    </w:p>
    <w:p w14:paraId="2BE98F08" w14:textId="77777777" w:rsidR="00AE448D" w:rsidRPr="002F354F" w:rsidRDefault="00AE448D" w:rsidP="00AE448D">
      <w:r w:rsidRPr="002F354F">
        <w:t xml:space="preserve">The Constitution creates a presidency that is uniquely structured to act forcefully and independently to repel serious threats to the nation. Instead of specifying a legalistic process to begin war, the Framers wisely created a fluid political process in which legislators would use their appropriations power to control war. </w:t>
      </w:r>
      <w:r w:rsidRPr="002F354F">
        <w:rPr>
          <w:u w:val="single"/>
        </w:rPr>
        <w:t>As the</w:t>
      </w:r>
      <w:r w:rsidRPr="002F354F">
        <w:t xml:space="preserve"> </w:t>
      </w:r>
      <w:r w:rsidRPr="002F354F">
        <w:rPr>
          <w:b/>
          <w:u w:val="single"/>
          <w:bdr w:val="single" w:sz="8" w:space="0" w:color="auto"/>
        </w:rPr>
        <w:t>U</w:t>
      </w:r>
      <w:r w:rsidRPr="002F354F">
        <w:t xml:space="preserve">nited </w:t>
      </w:r>
      <w:r w:rsidRPr="002F354F">
        <w:rPr>
          <w:b/>
          <w:u w:val="single"/>
          <w:bdr w:val="single" w:sz="8" w:space="0" w:color="auto"/>
        </w:rPr>
        <w:t>S</w:t>
      </w:r>
      <w:r w:rsidRPr="002F354F">
        <w:t xml:space="preserve">tates </w:t>
      </w:r>
      <w:r w:rsidRPr="002F354F">
        <w:rPr>
          <w:u w:val="single"/>
        </w:rPr>
        <w:t>confronts terrorism, rogue nations, and WMD prolif</w:t>
      </w:r>
      <w:r w:rsidRPr="002F354F">
        <w:t xml:space="preserve">eration, </w:t>
      </w:r>
      <w:r w:rsidRPr="002F354F">
        <w:rPr>
          <w:u w:val="single"/>
        </w:rPr>
        <w:t xml:space="preserve">we should </w:t>
      </w:r>
      <w:r w:rsidRPr="002F354F">
        <w:rPr>
          <w:b/>
          <w:u w:val="single"/>
          <w:bdr w:val="single" w:sz="8" w:space="0" w:color="auto"/>
        </w:rPr>
        <w:t>look skeptically</w:t>
      </w:r>
      <w:r w:rsidRPr="002F354F">
        <w:rPr>
          <w:u w:val="single"/>
        </w:rPr>
        <w:t xml:space="preserve"> at </w:t>
      </w:r>
      <w:r w:rsidRPr="002F354F">
        <w:rPr>
          <w:b/>
          <w:u w:val="single"/>
          <w:bdr w:val="single" w:sz="8" w:space="0" w:color="auto"/>
        </w:rPr>
        <w:t>claims</w:t>
      </w:r>
      <w:r w:rsidRPr="002F354F">
        <w:rPr>
          <w:u w:val="single"/>
        </w:rPr>
        <w:t xml:space="preserve"> that </w:t>
      </w:r>
      <w:r w:rsidRPr="002F354F">
        <w:rPr>
          <w:b/>
          <w:u w:val="single"/>
          <w:bdr w:val="single" w:sz="8" w:space="0" w:color="auto"/>
        </w:rPr>
        <w:t>radical changes</w:t>
      </w:r>
      <w:r w:rsidRPr="002F354F">
        <w:rPr>
          <w:u w:val="single"/>
        </w:rPr>
        <w:t xml:space="preserve"> in the way we make war would solve our problems</w:t>
      </w:r>
      <w:r w:rsidRPr="002F354F">
        <w:t>, even those stemming from poor judgment, unforeseen circumstances, and bad luck.</w:t>
      </w:r>
    </w:p>
    <w:p w14:paraId="3A20F6AE" w14:textId="77777777" w:rsidR="00AE448D" w:rsidRPr="002F354F" w:rsidRDefault="00AE448D" w:rsidP="00AE448D">
      <w:pPr>
        <w:rPr>
          <w:rFonts w:asciiTheme="minorHAnsi" w:hAnsiTheme="minorHAnsi" w:cstheme="minorBidi"/>
        </w:rPr>
      </w:pPr>
    </w:p>
    <w:p w14:paraId="1DA443B6" w14:textId="77777777" w:rsidR="00AE448D" w:rsidRPr="002F354F" w:rsidRDefault="00AE448D" w:rsidP="00AE448D">
      <w:pPr>
        <w:pStyle w:val="Heading3"/>
      </w:pPr>
      <w:r w:rsidRPr="002F354F">
        <w:t xml:space="preserve">2NC – Impact – 4GW </w:t>
      </w:r>
    </w:p>
    <w:p w14:paraId="41C65012" w14:textId="77777777" w:rsidR="00AE448D" w:rsidRPr="002F354F" w:rsidRDefault="00AE448D" w:rsidP="00AE448D"/>
    <w:p w14:paraId="6FFA89CB" w14:textId="77777777" w:rsidR="00AE448D" w:rsidRPr="002F354F" w:rsidRDefault="00AE448D" w:rsidP="00AE448D">
      <w:pPr>
        <w:pStyle w:val="Heading4"/>
      </w:pPr>
      <w:r w:rsidRPr="002F354F">
        <w:t>4</w:t>
      </w:r>
      <w:r w:rsidRPr="002F354F">
        <w:rPr>
          <w:vertAlign w:val="superscript"/>
        </w:rPr>
        <w:t>th</w:t>
      </w:r>
      <w:r w:rsidRPr="002F354F">
        <w:t xml:space="preserve"> generation conflicts are the only scenario for conflict – deterrence </w:t>
      </w:r>
      <w:r w:rsidRPr="002F354F">
        <w:rPr>
          <w:u w:val="single"/>
        </w:rPr>
        <w:t>solves</w:t>
      </w:r>
      <w:r w:rsidRPr="002F354F">
        <w:t xml:space="preserve"> great power conflict</w:t>
      </w:r>
    </w:p>
    <w:p w14:paraId="798526FB" w14:textId="77777777" w:rsidR="00AE448D" w:rsidRPr="002F354F" w:rsidRDefault="00AE448D" w:rsidP="00AE448D">
      <w:r w:rsidRPr="002F354F">
        <w:rPr>
          <w:rStyle w:val="Style13ptBold"/>
        </w:rPr>
        <w:t>Gable 11</w:t>
      </w:r>
      <w:r w:rsidRPr="002F354F">
        <w:t xml:space="preserve"> [Associate Professor of Political Science at the University of Michigan, 2011 [William R, 14-03-2011, Strategy Research Project, AN ERA OF PERSISTENT CONFLICT </w:t>
      </w:r>
    </w:p>
    <w:p w14:paraId="04355D4E" w14:textId="77777777" w:rsidR="00AE448D" w:rsidRPr="002F354F" w:rsidRDefault="00AE448D" w:rsidP="00AE448D">
      <w:pPr>
        <w:rPr>
          <w:sz w:val="12"/>
        </w:rPr>
      </w:pPr>
      <w:r w:rsidRPr="002F354F">
        <w:rPr>
          <w:u w:val="single"/>
        </w:rPr>
        <w:t xml:space="preserve">Exceptional individuals are key contributors to the turmoil the U.S. experienced in the last decade </w:t>
      </w:r>
      <w:r w:rsidRPr="002F354F">
        <w:rPr>
          <w:sz w:val="12"/>
        </w:rPr>
        <w:t xml:space="preserve">through the present, and </w:t>
      </w:r>
      <w:r w:rsidRPr="002F354F">
        <w:rPr>
          <w:u w:val="single"/>
        </w:rPr>
        <w:t>their objectives could portend continued conflict.</w:t>
      </w:r>
      <w:r w:rsidRPr="002F354F">
        <w:rPr>
          <w:sz w:val="12"/>
        </w:rPr>
        <w:t xml:space="preserve"> While the existence of these exceptional individuals alone does not necessarily assure conflict, </w:t>
      </w:r>
      <w:r w:rsidRPr="002F354F">
        <w:rPr>
          <w:u w:val="single"/>
        </w:rPr>
        <w:t>the ideologies they espouse are underpinned by religion adding a</w:t>
      </w:r>
      <w:r w:rsidRPr="002F354F">
        <w:rPr>
          <w:sz w:val="12"/>
        </w:rPr>
        <w:t xml:space="preserve"> </w:t>
      </w:r>
      <w:r w:rsidRPr="002F354F">
        <w:rPr>
          <w:rStyle w:val="Emphasis"/>
        </w:rPr>
        <w:t>nondeterrable</w:t>
      </w:r>
      <w:r w:rsidRPr="002F354F">
        <w:rPr>
          <w:sz w:val="12"/>
        </w:rPr>
        <w:t xml:space="preserve"> </w:t>
      </w:r>
      <w:r w:rsidRPr="002F354F">
        <w:rPr>
          <w:rStyle w:val="Emphasis"/>
        </w:rPr>
        <w:t>dimension</w:t>
      </w:r>
      <w:r w:rsidRPr="002F354F">
        <w:rPr>
          <w:sz w:val="12"/>
        </w:rPr>
        <w:t xml:space="preserve"> </w:t>
      </w:r>
      <w:r w:rsidRPr="002F354F">
        <w:rPr>
          <w:u w:val="single"/>
        </w:rPr>
        <w:t>to their struggle</w:t>
      </w:r>
      <w:r w:rsidRPr="002F354F">
        <w:rPr>
          <w:sz w:val="12"/>
        </w:rPr>
        <w:t xml:space="preserve">. </w:t>
      </w:r>
      <w:r w:rsidRPr="002F354F">
        <w:rPr>
          <w:u w:val="single"/>
        </w:rPr>
        <w:t xml:space="preserve">The </w:t>
      </w:r>
      <w:r w:rsidRPr="002F354F">
        <w:rPr>
          <w:sz w:val="12"/>
        </w:rPr>
        <w:t xml:space="preserve">actual or </w:t>
      </w:r>
      <w:r w:rsidRPr="002F354F">
        <w:rPr>
          <w:rStyle w:val="Emphasis"/>
        </w:rPr>
        <w:t>perceived preponderance</w:t>
      </w:r>
      <w:r w:rsidRPr="002F354F">
        <w:rPr>
          <w:sz w:val="12"/>
        </w:rPr>
        <w:t xml:space="preserve"> </w:t>
      </w:r>
      <w:r w:rsidRPr="002F354F">
        <w:rPr>
          <w:u w:val="single"/>
        </w:rPr>
        <w:t>of U.S. power will not diminish the likelihood of future attacks</w:t>
      </w:r>
      <w:r w:rsidRPr="002F354F">
        <w:rPr>
          <w:sz w:val="12"/>
        </w:rPr>
        <w:t xml:space="preserve">. In fact, such attacks will only serve to enhance these organizations‘ status and power, fueling every aspect of their operations from recruiting to financing operations. Consequently, </w:t>
      </w:r>
      <w:r w:rsidRPr="002F354F">
        <w:rPr>
          <w:u w:val="single"/>
        </w:rPr>
        <w:t>threats from non-state actors will continue</w:t>
      </w:r>
      <w:r w:rsidRPr="002F354F">
        <w:rPr>
          <w:sz w:val="12"/>
        </w:rPr>
        <w:t xml:space="preserve">. Depending on the potential destruction inflicted by any terrorist attack, the attacker‘s sanctuary, and the threat posed to the aforementioned governments, the U.S. may be compelled to fight wars similar to the war in Afghanistan. </w:t>
      </w:r>
      <w:r w:rsidRPr="002F354F">
        <w:rPr>
          <w:u w:val="single"/>
        </w:rPr>
        <w:t>Conflict with another state is</w:t>
      </w:r>
      <w:r w:rsidRPr="002F354F">
        <w:rPr>
          <w:sz w:val="12"/>
        </w:rPr>
        <w:t xml:space="preserve"> possible, though </w:t>
      </w:r>
      <w:r w:rsidRPr="002F354F">
        <w:rPr>
          <w:rStyle w:val="Emphasis"/>
        </w:rPr>
        <w:t>less likely</w:t>
      </w:r>
      <w:r w:rsidRPr="002F354F">
        <w:rPr>
          <w:sz w:val="12"/>
        </w:rPr>
        <w:t xml:space="preserve">. </w:t>
      </w:r>
      <w:r w:rsidRPr="002F354F">
        <w:rPr>
          <w:u w:val="single"/>
        </w:rPr>
        <w:t xml:space="preserve">Although the relative decline of U.S. economic power in relation to China appears to constitute a potential </w:t>
      </w:r>
      <w:r w:rsidRPr="002F354F">
        <w:rPr>
          <w:sz w:val="12"/>
        </w:rPr>
        <w:t xml:space="preserve">―window‖ or </w:t>
      </w:r>
      <w:r w:rsidRPr="002F354F">
        <w:rPr>
          <w:u w:val="single"/>
        </w:rPr>
        <w:t xml:space="preserve">threat </w:t>
      </w:r>
      <w:r w:rsidRPr="002F354F">
        <w:rPr>
          <w:sz w:val="12"/>
        </w:rPr>
        <w:t xml:space="preserve">to peace, </w:t>
      </w:r>
      <w:r w:rsidRPr="002F354F">
        <w:rPr>
          <w:u w:val="single"/>
        </w:rPr>
        <w:t xml:space="preserve">both governments are aware of the </w:t>
      </w:r>
      <w:r w:rsidRPr="002F354F">
        <w:rPr>
          <w:rStyle w:val="Emphasis"/>
        </w:rPr>
        <w:t>risks</w:t>
      </w:r>
      <w:r w:rsidRPr="002F354F">
        <w:rPr>
          <w:u w:val="single"/>
        </w:rPr>
        <w:t xml:space="preserve"> and are </w:t>
      </w:r>
      <w:r w:rsidRPr="002F354F">
        <w:rPr>
          <w:rStyle w:val="Emphasis"/>
        </w:rPr>
        <w:t>working to mitigate</w:t>
      </w:r>
      <w:r w:rsidRPr="002F354F">
        <w:rPr>
          <w:u w:val="single"/>
        </w:rPr>
        <w:t xml:space="preserve"> them.</w:t>
      </w:r>
      <w:r w:rsidRPr="002F354F">
        <w:rPr>
          <w:sz w:val="12"/>
        </w:rPr>
        <w:t xml:space="preserve"> Moreover, </w:t>
      </w:r>
      <w:r w:rsidRPr="002F354F">
        <w:rPr>
          <w:u w:val="single"/>
        </w:rPr>
        <w:t xml:space="preserve">the U.S., China, and Russia represent </w:t>
      </w:r>
      <w:r w:rsidRPr="002F354F">
        <w:rPr>
          <w:rStyle w:val="Emphasis"/>
        </w:rPr>
        <w:t>deterrable nuclear powers</w:t>
      </w:r>
      <w:r w:rsidRPr="002F354F">
        <w:rPr>
          <w:u w:val="single"/>
        </w:rPr>
        <w:t>,</w:t>
      </w:r>
      <w:r w:rsidRPr="002F354F">
        <w:rPr>
          <w:sz w:val="12"/>
        </w:rPr>
        <w:t xml:space="preserve"> states dissuaded from conflict with each other due to the potential costs of a nuclear exchange. </w:t>
      </w:r>
      <w:r w:rsidRPr="002F354F">
        <w:rPr>
          <w:u w:val="single"/>
        </w:rPr>
        <w:t>Conflict between these states appears unlikely</w:t>
      </w:r>
      <w:r w:rsidRPr="002F354F">
        <w:rPr>
          <w:sz w:val="12"/>
        </w:rPr>
        <w:t xml:space="preserve">. However, </w:t>
      </w:r>
      <w:r w:rsidRPr="002F354F">
        <w:rPr>
          <w:u w:val="single"/>
        </w:rPr>
        <w:t xml:space="preserve">existing theory suggests </w:t>
      </w:r>
      <w:r w:rsidRPr="002F354F">
        <w:rPr>
          <w:rStyle w:val="Emphasis"/>
        </w:rPr>
        <w:t>problems with nondeterrable states</w:t>
      </w:r>
      <w:r w:rsidRPr="002F354F">
        <w:rPr>
          <w:u w:val="single"/>
        </w:rPr>
        <w:t xml:space="preserve"> that are not responsive to punishment or are willing to take risks that prompt conflict. North Korea and Iran seem to fit this description.</w:t>
      </w:r>
      <w:r w:rsidRPr="002F354F">
        <w:rPr>
          <w:sz w:val="12"/>
        </w:rPr>
        <w:t xml:space="preserve"> </w:t>
      </w:r>
      <w:r w:rsidRPr="002F354F">
        <w:rPr>
          <w:u w:val="single"/>
        </w:rPr>
        <w:t>Their efforts to develop</w:t>
      </w:r>
      <w:r w:rsidRPr="002F354F">
        <w:rPr>
          <w:sz w:val="12"/>
        </w:rPr>
        <w:t xml:space="preserve">, acquire, </w:t>
      </w:r>
      <w:r w:rsidRPr="002F354F">
        <w:rPr>
          <w:u w:val="single"/>
        </w:rPr>
        <w:t xml:space="preserve">and </w:t>
      </w:r>
      <w:r w:rsidRPr="002F354F">
        <w:rPr>
          <w:sz w:val="12"/>
        </w:rPr>
        <w:t xml:space="preserve">possibly </w:t>
      </w:r>
      <w:r w:rsidRPr="002F354F">
        <w:rPr>
          <w:u w:val="single"/>
        </w:rPr>
        <w:t>proliferate nuclear weapons</w:t>
      </w:r>
      <w:r w:rsidRPr="002F354F">
        <w:rPr>
          <w:sz w:val="12"/>
        </w:rPr>
        <w:t xml:space="preserve">, </w:t>
      </w:r>
      <w:r w:rsidRPr="002F354F">
        <w:rPr>
          <w:u w:val="single"/>
        </w:rPr>
        <w:t xml:space="preserve">combined with the potential threat posed by a </w:t>
      </w:r>
      <w:r w:rsidRPr="002F354F">
        <w:rPr>
          <w:rStyle w:val="Emphasis"/>
        </w:rPr>
        <w:t>non-state actor</w:t>
      </w:r>
      <w:r w:rsidRPr="002F354F">
        <w:rPr>
          <w:u w:val="single"/>
        </w:rPr>
        <w:t xml:space="preserve"> acquiring such weapons,</w:t>
      </w:r>
      <w:r w:rsidRPr="002F354F">
        <w:rPr>
          <w:sz w:val="12"/>
        </w:rPr>
        <w:t xml:space="preserve"> </w:t>
      </w:r>
      <w:r w:rsidRPr="002F354F">
        <w:rPr>
          <w:u w:val="single"/>
        </w:rPr>
        <w:t>form conditions that indicate a strong possibility of war.</w:t>
      </w:r>
      <w:r w:rsidRPr="002F354F">
        <w:rPr>
          <w:sz w:val="12"/>
        </w:rPr>
        <w:t xml:space="preserve"> In particular, Iran‘s nuclear program presents a potentially ominous window. Should diplomacy, sanctions, and cyber attacks fail to sidetrack Iran‘s nuclear program, </w:t>
      </w:r>
      <w:r w:rsidRPr="002F354F">
        <w:rPr>
          <w:u w:val="single"/>
        </w:rPr>
        <w:t>the U.S. will be presented with an ever-narrowing window to act with force</w:t>
      </w:r>
      <w:r w:rsidRPr="002F354F">
        <w:rPr>
          <w:sz w:val="12"/>
        </w:rPr>
        <w:t xml:space="preserve"> to deny Iran this capability. This could result in conflict with Iran. While false optimism is a potent and pervasive cause of war, </w:t>
      </w:r>
      <w:r w:rsidRPr="002F354F">
        <w:rPr>
          <w:u w:val="single"/>
        </w:rPr>
        <w:t>recent experience with war and the nature of these and likely future conflicts will diminish leaders support for initiating war.</w:t>
      </w:r>
      <w:r w:rsidRPr="002F354F">
        <w:rPr>
          <w:sz w:val="12"/>
        </w:rPr>
        <w:t xml:space="preserve"> Similarly, </w:t>
      </w:r>
      <w:r w:rsidRPr="002F354F">
        <w:rPr>
          <w:u w:val="single"/>
        </w:rPr>
        <w:t>the current economic conditions and concern over the national debt will dampen leaders‘ enthusiasm for wars</w:t>
      </w:r>
      <w:r w:rsidRPr="002F354F">
        <w:rPr>
          <w:sz w:val="12"/>
        </w:rPr>
        <w:t xml:space="preserve">. But </w:t>
      </w:r>
      <w:r w:rsidRPr="002F354F">
        <w:rPr>
          <w:u w:val="single"/>
        </w:rPr>
        <w:t>existing theories that discuss these factors fail to consider the impact of non-state actors</w:t>
      </w:r>
      <w:r w:rsidRPr="002F354F">
        <w:rPr>
          <w:sz w:val="12"/>
        </w:rPr>
        <w:t xml:space="preserve">. </w:t>
      </w:r>
      <w:r w:rsidRPr="002F354F">
        <w:rPr>
          <w:u w:val="single"/>
        </w:rPr>
        <w:t>Thus</w:t>
      </w:r>
      <w:r w:rsidRPr="002F354F">
        <w:rPr>
          <w:sz w:val="12"/>
        </w:rPr>
        <w:t xml:space="preserve">, </w:t>
      </w:r>
      <w:r w:rsidRPr="002F354F">
        <w:rPr>
          <w:rStyle w:val="Emphasis"/>
        </w:rPr>
        <w:t>conflict is still possible despite them.</w:t>
      </w:r>
      <w:r w:rsidRPr="002F354F">
        <w:rPr>
          <w:sz w:val="12"/>
        </w:rPr>
        <w:t xml:space="preserve"> Overall, </w:t>
      </w:r>
      <w:r w:rsidRPr="002F354F">
        <w:rPr>
          <w:u w:val="single"/>
        </w:rPr>
        <w:t>the combination of factors seems to indicate</w:t>
      </w:r>
      <w:r w:rsidRPr="002F354F">
        <w:rPr>
          <w:sz w:val="12"/>
        </w:rPr>
        <w:t xml:space="preserve"> </w:t>
      </w:r>
      <w:r w:rsidRPr="002F354F">
        <w:rPr>
          <w:u w:val="single"/>
        </w:rPr>
        <w:t>continuing conflict with nonstate actors</w:t>
      </w:r>
      <w:r w:rsidRPr="002F354F">
        <w:rPr>
          <w:sz w:val="12"/>
        </w:rPr>
        <w:t xml:space="preserve"> </w:t>
      </w:r>
      <w:r w:rsidRPr="002F354F">
        <w:rPr>
          <w:u w:val="single"/>
        </w:rPr>
        <w:t xml:space="preserve">and </w:t>
      </w:r>
      <w:r w:rsidRPr="002F354F">
        <w:rPr>
          <w:sz w:val="12"/>
        </w:rPr>
        <w:t xml:space="preserve">potential </w:t>
      </w:r>
      <w:r w:rsidRPr="002F354F">
        <w:rPr>
          <w:u w:val="single"/>
        </w:rPr>
        <w:t>conflict with states over</w:t>
      </w:r>
      <w:r w:rsidRPr="002F354F">
        <w:rPr>
          <w:sz w:val="12"/>
        </w:rPr>
        <w:t xml:space="preserve"> development and </w:t>
      </w:r>
      <w:r w:rsidRPr="002F354F">
        <w:rPr>
          <w:rStyle w:val="Emphasis"/>
        </w:rPr>
        <w:t>proliferation</w:t>
      </w:r>
      <w:r w:rsidRPr="002F354F">
        <w:rPr>
          <w:sz w:val="12"/>
        </w:rPr>
        <w:t xml:space="preserve"> of nuclear weapons. </w:t>
      </w:r>
      <w:r w:rsidRPr="002F354F">
        <w:rPr>
          <w:u w:val="single"/>
        </w:rPr>
        <w:t>These factors identify specific circumstances where U.S. involvement in war is likely, and represent the</w:t>
      </w:r>
      <w:r w:rsidRPr="002F354F">
        <w:rPr>
          <w:sz w:val="12"/>
        </w:rPr>
        <w:t xml:space="preserve"> </w:t>
      </w:r>
      <w:r w:rsidRPr="002F354F">
        <w:rPr>
          <w:rStyle w:val="Emphasis"/>
        </w:rPr>
        <w:t>primary drivers</w:t>
      </w:r>
      <w:r w:rsidRPr="002F354F">
        <w:rPr>
          <w:sz w:val="12"/>
        </w:rPr>
        <w:t xml:space="preserve"> for concluding that the current era will be one </w:t>
      </w:r>
      <w:r w:rsidRPr="002F354F">
        <w:rPr>
          <w:rStyle w:val="Emphasis"/>
        </w:rPr>
        <w:t>of</w:t>
      </w:r>
      <w:r w:rsidRPr="002F354F">
        <w:rPr>
          <w:u w:val="single"/>
        </w:rPr>
        <w:t xml:space="preserve"> </w:t>
      </w:r>
      <w:r w:rsidRPr="002F354F">
        <w:rPr>
          <w:sz w:val="12"/>
        </w:rPr>
        <w:t xml:space="preserve">persistent </w:t>
      </w:r>
      <w:r w:rsidRPr="002F354F">
        <w:rPr>
          <w:rStyle w:val="Emphasis"/>
        </w:rPr>
        <w:t>conflict</w:t>
      </w:r>
      <w:r w:rsidRPr="002F354F">
        <w:rPr>
          <w:sz w:val="12"/>
        </w:rPr>
        <w:t>. The U.S. government should use all of the elements of power to focus on these factors to prevent what history and theory suggest the inevitability of war.</w:t>
      </w:r>
    </w:p>
    <w:p w14:paraId="0E491F07" w14:textId="77777777" w:rsidR="00AE448D" w:rsidRPr="002F354F" w:rsidRDefault="00AE448D" w:rsidP="00AE448D">
      <w:pPr>
        <w:pStyle w:val="Heading3"/>
      </w:pPr>
      <w:r w:rsidRPr="002F354F">
        <w:t xml:space="preserve">2NC – Impact – Terror </w:t>
      </w:r>
    </w:p>
    <w:p w14:paraId="26381108" w14:textId="77777777" w:rsidR="00AE448D" w:rsidRPr="002F354F" w:rsidRDefault="00AE448D" w:rsidP="00AE448D">
      <w:pPr>
        <w:pStyle w:val="Heading4"/>
      </w:pPr>
      <w:r w:rsidRPr="002F354F">
        <w:t xml:space="preserve">Terrorism is </w:t>
      </w:r>
      <w:r w:rsidRPr="002F354F">
        <w:rPr>
          <w:u w:val="single"/>
        </w:rPr>
        <w:t>likely</w:t>
      </w:r>
      <w:r w:rsidRPr="002F354F">
        <w:t xml:space="preserve"> – it would be </w:t>
      </w:r>
      <w:r w:rsidRPr="002F354F">
        <w:rPr>
          <w:u w:val="single"/>
        </w:rPr>
        <w:t>nuclear</w:t>
      </w:r>
      <w:r w:rsidRPr="002F354F">
        <w:t xml:space="preserve"> – that’s extinction</w:t>
      </w:r>
    </w:p>
    <w:p w14:paraId="4FF2304E" w14:textId="77777777" w:rsidR="00AE448D" w:rsidRPr="002F354F" w:rsidRDefault="00AE448D" w:rsidP="00AE448D">
      <w:r w:rsidRPr="002F354F">
        <w:rPr>
          <w:rStyle w:val="Style13ptBold"/>
        </w:rPr>
        <w:t>Creamer 11</w:t>
      </w:r>
      <w:r w:rsidRPr="002F354F">
        <w:t xml:space="preserve"> [Robert, Political Organizer and Strategist – Strategic Consulting Group, “Post-Bin Laden, It's Time to End the Threat of Nuclear Terrorism for Good”, Huffington Post, 5-12, http://www.huffingtonpost.com/robert-creamer/post-bin-laden---it-is-ti_b_860954.html]</w:t>
      </w:r>
    </w:p>
    <w:p w14:paraId="1933F65B" w14:textId="77777777" w:rsidR="00AE448D" w:rsidRPr="002F354F" w:rsidRDefault="00AE448D" w:rsidP="00AE448D">
      <w:pPr>
        <w:rPr>
          <w:u w:val="single"/>
        </w:rPr>
      </w:pPr>
      <w:r w:rsidRPr="002F354F">
        <w:rPr>
          <w:sz w:val="16"/>
        </w:rPr>
        <w:t xml:space="preserve">Worse, </w:t>
      </w:r>
      <w:r w:rsidRPr="002F354F">
        <w:rPr>
          <w:u w:val="single"/>
        </w:rPr>
        <w:t xml:space="preserve">al Qaeda and other terrorist organizations have vowed to </w:t>
      </w:r>
      <w:r w:rsidRPr="002F354F">
        <w:rPr>
          <w:b/>
          <w:u w:val="single"/>
          <w:bdr w:val="single" w:sz="4" w:space="0" w:color="auto"/>
        </w:rPr>
        <w:t>obtain</w:t>
      </w:r>
      <w:r w:rsidRPr="002F354F">
        <w:rPr>
          <w:u w:val="single"/>
        </w:rPr>
        <w:t xml:space="preserve"> and</w:t>
      </w:r>
      <w:r w:rsidRPr="002F354F">
        <w:rPr>
          <w:sz w:val="16"/>
        </w:rPr>
        <w:t xml:space="preserve"> actually </w:t>
      </w:r>
      <w:r w:rsidRPr="002F354F">
        <w:rPr>
          <w:b/>
          <w:u w:val="single"/>
          <w:bdr w:val="single" w:sz="4" w:space="0" w:color="auto"/>
        </w:rPr>
        <w:t>use</w:t>
      </w:r>
      <w:r w:rsidRPr="002F354F">
        <w:rPr>
          <w:u w:val="single"/>
        </w:rPr>
        <w:t xml:space="preserve"> nuclear weapons. The</w:t>
      </w:r>
      <w:r w:rsidRPr="002F354F">
        <w:rPr>
          <w:sz w:val="16"/>
        </w:rPr>
        <w:t xml:space="preserve"> status quo -- the </w:t>
      </w:r>
      <w:r w:rsidRPr="002F354F">
        <w:rPr>
          <w:u w:val="single"/>
        </w:rPr>
        <w:t>balance of terror -- that</w:t>
      </w:r>
      <w:r w:rsidRPr="002F354F">
        <w:rPr>
          <w:sz w:val="16"/>
        </w:rPr>
        <w:t xml:space="preserve"> for six decades </w:t>
      </w:r>
      <w:r w:rsidRPr="002F354F">
        <w:rPr>
          <w:u w:val="single"/>
        </w:rPr>
        <w:t>prevented a nuclear war</w:t>
      </w:r>
      <w:r w:rsidRPr="002F354F">
        <w:rPr>
          <w:sz w:val="16"/>
        </w:rPr>
        <w:t xml:space="preserve"> between the U.S. and Russia </w:t>
      </w:r>
      <w:r w:rsidRPr="002F354F">
        <w:rPr>
          <w:u w:val="single"/>
        </w:rPr>
        <w:t>is every day being made</w:t>
      </w:r>
      <w:r w:rsidRPr="002F354F">
        <w:rPr>
          <w:sz w:val="16"/>
        </w:rPr>
        <w:t xml:space="preserve"> more </w:t>
      </w:r>
      <w:r w:rsidRPr="002F354F">
        <w:rPr>
          <w:u w:val="single"/>
          <w:bdr w:val="single" w:sz="4" w:space="0" w:color="auto"/>
        </w:rPr>
        <w:t>unstable</w:t>
      </w:r>
      <w:r w:rsidRPr="002F354F">
        <w:rPr>
          <w:u w:val="single"/>
        </w:rPr>
        <w:t xml:space="preserve"> by the increasing</w:t>
      </w:r>
      <w:r w:rsidRPr="002F354F">
        <w:rPr>
          <w:sz w:val="16"/>
        </w:rPr>
        <w:t xml:space="preserve"> numbers of nuclear players -- and by the </w:t>
      </w:r>
      <w:r w:rsidRPr="002F354F">
        <w:rPr>
          <w:u w:val="single"/>
        </w:rPr>
        <w:t xml:space="preserve">potential entry of non-state actors. Far from being deterred by the chaos and human suffering that would ensue from nuclear war -- actors like al Qaeda actively seek precisely that kind of </w:t>
      </w:r>
      <w:r w:rsidRPr="002F354F">
        <w:rPr>
          <w:b/>
          <w:u w:val="single"/>
          <w:bdr w:val="single" w:sz="4" w:space="0" w:color="auto"/>
        </w:rPr>
        <w:t>cataclysm</w:t>
      </w:r>
      <w:r w:rsidRPr="002F354F">
        <w:rPr>
          <w:sz w:val="16"/>
        </w:rPr>
        <w:t xml:space="preserve">. The more nuclear weapons that exist in the world -- and more importantly the more weapons-grade fissile material that can be obtained to build a nuclear weapon -- the more likely it is that one, or many more, will actually be used. In the 1980's the specter of a "Nuclear Winter" helped spur the movement for nuclear arms reduction between the U.S. and Soviet Union. </w:t>
      </w:r>
      <w:r w:rsidRPr="002F354F">
        <w:rPr>
          <w:u w:val="single"/>
        </w:rPr>
        <w:t>Studies showed</w:t>
      </w:r>
      <w:r w:rsidRPr="002F354F">
        <w:rPr>
          <w:sz w:val="16"/>
        </w:rPr>
        <w:t xml:space="preserve"> that </w:t>
      </w:r>
      <w:r w:rsidRPr="002F354F">
        <w:rPr>
          <w:u w:val="single"/>
        </w:rPr>
        <w:t xml:space="preserve">smoke caused by </w:t>
      </w:r>
      <w:r w:rsidRPr="002F354F">
        <w:rPr>
          <w:u w:val="single"/>
          <w:bdr w:val="single" w:sz="4" w:space="0" w:color="auto"/>
        </w:rPr>
        <w:t>fires</w:t>
      </w:r>
      <w:r w:rsidRPr="002F354F">
        <w:rPr>
          <w:u w:val="single"/>
        </w:rPr>
        <w:t xml:space="preserve"> set off by </w:t>
      </w:r>
      <w:r w:rsidRPr="002F354F">
        <w:rPr>
          <w:u w:val="single"/>
          <w:bdr w:val="single" w:sz="4" w:space="0" w:color="auto"/>
        </w:rPr>
        <w:t>nuclear explosions</w:t>
      </w:r>
      <w:r w:rsidRPr="002F354F">
        <w:rPr>
          <w:sz w:val="16"/>
        </w:rPr>
        <w:t xml:space="preserve"> in cities and industrial sites </w:t>
      </w:r>
      <w:r w:rsidRPr="002F354F">
        <w:rPr>
          <w:u w:val="single"/>
        </w:rPr>
        <w:t xml:space="preserve">would rise to the </w:t>
      </w:r>
      <w:r w:rsidRPr="002F354F">
        <w:rPr>
          <w:u w:val="single"/>
          <w:bdr w:val="single" w:sz="4" w:space="0" w:color="auto"/>
        </w:rPr>
        <w:t>stratosphere</w:t>
      </w:r>
      <w:r w:rsidRPr="002F354F">
        <w:rPr>
          <w:u w:val="single"/>
        </w:rPr>
        <w:t xml:space="preserve"> and </w:t>
      </w:r>
      <w:r w:rsidRPr="002F354F">
        <w:rPr>
          <w:b/>
          <w:u w:val="single"/>
          <w:bdr w:val="single" w:sz="4" w:space="0" w:color="auto"/>
        </w:rPr>
        <w:t>envelope the world</w:t>
      </w:r>
      <w:r w:rsidRPr="002F354F">
        <w:rPr>
          <w:sz w:val="16"/>
        </w:rPr>
        <w:t xml:space="preserve">. The </w:t>
      </w:r>
      <w:r w:rsidRPr="002F354F">
        <w:rPr>
          <w:u w:val="single"/>
        </w:rPr>
        <w:t xml:space="preserve">ash would </w:t>
      </w:r>
      <w:r w:rsidRPr="002F354F">
        <w:rPr>
          <w:u w:val="single"/>
          <w:bdr w:val="single" w:sz="4" w:space="0" w:color="auto"/>
        </w:rPr>
        <w:t>absorb energy</w:t>
      </w:r>
      <w:r w:rsidRPr="002F354F">
        <w:rPr>
          <w:u w:val="single"/>
        </w:rPr>
        <w:t xml:space="preserve"> from the sun so that the earth's surface would get </w:t>
      </w:r>
      <w:r w:rsidRPr="002F354F">
        <w:rPr>
          <w:b/>
          <w:u w:val="single"/>
          <w:bdr w:val="single" w:sz="4" w:space="0" w:color="auto"/>
        </w:rPr>
        <w:t>cold</w:t>
      </w:r>
      <w:r w:rsidRPr="002F354F">
        <w:rPr>
          <w:sz w:val="16"/>
        </w:rPr>
        <w:t xml:space="preserve">, dry and dark. </w:t>
      </w:r>
      <w:r w:rsidRPr="002F354F">
        <w:rPr>
          <w:u w:val="single"/>
          <w:bdr w:val="single" w:sz="4" w:space="0" w:color="auto"/>
        </w:rPr>
        <w:t>Plants would die</w:t>
      </w:r>
      <w:r w:rsidRPr="002F354F">
        <w:rPr>
          <w:sz w:val="16"/>
        </w:rPr>
        <w:t xml:space="preserve">. Much of </w:t>
      </w:r>
      <w:r w:rsidRPr="002F354F">
        <w:rPr>
          <w:u w:val="single"/>
        </w:rPr>
        <w:t>our food</w:t>
      </w:r>
      <w:r w:rsidRPr="002F354F">
        <w:rPr>
          <w:sz w:val="16"/>
        </w:rPr>
        <w:t xml:space="preserve"> supply </w:t>
      </w:r>
      <w:r w:rsidRPr="002F354F">
        <w:rPr>
          <w:u w:val="single"/>
        </w:rPr>
        <w:t xml:space="preserve">would </w:t>
      </w:r>
      <w:r w:rsidRPr="002F354F">
        <w:rPr>
          <w:u w:val="single"/>
          <w:bdr w:val="single" w:sz="4" w:space="0" w:color="auto"/>
        </w:rPr>
        <w:t>disappear</w:t>
      </w:r>
      <w:r w:rsidRPr="002F354F">
        <w:rPr>
          <w:sz w:val="16"/>
        </w:rPr>
        <w:t xml:space="preserve">. Much of </w:t>
      </w:r>
      <w:r w:rsidRPr="002F354F">
        <w:rPr>
          <w:u w:val="single"/>
        </w:rPr>
        <w:t>the world's surface would reach winter temperatures in the summer</w:t>
      </w:r>
      <w:r w:rsidRPr="002F354F">
        <w:rPr>
          <w:sz w:val="16"/>
        </w:rPr>
        <w:t>.</w:t>
      </w:r>
    </w:p>
    <w:p w14:paraId="797EC89D" w14:textId="77777777" w:rsidR="00AE448D" w:rsidRPr="002F354F" w:rsidRDefault="00AE448D" w:rsidP="00AE448D"/>
    <w:p w14:paraId="0FE31AC9" w14:textId="77777777" w:rsidR="00AE448D" w:rsidRPr="002F354F" w:rsidRDefault="00AE448D" w:rsidP="00AE448D">
      <w:pPr>
        <w:pStyle w:val="Heading3"/>
        <w:rPr>
          <w:rFonts w:cs="Arial"/>
        </w:rPr>
      </w:pPr>
      <w:r w:rsidRPr="002F354F">
        <w:rPr>
          <w:rFonts w:cs="Arial"/>
        </w:rPr>
        <w:t xml:space="preserve">2NC – Trump – Top </w:t>
      </w:r>
    </w:p>
    <w:p w14:paraId="16874C4A" w14:textId="77777777" w:rsidR="00AE448D" w:rsidRPr="002F354F" w:rsidRDefault="00AE448D" w:rsidP="00AE448D">
      <w:pPr>
        <w:pStyle w:val="Heading4"/>
        <w:rPr>
          <w:rFonts w:cs="Arial"/>
        </w:rPr>
      </w:pPr>
      <w:r w:rsidRPr="002F354F">
        <w:rPr>
          <w:rFonts w:cs="Arial"/>
        </w:rPr>
        <w:t xml:space="preserve">Trump’s poised for </w:t>
      </w:r>
      <w:r w:rsidRPr="002F354F">
        <w:rPr>
          <w:rFonts w:cs="Arial"/>
          <w:u w:val="single"/>
        </w:rPr>
        <w:t>major breakthroughs</w:t>
      </w:r>
      <w:r w:rsidRPr="002F354F">
        <w:rPr>
          <w:rFonts w:cs="Arial"/>
        </w:rPr>
        <w:t xml:space="preserve"> that </w:t>
      </w:r>
      <w:r w:rsidRPr="002F354F">
        <w:rPr>
          <w:rFonts w:cs="Arial"/>
          <w:u w:val="single"/>
        </w:rPr>
        <w:t>stabilize the world</w:t>
      </w:r>
      <w:r w:rsidRPr="002F354F">
        <w:rPr>
          <w:rFonts w:cs="Arial"/>
        </w:rPr>
        <w:t xml:space="preserve"> and avert </w:t>
      </w:r>
      <w:r w:rsidRPr="002F354F">
        <w:rPr>
          <w:rFonts w:cs="Arial"/>
          <w:u w:val="single"/>
        </w:rPr>
        <w:t>nuclear wars</w:t>
      </w:r>
      <w:r w:rsidRPr="002F354F">
        <w:rPr>
          <w:rFonts w:cs="Arial"/>
        </w:rPr>
        <w:t xml:space="preserve"> – this requires </w:t>
      </w:r>
      <w:r w:rsidRPr="002F354F">
        <w:rPr>
          <w:rFonts w:cs="Arial"/>
          <w:u w:val="single"/>
        </w:rPr>
        <w:t>presidential flexibility</w:t>
      </w:r>
      <w:r w:rsidRPr="002F354F">
        <w:rPr>
          <w:rFonts w:cs="Arial"/>
        </w:rPr>
        <w:t xml:space="preserve"> and </w:t>
      </w:r>
      <w:r w:rsidRPr="002F354F">
        <w:rPr>
          <w:rFonts w:cs="Arial"/>
          <w:u w:val="single"/>
        </w:rPr>
        <w:t>focus</w:t>
      </w:r>
    </w:p>
    <w:p w14:paraId="5F86805B" w14:textId="77777777" w:rsidR="00AE448D" w:rsidRPr="002F354F" w:rsidRDefault="00AE448D" w:rsidP="00AE448D">
      <w:r w:rsidRPr="002F354F">
        <w:rPr>
          <w:rStyle w:val="Style13ptBold"/>
        </w:rPr>
        <w:t>Simes 18</w:t>
      </w:r>
      <w:r w:rsidRPr="002F354F">
        <w:t>, [Dimitri K. Simes, publisher and CEO of the National Interest is president of the Center for the National Interest, A Trump Foreign Policy, June 17, https://nationalinterest.org/feature/trump-foreign-policy-26312]</w:t>
      </w:r>
    </w:p>
    <w:p w14:paraId="45F71C38" w14:textId="77777777" w:rsidR="00AE448D" w:rsidRPr="002F354F" w:rsidRDefault="00AE448D" w:rsidP="00AE448D">
      <w:pPr>
        <w:rPr>
          <w:u w:val="single"/>
        </w:rPr>
      </w:pPr>
      <w:r w:rsidRPr="002F354F">
        <w:rPr>
          <w:sz w:val="16"/>
        </w:rPr>
        <w:t xml:space="preserve">Fortunately, </w:t>
      </w:r>
      <w:r w:rsidRPr="002F354F">
        <w:rPr>
          <w:rStyle w:val="StyleUnderline"/>
        </w:rPr>
        <w:t>the administration’s ill-defined foreign policy</w:t>
      </w:r>
      <w:r w:rsidRPr="002F354F">
        <w:rPr>
          <w:sz w:val="16"/>
        </w:rPr>
        <w:t xml:space="preserve"> has </w:t>
      </w:r>
      <w:r w:rsidRPr="002F354F">
        <w:rPr>
          <w:rStyle w:val="Emphasis"/>
        </w:rPr>
        <w:t>thus far</w:t>
      </w:r>
      <w:r w:rsidRPr="002F354F">
        <w:rPr>
          <w:rStyle w:val="StyleUnderline"/>
        </w:rPr>
        <w:t xml:space="preserve"> caused </w:t>
      </w:r>
      <w:r w:rsidRPr="002F354F">
        <w:rPr>
          <w:rStyle w:val="Emphasis"/>
        </w:rPr>
        <w:t>no irreparable damage</w:t>
      </w:r>
      <w:r w:rsidRPr="002F354F">
        <w:rPr>
          <w:rStyle w:val="StyleUnderline"/>
        </w:rPr>
        <w:t>. As leader of the world’s only multidimensional superpower, Trump has shown</w:t>
      </w:r>
      <w:r w:rsidRPr="002F354F">
        <w:rPr>
          <w:sz w:val="16"/>
        </w:rPr>
        <w:t xml:space="preserve"> that </w:t>
      </w:r>
      <w:r w:rsidRPr="002F354F">
        <w:rPr>
          <w:rStyle w:val="StyleUnderline"/>
        </w:rPr>
        <w:t>ignoring him carries considerable risks and</w:t>
      </w:r>
      <w:r w:rsidRPr="002F354F">
        <w:rPr>
          <w:sz w:val="16"/>
        </w:rPr>
        <w:t xml:space="preserve"> potentially </w:t>
      </w:r>
      <w:r w:rsidRPr="002F354F">
        <w:rPr>
          <w:rStyle w:val="StyleUnderline"/>
        </w:rPr>
        <w:t xml:space="preserve">high costs. Practically </w:t>
      </w:r>
      <w:r w:rsidRPr="002F354F">
        <w:rPr>
          <w:rStyle w:val="Emphasis"/>
        </w:rPr>
        <w:t>every nation</w:t>
      </w:r>
      <w:r w:rsidRPr="002F354F">
        <w:rPr>
          <w:sz w:val="16"/>
        </w:rPr>
        <w:t xml:space="preserve"> in the world </w:t>
      </w:r>
      <w:r w:rsidRPr="002F354F">
        <w:rPr>
          <w:rStyle w:val="Emphasis"/>
        </w:rPr>
        <w:t>remains interested</w:t>
      </w:r>
      <w:r w:rsidRPr="002F354F">
        <w:rPr>
          <w:rStyle w:val="StyleUnderline"/>
        </w:rPr>
        <w:t xml:space="preserve"> in a constructive relationship</w:t>
      </w:r>
      <w:r w:rsidRPr="002F354F">
        <w:rPr>
          <w:sz w:val="16"/>
        </w:rPr>
        <w:t xml:space="preserve"> with the United States. Conversely, </w:t>
      </w:r>
      <w:r w:rsidRPr="002F354F">
        <w:rPr>
          <w:rStyle w:val="Emphasis"/>
        </w:rPr>
        <w:t>nobody</w:t>
      </w:r>
      <w:r w:rsidRPr="002F354F">
        <w:rPr>
          <w:rStyle w:val="StyleUnderline"/>
        </w:rPr>
        <w:t xml:space="preserve"> is </w:t>
      </w:r>
      <w:r w:rsidRPr="002F354F">
        <w:rPr>
          <w:rStyle w:val="Emphasis"/>
        </w:rPr>
        <w:t>eager</w:t>
      </w:r>
      <w:r w:rsidRPr="002F354F">
        <w:rPr>
          <w:rStyle w:val="StyleUnderline"/>
        </w:rPr>
        <w:t xml:space="preserve"> to be America’s enemy.</w:t>
      </w:r>
      <w:r w:rsidRPr="002F354F">
        <w:rPr>
          <w:sz w:val="16"/>
        </w:rPr>
        <w:t xml:space="preserve"> As a result, </w:t>
      </w:r>
      <w:r w:rsidRPr="002F354F">
        <w:rPr>
          <w:rStyle w:val="StyleUnderline"/>
        </w:rPr>
        <w:t xml:space="preserve">with the right mix of hard and soft power coupled with skillful diplomacy, Trump can </w:t>
      </w:r>
      <w:r w:rsidRPr="002F354F">
        <w:rPr>
          <w:rStyle w:val="Emphasis"/>
        </w:rPr>
        <w:t>still achieve major successes</w:t>
      </w:r>
      <w:r w:rsidRPr="002F354F">
        <w:rPr>
          <w:rStyle w:val="StyleUnderline"/>
        </w:rPr>
        <w:t>.</w:t>
      </w:r>
    </w:p>
    <w:p w14:paraId="34025F2B" w14:textId="77777777" w:rsidR="00AE448D" w:rsidRPr="002F354F" w:rsidRDefault="00AE448D" w:rsidP="00AE448D">
      <w:pPr>
        <w:rPr>
          <w:u w:val="single"/>
        </w:rPr>
      </w:pPr>
      <w:r w:rsidRPr="002F354F">
        <w:rPr>
          <w:rStyle w:val="StyleUnderline"/>
        </w:rPr>
        <w:t>The president</w:t>
      </w:r>
      <w:r w:rsidRPr="002F354F">
        <w:rPr>
          <w:sz w:val="16"/>
        </w:rPr>
        <w:t xml:space="preserve"> has </w:t>
      </w:r>
      <w:r w:rsidRPr="002F354F">
        <w:rPr>
          <w:rStyle w:val="StyleUnderline"/>
        </w:rPr>
        <w:t xml:space="preserve">created a </w:t>
      </w:r>
      <w:r w:rsidRPr="002F354F">
        <w:rPr>
          <w:rStyle w:val="Emphasis"/>
        </w:rPr>
        <w:t>foundation</w:t>
      </w:r>
      <w:r w:rsidRPr="002F354F">
        <w:rPr>
          <w:rStyle w:val="StyleUnderline"/>
        </w:rPr>
        <w:t xml:space="preserve"> that may allow him to </w:t>
      </w:r>
      <w:r w:rsidRPr="002F354F">
        <w:rPr>
          <w:rStyle w:val="Emphasis"/>
        </w:rPr>
        <w:t>deliver on</w:t>
      </w:r>
      <w:r w:rsidRPr="002F354F">
        <w:rPr>
          <w:sz w:val="16"/>
        </w:rPr>
        <w:t xml:space="preserve"> his </w:t>
      </w:r>
      <w:r w:rsidRPr="002F354F">
        <w:rPr>
          <w:rStyle w:val="Emphasis"/>
        </w:rPr>
        <w:t>objectives</w:t>
      </w:r>
      <w:r w:rsidRPr="002F354F">
        <w:rPr>
          <w:rStyle w:val="StyleUnderline"/>
        </w:rPr>
        <w:t>.</w:t>
      </w:r>
      <w:r w:rsidRPr="002F354F">
        <w:rPr>
          <w:sz w:val="16"/>
        </w:rPr>
        <w:t xml:space="preserve"> While the outcome of the planned summit in Singapore with Kim Jong-un is unclear at this writing, </w:t>
      </w:r>
      <w:r w:rsidRPr="002F354F">
        <w:rPr>
          <w:rStyle w:val="StyleUnderline"/>
        </w:rPr>
        <w:t xml:space="preserve">Kim seems open to </w:t>
      </w:r>
      <w:r w:rsidRPr="002F354F">
        <w:rPr>
          <w:rStyle w:val="Emphasis"/>
        </w:rPr>
        <w:t>negotiating</w:t>
      </w:r>
      <w:r w:rsidRPr="002F354F">
        <w:rPr>
          <w:sz w:val="16"/>
        </w:rPr>
        <w:t xml:space="preserve">. Pyongyang’s </w:t>
      </w:r>
      <w:r w:rsidRPr="002F354F">
        <w:rPr>
          <w:rStyle w:val="StyleUnderline"/>
        </w:rPr>
        <w:t>destruction of a nuclear site, release of</w:t>
      </w:r>
      <w:r w:rsidRPr="002F354F">
        <w:rPr>
          <w:sz w:val="16"/>
        </w:rPr>
        <w:t xml:space="preserve"> three American </w:t>
      </w:r>
      <w:r w:rsidRPr="002F354F">
        <w:rPr>
          <w:rStyle w:val="StyleUnderline"/>
        </w:rPr>
        <w:t>prisoners and rhetorical willingness to proceed with denuclearization suggest</w:t>
      </w:r>
      <w:r w:rsidRPr="002F354F">
        <w:rPr>
          <w:sz w:val="16"/>
        </w:rPr>
        <w:t xml:space="preserve"> that </w:t>
      </w:r>
      <w:r w:rsidRPr="002F354F">
        <w:rPr>
          <w:rStyle w:val="StyleUnderline"/>
        </w:rPr>
        <w:t>there may be more opportunities than</w:t>
      </w:r>
      <w:r w:rsidRPr="002F354F">
        <w:rPr>
          <w:sz w:val="16"/>
        </w:rPr>
        <w:t xml:space="preserve"> existed </w:t>
      </w:r>
      <w:r w:rsidRPr="002F354F">
        <w:rPr>
          <w:rStyle w:val="StyleUnderline"/>
        </w:rPr>
        <w:t>at the end of the Obama administration</w:t>
      </w:r>
      <w:r w:rsidRPr="002F354F">
        <w:rPr>
          <w:sz w:val="16"/>
        </w:rPr>
        <w:t xml:space="preserve">; while Pyongyang promised to give up nuclear weapons in the past, it didn’t have them yet. Additionally, </w:t>
      </w:r>
      <w:r w:rsidRPr="002F354F">
        <w:rPr>
          <w:rStyle w:val="StyleUnderline"/>
        </w:rPr>
        <w:t>despite</w:t>
      </w:r>
      <w:r w:rsidRPr="002F354F">
        <w:rPr>
          <w:sz w:val="16"/>
        </w:rPr>
        <w:t xml:space="preserve"> America’s </w:t>
      </w:r>
      <w:r w:rsidRPr="002F354F">
        <w:rPr>
          <w:rStyle w:val="StyleUnderline"/>
        </w:rPr>
        <w:t>withdrawal from</w:t>
      </w:r>
      <w:r w:rsidRPr="002F354F">
        <w:rPr>
          <w:sz w:val="16"/>
        </w:rPr>
        <w:t xml:space="preserve"> the </w:t>
      </w:r>
      <w:r w:rsidRPr="002F354F">
        <w:rPr>
          <w:rStyle w:val="Emphasis"/>
        </w:rPr>
        <w:t>J</w:t>
      </w:r>
      <w:r w:rsidRPr="002F354F">
        <w:rPr>
          <w:sz w:val="16"/>
        </w:rPr>
        <w:t xml:space="preserve">oint </w:t>
      </w:r>
      <w:r w:rsidRPr="002F354F">
        <w:rPr>
          <w:rStyle w:val="Emphasis"/>
        </w:rPr>
        <w:t>C</w:t>
      </w:r>
      <w:r w:rsidRPr="002F354F">
        <w:rPr>
          <w:sz w:val="16"/>
        </w:rPr>
        <w:t xml:space="preserve">omprehensive </w:t>
      </w:r>
      <w:r w:rsidRPr="002F354F">
        <w:rPr>
          <w:rStyle w:val="Emphasis"/>
        </w:rPr>
        <w:t>P</w:t>
      </w:r>
      <w:r w:rsidRPr="002F354F">
        <w:rPr>
          <w:sz w:val="16"/>
        </w:rPr>
        <w:t xml:space="preserve">lan </w:t>
      </w:r>
      <w:r w:rsidRPr="002F354F">
        <w:rPr>
          <w:rStyle w:val="Emphasis"/>
        </w:rPr>
        <w:t>o</w:t>
      </w:r>
      <w:r w:rsidRPr="002F354F">
        <w:rPr>
          <w:sz w:val="16"/>
        </w:rPr>
        <w:t xml:space="preserve">f </w:t>
      </w:r>
      <w:r w:rsidRPr="002F354F">
        <w:rPr>
          <w:rStyle w:val="Emphasis"/>
        </w:rPr>
        <w:t>A</w:t>
      </w:r>
      <w:r w:rsidRPr="002F354F">
        <w:rPr>
          <w:sz w:val="16"/>
        </w:rPr>
        <w:t xml:space="preserve">ction, </w:t>
      </w:r>
      <w:r w:rsidRPr="002F354F">
        <w:rPr>
          <w:rStyle w:val="Emphasis"/>
        </w:rPr>
        <w:t>Iran</w:t>
      </w:r>
      <w:r w:rsidRPr="002F354F">
        <w:rPr>
          <w:rStyle w:val="StyleUnderline"/>
        </w:rPr>
        <w:t xml:space="preserve"> is</w:t>
      </w:r>
      <w:r w:rsidRPr="002F354F">
        <w:rPr>
          <w:sz w:val="16"/>
        </w:rPr>
        <w:t xml:space="preserve"> so far </w:t>
      </w:r>
      <w:r w:rsidRPr="002F354F">
        <w:rPr>
          <w:rStyle w:val="StyleUnderline"/>
        </w:rPr>
        <w:t xml:space="preserve">still </w:t>
      </w:r>
      <w:r w:rsidRPr="002F354F">
        <w:rPr>
          <w:rStyle w:val="Emphasis"/>
        </w:rPr>
        <w:t>abiding</w:t>
      </w:r>
      <w:r w:rsidRPr="002F354F">
        <w:rPr>
          <w:sz w:val="16"/>
        </w:rPr>
        <w:t xml:space="preserve"> by the terms of the deal. The Europeans and Russia do not appear prepared to go as far as Trump in demanding comprehensive Iranian concessions—ranging from enrichment limits to missile tests and changes in their regional behavior—but do seem to want to persuade Iran to make some concessions that were unthinkable during the Obama era. Likewise, </w:t>
      </w:r>
      <w:r w:rsidRPr="002F354F">
        <w:rPr>
          <w:rStyle w:val="StyleUnderline"/>
        </w:rPr>
        <w:t>China does not appear ready to change its trade policies</w:t>
      </w:r>
      <w:r w:rsidRPr="002F354F">
        <w:rPr>
          <w:sz w:val="16"/>
        </w:rPr>
        <w:t xml:space="preserve"> and open its domestic market to the extent that the United States wants, </w:t>
      </w:r>
      <w:r w:rsidRPr="002F354F">
        <w:rPr>
          <w:rStyle w:val="StyleUnderline"/>
        </w:rPr>
        <w:t xml:space="preserve">but is acting like it seeks to </w:t>
      </w:r>
      <w:r w:rsidRPr="002F354F">
        <w:rPr>
          <w:rStyle w:val="Emphasis"/>
        </w:rPr>
        <w:t>avoid a trade war</w:t>
      </w:r>
      <w:r w:rsidRPr="002F354F">
        <w:rPr>
          <w:rStyle w:val="StyleUnderline"/>
        </w:rPr>
        <w:t xml:space="preserve"> and</w:t>
      </w:r>
      <w:r w:rsidRPr="002F354F">
        <w:rPr>
          <w:sz w:val="16"/>
        </w:rPr>
        <w:t xml:space="preserve">, accordingly, </w:t>
      </w:r>
      <w:r w:rsidRPr="002F354F">
        <w:rPr>
          <w:rStyle w:val="StyleUnderline"/>
        </w:rPr>
        <w:t>appears prepared to walk</w:t>
      </w:r>
      <w:r w:rsidRPr="002F354F">
        <w:rPr>
          <w:sz w:val="16"/>
        </w:rPr>
        <w:t xml:space="preserve"> at least </w:t>
      </w:r>
      <w:r w:rsidRPr="002F354F">
        <w:rPr>
          <w:rStyle w:val="StyleUnderline"/>
        </w:rPr>
        <w:t>some distance to accommodate American concerns.</w:t>
      </w:r>
    </w:p>
    <w:p w14:paraId="5A09D1C1" w14:textId="77777777" w:rsidR="00AE448D" w:rsidRPr="002F354F" w:rsidRDefault="00AE448D" w:rsidP="00AE448D">
      <w:pPr>
        <w:rPr>
          <w:sz w:val="16"/>
        </w:rPr>
      </w:pPr>
      <w:r w:rsidRPr="002F354F">
        <w:rPr>
          <w:rStyle w:val="StyleUnderline"/>
        </w:rPr>
        <w:t>Despite U.S. air attacks on</w:t>
      </w:r>
      <w:r w:rsidRPr="002F354F">
        <w:rPr>
          <w:sz w:val="16"/>
        </w:rPr>
        <w:t xml:space="preserve"> Bashar al-</w:t>
      </w:r>
      <w:r w:rsidRPr="002F354F">
        <w:rPr>
          <w:rStyle w:val="StyleUnderline"/>
        </w:rPr>
        <w:t>Assad’s forces, Russia’s Iranian allies and Russian mercenaries—scores of whom</w:t>
      </w:r>
      <w:r w:rsidRPr="002F354F">
        <w:rPr>
          <w:sz w:val="16"/>
        </w:rPr>
        <w:t xml:space="preserve"> reportedly </w:t>
      </w:r>
      <w:r w:rsidRPr="002F354F">
        <w:rPr>
          <w:rStyle w:val="StyleUnderline"/>
        </w:rPr>
        <w:t xml:space="preserve">perished—Moscow seems to </w:t>
      </w:r>
      <w:r w:rsidRPr="002F354F">
        <w:rPr>
          <w:rStyle w:val="Emphasis"/>
        </w:rPr>
        <w:t>display new energy</w:t>
      </w:r>
      <w:r w:rsidRPr="002F354F">
        <w:rPr>
          <w:sz w:val="16"/>
        </w:rPr>
        <w:t xml:space="preserve"> in </w:t>
      </w:r>
      <w:r w:rsidRPr="002F354F">
        <w:rPr>
          <w:rStyle w:val="StyleUnderline"/>
        </w:rPr>
        <w:t xml:space="preserve">finding a </w:t>
      </w:r>
      <w:r w:rsidRPr="002F354F">
        <w:rPr>
          <w:rStyle w:val="Emphasis"/>
        </w:rPr>
        <w:t>cooperative</w:t>
      </w:r>
      <w:r w:rsidRPr="002F354F">
        <w:rPr>
          <w:rStyle w:val="StyleUnderline"/>
        </w:rPr>
        <w:t xml:space="preserve"> political </w:t>
      </w:r>
      <w:r w:rsidRPr="002F354F">
        <w:rPr>
          <w:rStyle w:val="Emphasis"/>
        </w:rPr>
        <w:t>solution</w:t>
      </w:r>
      <w:r w:rsidRPr="002F354F">
        <w:rPr>
          <w:rStyle w:val="StyleUnderline"/>
        </w:rPr>
        <w:t xml:space="preserve"> in Syria. </w:t>
      </w:r>
      <w:r w:rsidRPr="002F354F">
        <w:rPr>
          <w:sz w:val="16"/>
        </w:rPr>
        <w:t>During a recent meeting, Putin encouraged Assad not to count on a military victory and to accept a meaningful—if insufficient—constitutional reform that would redistribute power in Syria, an important U.S. objective. In Ukraine, Moscow severely criticized Washington’s delivery of anti-tank missiles—something that Obama feared would result in military confrontation—but has not retaliated militarily or politically. Russia appears open to a negotiated end to the conflict in the Donbass region, which it is unprepared to annex and is weary of supporting financially. What Russia wants is a reliable formula to postpone Ukraine’s NATO membership, something few alliance members support soon anyway, and to win a measure of autonomy for the separatist regions in Donetsk and Luhansk. Moving forward, the Kremlin’s early infatuation with Trump is definitely over. Notwithstanding Moscow’s diminished expectations, Russian officials retain a healthy respect for his unpredictability and determination. And judging from their public complaints over slow U.S. follow through on Trump’s proposal for a summit with Putin, they still appear eager to engage the Trump administration.</w:t>
      </w:r>
    </w:p>
    <w:p w14:paraId="45C0D0D9" w14:textId="77777777" w:rsidR="00AE448D" w:rsidRPr="002F354F" w:rsidRDefault="00AE448D" w:rsidP="00AE448D">
      <w:pPr>
        <w:rPr>
          <w:sz w:val="16"/>
        </w:rPr>
      </w:pPr>
      <w:r w:rsidRPr="002F354F">
        <w:rPr>
          <w:rStyle w:val="StyleUnderline"/>
        </w:rPr>
        <w:t xml:space="preserve">There is </w:t>
      </w:r>
      <w:r w:rsidRPr="002F354F">
        <w:rPr>
          <w:rStyle w:val="Emphasis"/>
        </w:rPr>
        <w:t>no denying</w:t>
      </w:r>
      <w:r w:rsidRPr="002F354F">
        <w:rPr>
          <w:sz w:val="16"/>
        </w:rPr>
        <w:t xml:space="preserve"> that </w:t>
      </w:r>
      <w:r w:rsidRPr="002F354F">
        <w:rPr>
          <w:rStyle w:val="StyleUnderline"/>
        </w:rPr>
        <w:t>Trump’s</w:t>
      </w:r>
      <w:r w:rsidRPr="002F354F">
        <w:rPr>
          <w:sz w:val="16"/>
        </w:rPr>
        <w:t xml:space="preserve"> combination of symbolic and sometimes real </w:t>
      </w:r>
      <w:r w:rsidRPr="002F354F">
        <w:rPr>
          <w:rStyle w:val="StyleUnderline"/>
        </w:rPr>
        <w:t>pressure</w:t>
      </w:r>
      <w:r w:rsidRPr="002F354F">
        <w:rPr>
          <w:sz w:val="16"/>
        </w:rPr>
        <w:t xml:space="preserve">, bombastic </w:t>
      </w:r>
      <w:r w:rsidRPr="002F354F">
        <w:rPr>
          <w:rStyle w:val="StyleUnderline"/>
        </w:rPr>
        <w:t>threats, and equally over-the-top efforts at charming foreign leaders</w:t>
      </w:r>
      <w:r w:rsidRPr="002F354F">
        <w:rPr>
          <w:sz w:val="16"/>
        </w:rPr>
        <w:t xml:space="preserve"> has </w:t>
      </w:r>
      <w:r w:rsidRPr="002F354F">
        <w:rPr>
          <w:rStyle w:val="StyleUnderline"/>
        </w:rPr>
        <w:t>produced</w:t>
      </w:r>
      <w:r w:rsidRPr="002F354F">
        <w:rPr>
          <w:sz w:val="16"/>
        </w:rPr>
        <w:t xml:space="preserve"> at least some </w:t>
      </w:r>
      <w:r w:rsidRPr="002F354F">
        <w:rPr>
          <w:rStyle w:val="Emphasis"/>
        </w:rPr>
        <w:t>tangible</w:t>
      </w:r>
      <w:r w:rsidRPr="002F354F">
        <w:rPr>
          <w:rStyle w:val="StyleUnderline"/>
        </w:rPr>
        <w:t xml:space="preserve">, </w:t>
      </w:r>
      <w:r w:rsidRPr="002F354F">
        <w:rPr>
          <w:rStyle w:val="Emphasis"/>
        </w:rPr>
        <w:t>positive results</w:t>
      </w:r>
      <w:r w:rsidRPr="002F354F">
        <w:rPr>
          <w:rStyle w:val="StyleUnderline"/>
        </w:rPr>
        <w:t xml:space="preserve">. For Trump to </w:t>
      </w:r>
      <w:r w:rsidRPr="002F354F">
        <w:rPr>
          <w:rStyle w:val="Emphasis"/>
        </w:rPr>
        <w:t>avoid squandering</w:t>
      </w:r>
      <w:r w:rsidRPr="002F354F">
        <w:rPr>
          <w:sz w:val="16"/>
        </w:rPr>
        <w:t xml:space="preserve"> the </w:t>
      </w:r>
      <w:r w:rsidRPr="002F354F">
        <w:rPr>
          <w:rStyle w:val="Emphasis"/>
        </w:rPr>
        <w:t>opportunities</w:t>
      </w:r>
      <w:r w:rsidRPr="002F354F">
        <w:rPr>
          <w:rStyle w:val="StyleUnderline"/>
        </w:rPr>
        <w:t xml:space="preserve"> he</w:t>
      </w:r>
      <w:r w:rsidRPr="002F354F">
        <w:rPr>
          <w:sz w:val="16"/>
        </w:rPr>
        <w:t xml:space="preserve"> has </w:t>
      </w:r>
      <w:r w:rsidRPr="002F354F">
        <w:rPr>
          <w:rStyle w:val="StyleUnderline"/>
        </w:rPr>
        <w:t xml:space="preserve">created, force, pressure, and unpredictability must be </w:t>
      </w:r>
      <w:r w:rsidRPr="002F354F">
        <w:rPr>
          <w:rStyle w:val="Emphasis"/>
        </w:rPr>
        <w:t>coupled with creativity and diplomacy</w:t>
      </w:r>
      <w:r w:rsidRPr="002F354F">
        <w:rPr>
          <w:rStyle w:val="StyleUnderline"/>
        </w:rPr>
        <w:t>.</w:t>
      </w:r>
      <w:r w:rsidRPr="002F354F">
        <w:rPr>
          <w:sz w:val="16"/>
        </w:rPr>
        <w:t xml:space="preserve"> Short of war, </w:t>
      </w:r>
      <w:r w:rsidRPr="002F354F">
        <w:rPr>
          <w:rStyle w:val="StyleUnderline"/>
        </w:rPr>
        <w:t xml:space="preserve">achieving </w:t>
      </w:r>
      <w:r w:rsidRPr="002F354F">
        <w:rPr>
          <w:rStyle w:val="Emphasis"/>
        </w:rPr>
        <w:t>significant results</w:t>
      </w:r>
      <w:r w:rsidRPr="002F354F">
        <w:rPr>
          <w:sz w:val="16"/>
        </w:rPr>
        <w:t xml:space="preserve"> in </w:t>
      </w:r>
      <w:r w:rsidRPr="002F354F">
        <w:rPr>
          <w:rStyle w:val="StyleUnderline"/>
        </w:rPr>
        <w:t xml:space="preserve">dealing with other serious powers—even regional powers like Iran—is </w:t>
      </w:r>
      <w:r w:rsidRPr="002F354F">
        <w:rPr>
          <w:rStyle w:val="Emphasis"/>
        </w:rPr>
        <w:t>impossible</w:t>
      </w:r>
      <w:r w:rsidRPr="002F354F">
        <w:rPr>
          <w:rStyle w:val="StyleUnderline"/>
        </w:rPr>
        <w:t xml:space="preserve"> unless leaders see incentives as well as punishments.</w:t>
      </w:r>
      <w:r w:rsidRPr="002F354F">
        <w:rPr>
          <w:sz w:val="16"/>
        </w:rPr>
        <w:t xml:space="preserve"> The </w:t>
      </w:r>
      <w:r w:rsidRPr="002F354F">
        <w:rPr>
          <w:rStyle w:val="Emphasis"/>
        </w:rPr>
        <w:t>margin</w:t>
      </w:r>
      <w:r w:rsidRPr="002F354F">
        <w:rPr>
          <w:rStyle w:val="StyleUnderline"/>
        </w:rPr>
        <w:t xml:space="preserve"> between </w:t>
      </w:r>
      <w:r w:rsidRPr="002F354F">
        <w:rPr>
          <w:rStyle w:val="Emphasis"/>
        </w:rPr>
        <w:t>success</w:t>
      </w:r>
      <w:r w:rsidRPr="002F354F">
        <w:rPr>
          <w:rStyle w:val="StyleUnderline"/>
        </w:rPr>
        <w:t xml:space="preserve"> and </w:t>
      </w:r>
      <w:r w:rsidRPr="002F354F">
        <w:rPr>
          <w:rStyle w:val="Emphasis"/>
        </w:rPr>
        <w:t>failure</w:t>
      </w:r>
      <w:r w:rsidRPr="002F354F">
        <w:rPr>
          <w:sz w:val="16"/>
        </w:rPr>
        <w:t xml:space="preserve"> in such undertakings </w:t>
      </w:r>
      <w:r w:rsidRPr="002F354F">
        <w:rPr>
          <w:rStyle w:val="StyleUnderline"/>
        </w:rPr>
        <w:t xml:space="preserve">can </w:t>
      </w:r>
      <w:r w:rsidRPr="002F354F">
        <w:rPr>
          <w:rStyle w:val="Emphasis"/>
        </w:rPr>
        <w:t>often</w:t>
      </w:r>
      <w:r w:rsidRPr="002F354F">
        <w:rPr>
          <w:rStyle w:val="StyleUnderline"/>
        </w:rPr>
        <w:t xml:space="preserve"> be </w:t>
      </w:r>
      <w:r w:rsidRPr="002F354F">
        <w:rPr>
          <w:rStyle w:val="Emphasis"/>
        </w:rPr>
        <w:t>quite narrow</w:t>
      </w:r>
      <w:r w:rsidRPr="002F354F">
        <w:rPr>
          <w:sz w:val="16"/>
        </w:rPr>
        <w:t xml:space="preserve">—and the </w:t>
      </w:r>
      <w:r w:rsidRPr="002F354F">
        <w:rPr>
          <w:rStyle w:val="StyleUnderline"/>
        </w:rPr>
        <w:t>costs of failure can be quite high, even</w:t>
      </w:r>
      <w:r w:rsidRPr="002F354F">
        <w:rPr>
          <w:sz w:val="16"/>
        </w:rPr>
        <w:t xml:space="preserve"> potentially </w:t>
      </w:r>
      <w:r w:rsidRPr="002F354F">
        <w:rPr>
          <w:rStyle w:val="Emphasis"/>
        </w:rPr>
        <w:t>catastrophic</w:t>
      </w:r>
      <w:r w:rsidRPr="002F354F">
        <w:rPr>
          <w:sz w:val="16"/>
        </w:rPr>
        <w:t xml:space="preserve"> in dealing </w:t>
      </w:r>
      <w:r w:rsidRPr="002F354F">
        <w:rPr>
          <w:rStyle w:val="StyleUnderline"/>
        </w:rPr>
        <w:t>with</w:t>
      </w:r>
      <w:r w:rsidRPr="002F354F">
        <w:rPr>
          <w:sz w:val="16"/>
        </w:rPr>
        <w:t xml:space="preserve"> other </w:t>
      </w:r>
      <w:r w:rsidRPr="002F354F">
        <w:rPr>
          <w:rStyle w:val="Emphasis"/>
        </w:rPr>
        <w:t>nuclear</w:t>
      </w:r>
      <w:r w:rsidRPr="002F354F">
        <w:rPr>
          <w:sz w:val="16"/>
        </w:rPr>
        <w:t xml:space="preserve">-armed </w:t>
      </w:r>
      <w:r w:rsidRPr="002F354F">
        <w:rPr>
          <w:rStyle w:val="Emphasis"/>
        </w:rPr>
        <w:t>states</w:t>
      </w:r>
      <w:r w:rsidRPr="002F354F">
        <w:rPr>
          <w:sz w:val="16"/>
        </w:rPr>
        <w:t>. This requires a deadly serious policy, and a systematic process.</w:t>
      </w:r>
    </w:p>
    <w:p w14:paraId="1118F8B7" w14:textId="77777777" w:rsidR="00AE448D" w:rsidRPr="002F354F" w:rsidRDefault="00AE448D" w:rsidP="00AE448D">
      <w:pPr>
        <w:rPr>
          <w:rFonts w:asciiTheme="minorHAnsi" w:hAnsiTheme="minorHAnsi" w:cstheme="minorBidi"/>
        </w:rPr>
      </w:pPr>
    </w:p>
    <w:p w14:paraId="060A3CD5" w14:textId="77777777" w:rsidR="00AE448D" w:rsidRPr="002F354F" w:rsidRDefault="00AE448D" w:rsidP="00AE448D">
      <w:pPr>
        <w:pStyle w:val="Heading4"/>
      </w:pPr>
      <w:r w:rsidRPr="002F354F">
        <w:t xml:space="preserve">Trump </w:t>
      </w:r>
      <w:r w:rsidRPr="002F354F">
        <w:rPr>
          <w:u w:val="single"/>
        </w:rPr>
        <w:t>barely changed</w:t>
      </w:r>
      <w:r w:rsidRPr="002F354F">
        <w:t xml:space="preserve"> grand strategy – the </w:t>
      </w:r>
      <w:r w:rsidRPr="002F354F">
        <w:rPr>
          <w:u w:val="single"/>
        </w:rPr>
        <w:t>security bureaucracy</w:t>
      </w:r>
      <w:r w:rsidRPr="002F354F">
        <w:t xml:space="preserve"> ensures continuity – </w:t>
      </w:r>
      <w:r w:rsidRPr="002F354F">
        <w:rPr>
          <w:u w:val="single"/>
        </w:rPr>
        <w:t>vacancies</w:t>
      </w:r>
      <w:r w:rsidRPr="002F354F">
        <w:t xml:space="preserve"> amplify them</w:t>
      </w:r>
    </w:p>
    <w:p w14:paraId="51CC5B45" w14:textId="77777777" w:rsidR="00AE448D" w:rsidRPr="002F354F" w:rsidRDefault="00AE448D" w:rsidP="00AE448D">
      <w:r w:rsidRPr="002F354F">
        <w:rPr>
          <w:rStyle w:val="Style13ptBold"/>
        </w:rPr>
        <w:t>Reich 18</w:t>
      </w:r>
      <w:r w:rsidRPr="002F354F">
        <w:t xml:space="preserve"> [Simon Reich is professor in the division of global affairs and department of political science at Rutgers University, Peter Dombrowski is professor of strategy in the strategic and operational research department at the Naval War College, Beyond the Tweets: President Trump’s Continuity in Military Operations, May, Strategic Studies Quarterly, http://www.airuniversity.af.mil/Portals/10/SSQ/documents/Volume-12_Issue-2/Dombrowski_Reich.pdf]</w:t>
      </w:r>
    </w:p>
    <w:p w14:paraId="27D64022" w14:textId="77777777" w:rsidR="00AE448D" w:rsidRPr="002F354F" w:rsidRDefault="00AE448D" w:rsidP="00AE448D">
      <w:pPr>
        <w:rPr>
          <w:sz w:val="16"/>
        </w:rPr>
      </w:pPr>
      <w:r w:rsidRPr="002F354F">
        <w:rPr>
          <w:sz w:val="16"/>
        </w:rPr>
        <w:t xml:space="preserve">Nonetheless, </w:t>
      </w:r>
      <w:r w:rsidRPr="002F354F">
        <w:rPr>
          <w:u w:val="single"/>
        </w:rPr>
        <w:t>although</w:t>
      </w:r>
      <w:r w:rsidRPr="002F354F">
        <w:rPr>
          <w:sz w:val="16"/>
        </w:rPr>
        <w:t xml:space="preserve"> operational </w:t>
      </w:r>
      <w:r w:rsidRPr="002F354F">
        <w:rPr>
          <w:u w:val="single"/>
        </w:rPr>
        <w:t>circumstances</w:t>
      </w:r>
      <w:r w:rsidRPr="002F354F">
        <w:rPr>
          <w:sz w:val="16"/>
        </w:rPr>
        <w:t xml:space="preserve"> may </w:t>
      </w:r>
      <w:r w:rsidRPr="002F354F">
        <w:rPr>
          <w:u w:val="single"/>
        </w:rPr>
        <w:t>evolve</w:t>
      </w:r>
      <w:r w:rsidRPr="002F354F">
        <w:rPr>
          <w:sz w:val="16"/>
        </w:rPr>
        <w:t xml:space="preserve"> over time, </w:t>
      </w:r>
      <w:r w:rsidRPr="002F354F">
        <w:rPr>
          <w:u w:val="single"/>
        </w:rPr>
        <w:t>presidents</w:t>
      </w:r>
      <w:r w:rsidRPr="002F354F">
        <w:rPr>
          <w:sz w:val="16"/>
        </w:rPr>
        <w:t xml:space="preserve"> generally </w:t>
      </w:r>
      <w:r w:rsidRPr="002F354F">
        <w:rPr>
          <w:u w:val="single"/>
        </w:rPr>
        <w:t>inherit</w:t>
      </w:r>
      <w:r w:rsidRPr="002F354F">
        <w:rPr>
          <w:sz w:val="16"/>
        </w:rPr>
        <w:t xml:space="preserve"> </w:t>
      </w:r>
      <w:r w:rsidRPr="002F354F">
        <w:rPr>
          <w:u w:val="single"/>
        </w:rPr>
        <w:t>the same</w:t>
      </w:r>
      <w:r w:rsidRPr="002F354F">
        <w:rPr>
          <w:sz w:val="16"/>
        </w:rPr>
        <w:t xml:space="preserve"> or similar </w:t>
      </w:r>
      <w:r w:rsidRPr="002F354F">
        <w:rPr>
          <w:u w:val="single"/>
        </w:rPr>
        <w:t>ones of</w:t>
      </w:r>
      <w:r w:rsidRPr="002F354F">
        <w:rPr>
          <w:sz w:val="16"/>
        </w:rPr>
        <w:t xml:space="preserve"> their </w:t>
      </w:r>
      <w:r w:rsidRPr="002F354F">
        <w:rPr>
          <w:u w:val="single"/>
        </w:rPr>
        <w:t>predecessors</w:t>
      </w:r>
      <w:r w:rsidRPr="002F354F">
        <w:rPr>
          <w:sz w:val="16"/>
        </w:rPr>
        <w:t xml:space="preserve">. President </w:t>
      </w:r>
      <w:r w:rsidRPr="002F354F">
        <w:rPr>
          <w:u w:val="single"/>
        </w:rPr>
        <w:t>Trump—</w:t>
      </w:r>
      <w:r w:rsidRPr="002F354F">
        <w:rPr>
          <w:rStyle w:val="Emphasis"/>
        </w:rPr>
        <w:t>despite</w:t>
      </w:r>
      <w:r w:rsidRPr="002F354F">
        <w:rPr>
          <w:u w:val="single"/>
        </w:rPr>
        <w:t xml:space="preserve"> his </w:t>
      </w:r>
      <w:r w:rsidRPr="002F354F">
        <w:rPr>
          <w:rStyle w:val="Emphasis"/>
        </w:rPr>
        <w:t>forthright approach</w:t>
      </w:r>
      <w:r w:rsidRPr="002F354F">
        <w:rPr>
          <w:u w:val="single"/>
        </w:rPr>
        <w:t xml:space="preserve">—is as much </w:t>
      </w:r>
      <w:r w:rsidRPr="002F354F">
        <w:rPr>
          <w:sz w:val="16"/>
        </w:rPr>
        <w:t xml:space="preserve">of </w:t>
      </w:r>
      <w:r w:rsidRPr="002F354F">
        <w:rPr>
          <w:u w:val="single"/>
        </w:rPr>
        <w:t xml:space="preserve">a </w:t>
      </w:r>
      <w:r w:rsidRPr="002F354F">
        <w:rPr>
          <w:rStyle w:val="Emphasis"/>
        </w:rPr>
        <w:t>captive</w:t>
      </w:r>
      <w:r w:rsidRPr="002F354F">
        <w:rPr>
          <w:sz w:val="16"/>
        </w:rPr>
        <w:t xml:space="preserve"> </w:t>
      </w:r>
      <w:r w:rsidRPr="002F354F">
        <w:rPr>
          <w:u w:val="single"/>
        </w:rPr>
        <w:t>to</w:t>
      </w:r>
      <w:r w:rsidRPr="002F354F">
        <w:rPr>
          <w:sz w:val="16"/>
        </w:rPr>
        <w:t xml:space="preserve"> </w:t>
      </w:r>
      <w:r w:rsidRPr="002F354F">
        <w:rPr>
          <w:u w:val="single"/>
        </w:rPr>
        <w:t>these constraints as</w:t>
      </w:r>
      <w:r w:rsidRPr="002F354F">
        <w:rPr>
          <w:sz w:val="16"/>
        </w:rPr>
        <w:t xml:space="preserve"> were his predecessors, George W. </w:t>
      </w:r>
      <w:r w:rsidRPr="002F354F">
        <w:rPr>
          <w:u w:val="single"/>
        </w:rPr>
        <w:t>Bush and</w:t>
      </w:r>
      <w:r w:rsidRPr="002F354F">
        <w:rPr>
          <w:sz w:val="16"/>
        </w:rPr>
        <w:t xml:space="preserve"> Barack </w:t>
      </w:r>
      <w:r w:rsidRPr="002F354F">
        <w:rPr>
          <w:u w:val="single"/>
        </w:rPr>
        <w:t>Obama</w:t>
      </w:r>
      <w:r w:rsidRPr="002F354F">
        <w:rPr>
          <w:sz w:val="16"/>
        </w:rPr>
        <w:t xml:space="preserve">. Despite the president and his advisors’ proclamation that they will pursue different approaches than those of previous administrations, </w:t>
      </w:r>
      <w:r w:rsidRPr="002F354F">
        <w:rPr>
          <w:u w:val="single"/>
        </w:rPr>
        <w:t xml:space="preserve">circumstances </w:t>
      </w:r>
      <w:r w:rsidRPr="002F354F">
        <w:rPr>
          <w:rStyle w:val="Emphasis"/>
        </w:rPr>
        <w:t>generally limit</w:t>
      </w:r>
      <w:r w:rsidRPr="002F354F">
        <w:rPr>
          <w:u w:val="single"/>
        </w:rPr>
        <w:t xml:space="preserve"> their degrees of freedom </w:t>
      </w:r>
      <w:r w:rsidRPr="002F354F">
        <w:rPr>
          <w:sz w:val="16"/>
        </w:rPr>
        <w:t>in the prosecution of military operations.</w:t>
      </w:r>
    </w:p>
    <w:p w14:paraId="61671890" w14:textId="77777777" w:rsidR="00AE448D" w:rsidRPr="002F354F" w:rsidRDefault="00AE448D" w:rsidP="00AE448D">
      <w:pPr>
        <w:rPr>
          <w:sz w:val="16"/>
        </w:rPr>
      </w:pPr>
      <w:r w:rsidRPr="002F354F">
        <w:rPr>
          <w:sz w:val="16"/>
        </w:rPr>
        <w:t>Domestic Bureaucratic and Leadership Constraints on Military Operations</w:t>
      </w:r>
    </w:p>
    <w:p w14:paraId="4B263FB4" w14:textId="77777777" w:rsidR="00AE448D" w:rsidRPr="002F354F" w:rsidRDefault="00AE448D" w:rsidP="00AE448D">
      <w:pPr>
        <w:rPr>
          <w:u w:val="single"/>
        </w:rPr>
      </w:pPr>
      <w:r w:rsidRPr="002F354F">
        <w:rPr>
          <w:sz w:val="16"/>
        </w:rPr>
        <w:t xml:space="preserve">Furthermore, </w:t>
      </w:r>
      <w:r w:rsidRPr="002F354F">
        <w:rPr>
          <w:u w:val="single"/>
        </w:rPr>
        <w:t>presidents inherit</w:t>
      </w:r>
      <w:r w:rsidRPr="002F354F">
        <w:rPr>
          <w:sz w:val="16"/>
        </w:rPr>
        <w:t xml:space="preserve"> both the </w:t>
      </w:r>
      <w:r w:rsidRPr="002F354F">
        <w:rPr>
          <w:u w:val="single"/>
        </w:rPr>
        <w:t xml:space="preserve">domestic </w:t>
      </w:r>
      <w:r w:rsidRPr="002F354F">
        <w:rPr>
          <w:rStyle w:val="Emphasis"/>
        </w:rPr>
        <w:t>political</w:t>
      </w:r>
      <w:r w:rsidRPr="002F354F">
        <w:rPr>
          <w:u w:val="single"/>
        </w:rPr>
        <w:t xml:space="preserve">, </w:t>
      </w:r>
      <w:r w:rsidRPr="002F354F">
        <w:rPr>
          <w:rStyle w:val="Emphasis"/>
        </w:rPr>
        <w:t>bureaucratic</w:t>
      </w:r>
      <w:r w:rsidRPr="002F354F">
        <w:rPr>
          <w:u w:val="single"/>
        </w:rPr>
        <w:t xml:space="preserve">, and </w:t>
      </w:r>
      <w:r w:rsidRPr="002F354F">
        <w:rPr>
          <w:rStyle w:val="Emphasis"/>
        </w:rPr>
        <w:t>historical</w:t>
      </w:r>
      <w:r w:rsidRPr="002F354F">
        <w:rPr>
          <w:u w:val="single"/>
        </w:rPr>
        <w:t xml:space="preserve"> </w:t>
      </w:r>
      <w:r w:rsidRPr="002F354F">
        <w:rPr>
          <w:rStyle w:val="Emphasis"/>
        </w:rPr>
        <w:t>capabilities</w:t>
      </w:r>
      <w:r w:rsidRPr="002F354F">
        <w:rPr>
          <w:u w:val="single"/>
        </w:rPr>
        <w:t xml:space="preserve"> and </w:t>
      </w:r>
      <w:r w:rsidRPr="002F354F">
        <w:rPr>
          <w:rStyle w:val="Emphasis"/>
        </w:rPr>
        <w:t>constraints</w:t>
      </w:r>
      <w:r w:rsidRPr="002F354F">
        <w:rPr>
          <w:u w:val="single"/>
        </w:rPr>
        <w:t xml:space="preserve"> of the</w:t>
      </w:r>
      <w:r w:rsidRPr="002F354F">
        <w:rPr>
          <w:sz w:val="16"/>
        </w:rPr>
        <w:t xml:space="preserve"> American </w:t>
      </w:r>
      <w:r w:rsidRPr="002F354F">
        <w:rPr>
          <w:rStyle w:val="Emphasis"/>
        </w:rPr>
        <w:t>political system</w:t>
      </w:r>
      <w:r w:rsidRPr="002F354F">
        <w:rPr>
          <w:u w:val="single"/>
        </w:rPr>
        <w:t xml:space="preserve"> and </w:t>
      </w:r>
      <w:r w:rsidRPr="002F354F">
        <w:rPr>
          <w:rStyle w:val="Emphasis"/>
        </w:rPr>
        <w:t>national security state</w:t>
      </w:r>
      <w:r w:rsidRPr="002F354F">
        <w:rPr>
          <w:u w:val="single"/>
        </w:rPr>
        <w:t xml:space="preserve">. Incoming presidents </w:t>
      </w:r>
      <w:r w:rsidRPr="002F354F">
        <w:rPr>
          <w:rStyle w:val="Emphasis"/>
        </w:rPr>
        <w:t>invariably depend</w:t>
      </w:r>
      <w:r w:rsidRPr="002F354F">
        <w:rPr>
          <w:u w:val="single"/>
        </w:rPr>
        <w:t xml:space="preserve"> on a national security structure developed over </w:t>
      </w:r>
      <w:r w:rsidRPr="002F354F">
        <w:rPr>
          <w:rStyle w:val="Emphasis"/>
        </w:rPr>
        <w:t>decades</w:t>
      </w:r>
      <w:r w:rsidRPr="002F354F">
        <w:rPr>
          <w:u w:val="single"/>
        </w:rPr>
        <w:t xml:space="preserve">. It includes, </w:t>
      </w:r>
      <w:r w:rsidRPr="002F354F">
        <w:rPr>
          <w:rStyle w:val="Emphasis"/>
        </w:rPr>
        <w:t>below the level of political appointees</w:t>
      </w:r>
      <w:r w:rsidRPr="002F354F">
        <w:rPr>
          <w:u w:val="single"/>
        </w:rPr>
        <w:t xml:space="preserve">, many of the </w:t>
      </w:r>
      <w:r w:rsidRPr="002F354F">
        <w:rPr>
          <w:rStyle w:val="Emphasis"/>
        </w:rPr>
        <w:t>same personnel</w:t>
      </w:r>
      <w:r w:rsidRPr="002F354F">
        <w:rPr>
          <w:u w:val="single"/>
        </w:rPr>
        <w:t xml:space="preserve"> and</w:t>
      </w:r>
      <w:r w:rsidRPr="002F354F">
        <w:rPr>
          <w:sz w:val="16"/>
        </w:rPr>
        <w:t xml:space="preserve">, of course, </w:t>
      </w:r>
      <w:r w:rsidRPr="002F354F">
        <w:rPr>
          <w:rStyle w:val="Emphasis"/>
        </w:rPr>
        <w:t>standard operating processes</w:t>
      </w:r>
      <w:r w:rsidRPr="002F354F">
        <w:rPr>
          <w:u w:val="single"/>
        </w:rPr>
        <w:t xml:space="preserve">, </w:t>
      </w:r>
      <w:r w:rsidRPr="002F354F">
        <w:rPr>
          <w:rStyle w:val="Emphasis"/>
        </w:rPr>
        <w:t>budgetary claim</w:t>
      </w:r>
      <w:r w:rsidRPr="002F354F">
        <w:rPr>
          <w:u w:val="single"/>
        </w:rPr>
        <w:t xml:space="preserve">s made by </w:t>
      </w:r>
      <w:r w:rsidRPr="002F354F">
        <w:rPr>
          <w:rStyle w:val="Emphasis"/>
        </w:rPr>
        <w:t>powerful</w:t>
      </w:r>
      <w:r w:rsidRPr="002F354F">
        <w:rPr>
          <w:u w:val="single"/>
        </w:rPr>
        <w:t xml:space="preserve"> congressional </w:t>
      </w:r>
      <w:r w:rsidRPr="002F354F">
        <w:rPr>
          <w:rStyle w:val="Emphasis"/>
        </w:rPr>
        <w:t>constituencies</w:t>
      </w:r>
      <w:r w:rsidRPr="002F354F">
        <w:rPr>
          <w:u w:val="single"/>
        </w:rPr>
        <w:t xml:space="preserve">, </w:t>
      </w:r>
      <w:r w:rsidRPr="002F354F">
        <w:rPr>
          <w:rStyle w:val="Emphasis"/>
        </w:rPr>
        <w:t>legal constraints</w:t>
      </w:r>
      <w:r w:rsidRPr="002F354F">
        <w:rPr>
          <w:u w:val="single"/>
        </w:rPr>
        <w:t xml:space="preserve">, </w:t>
      </w:r>
      <w:r w:rsidRPr="002F354F">
        <w:rPr>
          <w:rStyle w:val="Emphasis"/>
        </w:rPr>
        <w:t>administrative traditions</w:t>
      </w:r>
      <w:r w:rsidRPr="002F354F">
        <w:rPr>
          <w:u w:val="single"/>
        </w:rPr>
        <w:t xml:space="preserve">, and </w:t>
      </w:r>
      <w:r w:rsidRPr="002F354F">
        <w:rPr>
          <w:rStyle w:val="Emphasis"/>
        </w:rPr>
        <w:t>institutional cultures</w:t>
      </w:r>
      <w:r w:rsidRPr="002F354F">
        <w:rPr>
          <w:sz w:val="16"/>
        </w:rPr>
        <w:t xml:space="preserve">. The </w:t>
      </w:r>
      <w:r w:rsidRPr="002F354F">
        <w:rPr>
          <w:u w:val="single"/>
        </w:rPr>
        <w:t>size and structure of the</w:t>
      </w:r>
      <w:r w:rsidRPr="002F354F">
        <w:rPr>
          <w:sz w:val="16"/>
        </w:rPr>
        <w:t xml:space="preserve"> national </w:t>
      </w:r>
      <w:r w:rsidRPr="002F354F">
        <w:rPr>
          <w:u w:val="single"/>
        </w:rPr>
        <w:t>security apparatus by default reinforces</w:t>
      </w:r>
      <w:r w:rsidRPr="002F354F">
        <w:rPr>
          <w:sz w:val="16"/>
        </w:rPr>
        <w:t xml:space="preserve"> a </w:t>
      </w:r>
      <w:r w:rsidRPr="002F354F">
        <w:rPr>
          <w:u w:val="single"/>
        </w:rPr>
        <w:t>propensity for continuity and can</w:t>
      </w:r>
      <w:r w:rsidRPr="002F354F">
        <w:rPr>
          <w:sz w:val="16"/>
        </w:rPr>
        <w:t xml:space="preserve"> therefore </w:t>
      </w:r>
      <w:r w:rsidRPr="002F354F">
        <w:rPr>
          <w:u w:val="single"/>
        </w:rPr>
        <w:t>often undermine</w:t>
      </w:r>
      <w:r w:rsidRPr="002F354F">
        <w:rPr>
          <w:sz w:val="16"/>
        </w:rPr>
        <w:t xml:space="preserve"> the </w:t>
      </w:r>
      <w:r w:rsidRPr="002F354F">
        <w:rPr>
          <w:u w:val="single"/>
        </w:rPr>
        <w:t>grand promises of politicians.</w:t>
      </w:r>
    </w:p>
    <w:p w14:paraId="1566ABBE" w14:textId="77777777" w:rsidR="00AE448D" w:rsidRPr="002F354F" w:rsidRDefault="00AE448D" w:rsidP="00AE448D">
      <w:pPr>
        <w:rPr>
          <w:sz w:val="16"/>
        </w:rPr>
      </w:pPr>
      <w:r w:rsidRPr="002F354F">
        <w:rPr>
          <w:sz w:val="16"/>
        </w:rPr>
        <w:t xml:space="preserve">As many journalists and scholars have documented, especially in the wake of 9/11, the national security state has inexorably grown, with a base budget increase of more than 50 percent between 2001 and 2016.12 With that has come an increase in the size of its bureaucracy. That bureaucracy, broadly defined, now includes the Department of Homeland Security and the various intelligence agencies, those responsible for managing the massive growth of government contractors and private security services, and departments specifically created to address new forms of conflict across the entire electromagnetic spectrum (including cyber and space). Pointedly, </w:t>
      </w:r>
      <w:r w:rsidRPr="002F354F">
        <w:rPr>
          <w:u w:val="single"/>
        </w:rPr>
        <w:t>national security professionals</w:t>
      </w:r>
      <w:r w:rsidRPr="002F354F">
        <w:rPr>
          <w:sz w:val="16"/>
        </w:rPr>
        <w:t xml:space="preserve">, regardless of their personal views and even any political differences, </w:t>
      </w:r>
      <w:r w:rsidRPr="002F354F">
        <w:rPr>
          <w:rStyle w:val="Emphasis"/>
        </w:rPr>
        <w:t>cannot simply be ignored</w:t>
      </w:r>
      <w:r w:rsidRPr="002F354F">
        <w:rPr>
          <w:u w:val="single"/>
        </w:rPr>
        <w:t xml:space="preserve">; they are </w:t>
      </w:r>
      <w:r w:rsidRPr="002F354F">
        <w:rPr>
          <w:rStyle w:val="Emphasis"/>
        </w:rPr>
        <w:t>necessary for policy and strategy implementation</w:t>
      </w:r>
      <w:r w:rsidRPr="002F354F">
        <w:rPr>
          <w:u w:val="single"/>
        </w:rPr>
        <w:t>.</w:t>
      </w:r>
      <w:r w:rsidRPr="002F354F">
        <w:rPr>
          <w:sz w:val="16"/>
        </w:rPr>
        <w:t xml:space="preserve"> Indeed, they are </w:t>
      </w:r>
      <w:r w:rsidRPr="002F354F">
        <w:rPr>
          <w:rStyle w:val="Emphasis"/>
        </w:rPr>
        <w:t>more valuable than ever</w:t>
      </w:r>
      <w:r w:rsidRPr="002F354F">
        <w:rPr>
          <w:u w:val="single"/>
        </w:rPr>
        <w:t xml:space="preserve"> in the absence of</w:t>
      </w:r>
      <w:r w:rsidRPr="002F354F">
        <w:rPr>
          <w:sz w:val="16"/>
        </w:rPr>
        <w:t xml:space="preserve"> more than half the number of </w:t>
      </w:r>
      <w:r w:rsidRPr="002F354F">
        <w:rPr>
          <w:u w:val="single"/>
        </w:rPr>
        <w:t>key appointees</w:t>
      </w:r>
      <w:r w:rsidRPr="002F354F">
        <w:rPr>
          <w:sz w:val="16"/>
        </w:rPr>
        <w:t xml:space="preserve">. Furthermore, </w:t>
      </w:r>
      <w:r w:rsidRPr="002F354F">
        <w:rPr>
          <w:u w:val="single"/>
        </w:rPr>
        <w:t>entirely consistent with</w:t>
      </w:r>
      <w:r w:rsidRPr="002F354F">
        <w:rPr>
          <w:sz w:val="16"/>
        </w:rPr>
        <w:t xml:space="preserve"> the classic </w:t>
      </w:r>
      <w:r w:rsidRPr="002F354F">
        <w:rPr>
          <w:u w:val="single"/>
        </w:rPr>
        <w:t xml:space="preserve">scholarship on bureaucratic and organizational behavior, their familiarity with ongoing operations and standard operating procedures generally </w:t>
      </w:r>
      <w:r w:rsidRPr="002F354F">
        <w:rPr>
          <w:rStyle w:val="Emphasis"/>
        </w:rPr>
        <w:t>reinforces</w:t>
      </w:r>
      <w:r w:rsidRPr="002F354F">
        <w:rPr>
          <w:u w:val="single"/>
        </w:rPr>
        <w:t xml:space="preserve"> the strategic </w:t>
      </w:r>
      <w:r w:rsidRPr="002F354F">
        <w:rPr>
          <w:rStyle w:val="Emphasis"/>
        </w:rPr>
        <w:t>status quo</w:t>
      </w:r>
      <w:r w:rsidRPr="002F354F">
        <w:rPr>
          <w:u w:val="single"/>
        </w:rPr>
        <w:t xml:space="preserve"> rather than radical change</w:t>
      </w:r>
      <w:r w:rsidRPr="002F354F">
        <w:rPr>
          <w:sz w:val="16"/>
        </w:rPr>
        <w:t xml:space="preserve">, often </w:t>
      </w:r>
      <w:r w:rsidRPr="002F354F">
        <w:rPr>
          <w:u w:val="single"/>
        </w:rPr>
        <w:t>for fear of</w:t>
      </w:r>
      <w:r w:rsidRPr="002F354F">
        <w:rPr>
          <w:sz w:val="16"/>
        </w:rPr>
        <w:t xml:space="preserve"> the </w:t>
      </w:r>
      <w:r w:rsidRPr="002F354F">
        <w:rPr>
          <w:u w:val="single"/>
        </w:rPr>
        <w:t>unknown consequences of any major shift.</w:t>
      </w:r>
      <w:r w:rsidRPr="002F354F">
        <w:rPr>
          <w:sz w:val="16"/>
        </w:rPr>
        <w:t xml:space="preserve">13 Complete </w:t>
      </w:r>
      <w:r w:rsidRPr="002F354F">
        <w:rPr>
          <w:u w:val="single"/>
        </w:rPr>
        <w:t>withdrawal from Afghanistan</w:t>
      </w:r>
      <w:r w:rsidRPr="002F354F">
        <w:rPr>
          <w:sz w:val="16"/>
        </w:rPr>
        <w:t xml:space="preserve">, for example, </w:t>
      </w:r>
      <w:r w:rsidRPr="002F354F">
        <w:rPr>
          <w:u w:val="single"/>
        </w:rPr>
        <w:t>sounds good on a bumper sticker, but</w:t>
      </w:r>
      <w:r w:rsidRPr="002F354F">
        <w:rPr>
          <w:sz w:val="16"/>
        </w:rPr>
        <w:t xml:space="preserve"> the long-held concern of thereby </w:t>
      </w:r>
      <w:r w:rsidRPr="002F354F">
        <w:rPr>
          <w:u w:val="single"/>
        </w:rPr>
        <w:t>giving terrorists a base</w:t>
      </w:r>
      <w:r w:rsidRPr="002F354F">
        <w:rPr>
          <w:sz w:val="16"/>
        </w:rPr>
        <w:t xml:space="preserve"> from which to attack the United States </w:t>
      </w:r>
      <w:r w:rsidRPr="002F354F">
        <w:rPr>
          <w:u w:val="single"/>
        </w:rPr>
        <w:t>suggests otherwise</w:t>
      </w:r>
      <w:r w:rsidRPr="002F354F">
        <w:rPr>
          <w:sz w:val="16"/>
        </w:rPr>
        <w:t>.</w:t>
      </w:r>
    </w:p>
    <w:p w14:paraId="1ED75937" w14:textId="77777777" w:rsidR="00AE448D" w:rsidRPr="002F354F" w:rsidRDefault="00AE448D" w:rsidP="00AE448D">
      <w:pPr>
        <w:rPr>
          <w:sz w:val="16"/>
        </w:rPr>
      </w:pPr>
      <w:r w:rsidRPr="002F354F">
        <w:rPr>
          <w:sz w:val="16"/>
        </w:rPr>
        <w:t xml:space="preserve">President </w:t>
      </w:r>
      <w:r w:rsidRPr="002F354F">
        <w:rPr>
          <w:u w:val="single"/>
        </w:rPr>
        <w:t>Trump’s</w:t>
      </w:r>
      <w:r w:rsidRPr="002F354F">
        <w:rPr>
          <w:sz w:val="16"/>
        </w:rPr>
        <w:t xml:space="preserve"> choice of </w:t>
      </w:r>
      <w:r w:rsidRPr="002F354F">
        <w:rPr>
          <w:u w:val="single"/>
        </w:rPr>
        <w:t>leadership</w:t>
      </w:r>
      <w:r w:rsidRPr="002F354F">
        <w:rPr>
          <w:sz w:val="16"/>
        </w:rPr>
        <w:t xml:space="preserve"> has </w:t>
      </w:r>
      <w:r w:rsidRPr="002F354F">
        <w:rPr>
          <w:u w:val="single"/>
        </w:rPr>
        <w:t>reinforced this</w:t>
      </w:r>
      <w:r w:rsidRPr="002F354F">
        <w:rPr>
          <w:sz w:val="16"/>
        </w:rPr>
        <w:t xml:space="preserve"> trend. The </w:t>
      </w:r>
      <w:r w:rsidRPr="002F354F">
        <w:rPr>
          <w:u w:val="single"/>
        </w:rPr>
        <w:t>incoming leaders</w:t>
      </w:r>
      <w:r w:rsidRPr="002F354F">
        <w:rPr>
          <w:sz w:val="16"/>
        </w:rPr>
        <w:t xml:space="preserve"> of national security departments </w:t>
      </w:r>
      <w:r w:rsidRPr="002F354F">
        <w:rPr>
          <w:u w:val="single"/>
        </w:rPr>
        <w:t>often arrive intent on instituting dramatic strategic changes.</w:t>
      </w:r>
      <w:r w:rsidRPr="002F354F">
        <w:rPr>
          <w:sz w:val="16"/>
        </w:rPr>
        <w:t xml:space="preserve"> Sometimes they even succeed in some aspects, a notable example being the changes in immigration policy instituted by the Trump administration’s Departments of Justice and Homeland Security to date.14 President </w:t>
      </w:r>
      <w:r w:rsidRPr="002F354F">
        <w:rPr>
          <w:u w:val="single"/>
        </w:rPr>
        <w:t>Trump chose,</w:t>
      </w:r>
      <w:r w:rsidRPr="002F354F">
        <w:rPr>
          <w:sz w:val="16"/>
        </w:rPr>
        <w:t xml:space="preserve"> however, </w:t>
      </w:r>
      <w:r w:rsidRPr="002F354F">
        <w:rPr>
          <w:u w:val="single"/>
        </w:rPr>
        <w:t>to install three distinguished career military personnel</w:t>
      </w:r>
      <w:r w:rsidRPr="002F354F">
        <w:rPr>
          <w:sz w:val="16"/>
        </w:rPr>
        <w:t xml:space="preserve"> at the apex of his administration: Lt Gen H. R. McMaster as his second National Security Advisor, Gen James Mattis as secretary of Defense, and Gen John F. Kelly, initially as secretary of Homeland Defense and now chief of staff. Their extensive and distinguished military careers socialized them to view strategic challenges from a pragmatic, operational perspective rather than a dogmatic one. McMaster’s studious personal manner reputedly grated the president, eventually leading to his departure. But if reports are to be believed, President Trump regards Mattis and Kelly as credible and authoritative to the point where he routinely delegates strategy to them.15 It is not surprising, therefore, to discover that they reputedly favor institutionally and culturally embedded conventions, abjuring many of the president’s more radical proposals (as McMaster did) when it comes to force deployment.16 In effect, they recognize the contextual factors that operate in differing theaters of war—such as Secretary Mattis’ insistence on sustaining troop deployments in Eastern Europe—that often reinforce the propensity for continuity.17 Commentators, such as George Will, expressed an early concern that Trump’s third national security advisor, John Bolton, may adopt a more aggressive approach to force deployment.18 At this point, however, </w:t>
      </w:r>
      <w:r w:rsidRPr="002F354F">
        <w:rPr>
          <w:u w:val="single"/>
        </w:rPr>
        <w:t xml:space="preserve">there is </w:t>
      </w:r>
      <w:r w:rsidRPr="002F354F">
        <w:rPr>
          <w:rStyle w:val="Emphasis"/>
        </w:rPr>
        <w:t>no evidence</w:t>
      </w:r>
      <w:r w:rsidRPr="002F354F">
        <w:rPr>
          <w:sz w:val="16"/>
        </w:rPr>
        <w:t xml:space="preserve"> by which </w:t>
      </w:r>
      <w:r w:rsidRPr="002F354F">
        <w:rPr>
          <w:u w:val="single"/>
        </w:rPr>
        <w:t xml:space="preserve">to measure the relationship between </w:t>
      </w:r>
      <w:r w:rsidRPr="002F354F">
        <w:rPr>
          <w:rStyle w:val="Emphasis"/>
        </w:rPr>
        <w:t>Bolton’s fiery rhetoric</w:t>
      </w:r>
      <w:r w:rsidRPr="002F354F">
        <w:rPr>
          <w:u w:val="single"/>
        </w:rPr>
        <w:t xml:space="preserve"> and</w:t>
      </w:r>
      <w:r w:rsidRPr="002F354F">
        <w:rPr>
          <w:sz w:val="16"/>
        </w:rPr>
        <w:t xml:space="preserve"> his </w:t>
      </w:r>
      <w:r w:rsidRPr="002F354F">
        <w:rPr>
          <w:rStyle w:val="Emphasis"/>
        </w:rPr>
        <w:t>prescriptions</w:t>
      </w:r>
      <w:r w:rsidRPr="002F354F">
        <w:rPr>
          <w:u w:val="single"/>
        </w:rPr>
        <w:t xml:space="preserve"> when it comes to deployments.</w:t>
      </w:r>
      <w:r w:rsidRPr="002F354F">
        <w:rPr>
          <w:sz w:val="16"/>
        </w:rPr>
        <w:t xml:space="preserve"> Time will tell if Bolton will be willing and able to impose new deployment patterns on both his more cautious colleagues and a possibly recalcitrant bureaucratic apparatus.</w:t>
      </w:r>
    </w:p>
    <w:p w14:paraId="46864781" w14:textId="77777777" w:rsidR="00AE448D" w:rsidRPr="002F354F" w:rsidRDefault="00AE448D" w:rsidP="00AE448D">
      <w:pPr>
        <w:rPr>
          <w:u w:val="single"/>
        </w:rPr>
      </w:pPr>
      <w:r w:rsidRPr="002F354F">
        <w:rPr>
          <w:sz w:val="16"/>
        </w:rPr>
        <w:t xml:space="preserve">Thus, </w:t>
      </w:r>
      <w:r w:rsidRPr="002F354F">
        <w:rPr>
          <w:u w:val="single"/>
        </w:rPr>
        <w:t>while sounding a cautious note</w:t>
      </w:r>
      <w:r w:rsidRPr="002F354F">
        <w:rPr>
          <w:sz w:val="16"/>
        </w:rPr>
        <w:t xml:space="preserve">, the </w:t>
      </w:r>
      <w:r w:rsidRPr="002F354F">
        <w:rPr>
          <w:u w:val="single"/>
        </w:rPr>
        <w:t>available evidence</w:t>
      </w:r>
      <w:r w:rsidRPr="002F354F">
        <w:rPr>
          <w:sz w:val="16"/>
        </w:rPr>
        <w:t xml:space="preserve"> to date has </w:t>
      </w:r>
      <w:r w:rsidRPr="002F354F">
        <w:rPr>
          <w:u w:val="single"/>
        </w:rPr>
        <w:t>generated an ironic paradox in</w:t>
      </w:r>
      <w:r w:rsidRPr="002F354F">
        <w:rPr>
          <w:sz w:val="16"/>
        </w:rPr>
        <w:t xml:space="preserve"> President </w:t>
      </w:r>
      <w:r w:rsidRPr="002F354F">
        <w:rPr>
          <w:u w:val="single"/>
        </w:rPr>
        <w:t xml:space="preserve">Trump’s case. The </w:t>
      </w:r>
      <w:r w:rsidRPr="002F354F">
        <w:rPr>
          <w:rStyle w:val="Emphasis"/>
        </w:rPr>
        <w:t>vacuum</w:t>
      </w:r>
      <w:r w:rsidRPr="002F354F">
        <w:rPr>
          <w:u w:val="single"/>
        </w:rPr>
        <w:t xml:space="preserve"> created by his administration’s lack of senior appointments, coupled with</w:t>
      </w:r>
      <w:r w:rsidRPr="002F354F">
        <w:rPr>
          <w:sz w:val="16"/>
        </w:rPr>
        <w:t xml:space="preserve"> the </w:t>
      </w:r>
      <w:r w:rsidRPr="002F354F">
        <w:rPr>
          <w:u w:val="single"/>
        </w:rPr>
        <w:t xml:space="preserve">training of many </w:t>
      </w:r>
      <w:r w:rsidRPr="002F354F">
        <w:rPr>
          <w:sz w:val="16"/>
        </w:rPr>
        <w:t xml:space="preserve">of those </w:t>
      </w:r>
      <w:r w:rsidRPr="002F354F">
        <w:rPr>
          <w:u w:val="single"/>
        </w:rPr>
        <w:t>he</w:t>
      </w:r>
      <w:r w:rsidRPr="002F354F">
        <w:rPr>
          <w:sz w:val="16"/>
        </w:rPr>
        <w:t xml:space="preserve"> has </w:t>
      </w:r>
      <w:r w:rsidRPr="002F354F">
        <w:rPr>
          <w:u w:val="single"/>
        </w:rPr>
        <w:t xml:space="preserve">appointed to leadership roles, </w:t>
      </w:r>
      <w:r w:rsidRPr="002F354F">
        <w:rPr>
          <w:sz w:val="16"/>
        </w:rPr>
        <w:t xml:space="preserve">has </w:t>
      </w:r>
      <w:r w:rsidRPr="002F354F">
        <w:rPr>
          <w:u w:val="single"/>
        </w:rPr>
        <w:t xml:space="preserve">collectively </w:t>
      </w:r>
      <w:r w:rsidRPr="002F354F">
        <w:rPr>
          <w:rStyle w:val="Emphasis"/>
        </w:rPr>
        <w:t>reinforced</w:t>
      </w:r>
      <w:r w:rsidRPr="002F354F">
        <w:rPr>
          <w:u w:val="single"/>
        </w:rPr>
        <w:t xml:space="preserve"> the </w:t>
      </w:r>
      <w:r w:rsidRPr="002F354F">
        <w:rPr>
          <w:rStyle w:val="Emphasis"/>
        </w:rPr>
        <w:t>natural tendency</w:t>
      </w:r>
      <w:r w:rsidRPr="002F354F">
        <w:rPr>
          <w:u w:val="single"/>
        </w:rPr>
        <w:t xml:space="preserve"> to be circumspect</w:t>
      </w:r>
      <w:r w:rsidRPr="002F354F">
        <w:rPr>
          <w:sz w:val="16"/>
        </w:rPr>
        <w:t xml:space="preserve"> in </w:t>
      </w:r>
      <w:r w:rsidRPr="002F354F">
        <w:rPr>
          <w:u w:val="single"/>
        </w:rPr>
        <w:t>instigating any major operational changes.</w:t>
      </w:r>
    </w:p>
    <w:p w14:paraId="2872065E" w14:textId="77777777" w:rsidR="00AE448D" w:rsidRPr="002F354F" w:rsidRDefault="00AE448D" w:rsidP="00AE448D">
      <w:pPr>
        <w:pStyle w:val="Heading4"/>
      </w:pPr>
      <w:r w:rsidRPr="002F354F">
        <w:t xml:space="preserve">The military and intelligence communities are geared towards </w:t>
      </w:r>
      <w:r w:rsidRPr="002F354F">
        <w:rPr>
          <w:u w:val="single"/>
        </w:rPr>
        <w:t>continuity</w:t>
      </w:r>
      <w:r w:rsidRPr="002F354F">
        <w:t xml:space="preserve"> – that means they’ll support Trump insofar as he </w:t>
      </w:r>
      <w:r w:rsidRPr="002F354F">
        <w:rPr>
          <w:u w:val="single"/>
        </w:rPr>
        <w:t>continues</w:t>
      </w:r>
      <w:r w:rsidRPr="002F354F">
        <w:t xml:space="preserve"> Obama-era foreign policy, but </w:t>
      </w:r>
      <w:r w:rsidRPr="002F354F">
        <w:rPr>
          <w:u w:val="single"/>
        </w:rPr>
        <w:t>won’t go along</w:t>
      </w:r>
      <w:r w:rsidRPr="002F354F">
        <w:t xml:space="preserve"> with any of his crazy bad ideas – so there’s </w:t>
      </w:r>
      <w:r w:rsidRPr="002F354F">
        <w:rPr>
          <w:u w:val="single"/>
        </w:rPr>
        <w:t>no risk of a turn</w:t>
      </w:r>
    </w:p>
    <w:p w14:paraId="396B0A35" w14:textId="77777777" w:rsidR="00AE448D" w:rsidRPr="002F354F" w:rsidRDefault="00AE448D" w:rsidP="00AE448D">
      <w:r w:rsidRPr="002F354F">
        <w:rPr>
          <w:rStyle w:val="Style13ptBold"/>
        </w:rPr>
        <w:t>Goldsmith 16</w:t>
      </w:r>
      <w:r w:rsidRPr="002F354F">
        <w:t xml:space="preserve"> [Jack, Law Professor @ Harvard, "Libertarian Panic, Unlawful Action, and the Trump Presidency", Lawfare, https://www.lawfareblog.com/libertarian-panic-unlawful-action-and-trump-presidency]</w:t>
      </w:r>
    </w:p>
    <w:p w14:paraId="5A7366B9" w14:textId="77777777" w:rsidR="00AE448D" w:rsidRPr="002F354F" w:rsidRDefault="00AE448D" w:rsidP="00AE448D">
      <w:pPr>
        <w:rPr>
          <w:sz w:val="12"/>
        </w:rPr>
      </w:pPr>
      <w:r w:rsidRPr="002F354F">
        <w:rPr>
          <w:sz w:val="12"/>
        </w:rPr>
        <w:t xml:space="preserve">But my focus in this post is on (2) and (3), about which I have much less worry.  </w:t>
      </w:r>
      <w:r w:rsidRPr="002F354F">
        <w:rPr>
          <w:rStyle w:val="StyleUnderline"/>
        </w:rPr>
        <w:t>The basic concerns here are that Trump will get away with unlawful or abusive action</w:t>
      </w:r>
      <w:r w:rsidRPr="002F354F">
        <w:rPr>
          <w:sz w:val="12"/>
        </w:rPr>
        <w:t xml:space="preserve">.  Specifically, based on Trump’s campaign statements and early appointments, </w:t>
      </w:r>
      <w:r w:rsidRPr="002F354F">
        <w:rPr>
          <w:rStyle w:val="StyleUnderline"/>
        </w:rPr>
        <w:t>my Lawfare colleagues worry that Trump</w:t>
      </w:r>
      <w:r w:rsidRPr="002F354F">
        <w:rPr>
          <w:sz w:val="12"/>
        </w:rPr>
        <w:t xml:space="preserve"> </w:t>
      </w:r>
      <w:r w:rsidRPr="002F354F">
        <w:rPr>
          <w:rStyle w:val="StyleUnderline"/>
        </w:rPr>
        <w:t>will</w:t>
      </w:r>
      <w:r w:rsidRPr="002F354F">
        <w:rPr>
          <w:sz w:val="12"/>
        </w:rPr>
        <w:t xml:space="preserve"> (among other things) return to or “</w:t>
      </w:r>
      <w:r w:rsidRPr="002F354F">
        <w:rPr>
          <w:rStyle w:val="StyleUnderline"/>
        </w:rPr>
        <w:t>normalize” torture, order “indiscriminate attacks” on civilians, abuse the intelligence agencies to engage in political and other forms of unlawful surveillance,</w:t>
      </w:r>
      <w:r w:rsidRPr="002F354F">
        <w:rPr>
          <w:sz w:val="12"/>
        </w:rPr>
        <w:t xml:space="preserve"> “throw his opponent in jail,” create a “Muslim registry,” “censor the internet,” </w:t>
      </w:r>
      <w:r w:rsidRPr="002F354F">
        <w:rPr>
          <w:rStyle w:val="StyleUnderline"/>
        </w:rPr>
        <w:t>and in general engage in “counterterrorism policies that would violate domestic and international law.”</w:t>
      </w:r>
      <w:r w:rsidRPr="002F354F">
        <w:rPr>
          <w:sz w:val="12"/>
        </w:rPr>
        <w:t xml:space="preserve"> I have no idea if Trump will attempt to follow through on any of his campaign pledges or suggestions for unlawful action, but </w:t>
      </w:r>
      <w:r w:rsidRPr="002F354F">
        <w:rPr>
          <w:rStyle w:val="StyleUnderline"/>
        </w:rPr>
        <w:t xml:space="preserve">if he does </w:t>
      </w:r>
      <w:r w:rsidRPr="002F354F">
        <w:rPr>
          <w:rStyle w:val="Emphasis"/>
        </w:rPr>
        <w:t>I seriously doubt he will succeed</w:t>
      </w:r>
      <w:r w:rsidRPr="002F354F">
        <w:rPr>
          <w:sz w:val="12"/>
        </w:rPr>
        <w:t xml:space="preserve">. Bureaucracy “He'll sit here," Truman said of Eisenhower, "and he'll say, 'Do this! Do that!' And nothing will happen. Poor Ike — it won't be a bit like the Army. He’ll find it very frustrating.” Richard Neustadt famously built on this story to illustrate that hard power does not by itself translate into effective power. It is a lesson Trump is about to learn. </w:t>
      </w:r>
      <w:r w:rsidRPr="002F354F">
        <w:rPr>
          <w:rStyle w:val="StyleUnderline"/>
        </w:rPr>
        <w:t>One hurdle to a president executing his wishes is the powerful permanent bureaucracy in the intelligence and defense communities that transcend administrations</w:t>
      </w:r>
      <w:r w:rsidRPr="002F354F">
        <w:rPr>
          <w:sz w:val="12"/>
        </w:rPr>
        <w:t xml:space="preserve">. </w:t>
      </w:r>
      <w:r w:rsidRPr="002F354F">
        <w:rPr>
          <w:rStyle w:val="Emphasis"/>
        </w:rPr>
        <w:t>A President’s commands are not self-executing</w:t>
      </w:r>
      <w:r w:rsidRPr="002F354F">
        <w:rPr>
          <w:sz w:val="12"/>
        </w:rPr>
        <w:t xml:space="preserve">. </w:t>
      </w:r>
      <w:r w:rsidRPr="002F354F">
        <w:rPr>
          <w:rStyle w:val="StyleUnderline"/>
        </w:rPr>
        <w:t xml:space="preserve">He has to </w:t>
      </w:r>
      <w:r w:rsidRPr="002F354F">
        <w:rPr>
          <w:rStyle w:val="Emphasis"/>
        </w:rPr>
        <w:t>convince the bureaucracy to go along</w:t>
      </w:r>
      <w:r w:rsidRPr="002F354F">
        <w:rPr>
          <w:sz w:val="12"/>
        </w:rPr>
        <w:t xml:space="preserve">, </w:t>
      </w:r>
      <w:r w:rsidRPr="002F354F">
        <w:rPr>
          <w:rStyle w:val="StyleUnderline"/>
        </w:rPr>
        <w:t>and he often has political control only over the tippy-top of the agencies in question</w:t>
      </w:r>
      <w:r w:rsidRPr="002F354F">
        <w:rPr>
          <w:sz w:val="12"/>
        </w:rPr>
        <w:t xml:space="preserve">. </w:t>
      </w:r>
      <w:r w:rsidRPr="002F354F">
        <w:rPr>
          <w:rStyle w:val="StyleUnderline"/>
        </w:rPr>
        <w:t>The CIA has only three political appointees</w:t>
      </w:r>
      <w:r w:rsidRPr="002F354F">
        <w:rPr>
          <w:sz w:val="12"/>
        </w:rPr>
        <w:t xml:space="preserve">—the Director, the Deputy Director, and the General Counsel. I believe that </w:t>
      </w:r>
      <w:r w:rsidRPr="002F354F">
        <w:rPr>
          <w:rStyle w:val="StyleUnderline"/>
        </w:rPr>
        <w:t>at NSA, only the Director is a political appointee</w:t>
      </w:r>
      <w:r w:rsidRPr="002F354F">
        <w:rPr>
          <w:sz w:val="12"/>
        </w:rPr>
        <w:t xml:space="preserve">. The DOD has more, but especially in the context of its size, not that many more. President Trump can surely place loyalists in “non-political” spots in these agencies, but </w:t>
      </w:r>
      <w:r w:rsidRPr="002F354F">
        <w:rPr>
          <w:rStyle w:val="StyleUnderline"/>
        </w:rPr>
        <w:t xml:space="preserve">the vast majority of people running the Intelligence Community and DOD will be the </w:t>
      </w:r>
      <w:r w:rsidRPr="002F354F">
        <w:rPr>
          <w:rStyle w:val="Emphasis"/>
        </w:rPr>
        <w:t>same people that ran it under Obama</w:t>
      </w:r>
      <w:r w:rsidRPr="002F354F">
        <w:rPr>
          <w:sz w:val="12"/>
        </w:rPr>
        <w:t xml:space="preserve">. </w:t>
      </w:r>
      <w:r w:rsidRPr="002F354F">
        <w:rPr>
          <w:rStyle w:val="StyleUnderline"/>
        </w:rPr>
        <w:t xml:space="preserve">These permanent officials have </w:t>
      </w:r>
      <w:r w:rsidRPr="002F354F">
        <w:rPr>
          <w:rStyle w:val="Emphasis"/>
        </w:rPr>
        <w:t>deep expertise</w:t>
      </w:r>
      <w:r w:rsidRPr="002F354F">
        <w:rPr>
          <w:rStyle w:val="StyleUnderline"/>
        </w:rPr>
        <w:t xml:space="preserve">, </w:t>
      </w:r>
      <w:r w:rsidRPr="002F354F">
        <w:rPr>
          <w:rStyle w:val="Emphasis"/>
        </w:rPr>
        <w:t>trans-administration interests and values</w:t>
      </w:r>
      <w:r w:rsidRPr="002F354F">
        <w:rPr>
          <w:rStyle w:val="StyleUnderline"/>
        </w:rPr>
        <w:t xml:space="preserve">, and </w:t>
      </w:r>
      <w:r w:rsidRPr="002F354F">
        <w:rPr>
          <w:rStyle w:val="Emphasis"/>
        </w:rPr>
        <w:t>deft infighting skills</w:t>
      </w:r>
      <w:r w:rsidRPr="002F354F">
        <w:rPr>
          <w:rStyle w:val="StyleUnderline"/>
        </w:rPr>
        <w:t xml:space="preserve"> that enable them to </w:t>
      </w:r>
      <w:r w:rsidRPr="002F354F">
        <w:rPr>
          <w:rStyle w:val="Emphasis"/>
        </w:rPr>
        <w:t>check</w:t>
      </w:r>
      <w:r w:rsidRPr="002F354F">
        <w:rPr>
          <w:rStyle w:val="StyleUnderline"/>
        </w:rPr>
        <w:t xml:space="preserve"> and </w:t>
      </w:r>
      <w:r w:rsidRPr="002F354F">
        <w:rPr>
          <w:rStyle w:val="Emphasis"/>
        </w:rPr>
        <w:t>narrow the options</w:t>
      </w:r>
      <w:r w:rsidRPr="002F354F">
        <w:rPr>
          <w:rStyle w:val="StyleUnderline"/>
        </w:rPr>
        <w:t xml:space="preserve"> for </w:t>
      </w:r>
      <w:r w:rsidRPr="002F354F">
        <w:rPr>
          <w:rStyle w:val="Emphasis"/>
        </w:rPr>
        <w:t>even the most aggressive presidents</w:t>
      </w:r>
      <w:r w:rsidRPr="002F354F">
        <w:rPr>
          <w:rStyle w:val="StyleUnderline"/>
        </w:rPr>
        <w:t>. The “persistence in the interests and outlook of the national security leadership</w:t>
      </w:r>
      <w:r w:rsidRPr="002F354F">
        <w:rPr>
          <w:sz w:val="12"/>
        </w:rPr>
        <w:t xml:space="preserve"> and especially of the national security bureaucracy,” </w:t>
      </w:r>
      <w:r w:rsidRPr="002F354F">
        <w:rPr>
          <w:rStyle w:val="StyleUnderline"/>
        </w:rPr>
        <w:t xml:space="preserve">is one reason why </w:t>
      </w:r>
      <w:r w:rsidRPr="002F354F">
        <w:rPr>
          <w:rStyle w:val="Emphasis"/>
        </w:rPr>
        <w:t>Obama continued so many Bush-era counterterrorism policies</w:t>
      </w:r>
      <w:r w:rsidRPr="002F354F">
        <w:rPr>
          <w:sz w:val="12"/>
        </w:rPr>
        <w:t xml:space="preserve">, I argued in Power and Constraint. I predict </w:t>
      </w:r>
      <w:r w:rsidRPr="002F354F">
        <w:rPr>
          <w:rStyle w:val="StyleUnderline"/>
        </w:rPr>
        <w:t xml:space="preserve">the national security bureaucracy will also be a force for </w:t>
      </w:r>
      <w:r w:rsidRPr="002F354F">
        <w:rPr>
          <w:rStyle w:val="Emphasis"/>
        </w:rPr>
        <w:t>continuity</w:t>
      </w:r>
      <w:r w:rsidRPr="002F354F">
        <w:rPr>
          <w:rStyle w:val="StyleUnderline"/>
        </w:rPr>
        <w:t xml:space="preserve"> and </w:t>
      </w:r>
      <w:r w:rsidRPr="002F354F">
        <w:rPr>
          <w:rStyle w:val="Emphasis"/>
        </w:rPr>
        <w:t>restraint</w:t>
      </w:r>
      <w:r w:rsidRPr="002F354F">
        <w:rPr>
          <w:sz w:val="12"/>
        </w:rPr>
        <w:t xml:space="preserve"> </w:t>
      </w:r>
      <w:r w:rsidRPr="002F354F">
        <w:rPr>
          <w:rStyle w:val="StyleUnderline"/>
        </w:rPr>
        <w:t>in the other direction in a Trump administration</w:t>
      </w:r>
      <w:r w:rsidRPr="002F354F">
        <w:rPr>
          <w:sz w:val="12"/>
        </w:rPr>
        <w:t xml:space="preserve">. Michael Glennon wrote a good book that agreed with my descriptive point about the continuity-preserving power of the bureaucracy and argued that this power was largely illegitimate. Glennon seems to Leon Neyfakh (and to me) to back away from his descriptive thesis in suggesting that Trump but not Obama could steamroll this bureaucracy. I think this is much harder to do than Glennon suggests. Massive bureaucratic firings are politically hugely costly, bureaucratic expertise narrows presidential options in ways the White House cannot control, and the bureaucracy contains many veto points and accountability checks. One set of such points and checks consists of the hundreds of intelligence community lawyers. I know many are skeptical of lawyers’ checks because of (among other things) some early Bush administration practices, but I believe those practices were ultimately a result of excessive internal executive branch secrecy that I do not think can be replicated today. For reasons I explained at length in Power and Constraint and lack space to reiterate here, IC lawyers today operate in a significantly different legal and bureaucratic and cultural environment than they did in 2001, in large part as a reaction to early Bush-era initiatives. The law governing their operations is clearer and (mostly) more restrictive than in 2001; there are many forms of institutional transparency and redundant accountability built in to executive branch legal deliberations that were not present in 2001; and everyone in government is aware of the painful recriminations suffered by the early Bush lawyers and other officials as a result of their repudiated legal interpretations. Beyond the lawyers, </w:t>
      </w:r>
      <w:r w:rsidRPr="002F354F">
        <w:rPr>
          <w:rStyle w:val="StyleUnderline"/>
        </w:rPr>
        <w:t xml:space="preserve">career officials in the intelligence and defense communities are </w:t>
      </w:r>
      <w:r w:rsidRPr="002F354F">
        <w:rPr>
          <w:rStyle w:val="Emphasis"/>
        </w:rPr>
        <w:t>deeply committed to lawful action</w:t>
      </w:r>
      <w:r w:rsidRPr="002F354F">
        <w:rPr>
          <w:rStyle w:val="StyleUnderline"/>
        </w:rPr>
        <w:t xml:space="preserve"> to a degree that outsiders do not appreciate</w:t>
      </w:r>
      <w:r w:rsidRPr="002F354F">
        <w:rPr>
          <w:sz w:val="12"/>
        </w:rPr>
        <w:t xml:space="preserve">. </w:t>
      </w:r>
      <w:r w:rsidRPr="002F354F">
        <w:rPr>
          <w:rStyle w:val="StyleUnderline"/>
        </w:rPr>
        <w:t xml:space="preserve">I </w:t>
      </w:r>
      <w:r w:rsidRPr="002F354F">
        <w:rPr>
          <w:rStyle w:val="Emphasis"/>
        </w:rPr>
        <w:t>do not believe that the armed services</w:t>
      </w:r>
      <w:r w:rsidRPr="002F354F">
        <w:rPr>
          <w:sz w:val="12"/>
        </w:rPr>
        <w:t xml:space="preserve"> </w:t>
      </w:r>
      <w:r w:rsidRPr="002F354F">
        <w:rPr>
          <w:rStyle w:val="StyleUnderline"/>
        </w:rPr>
        <w:t>under Trump will carry out orders to target civilians or to unwind the interrogation constraints in the Army Field Manual</w:t>
      </w:r>
      <w:r w:rsidRPr="002F354F">
        <w:rPr>
          <w:sz w:val="12"/>
        </w:rPr>
        <w:t xml:space="preserve">, </w:t>
      </w:r>
      <w:r w:rsidRPr="002F354F">
        <w:rPr>
          <w:rStyle w:val="StyleUnderline"/>
        </w:rPr>
        <w:t xml:space="preserve">because doing so would be </w:t>
      </w:r>
      <w:r w:rsidRPr="002F354F">
        <w:rPr>
          <w:rStyle w:val="Emphasis"/>
        </w:rPr>
        <w:t>clearly unlawful</w:t>
      </w:r>
      <w:r w:rsidRPr="002F354F">
        <w:rPr>
          <w:sz w:val="12"/>
        </w:rPr>
        <w:t xml:space="preserve">. </w:t>
      </w:r>
      <w:r w:rsidRPr="002F354F">
        <w:rPr>
          <w:rStyle w:val="StyleUnderline"/>
        </w:rPr>
        <w:t xml:space="preserve">I </w:t>
      </w:r>
      <w:r w:rsidRPr="002F354F">
        <w:rPr>
          <w:rStyle w:val="Emphasis"/>
        </w:rPr>
        <w:t>do not believe</w:t>
      </w:r>
      <w:r w:rsidRPr="002F354F">
        <w:rPr>
          <w:sz w:val="12"/>
        </w:rPr>
        <w:t xml:space="preserve"> </w:t>
      </w:r>
      <w:r w:rsidRPr="002F354F">
        <w:rPr>
          <w:rStyle w:val="StyleUnderline"/>
        </w:rPr>
        <w:t>that the NSA career officials will</w:t>
      </w:r>
      <w:r w:rsidRPr="002F354F">
        <w:rPr>
          <w:sz w:val="12"/>
        </w:rPr>
        <w:t>—as the NSA did in the 1960s and 1970s—</w:t>
      </w:r>
      <w:r w:rsidRPr="002F354F">
        <w:rPr>
          <w:rStyle w:val="StyleUnderline"/>
        </w:rPr>
        <w:t>engage in domestic political surveillance, because doing so would be clearly unlawful</w:t>
      </w:r>
      <w:r w:rsidRPr="002F354F">
        <w:rPr>
          <w:sz w:val="12"/>
        </w:rPr>
        <w:t xml:space="preserve">. </w:t>
      </w:r>
      <w:r w:rsidRPr="002F354F">
        <w:rPr>
          <w:rStyle w:val="Emphasis"/>
        </w:rPr>
        <w:t>I do not believe</w:t>
      </w:r>
      <w:r w:rsidRPr="002F354F">
        <w:rPr>
          <w:sz w:val="12"/>
        </w:rPr>
        <w:t>—for reasons I explain more fully elsewhere—</w:t>
      </w:r>
      <w:r w:rsidRPr="002F354F">
        <w:rPr>
          <w:rStyle w:val="StyleUnderline"/>
        </w:rPr>
        <w:t>that CIA will return to waterboarding.</w:t>
      </w:r>
      <w:r w:rsidRPr="002F354F">
        <w:rPr>
          <w:sz w:val="12"/>
        </w:rPr>
        <w:t xml:space="preserve"> </w:t>
      </w:r>
      <w:r w:rsidRPr="002F354F">
        <w:rPr>
          <w:rStyle w:val="StyleUnderline"/>
        </w:rPr>
        <w:t>Not only are all of these practices that people worry about unlawful</w:t>
      </w:r>
      <w:r w:rsidRPr="002F354F">
        <w:rPr>
          <w:sz w:val="12"/>
        </w:rPr>
        <w:t xml:space="preserve">, </w:t>
      </w:r>
      <w:r w:rsidRPr="002F354F">
        <w:rPr>
          <w:rStyle w:val="Emphasis"/>
        </w:rPr>
        <w:t>the culture and interests of these agencies would not permit these practices to occur</w:t>
      </w:r>
      <w:r w:rsidRPr="002F354F">
        <w:rPr>
          <w:sz w:val="12"/>
        </w:rPr>
        <w:t>, I predict.</w:t>
      </w:r>
    </w:p>
    <w:p w14:paraId="1838AE63" w14:textId="77777777" w:rsidR="00AE448D" w:rsidRPr="002F354F" w:rsidRDefault="00AE448D" w:rsidP="00AE448D">
      <w:pPr>
        <w:pStyle w:val="Heading4"/>
        <w:rPr>
          <w:u w:val="single"/>
        </w:rPr>
      </w:pPr>
      <w:r w:rsidRPr="002F354F">
        <w:t xml:space="preserve">But, Trump proves the case for a strong presidency is </w:t>
      </w:r>
      <w:r w:rsidRPr="002F354F">
        <w:rPr>
          <w:u w:val="single"/>
        </w:rPr>
        <w:t>more valid now</w:t>
      </w:r>
      <w:r w:rsidRPr="002F354F">
        <w:t xml:space="preserve"> than </w:t>
      </w:r>
      <w:r w:rsidRPr="002F354F">
        <w:rPr>
          <w:u w:val="single"/>
        </w:rPr>
        <w:t>ever</w:t>
      </w:r>
    </w:p>
    <w:p w14:paraId="5186C403" w14:textId="77777777" w:rsidR="00AE448D" w:rsidRPr="002F354F" w:rsidRDefault="00AE448D" w:rsidP="00AE448D">
      <w:r w:rsidRPr="002F354F">
        <w:rPr>
          <w:rStyle w:val="Style13ptBold"/>
        </w:rPr>
        <w:t>Goldsmith 17</w:t>
      </w:r>
      <w:r w:rsidRPr="002F354F">
        <w:t xml:space="preserve"> [Jack Harvard Law Professor, "The Real Constitutional Danger", Lawfare, https://www.lawfareblog.com/real-constitutional-danger]</w:t>
      </w:r>
    </w:p>
    <w:p w14:paraId="3A1A7BD6" w14:textId="77777777" w:rsidR="00AE448D" w:rsidRPr="002F354F" w:rsidRDefault="00AE448D" w:rsidP="00AE448D">
      <w:pPr>
        <w:rPr>
          <w:sz w:val="12"/>
        </w:rPr>
      </w:pPr>
      <w:r w:rsidRPr="002F354F">
        <w:rPr>
          <w:rStyle w:val="StyleUnderline"/>
        </w:rPr>
        <w:t>In</w:t>
      </w:r>
      <w:r w:rsidRPr="002F354F">
        <w:rPr>
          <w:sz w:val="12"/>
        </w:rPr>
        <w:t xml:space="preserve"> these and </w:t>
      </w:r>
      <w:r w:rsidRPr="002F354F">
        <w:rPr>
          <w:rStyle w:val="StyleUnderline"/>
        </w:rPr>
        <w:t>many</w:t>
      </w:r>
      <w:r w:rsidRPr="002F354F">
        <w:rPr>
          <w:sz w:val="12"/>
        </w:rPr>
        <w:t xml:space="preserve"> other </w:t>
      </w:r>
      <w:r w:rsidRPr="002F354F">
        <w:rPr>
          <w:rStyle w:val="StyleUnderline"/>
        </w:rPr>
        <w:t>contexts</w:t>
      </w:r>
      <w:r w:rsidRPr="002F354F">
        <w:rPr>
          <w:sz w:val="12"/>
        </w:rPr>
        <w:t xml:space="preserve">, including foreign policy contexts (one-China policy, moving the U.S. embassy to Jerusalem on January 20, and sanctions against Russia over Ukraine), </w:t>
      </w:r>
      <w:r w:rsidRPr="002F354F">
        <w:rPr>
          <w:rStyle w:val="StyleUnderline"/>
        </w:rPr>
        <w:t>we have seen numerous norm-breaking initiatives or tendencies</w:t>
      </w:r>
      <w:r w:rsidRPr="002F354F">
        <w:rPr>
          <w:sz w:val="12"/>
        </w:rPr>
        <w:t xml:space="preserve"> by the Trump administration </w:t>
      </w:r>
      <w:r w:rsidRPr="002F354F">
        <w:rPr>
          <w:rStyle w:val="Emphasis"/>
        </w:rPr>
        <w:t>checked or moderated by actors and institutions inside</w:t>
      </w:r>
      <w:r w:rsidRPr="002F354F">
        <w:rPr>
          <w:sz w:val="12"/>
        </w:rPr>
        <w:t xml:space="preserve"> and outside </w:t>
      </w:r>
      <w:r w:rsidRPr="002F354F">
        <w:rPr>
          <w:rStyle w:val="Emphasis"/>
        </w:rPr>
        <w:t>the Executive branch</w:t>
      </w:r>
      <w:r w:rsidRPr="002F354F">
        <w:rPr>
          <w:sz w:val="12"/>
        </w:rPr>
        <w:t xml:space="preserve">. </w:t>
      </w:r>
      <w:r w:rsidRPr="002F354F">
        <w:rPr>
          <w:rStyle w:val="StyleUnderline"/>
        </w:rPr>
        <w:t xml:space="preserve">The presidency is </w:t>
      </w:r>
      <w:r w:rsidRPr="002F354F">
        <w:rPr>
          <w:rStyle w:val="Emphasis"/>
        </w:rPr>
        <w:t>not out of control</w:t>
      </w:r>
      <w:r w:rsidRPr="002F354F">
        <w:rPr>
          <w:sz w:val="12"/>
        </w:rPr>
        <w:t xml:space="preserve">. We are not descending into authoritarianism. </w:t>
      </w:r>
      <w:r w:rsidRPr="002F354F">
        <w:rPr>
          <w:rStyle w:val="Emphasis"/>
        </w:rPr>
        <w:t xml:space="preserve">Far from it. </w:t>
      </w:r>
      <w:r w:rsidRPr="002F354F">
        <w:rPr>
          <w:sz w:val="12"/>
        </w:rPr>
        <w:t xml:space="preserve">That doesn’t mean things won't go terribly wrong. I continue to worry about (among other things) the impact of the President’s tweets and rhetoric on international relations, and I especially worry about how the president will respond in a crisis. But </w:t>
      </w:r>
      <w:r w:rsidRPr="002F354F">
        <w:rPr>
          <w:rStyle w:val="StyleUnderline"/>
        </w:rPr>
        <w:t>these days I am more worried about</w:t>
      </w:r>
      <w:r w:rsidRPr="002F354F">
        <w:rPr>
          <w:sz w:val="12"/>
        </w:rPr>
        <w:t>—and I think we should all to some degree be worried about—</w:t>
      </w:r>
      <w:r w:rsidRPr="002F354F">
        <w:rPr>
          <w:rStyle w:val="Emphasis"/>
        </w:rPr>
        <w:t>a too-weak Trump presidency</w:t>
      </w:r>
      <w:r w:rsidRPr="002F354F">
        <w:rPr>
          <w:sz w:val="12"/>
        </w:rPr>
        <w:t xml:space="preserve">. Arthur </w:t>
      </w:r>
      <w:r w:rsidRPr="002F354F">
        <w:rPr>
          <w:rStyle w:val="StyleUnderline"/>
        </w:rPr>
        <w:t>Schlesinger</w:t>
      </w:r>
      <w:r w:rsidRPr="002F354F">
        <w:rPr>
          <w:sz w:val="12"/>
        </w:rPr>
        <w:t xml:space="preserve"> Jr. </w:t>
      </w:r>
      <w:r w:rsidRPr="002F354F">
        <w:rPr>
          <w:rStyle w:val="StyleUnderline"/>
        </w:rPr>
        <w:t>is</w:t>
      </w:r>
      <w:r w:rsidRPr="002F354F">
        <w:rPr>
          <w:sz w:val="12"/>
        </w:rPr>
        <w:t xml:space="preserve"> (as usual) </w:t>
      </w:r>
      <w:r w:rsidRPr="002F354F">
        <w:rPr>
          <w:rStyle w:val="StyleUnderline"/>
        </w:rPr>
        <w:t>quite right when he says that “The American Constitution</w:t>
      </w:r>
      <w:r w:rsidRPr="002F354F">
        <w:rPr>
          <w:sz w:val="12"/>
        </w:rPr>
        <w:t xml:space="preserve"> … </w:t>
      </w:r>
      <w:r w:rsidRPr="002F354F">
        <w:rPr>
          <w:rStyle w:val="Emphasis"/>
        </w:rPr>
        <w:t>envisages a strong presidency</w:t>
      </w:r>
      <w:r w:rsidRPr="002F354F">
        <w:rPr>
          <w:sz w:val="12"/>
        </w:rPr>
        <w:t xml:space="preserve"> within an equally strong system of accountability.” The accountability system is working in overdrive; </w:t>
      </w:r>
      <w:r w:rsidRPr="002F354F">
        <w:rPr>
          <w:rStyle w:val="StyleUnderline"/>
        </w:rPr>
        <w:t xml:space="preserve">it is the presidency </w:t>
      </w:r>
      <w:r w:rsidRPr="002F354F">
        <w:rPr>
          <w:rStyle w:val="Emphasis"/>
        </w:rPr>
        <w:t>I am worried about</w:t>
      </w:r>
      <w:r w:rsidRPr="002F354F">
        <w:rPr>
          <w:sz w:val="12"/>
        </w:rPr>
        <w:t xml:space="preserve">. As Schlesinger explained: A governing process based on the separation of powers among three supposedly equal and coordinate branches has an inherent tendency toward stalemate and inertia. </w:t>
      </w:r>
      <w:r w:rsidRPr="002F354F">
        <w:rPr>
          <w:rStyle w:val="StyleUnderline"/>
        </w:rPr>
        <w:t>One of the three branches must take the initiative if the system is to move.</w:t>
      </w:r>
      <w:r w:rsidRPr="002F354F">
        <w:rPr>
          <w:sz w:val="12"/>
        </w:rPr>
        <w:t xml:space="preserve"> </w:t>
      </w:r>
      <w:r w:rsidRPr="002F354F">
        <w:rPr>
          <w:rStyle w:val="StyleUnderline"/>
        </w:rPr>
        <w:t>The executive branch alone is structurally capable of taking that initiative.</w:t>
      </w:r>
      <w:r w:rsidRPr="002F354F">
        <w:rPr>
          <w:sz w:val="12"/>
        </w:rPr>
        <w:t xml:space="preserve"> </w:t>
      </w:r>
      <w:r w:rsidRPr="002F354F">
        <w:rPr>
          <w:rStyle w:val="StyleUnderline"/>
        </w:rPr>
        <w:t xml:space="preserve">The Founding Fathers </w:t>
      </w:r>
      <w:r w:rsidRPr="002F354F">
        <w:rPr>
          <w:rStyle w:val="Emphasis"/>
        </w:rPr>
        <w:t>intended that it should do so.</w:t>
      </w:r>
      <w:r w:rsidRPr="002F354F">
        <w:rPr>
          <w:sz w:val="12"/>
        </w:rPr>
        <w:t xml:space="preserve"> “Energy in the Executive,” said Hamilton in the 70th Federalist, “is a leading character in the definition of good government.” </w:t>
      </w:r>
      <w:r w:rsidRPr="002F354F">
        <w:rPr>
          <w:rStyle w:val="StyleUnderline"/>
        </w:rPr>
        <w:t xml:space="preserve">The U.S. government cannot work well to respond to </w:t>
      </w:r>
      <w:r w:rsidRPr="002F354F">
        <w:rPr>
          <w:rStyle w:val="Emphasis"/>
        </w:rPr>
        <w:t>society’s many complex problems</w:t>
      </w:r>
      <w:r w:rsidRPr="002F354F">
        <w:rPr>
          <w:sz w:val="12"/>
        </w:rPr>
        <w:t>—many things that need to get done cannot get done—</w:t>
      </w:r>
      <w:r w:rsidRPr="002F354F">
        <w:rPr>
          <w:rStyle w:val="StyleUnderline"/>
        </w:rPr>
        <w:t>without a</w:t>
      </w:r>
      <w:r w:rsidRPr="002F354F">
        <w:rPr>
          <w:sz w:val="12"/>
        </w:rPr>
        <w:t xml:space="preserve"> minimally staffed, well-organized, </w:t>
      </w:r>
      <w:r w:rsidRPr="002F354F">
        <w:rPr>
          <w:rStyle w:val="Emphasis"/>
        </w:rPr>
        <w:t>energetic, and competent Executive branch</w:t>
      </w:r>
      <w:r w:rsidRPr="002F354F">
        <w:rPr>
          <w:sz w:val="12"/>
        </w:rPr>
        <w:t xml:space="preserve">. Right now we don’t have such an Executive branch. </w:t>
      </w:r>
      <w:r w:rsidRPr="002F354F">
        <w:rPr>
          <w:rStyle w:val="StyleUnderline"/>
        </w:rPr>
        <w:t xml:space="preserve">We also need a </w:t>
      </w:r>
      <w:r w:rsidRPr="002F354F">
        <w:rPr>
          <w:rStyle w:val="Emphasis"/>
        </w:rPr>
        <w:t>strong</w:t>
      </w:r>
      <w:r w:rsidRPr="002F354F">
        <w:rPr>
          <w:rStyle w:val="StyleUnderline"/>
        </w:rPr>
        <w:t xml:space="preserve">, </w:t>
      </w:r>
      <w:r w:rsidRPr="002F354F">
        <w:rPr>
          <w:rStyle w:val="Emphasis"/>
        </w:rPr>
        <w:t>competent</w:t>
      </w:r>
      <w:r w:rsidRPr="002F354F">
        <w:rPr>
          <w:rStyle w:val="StyleUnderline"/>
        </w:rPr>
        <w:t xml:space="preserve">, </w:t>
      </w:r>
      <w:r w:rsidRPr="002F354F">
        <w:rPr>
          <w:rStyle w:val="Emphasis"/>
        </w:rPr>
        <w:t>well-organized Executive branch</w:t>
      </w:r>
      <w:r w:rsidRPr="002F354F">
        <w:rPr>
          <w:rStyle w:val="StyleUnderline"/>
        </w:rPr>
        <w:t xml:space="preserve"> to </w:t>
      </w:r>
      <w:r w:rsidRPr="002F354F">
        <w:rPr>
          <w:rStyle w:val="Emphasis"/>
        </w:rPr>
        <w:t>keep us safe from threats abroad</w:t>
      </w:r>
      <w:r w:rsidRPr="002F354F">
        <w:rPr>
          <w:sz w:val="12"/>
        </w:rPr>
        <w:t xml:space="preserve">. </w:t>
      </w:r>
      <w:r w:rsidRPr="002F354F">
        <w:rPr>
          <w:rStyle w:val="StyleUnderline"/>
        </w:rPr>
        <w:t xml:space="preserve">Weakness and disorganization and uncertain fortitude in foreign and defense policy </w:t>
      </w:r>
      <w:r w:rsidRPr="002F354F">
        <w:rPr>
          <w:rStyle w:val="Emphasis"/>
        </w:rPr>
        <w:t>invite aggressive actions from adversaries</w:t>
      </w:r>
      <w:r w:rsidRPr="002F354F">
        <w:rPr>
          <w:sz w:val="12"/>
        </w:rPr>
        <w:t xml:space="preserve">. </w:t>
      </w:r>
      <w:r w:rsidRPr="002F354F">
        <w:rPr>
          <w:rStyle w:val="StyleUnderline"/>
        </w:rPr>
        <w:t>I have confidence in Mattis</w:t>
      </w:r>
      <w:r w:rsidRPr="002F354F">
        <w:rPr>
          <w:sz w:val="12"/>
        </w:rPr>
        <w:t xml:space="preserve"> and Tillerson. But I also have little doubt that there is a connection between the President’s reckless foreign policy tweeting, his attacks on the intelligence community, and disarray in the National Security Council, on the one hand, and the recent North Korean and Iranian missile tests (among other recent provocations), on the other. Weak presidencies enhance the likelihood of a foreign policy crisis that weak presidents are ill-suited to redress, and indeed that often bring out the worse in a weak president—especially one who is thin-skinned, uninformed, and impulsive. </w:t>
      </w:r>
      <w:r w:rsidRPr="002F354F">
        <w:rPr>
          <w:rStyle w:val="StyleUnderline"/>
        </w:rPr>
        <w:t>I’m not yet panicked about the too-weak Trump presidency</w:t>
      </w:r>
      <w:r w:rsidRPr="002F354F">
        <w:rPr>
          <w:sz w:val="12"/>
        </w:rPr>
        <w:t xml:space="preserve"> (though I am more worried about it than I am about a too-strong Trump presidency). </w:t>
      </w:r>
      <w:r w:rsidRPr="002F354F">
        <w:rPr>
          <w:rStyle w:val="StyleUnderline"/>
        </w:rPr>
        <w:t>I continue to hope that as senior cabinet officials assume office</w:t>
      </w:r>
      <w:r w:rsidRPr="002F354F">
        <w:rPr>
          <w:sz w:val="12"/>
        </w:rPr>
        <w:t xml:space="preserve"> and as their departments get staffed and running, </w:t>
      </w:r>
      <w:r w:rsidRPr="002F354F">
        <w:rPr>
          <w:rStyle w:val="StyleUnderline"/>
        </w:rPr>
        <w:t>the influence of the seemingly reckless White House staff will recede</w:t>
      </w:r>
      <w:r w:rsidRPr="002F354F">
        <w:rPr>
          <w:sz w:val="12"/>
        </w:rPr>
        <w:t xml:space="preserve">, </w:t>
      </w:r>
      <w:r w:rsidRPr="002F354F">
        <w:rPr>
          <w:rStyle w:val="Emphasis"/>
        </w:rPr>
        <w:t>and we will see more competence and stability in the government</w:t>
      </w:r>
      <w:r w:rsidRPr="002F354F">
        <w:rPr>
          <w:sz w:val="12"/>
        </w:rPr>
        <w:t xml:space="preserve">. In that light, the unsteady Flynn’s resignation is very much a step in the right direction.    </w:t>
      </w:r>
    </w:p>
    <w:p w14:paraId="250D84EE" w14:textId="77777777" w:rsidR="00AE448D" w:rsidRPr="002F354F" w:rsidRDefault="00AE448D" w:rsidP="00AE448D">
      <w:pPr>
        <w:pStyle w:val="Heading4"/>
      </w:pPr>
      <w:r w:rsidRPr="002F354F">
        <w:t xml:space="preserve">His worst instincts will be contained </w:t>
      </w:r>
      <w:r w:rsidRPr="002F354F">
        <w:rPr>
          <w:u w:val="single"/>
        </w:rPr>
        <w:t>inevitably</w:t>
      </w:r>
      <w:r w:rsidRPr="002F354F">
        <w:t xml:space="preserve"> by the Cabinet</w:t>
      </w:r>
    </w:p>
    <w:p w14:paraId="12B15D2E" w14:textId="77777777" w:rsidR="00AE448D" w:rsidRPr="002F354F" w:rsidRDefault="00AE448D" w:rsidP="00AE448D">
      <w:r w:rsidRPr="002F354F">
        <w:rPr>
          <w:rStyle w:val="Style13ptBold"/>
        </w:rPr>
        <w:t>Douthat 18</w:t>
      </w:r>
      <w:r w:rsidRPr="002F354F">
        <w:t xml:space="preserve"> [Ross "The Taming of a Demagogue", NYT, https://www.nytimes.com/2018/02/07/opinion/trump-republicans-vote-democrat.html?action=click&amp;pgtype=Homepage&amp;clickSource=story-heading&amp;module=opinion-c-col-left-region®ion=opinion-c-col-left-region&amp;WT.nav=opinion-c-col-left-region]</w:t>
      </w:r>
    </w:p>
    <w:p w14:paraId="39506276" w14:textId="77777777" w:rsidR="00AE448D" w:rsidRPr="002F354F" w:rsidRDefault="00AE448D" w:rsidP="00AE448D">
      <w:pPr>
        <w:rPr>
          <w:sz w:val="10"/>
        </w:rPr>
      </w:pPr>
      <w:r w:rsidRPr="002F354F">
        <w:rPr>
          <w:sz w:val="10"/>
        </w:rPr>
        <w:t xml:space="preserve">But a year later, </w:t>
      </w:r>
      <w:r w:rsidRPr="002F354F">
        <w:rPr>
          <w:rStyle w:val="StyleUnderline"/>
        </w:rPr>
        <w:t xml:space="preserve">the project of </w:t>
      </w:r>
      <w:r w:rsidRPr="002F354F">
        <w:rPr>
          <w:rStyle w:val="Emphasis"/>
        </w:rPr>
        <w:t>containment</w:t>
      </w:r>
      <w:r w:rsidRPr="002F354F">
        <w:rPr>
          <w:sz w:val="10"/>
        </w:rPr>
        <w:t xml:space="preserve"> </w:t>
      </w:r>
      <w:r w:rsidRPr="002F354F">
        <w:rPr>
          <w:rStyle w:val="StyleUnderline"/>
        </w:rPr>
        <w:t xml:space="preserve">has been </w:t>
      </w:r>
      <w:r w:rsidRPr="002F354F">
        <w:rPr>
          <w:rStyle w:val="Emphasis"/>
        </w:rPr>
        <w:t>much more successful than its critics feared</w:t>
      </w:r>
      <w:r w:rsidRPr="002F354F">
        <w:rPr>
          <w:sz w:val="10"/>
        </w:rPr>
        <w:t xml:space="preserve">. </w:t>
      </w:r>
      <w:r w:rsidRPr="002F354F">
        <w:rPr>
          <w:rStyle w:val="StyleUnderline"/>
        </w:rPr>
        <w:t>Here is a short list of moves</w:t>
      </w:r>
      <w:r w:rsidRPr="002F354F">
        <w:rPr>
          <w:sz w:val="10"/>
        </w:rPr>
        <w:t xml:space="preserve"> — some authoritarian, some just destabilizing — </w:t>
      </w:r>
      <w:r w:rsidRPr="002F354F">
        <w:rPr>
          <w:rStyle w:val="StyleUnderline"/>
        </w:rPr>
        <w:t>that Trump promised or threatened during the campaign</w:t>
      </w:r>
      <w:r w:rsidRPr="002F354F">
        <w:rPr>
          <w:sz w:val="10"/>
        </w:rPr>
        <w:t xml:space="preserve">: </w:t>
      </w:r>
      <w:r w:rsidRPr="002F354F">
        <w:rPr>
          <w:rStyle w:val="Emphasis"/>
        </w:rPr>
        <w:t>reinstating waterboarding</w:t>
      </w:r>
      <w:r w:rsidRPr="002F354F">
        <w:rPr>
          <w:rStyle w:val="StyleUnderline"/>
        </w:rPr>
        <w:t xml:space="preserve"> and allowing torture</w:t>
      </w:r>
      <w:r w:rsidRPr="002F354F">
        <w:rPr>
          <w:sz w:val="10"/>
        </w:rPr>
        <w:t xml:space="preserve">, even over military objections; </w:t>
      </w:r>
      <w:r w:rsidRPr="002F354F">
        <w:rPr>
          <w:rStyle w:val="Emphasis"/>
        </w:rPr>
        <w:t>shaking up NATO</w:t>
      </w:r>
      <w:r w:rsidRPr="002F354F">
        <w:rPr>
          <w:sz w:val="10"/>
        </w:rPr>
        <w:t xml:space="preserve"> and </w:t>
      </w:r>
      <w:r w:rsidRPr="002F354F">
        <w:rPr>
          <w:rStyle w:val="StyleUnderline"/>
        </w:rPr>
        <w:t xml:space="preserve">striking a deal that </w:t>
      </w:r>
      <w:r w:rsidRPr="002F354F">
        <w:rPr>
          <w:rStyle w:val="Emphasis"/>
        </w:rPr>
        <w:t>abandons American allies</w:t>
      </w:r>
      <w:r w:rsidRPr="002F354F">
        <w:rPr>
          <w:rStyle w:val="StyleUnderline"/>
        </w:rPr>
        <w:t xml:space="preserve"> to a Russian sphere of influence</w:t>
      </w:r>
      <w:r w:rsidRPr="002F354F">
        <w:rPr>
          <w:sz w:val="10"/>
        </w:rPr>
        <w:t xml:space="preserve">; </w:t>
      </w:r>
      <w:r w:rsidRPr="002F354F">
        <w:rPr>
          <w:rStyle w:val="StyleUnderline"/>
        </w:rPr>
        <w:t>pulling the United States out of Nafta</w:t>
      </w:r>
      <w:r w:rsidRPr="002F354F">
        <w:rPr>
          <w:sz w:val="10"/>
        </w:rPr>
        <w:t xml:space="preserve">; changing libel laws to make it easier to bankrupt his critics in the press; launching a major trade war with China; pulling the United States out of the Iranian nuclear deal; installing cronies and relatives in high judicial posts; banning Muslim entry to the United States; and deporting millions of illegal immigrants in an enormous sweep. A year later </w:t>
      </w:r>
      <w:r w:rsidRPr="002F354F">
        <w:rPr>
          <w:rStyle w:val="Emphasis"/>
        </w:rPr>
        <w:t>none of these things have happened</w:t>
      </w:r>
      <w:r w:rsidRPr="002F354F">
        <w:rPr>
          <w:sz w:val="10"/>
        </w:rPr>
        <w:t xml:space="preserve">; </w:t>
      </w:r>
      <w:r w:rsidRPr="002F354F">
        <w:rPr>
          <w:rStyle w:val="StyleUnderline"/>
        </w:rPr>
        <w:t>few have even been meaningfully attempted</w:t>
      </w:r>
      <w:r w:rsidRPr="002F354F">
        <w:rPr>
          <w:sz w:val="10"/>
        </w:rPr>
        <w:t xml:space="preserve">. </w:t>
      </w:r>
      <w:r w:rsidRPr="002F354F">
        <w:rPr>
          <w:rStyle w:val="StyleUnderline"/>
        </w:rPr>
        <w:t xml:space="preserve">In almost </w:t>
      </w:r>
      <w:r w:rsidRPr="002F354F">
        <w:rPr>
          <w:rStyle w:val="Emphasis"/>
        </w:rPr>
        <w:t>every case</w:t>
      </w:r>
      <w:r w:rsidRPr="002F354F">
        <w:rPr>
          <w:sz w:val="10"/>
        </w:rPr>
        <w:t xml:space="preserve"> </w:t>
      </w:r>
      <w:r w:rsidRPr="002F354F">
        <w:rPr>
          <w:rStyle w:val="StyleUnderline"/>
        </w:rPr>
        <w:t xml:space="preserve">the establishment Republicans </w:t>
      </w:r>
      <w:r w:rsidRPr="002F354F">
        <w:rPr>
          <w:rStyle w:val="Emphasis"/>
        </w:rPr>
        <w:t>crowding his cabinet</w:t>
      </w:r>
      <w:r w:rsidRPr="002F354F">
        <w:rPr>
          <w:sz w:val="10"/>
        </w:rPr>
        <w:t xml:space="preserve"> or influencing him from the Senate </w:t>
      </w:r>
      <w:r w:rsidRPr="002F354F">
        <w:rPr>
          <w:rStyle w:val="StyleUnderline"/>
        </w:rPr>
        <w:t>have had a gentling or restraining</w:t>
      </w:r>
      <w:r w:rsidRPr="002F354F">
        <w:rPr>
          <w:sz w:val="10"/>
        </w:rPr>
        <w:t xml:space="preserve"> (or, from an alt-right perspective, cucking) </w:t>
      </w:r>
      <w:r w:rsidRPr="002F354F">
        <w:rPr>
          <w:rStyle w:val="StyleUnderline"/>
        </w:rPr>
        <w:t>effect upon Trump’s presidency</w:t>
      </w:r>
      <w:r w:rsidRPr="002F354F">
        <w:rPr>
          <w:sz w:val="10"/>
        </w:rPr>
        <w:t>. You could argue, if you squint, that versions of the last two policies have been pursued — but even there the case is weak, the Trump administration’s behavior less than authoritarian. The travel ban the White House put forward affected a small fraction of the world’s Muslims and has been easily impeded in the courts. Likewise, interior immigration enforcement has become more aggressive and punitive than under Barack Obama — but this increase in arrests has already run into a bureaucratic and judicial backlog that will make mass deportation impossible unless Trump actually short-circuits the judicial process … which, to date, he conspicuously has not.</w:t>
      </w:r>
    </w:p>
    <w:p w14:paraId="5BDE1DE9" w14:textId="77777777" w:rsidR="00AE448D" w:rsidRPr="002F354F" w:rsidRDefault="00AE448D" w:rsidP="00AE448D">
      <w:pPr>
        <w:pStyle w:val="Heading3"/>
      </w:pPr>
      <w:r w:rsidRPr="002F354F">
        <w:t xml:space="preserve">2NC – AT: Groupthink </w:t>
      </w:r>
    </w:p>
    <w:p w14:paraId="732E53B3" w14:textId="77777777" w:rsidR="00AE448D" w:rsidRPr="002F354F" w:rsidRDefault="00AE448D" w:rsidP="00AE448D">
      <w:pPr>
        <w:pStyle w:val="Heading4"/>
      </w:pPr>
      <w:r w:rsidRPr="002F354F">
        <w:t>No empirical support</w:t>
      </w:r>
    </w:p>
    <w:p w14:paraId="534DF4FC" w14:textId="77777777" w:rsidR="00AE448D" w:rsidRPr="002F354F" w:rsidRDefault="00AE448D" w:rsidP="00AE448D">
      <w:r w:rsidRPr="002F354F">
        <w:rPr>
          <w:rStyle w:val="Style13ptBold"/>
        </w:rPr>
        <w:t>Hempell 4</w:t>
      </w:r>
      <w:r w:rsidRPr="002F354F">
        <w:t xml:space="preserve"> [Anthony User Experience Consulting Senior Information Architect, “Groupthink:  An introduction to Janis' theory of concurrence-seeking tendencies in group work., http://www.anthonyhempell.com/papers/groupthink/, March 3]</w:t>
      </w:r>
    </w:p>
    <w:p w14:paraId="70BC443B" w14:textId="77777777" w:rsidR="00AE448D" w:rsidRPr="002F354F" w:rsidRDefault="00AE448D" w:rsidP="00AE448D">
      <w:pPr>
        <w:rPr>
          <w:sz w:val="16"/>
        </w:rPr>
      </w:pPr>
      <w:r w:rsidRPr="002F354F">
        <w:rPr>
          <w:u w:val="single"/>
        </w:rPr>
        <w:t>In the thirty years since Janis first proposed the groupthink model,</w:t>
      </w:r>
      <w:r w:rsidRPr="002F354F">
        <w:rPr>
          <w:sz w:val="16"/>
        </w:rPr>
        <w:t xml:space="preserve"> </w:t>
      </w:r>
      <w:r w:rsidRPr="002F354F">
        <w:rPr>
          <w:u w:val="single"/>
        </w:rPr>
        <w:t>there is still little agreement as to the validity of the model in assessing decision-making behaviour</w:t>
      </w:r>
      <w:r w:rsidRPr="002F354F">
        <w:rPr>
          <w:sz w:val="16"/>
        </w:rPr>
        <w:t xml:space="preserve"> (Park, 2000). </w:t>
      </w:r>
      <w:r w:rsidRPr="002F354F">
        <w:rPr>
          <w:u w:val="single"/>
        </w:rPr>
        <w:t>Janis' theory</w:t>
      </w:r>
      <w:r w:rsidRPr="002F354F">
        <w:rPr>
          <w:sz w:val="16"/>
        </w:rPr>
        <w:t xml:space="preserve"> is often criticized because it </w:t>
      </w:r>
      <w:r w:rsidRPr="002F354F">
        <w:rPr>
          <w:u w:val="single"/>
        </w:rPr>
        <w:t xml:space="preserve">does not present a framework that is suitable for </w:t>
      </w:r>
      <w:r w:rsidRPr="002F354F">
        <w:rPr>
          <w:rStyle w:val="Emphasis"/>
        </w:rPr>
        <w:t>empirical testing</w:t>
      </w:r>
      <w:r w:rsidRPr="002F354F">
        <w:rPr>
          <w:sz w:val="16"/>
        </w:rPr>
        <w:t xml:space="preserve">; instead, the evidence for groupthink comes from largely qualitative, historical or archival methods (Sunstein, 2003). Some critics go so far as to say that </w:t>
      </w:r>
      <w:r w:rsidRPr="002F354F">
        <w:rPr>
          <w:u w:val="single"/>
        </w:rPr>
        <w:t xml:space="preserve">Janis's work relies on "anecdote, casual observation, and intuitive appeal rather than </w:t>
      </w:r>
      <w:r w:rsidRPr="002F354F">
        <w:rPr>
          <w:rStyle w:val="Emphasis"/>
        </w:rPr>
        <w:t>rigorous research</w:t>
      </w:r>
      <w:r w:rsidRPr="002F354F">
        <w:rPr>
          <w:sz w:val="16"/>
        </w:rPr>
        <w:t xml:space="preserve">" (Esser, 1998, cited in Sunstein, 2003, p.142). </w:t>
      </w:r>
      <w:r w:rsidRPr="002F354F">
        <w:rPr>
          <w:u w:val="single"/>
        </w:rPr>
        <w:t xml:space="preserve">While some studies have shown support for the groupthink model, </w:t>
      </w:r>
      <w:r w:rsidRPr="002F354F">
        <w:rPr>
          <w:sz w:val="16"/>
        </w:rPr>
        <w:t xml:space="preserve">the </w:t>
      </w:r>
      <w:r w:rsidRPr="002F354F">
        <w:rPr>
          <w:u w:val="single"/>
        </w:rPr>
        <w:t>support tends to be mixed or conditional</w:t>
      </w:r>
      <w:r w:rsidRPr="002F354F">
        <w:rPr>
          <w:sz w:val="16"/>
        </w:rPr>
        <w:t xml:space="preserve"> (Esser, 1998); some studies have revealed that a closed leadership style and external threats (in particular, time pressure) promote groupthink and defective decision making (Neck &amp; Moorhead, 1995, cited by Choi &amp; Kim, 1999); </w:t>
      </w:r>
      <w:r w:rsidRPr="002F354F">
        <w:rPr>
          <w:u w:val="single"/>
        </w:rPr>
        <w:t>the effect of group cohesiveness is still inconclusive</w:t>
      </w:r>
      <w:r w:rsidRPr="002F354F">
        <w:rPr>
          <w:sz w:val="16"/>
        </w:rPr>
        <w:t xml:space="preserve"> (Mullen, Anthony, Salas &amp; Driskel, 1994, cited by Choi &amp; Kim, 1999). </w:t>
      </w:r>
      <w:r w:rsidRPr="002F354F">
        <w:rPr>
          <w:u w:val="single"/>
        </w:rPr>
        <w:t>Janis's model tends to be supported by studies that employ a qualitative case-study</w:t>
      </w:r>
      <w:r w:rsidRPr="002F354F">
        <w:rPr>
          <w:sz w:val="16"/>
        </w:rPr>
        <w:t xml:space="preserve"> </w:t>
      </w:r>
      <w:r w:rsidRPr="002F354F">
        <w:rPr>
          <w:u w:val="single"/>
        </w:rPr>
        <w:t>approach as opposed to experimental research, which tends to either partially support or not support Janis's thesis</w:t>
      </w:r>
      <w:r w:rsidRPr="002F354F">
        <w:rPr>
          <w:sz w:val="16"/>
        </w:rPr>
        <w:t xml:space="preserve"> (Park, 2000). The lack of success in experimental validation of groupthink may be due to difficulties in operationalizing and conceptualizing it as a testable variable (Hogg &amp; Hains, 1998; Park, 2000). Some </w:t>
      </w:r>
      <w:r w:rsidRPr="002F354F">
        <w:rPr>
          <w:u w:val="single"/>
        </w:rPr>
        <w:t>researchers have criticized Janis for categorically denouncing groupthink as a negative phenomenon</w:t>
      </w:r>
      <w:r w:rsidRPr="002F354F">
        <w:rPr>
          <w:sz w:val="16"/>
        </w:rPr>
        <w:t xml:space="preserve"> (Longley &amp; Pruitt, 1980, cited in Choi &amp; Kim, 1999). Sniezek (1992) argues that </w:t>
      </w:r>
      <w:r w:rsidRPr="002F354F">
        <w:rPr>
          <w:rStyle w:val="Emphasis"/>
        </w:rPr>
        <w:t>there are instances where concurrence-seeking may promote group performance</w:t>
      </w:r>
      <w:r w:rsidRPr="002F354F">
        <w:rPr>
          <w:sz w:val="16"/>
        </w:rPr>
        <w:t xml:space="preserve">. When used to explain behaviour in a practical setting, </w:t>
      </w:r>
      <w:r w:rsidRPr="002F354F">
        <w:rPr>
          <w:u w:val="single"/>
        </w:rPr>
        <w:t xml:space="preserve">groupthink has been frames as a detrimental group process; the result of this has been that many corporate </w:t>
      </w:r>
      <w:r w:rsidRPr="002F354F">
        <w:rPr>
          <w:rStyle w:val="Emphasis"/>
        </w:rPr>
        <w:t>training programs have created strategies for avoiding groupthink in the workplace</w:t>
      </w:r>
      <w:r w:rsidRPr="002F354F">
        <w:rPr>
          <w:sz w:val="16"/>
        </w:rPr>
        <w:t xml:space="preserve"> (Quinn, Faerman, Thompson &amp; McGrath, 1990, cited in Choi &amp; Kim, 1999). Another criticism of groupthink is that Janis overestimates the link between the decision-making process and the outcome (McCauley, 1989; Tetlock, Peterson, McGuire, Chang &amp; Feld, 1992; cited in Choi &amp; Kim, 1999). </w:t>
      </w:r>
      <w:r w:rsidRPr="002F354F">
        <w:rPr>
          <w:u w:val="single"/>
        </w:rPr>
        <w:t>Tetlock et al argue that there are many other factors between the decision process and the outcome. The outcome of any decision-making process</w:t>
      </w:r>
      <w:r w:rsidRPr="002F354F">
        <w:rPr>
          <w:sz w:val="16"/>
        </w:rPr>
        <w:t xml:space="preserve">, they argue, </w:t>
      </w:r>
      <w:r w:rsidRPr="002F354F">
        <w:rPr>
          <w:u w:val="single"/>
        </w:rPr>
        <w:t>will only have a certain probability of success due to various environmental factors</w:t>
      </w:r>
      <w:r w:rsidRPr="002F354F">
        <w:rPr>
          <w:sz w:val="16"/>
        </w:rPr>
        <w:t xml:space="preserve"> (such as luck). A large-scale study researching decision-making in seven major American corporations concluded that </w:t>
      </w:r>
      <w:r w:rsidRPr="002F354F">
        <w:rPr>
          <w:u w:val="single"/>
        </w:rPr>
        <w:t>decision-making worked best when following a sound information processing method</w:t>
      </w:r>
      <w:r w:rsidRPr="002F354F">
        <w:rPr>
          <w:sz w:val="16"/>
        </w:rPr>
        <w:t xml:space="preserve">; however these groups also showed signs of groupthink, in that they had strong leadership which attempted to persuade others in the group that they were right (Peterson et al, 1998, cited in Sunstein, 2003). Esser (1998) found that groupthink characteristics were correlated with failures; however </w:t>
      </w:r>
      <w:r w:rsidRPr="002F354F">
        <w:rPr>
          <w:u w:val="single"/>
        </w:rPr>
        <w:t>cohesiveness did not appear to be a factor:</w:t>
      </w:r>
      <w:r w:rsidRPr="002F354F">
        <w:rPr>
          <w:sz w:val="16"/>
        </w:rPr>
        <w:t xml:space="preserve"> groups consisting of strangers, friends, or various levels of previous experience together did not appear to effect decision-making ability. </w:t>
      </w:r>
      <w:r w:rsidRPr="002F354F">
        <w:rPr>
          <w:u w:val="single"/>
        </w:rPr>
        <w:t>Janis' claims of insulation of groups and groups led by autocratic leaders did show that these attributes were indicative of groupthink symptoms. Moorhead &amp; Montanari conducted a study where they concluded that groupthink symptoms had no significant effect on group performance</w:t>
      </w:r>
      <w:r w:rsidRPr="002F354F">
        <w:rPr>
          <w:sz w:val="16"/>
        </w:rPr>
        <w:t xml:space="preserve">, and that "the relationship between groupthink-induced decision defects and outcomes were not as strong as Janis suggests" (Moorhead &amp; Montanari, 1986, p. 399; cited by Choi &amp; Kim, 1999). </w:t>
      </w:r>
      <w:r w:rsidRPr="002F354F">
        <w:rPr>
          <w:u w:val="single"/>
        </w:rPr>
        <w:t>Overall, the groupthink hypothesis appears to be valuable as a descriptive,</w:t>
      </w:r>
      <w:r w:rsidRPr="002F354F">
        <w:rPr>
          <w:sz w:val="16"/>
        </w:rPr>
        <w:t xml:space="preserve"> analytic and heuristic tool (Esser, 1998) </w:t>
      </w:r>
      <w:r w:rsidRPr="002F354F">
        <w:rPr>
          <w:u w:val="single"/>
        </w:rPr>
        <w:t>but is not a good model for empirical testing; it attempts to explain a complex phenomenon but is difficult to operationalize into testable variables</w:t>
      </w:r>
      <w:r w:rsidRPr="002F354F">
        <w:rPr>
          <w:sz w:val="16"/>
        </w:rPr>
        <w:t xml:space="preserve">. While some areas of Janis' theory have been supported by empirical or experimental, others remain ambiguous or even contradictory (Sunstein, 2003). When reading the assessments of others, </w:t>
      </w:r>
      <w:r w:rsidRPr="002F354F">
        <w:rPr>
          <w:u w:val="single"/>
        </w:rPr>
        <w:t>it begs the question of whether groupthink is suited to being used as a model for empirical analysis:</w:t>
      </w:r>
      <w:r w:rsidRPr="002F354F">
        <w:rPr>
          <w:sz w:val="16"/>
        </w:rPr>
        <w:t xml:space="preserve"> is it fair to measure groupthink theory on the basis of laboratory tests, when in real life groupthink occurs within a complex and volatile environment? Janis's original method was one of inductive reasoning from archival records and case studies; perhaps it is better left as a qualitative model that can help illuminate the inexact spheres of organizational behaviour and communications theory. </w:t>
      </w:r>
    </w:p>
    <w:p w14:paraId="01927FBA" w14:textId="77777777" w:rsidR="00AE448D" w:rsidRPr="002F354F" w:rsidRDefault="00AE448D" w:rsidP="00AE448D"/>
    <w:p w14:paraId="6C3AB272" w14:textId="77777777" w:rsidR="00AE448D" w:rsidRPr="002F354F" w:rsidRDefault="00AE448D" w:rsidP="00AE448D"/>
    <w:p w14:paraId="22DCC23E" w14:textId="77777777" w:rsidR="00AE448D" w:rsidRPr="002F354F" w:rsidRDefault="00AE448D" w:rsidP="00AE448D"/>
    <w:p w14:paraId="0A148916" w14:textId="77777777" w:rsidR="00AE448D" w:rsidRPr="002F354F" w:rsidRDefault="00AE448D" w:rsidP="00AE448D">
      <w:pPr>
        <w:pStyle w:val="Heading3"/>
      </w:pPr>
      <w:r w:rsidRPr="002F354F">
        <w:t>2NC – AT: Trump Internationalism</w:t>
      </w:r>
    </w:p>
    <w:p w14:paraId="50DBCC2F" w14:textId="77777777" w:rsidR="00AE448D" w:rsidRPr="002F354F" w:rsidRDefault="00AE448D" w:rsidP="00AE448D">
      <w:pPr>
        <w:pStyle w:val="Heading4"/>
      </w:pPr>
      <w:r w:rsidRPr="002F354F">
        <w:t xml:space="preserve">Trump’s </w:t>
      </w:r>
      <w:r w:rsidRPr="002F354F">
        <w:rPr>
          <w:u w:val="single"/>
        </w:rPr>
        <w:t>power competition</w:t>
      </w:r>
      <w:r w:rsidRPr="002F354F">
        <w:t xml:space="preserve"> strategy exploits </w:t>
      </w:r>
      <w:r w:rsidRPr="002F354F">
        <w:rPr>
          <w:u w:val="single"/>
        </w:rPr>
        <w:t>enemy weakness</w:t>
      </w:r>
      <w:r w:rsidRPr="002F354F">
        <w:t xml:space="preserve"> and </w:t>
      </w:r>
      <w:r w:rsidRPr="002F354F">
        <w:rPr>
          <w:u w:val="single"/>
        </w:rPr>
        <w:t>best leverages</w:t>
      </w:r>
      <w:r w:rsidRPr="002F354F">
        <w:t xml:space="preserve"> American power – defeating challengers</w:t>
      </w:r>
    </w:p>
    <w:p w14:paraId="1B3513F3" w14:textId="77777777" w:rsidR="00AE448D" w:rsidRPr="002F354F" w:rsidRDefault="00AE448D" w:rsidP="00AE448D">
      <w:r w:rsidRPr="002F354F">
        <w:rPr>
          <w:rStyle w:val="Style13ptBold"/>
        </w:rPr>
        <w:t>Auslin 17</w:t>
      </w:r>
      <w:r w:rsidRPr="002F354F">
        <w:t xml:space="preserve"> [</w:t>
      </w:r>
      <w:r w:rsidRPr="002F354F">
        <w:rPr>
          <w:u w:val="single"/>
        </w:rPr>
        <w:t>Michael Auslin</w:t>
      </w:r>
      <w:r w:rsidRPr="002F354F">
        <w:t xml:space="preserve"> is the Williams-Griffis Fellow in Contemporary Asia at the Hoover Institution, Stanford University. </w:t>
      </w:r>
      <w:r w:rsidRPr="002F354F">
        <w:rPr>
          <w:u w:val="single"/>
        </w:rPr>
        <w:t>Colin Dueck</w:t>
      </w:r>
      <w:r w:rsidRPr="002F354F">
        <w:t xml:space="preserve"> is a professor in the Schar School of Policy and Government at George Mason University and a non-resident fellow at the Foreign Policy Research Institute. </w:t>
      </w:r>
      <w:r w:rsidRPr="002F354F">
        <w:rPr>
          <w:u w:val="single"/>
        </w:rPr>
        <w:t>Ted R. Bromund</w:t>
      </w:r>
      <w:r w:rsidRPr="002F354F">
        <w:t xml:space="preserve"> is a senior research fellow in Anglo-American relations at the Heritage Foundation, Reclaiming American Realism, May 2017, https://americanaffairsjournal.org/2017/05/reclaiming-american-realism/]</w:t>
      </w:r>
    </w:p>
    <w:p w14:paraId="5E4B01D4" w14:textId="77777777" w:rsidR="00AE448D" w:rsidRPr="002F354F" w:rsidRDefault="00AE448D" w:rsidP="00AE448D">
      <w:pPr>
        <w:rPr>
          <w:u w:val="single"/>
        </w:rPr>
      </w:pPr>
      <w:r w:rsidRPr="002F354F">
        <w:t xml:space="preserve">But in defending ourselves, </w:t>
      </w:r>
      <w:r w:rsidRPr="002F354F">
        <w:rPr>
          <w:rStyle w:val="StyleUnderline"/>
        </w:rPr>
        <w:t>we must not be led into rash actions</w:t>
      </w:r>
      <w:r w:rsidRPr="002F354F">
        <w:t xml:space="preserve">. President </w:t>
      </w:r>
      <w:r w:rsidRPr="002F354F">
        <w:rPr>
          <w:rStyle w:val="Emphasis"/>
        </w:rPr>
        <w:t>Trump is correct</w:t>
      </w:r>
      <w:r w:rsidRPr="002F354F">
        <w:t xml:space="preserve"> that our goal of </w:t>
      </w:r>
      <w:r w:rsidRPr="002F354F">
        <w:rPr>
          <w:rStyle w:val="StyleUnderline"/>
        </w:rPr>
        <w:t xml:space="preserve">peace is </w:t>
      </w:r>
      <w:r w:rsidRPr="002F354F">
        <w:rPr>
          <w:rStyle w:val="Emphasis"/>
        </w:rPr>
        <w:t>best achieved</w:t>
      </w:r>
      <w:r w:rsidRPr="002F354F">
        <w:rPr>
          <w:rStyle w:val="StyleUnderline"/>
        </w:rPr>
        <w:t xml:space="preserve"> by a “</w:t>
      </w:r>
      <w:r w:rsidRPr="002F354F">
        <w:rPr>
          <w:rStyle w:val="Emphasis"/>
        </w:rPr>
        <w:t>disciplined</w:t>
      </w:r>
      <w:r w:rsidRPr="002F354F">
        <w:rPr>
          <w:rStyle w:val="StyleUnderline"/>
        </w:rPr>
        <w:t xml:space="preserve">, </w:t>
      </w:r>
      <w:r w:rsidRPr="002F354F">
        <w:rPr>
          <w:rStyle w:val="Emphasis"/>
        </w:rPr>
        <w:t>deliberate</w:t>
      </w:r>
      <w:r w:rsidRPr="002F354F">
        <w:rPr>
          <w:rStyle w:val="StyleUnderline"/>
        </w:rPr>
        <w:t xml:space="preserve">, and </w:t>
      </w:r>
      <w:r w:rsidRPr="002F354F">
        <w:rPr>
          <w:rStyle w:val="Emphasis"/>
        </w:rPr>
        <w:t>consistent</w:t>
      </w:r>
      <w:r w:rsidRPr="002F354F">
        <w:rPr>
          <w:rStyle w:val="StyleUnderline"/>
        </w:rPr>
        <w:t xml:space="preserve"> foreign policy</w:t>
      </w:r>
      <w:r w:rsidRPr="002F354F">
        <w:t xml:space="preserve">” backed by a strong America that understands that “caution and restraint are really truly signs of strength.” </w:t>
      </w:r>
      <w:r w:rsidRPr="002F354F">
        <w:rPr>
          <w:rStyle w:val="StyleUnderline"/>
        </w:rPr>
        <w:t>The restraint</w:t>
      </w:r>
      <w:r w:rsidRPr="002F354F">
        <w:t xml:space="preserve"> that President </w:t>
      </w:r>
      <w:r w:rsidRPr="002F354F">
        <w:rPr>
          <w:rStyle w:val="StyleUnderline"/>
        </w:rPr>
        <w:t>Trump</w:t>
      </w:r>
      <w:r w:rsidRPr="002F354F">
        <w:t xml:space="preserve"> and many of his liberal opponents </w:t>
      </w:r>
      <w:r w:rsidRPr="002F354F">
        <w:rPr>
          <w:rStyle w:val="StyleUnderline"/>
        </w:rPr>
        <w:t>praise means</w:t>
      </w:r>
      <w:r w:rsidRPr="002F354F">
        <w:t xml:space="preserve"> that the era of </w:t>
      </w:r>
      <w:r w:rsidRPr="002F354F">
        <w:rPr>
          <w:rStyle w:val="Emphasis"/>
        </w:rPr>
        <w:t>indiscriminate interventions</w:t>
      </w:r>
      <w:r w:rsidRPr="002F354F">
        <w:t xml:space="preserve">, especially in pursuit of humanitarian objectives or to teach foreigners to elect good men, </w:t>
      </w:r>
      <w:r w:rsidRPr="002F354F">
        <w:rPr>
          <w:rStyle w:val="StyleUnderline"/>
        </w:rPr>
        <w:t xml:space="preserve">is </w:t>
      </w:r>
      <w:r w:rsidRPr="002F354F">
        <w:rPr>
          <w:rStyle w:val="Emphasis"/>
        </w:rPr>
        <w:t>over</w:t>
      </w:r>
      <w:r w:rsidRPr="002F354F">
        <w:rPr>
          <w:rStyle w:val="StyleUnderline"/>
        </w:rPr>
        <w:t xml:space="preserve">. This means </w:t>
      </w:r>
      <w:r w:rsidRPr="002F354F">
        <w:rPr>
          <w:rStyle w:val="Emphasis"/>
        </w:rPr>
        <w:t>privileging</w:t>
      </w:r>
      <w:r w:rsidRPr="002F354F">
        <w:t xml:space="preserve"> the </w:t>
      </w:r>
      <w:r w:rsidRPr="002F354F">
        <w:rPr>
          <w:rStyle w:val="StyleUnderline"/>
        </w:rPr>
        <w:t xml:space="preserve">interests of the </w:t>
      </w:r>
      <w:r w:rsidRPr="002F354F">
        <w:rPr>
          <w:rStyle w:val="Emphasis"/>
        </w:rPr>
        <w:t>America</w:t>
      </w:r>
      <w:r w:rsidRPr="002F354F">
        <w:rPr>
          <w:rStyle w:val="StyleUnderline"/>
        </w:rPr>
        <w:t>n nation</w:t>
      </w:r>
      <w:r w:rsidRPr="002F354F">
        <w:t>—and its people—</w:t>
      </w:r>
      <w:r w:rsidRPr="002F354F">
        <w:rPr>
          <w:rStyle w:val="StyleUnderline"/>
        </w:rPr>
        <w:t>over the</w:t>
      </w:r>
      <w:r w:rsidRPr="002F354F">
        <w:t xml:space="preserve"> larger, though fictive, </w:t>
      </w:r>
      <w:r w:rsidRPr="002F354F">
        <w:rPr>
          <w:rStyle w:val="StyleUnderline"/>
        </w:rPr>
        <w:t>international community.</w:t>
      </w:r>
      <w:r w:rsidRPr="002F354F">
        <w:tab/>
      </w:r>
    </w:p>
    <w:p w14:paraId="7E9216D3" w14:textId="77777777" w:rsidR="00AE448D" w:rsidRPr="002F354F" w:rsidRDefault="00AE448D" w:rsidP="00AE448D">
      <w:r w:rsidRPr="002F354F">
        <w:t>The lessons of World War II and the Cold War were too easily transmuted into the argument that our security policies must always be undergirded by morality. Today, we place more emphasis on the unquestioned evil of both Nazism and Communism than on the existential threat their power posed to Western civilization. It follows that for defenders of the supposed “liberal international order,” U.S. involvement in humanitarian crises or efforts at nation-building in inhospitable climates becomes the true measure of the legitimacy and wisdom of our foreign policy.</w:t>
      </w:r>
    </w:p>
    <w:p w14:paraId="4582A3AC" w14:textId="77777777" w:rsidR="00AE448D" w:rsidRPr="002F354F" w:rsidRDefault="00AE448D" w:rsidP="00AE448D">
      <w:pPr>
        <w:rPr>
          <w:u w:val="single"/>
        </w:rPr>
      </w:pPr>
      <w:r w:rsidRPr="002F354F">
        <w:rPr>
          <w:rStyle w:val="StyleUnderline"/>
        </w:rPr>
        <w:t xml:space="preserve">When liberal states </w:t>
      </w:r>
      <w:r w:rsidRPr="002F354F">
        <w:rPr>
          <w:rStyle w:val="Emphasis"/>
        </w:rPr>
        <w:t>reveal</w:t>
      </w:r>
      <w:r w:rsidRPr="002F354F">
        <w:rPr>
          <w:rStyle w:val="StyleUnderline"/>
        </w:rPr>
        <w:t xml:space="preserve"> their </w:t>
      </w:r>
      <w:r w:rsidRPr="002F354F">
        <w:rPr>
          <w:rStyle w:val="Emphasis"/>
        </w:rPr>
        <w:t>hypocrisy</w:t>
      </w:r>
      <w:r w:rsidRPr="002F354F">
        <w:rPr>
          <w:rStyle w:val="StyleUnderline"/>
        </w:rPr>
        <w:t xml:space="preserve"> by </w:t>
      </w:r>
      <w:r w:rsidRPr="002F354F">
        <w:rPr>
          <w:rStyle w:val="Emphasis"/>
        </w:rPr>
        <w:t>not intervening</w:t>
      </w:r>
      <w:r w:rsidRPr="002F354F">
        <w:t xml:space="preserve"> in such crises, </w:t>
      </w:r>
      <w:r w:rsidRPr="002F354F">
        <w:rPr>
          <w:rStyle w:val="StyleUnderline"/>
        </w:rPr>
        <w:t xml:space="preserve">this </w:t>
      </w:r>
      <w:r w:rsidRPr="002F354F">
        <w:rPr>
          <w:rStyle w:val="Emphasis"/>
        </w:rPr>
        <w:t>delegitimizes</w:t>
      </w:r>
      <w:r w:rsidRPr="002F354F">
        <w:rPr>
          <w:rStyle w:val="StyleUnderline"/>
        </w:rPr>
        <w:t xml:space="preserve"> them, and</w:t>
      </w:r>
      <w:r w:rsidRPr="002F354F">
        <w:t xml:space="preserve"> thereby </w:t>
      </w:r>
      <w:r w:rsidRPr="002F354F">
        <w:rPr>
          <w:rStyle w:val="StyleUnderline"/>
        </w:rPr>
        <w:t xml:space="preserve">makes it </w:t>
      </w:r>
      <w:r w:rsidRPr="002F354F">
        <w:rPr>
          <w:rStyle w:val="Emphasis"/>
        </w:rPr>
        <w:t>harder</w:t>
      </w:r>
      <w:r w:rsidRPr="002F354F">
        <w:rPr>
          <w:rStyle w:val="StyleUnderline"/>
        </w:rPr>
        <w:t xml:space="preserve"> to advance arguments based on </w:t>
      </w:r>
      <w:r w:rsidRPr="002F354F">
        <w:rPr>
          <w:rStyle w:val="Emphasis"/>
        </w:rPr>
        <w:t>real national interests</w:t>
      </w:r>
      <w:r w:rsidRPr="002F354F">
        <w:rPr>
          <w:rStyle w:val="StyleUnderline"/>
        </w:rPr>
        <w:t xml:space="preserve">. The </w:t>
      </w:r>
      <w:r w:rsidRPr="002F354F">
        <w:rPr>
          <w:rStyle w:val="Emphasis"/>
        </w:rPr>
        <w:t>greatest risk</w:t>
      </w:r>
      <w:r w:rsidRPr="002F354F">
        <w:t xml:space="preserve"> of all </w:t>
      </w:r>
      <w:r w:rsidRPr="002F354F">
        <w:rPr>
          <w:rStyle w:val="StyleUnderline"/>
        </w:rPr>
        <w:t>is</w:t>
      </w:r>
      <w:r w:rsidRPr="002F354F">
        <w:t xml:space="preserve"> that, </w:t>
      </w:r>
      <w:r w:rsidRPr="002F354F">
        <w:rPr>
          <w:rStyle w:val="StyleUnderline"/>
        </w:rPr>
        <w:t xml:space="preserve">when do-gooding dominates policy, the American people are more likely to </w:t>
      </w:r>
      <w:r w:rsidRPr="002F354F">
        <w:rPr>
          <w:rStyle w:val="Emphasis"/>
        </w:rPr>
        <w:t>withdraw</w:t>
      </w:r>
      <w:r w:rsidRPr="002F354F">
        <w:t xml:space="preserve"> their </w:t>
      </w:r>
      <w:r w:rsidRPr="002F354F">
        <w:rPr>
          <w:rStyle w:val="Emphasis"/>
        </w:rPr>
        <w:t>support</w:t>
      </w:r>
      <w:r w:rsidRPr="002F354F">
        <w:t xml:space="preserve"> </w:t>
      </w:r>
      <w:r w:rsidRPr="002F354F">
        <w:rPr>
          <w:rStyle w:val="StyleUnderline"/>
        </w:rPr>
        <w:t>for defending</w:t>
      </w:r>
      <w:r w:rsidRPr="002F354F">
        <w:t xml:space="preserve"> our </w:t>
      </w:r>
      <w:r w:rsidRPr="002F354F">
        <w:rPr>
          <w:rStyle w:val="StyleUnderline"/>
        </w:rPr>
        <w:t xml:space="preserve">overseas interests. The path to a </w:t>
      </w:r>
      <w:r w:rsidRPr="002F354F">
        <w:rPr>
          <w:rStyle w:val="Emphasis"/>
        </w:rPr>
        <w:t>sustainable</w:t>
      </w:r>
      <w:r w:rsidRPr="002F354F">
        <w:rPr>
          <w:rStyle w:val="StyleUnderline"/>
        </w:rPr>
        <w:t xml:space="preserve"> and </w:t>
      </w:r>
      <w:r w:rsidRPr="002F354F">
        <w:rPr>
          <w:rStyle w:val="Emphasis"/>
        </w:rPr>
        <w:t>strong U.S. role</w:t>
      </w:r>
      <w:r w:rsidRPr="002F354F">
        <w:t xml:space="preserve"> in the world </w:t>
      </w:r>
      <w:r w:rsidRPr="002F354F">
        <w:rPr>
          <w:rStyle w:val="StyleUnderline"/>
        </w:rPr>
        <w:t xml:space="preserve">does not rest in valorizing the “rules-based international order”: it rests in understanding </w:t>
      </w:r>
      <w:r w:rsidRPr="002F354F">
        <w:t xml:space="preserve">the </w:t>
      </w:r>
      <w:r w:rsidRPr="002F354F">
        <w:rPr>
          <w:rStyle w:val="StyleUnderline"/>
        </w:rPr>
        <w:t>value and</w:t>
      </w:r>
      <w:r w:rsidRPr="002F354F">
        <w:t xml:space="preserve"> the </w:t>
      </w:r>
      <w:r w:rsidRPr="002F354F">
        <w:rPr>
          <w:rStyle w:val="StyleUnderline"/>
        </w:rPr>
        <w:t>limits of</w:t>
      </w:r>
      <w:r w:rsidRPr="002F354F">
        <w:t xml:space="preserve"> our </w:t>
      </w:r>
      <w:r w:rsidRPr="002F354F">
        <w:rPr>
          <w:rStyle w:val="StyleUnderline"/>
        </w:rPr>
        <w:t>power.</w:t>
      </w:r>
    </w:p>
    <w:p w14:paraId="3FCDE39D" w14:textId="77777777" w:rsidR="00AE448D" w:rsidRPr="002F354F" w:rsidRDefault="00AE448D" w:rsidP="00AE448D">
      <w:r w:rsidRPr="002F354F">
        <w:t>Believe what you will about Iraq or Syria. The fact is that there is no public support for such interventions today. It would be an act of folly to press for actions that, for lack of that support, cannot be followed through to victory. It must be an ironclad rule for the United States that we do not start a fight we do not intend to finish.</w:t>
      </w:r>
    </w:p>
    <w:p w14:paraId="58A1C79D" w14:textId="77777777" w:rsidR="00AE448D" w:rsidRPr="002F354F" w:rsidRDefault="00AE448D" w:rsidP="00AE448D">
      <w:r w:rsidRPr="002F354F">
        <w:t xml:space="preserve">But this does not mean we give up the competitive struggle. Instead, we must find new ways to wage it. While we should not use our national strength to uphold a fictive international community, </w:t>
      </w:r>
      <w:r w:rsidRPr="002F354F">
        <w:rPr>
          <w:rStyle w:val="StyleUnderline"/>
        </w:rPr>
        <w:t>we should recognize</w:t>
      </w:r>
      <w:r w:rsidRPr="002F354F">
        <w:t xml:space="preserve"> that </w:t>
      </w:r>
      <w:r w:rsidRPr="002F354F">
        <w:rPr>
          <w:rStyle w:val="StyleUnderline"/>
        </w:rPr>
        <w:t>our interests rest in advancing towards a freer world</w:t>
      </w:r>
      <w:r w:rsidRPr="002F354F">
        <w:t xml:space="preserve">. Thus, </w:t>
      </w:r>
      <w:r w:rsidRPr="002F354F">
        <w:rPr>
          <w:rStyle w:val="StyleUnderline"/>
        </w:rPr>
        <w:t>our goal has not changed</w:t>
      </w:r>
      <w:r w:rsidRPr="002F354F">
        <w:t>: it is to help defend, and, where possible, to advance prudently towards a world built on sovereign democracies in which Americans can be safe and free. And the American constitutional order—if we keep faith with it—has great long-run strengths, which we can use in this struggle; it imposes limits on centralized power and the competition it encourages. Principle and prudence alike tell us that we must play the long game.</w:t>
      </w:r>
    </w:p>
    <w:p w14:paraId="5173BA1C" w14:textId="77777777" w:rsidR="00AE448D" w:rsidRPr="002F354F" w:rsidRDefault="00AE448D" w:rsidP="00AE448D">
      <w:pPr>
        <w:rPr>
          <w:u w:val="single"/>
        </w:rPr>
      </w:pPr>
      <w:r w:rsidRPr="002F354F">
        <w:rPr>
          <w:rStyle w:val="StyleUnderline"/>
        </w:rPr>
        <w:t>Our method should not be imposed regime change</w:t>
      </w:r>
      <w:r w:rsidRPr="002F354F">
        <w:t xml:space="preserve">, except in cases of vital national need: </w:t>
      </w:r>
      <w:r w:rsidRPr="002F354F">
        <w:rPr>
          <w:rStyle w:val="StyleUnderline"/>
        </w:rPr>
        <w:t>it should be</w:t>
      </w:r>
      <w:r w:rsidRPr="002F354F">
        <w:t xml:space="preserve"> the </w:t>
      </w:r>
      <w:r w:rsidRPr="002F354F">
        <w:rPr>
          <w:rStyle w:val="StyleUnderline"/>
        </w:rPr>
        <w:t>creation of leverage,</w:t>
      </w:r>
      <w:r w:rsidRPr="002F354F">
        <w:t xml:space="preserve"> the </w:t>
      </w:r>
      <w:r w:rsidRPr="002F354F">
        <w:rPr>
          <w:rStyle w:val="StyleUnderline"/>
        </w:rPr>
        <w:t xml:space="preserve">use of pressure, and </w:t>
      </w:r>
      <w:r w:rsidRPr="002F354F">
        <w:t xml:space="preserve">the </w:t>
      </w:r>
      <w:r w:rsidRPr="002F354F">
        <w:rPr>
          <w:rStyle w:val="StyleUnderline"/>
        </w:rPr>
        <w:t>imposition of costs to constrain</w:t>
      </w:r>
      <w:r w:rsidRPr="002F354F">
        <w:t xml:space="preserve"> our </w:t>
      </w:r>
      <w:r w:rsidRPr="002F354F">
        <w:rPr>
          <w:rStyle w:val="StyleUnderline"/>
        </w:rPr>
        <w:t>opponents. It is a great mistake to believe</w:t>
      </w:r>
      <w:r w:rsidRPr="002F354F">
        <w:t xml:space="preserve"> that </w:t>
      </w:r>
      <w:r w:rsidRPr="002F354F">
        <w:rPr>
          <w:rStyle w:val="StyleUnderline"/>
        </w:rPr>
        <w:t>we must always meet</w:t>
      </w:r>
      <w:r w:rsidRPr="002F354F">
        <w:t xml:space="preserve"> our </w:t>
      </w:r>
      <w:r w:rsidRPr="002F354F">
        <w:rPr>
          <w:rStyle w:val="StyleUnderline"/>
        </w:rPr>
        <w:t>adversaries head on</w:t>
      </w:r>
      <w:r w:rsidRPr="002F354F">
        <w:t xml:space="preserve">: for example, the U.S. </w:t>
      </w:r>
      <w:r w:rsidRPr="002F354F">
        <w:rPr>
          <w:rStyle w:val="StyleUnderline"/>
        </w:rPr>
        <w:t>development of hydraulic fracturing, which reduces world oil prices and</w:t>
      </w:r>
      <w:r w:rsidRPr="002F354F">
        <w:t xml:space="preserve"> thus </w:t>
      </w:r>
      <w:r w:rsidRPr="002F354F">
        <w:rPr>
          <w:rStyle w:val="StyleUnderline"/>
        </w:rPr>
        <w:t>damages the Russian economy, imposes costs on Russia and decreases its strategic influence.</w:t>
      </w:r>
    </w:p>
    <w:p w14:paraId="5FB7A979" w14:textId="77777777" w:rsidR="00AE448D" w:rsidRPr="002F354F" w:rsidRDefault="00AE448D" w:rsidP="00AE448D">
      <w:r w:rsidRPr="002F354F">
        <w:rPr>
          <w:rStyle w:val="StyleUnderline"/>
        </w:rPr>
        <w:t>Our goal should be to seek out and use</w:t>
      </w:r>
      <w:r w:rsidRPr="002F354F">
        <w:t xml:space="preserve"> such </w:t>
      </w:r>
      <w:r w:rsidRPr="002F354F">
        <w:rPr>
          <w:rStyle w:val="Emphasis"/>
        </w:rPr>
        <w:t>indirect methods</w:t>
      </w:r>
      <w:r w:rsidRPr="002F354F">
        <w:t xml:space="preserve"> </w:t>
      </w:r>
      <w:r w:rsidRPr="002F354F">
        <w:rPr>
          <w:rStyle w:val="StyleUnderline"/>
        </w:rPr>
        <w:t>to encourage</w:t>
      </w:r>
      <w:r w:rsidRPr="002F354F">
        <w:t xml:space="preserve"> the </w:t>
      </w:r>
      <w:r w:rsidRPr="002F354F">
        <w:rPr>
          <w:rStyle w:val="StyleUnderline"/>
        </w:rPr>
        <w:t>buildup of opposing forces within other systems, and</w:t>
      </w:r>
      <w:r w:rsidRPr="002F354F">
        <w:t xml:space="preserve">—as Ronald Reagan did—to </w:t>
      </w:r>
      <w:r w:rsidRPr="002F354F">
        <w:rPr>
          <w:rStyle w:val="Emphasis"/>
        </w:rPr>
        <w:t>build opportunities</w:t>
      </w:r>
      <w:r w:rsidRPr="002F354F">
        <w:rPr>
          <w:rStyle w:val="StyleUnderline"/>
        </w:rPr>
        <w:t xml:space="preserve"> for </w:t>
      </w:r>
      <w:r w:rsidRPr="002F354F">
        <w:rPr>
          <w:rStyle w:val="Emphasis"/>
        </w:rPr>
        <w:t>negotiations</w:t>
      </w:r>
      <w:r w:rsidRPr="002F354F">
        <w:rPr>
          <w:rStyle w:val="StyleUnderline"/>
        </w:rPr>
        <w:t xml:space="preserve"> to be conducted </w:t>
      </w:r>
      <w:r w:rsidRPr="002F354F">
        <w:rPr>
          <w:rStyle w:val="Emphasis"/>
        </w:rPr>
        <w:t>on our terms, not theirs</w:t>
      </w:r>
      <w:r w:rsidRPr="002F354F">
        <w:rPr>
          <w:rStyle w:val="StyleUnderline"/>
        </w:rPr>
        <w:t>.</w:t>
      </w:r>
      <w:r w:rsidRPr="002F354F">
        <w:t xml:space="preserve"> And at times, in part </w:t>
      </w:r>
      <w:r w:rsidRPr="002F354F">
        <w:rPr>
          <w:rStyle w:val="StyleUnderline"/>
        </w:rPr>
        <w:t xml:space="preserve">with the </w:t>
      </w:r>
      <w:r w:rsidRPr="002F354F">
        <w:rPr>
          <w:rStyle w:val="Emphasis"/>
        </w:rPr>
        <w:t>aid of this strategy</w:t>
      </w:r>
      <w:r w:rsidRPr="002F354F">
        <w:rPr>
          <w:rStyle w:val="StyleUnderline"/>
        </w:rPr>
        <w:t>, change may come</w:t>
      </w:r>
      <w:r w:rsidRPr="002F354F">
        <w:t xml:space="preserve"> in another way, preferably </w:t>
      </w:r>
      <w:r w:rsidRPr="002F354F">
        <w:rPr>
          <w:rStyle w:val="StyleUnderline"/>
        </w:rPr>
        <w:t>through peaceful transitions that reflect a change in culture, and not just</w:t>
      </w:r>
      <w:r w:rsidRPr="002F354F">
        <w:t xml:space="preserve"> a </w:t>
      </w:r>
      <w:r w:rsidRPr="002F354F">
        <w:rPr>
          <w:rStyle w:val="StyleUnderline"/>
        </w:rPr>
        <w:t>struggle for power</w:t>
      </w:r>
      <w:r w:rsidRPr="002F354F">
        <w:t xml:space="preserve">. Such a failure to change the culture is why there was no revolution after the collapse of the Soviet Union, but rather the more efficient reorganization of power by a repressive clique. Yet </w:t>
      </w:r>
      <w:r w:rsidRPr="002F354F">
        <w:rPr>
          <w:rStyle w:val="Emphasis"/>
        </w:rPr>
        <w:t>autocracies are brittle</w:t>
      </w:r>
      <w:r w:rsidRPr="002F354F">
        <w:rPr>
          <w:rStyle w:val="StyleUnderline"/>
        </w:rPr>
        <w:t xml:space="preserve">: eventually </w:t>
      </w:r>
      <w:r w:rsidRPr="002F354F">
        <w:rPr>
          <w:rStyle w:val="Emphasis"/>
        </w:rPr>
        <w:t>they crack</w:t>
      </w:r>
      <w:r w:rsidRPr="002F354F">
        <w:t xml:space="preserve">, especially when the people living under them seek to emulate more successful democracies. That is the great fear of the Chinese Communist Party and the reason why it is repressing civil society today. </w:t>
      </w:r>
      <w:r w:rsidRPr="002F354F">
        <w:rPr>
          <w:rStyle w:val="StyleUnderline"/>
        </w:rPr>
        <w:t xml:space="preserve">We can </w:t>
      </w:r>
      <w:r w:rsidRPr="002F354F">
        <w:rPr>
          <w:rStyle w:val="Emphasis"/>
        </w:rPr>
        <w:t>win this struggle</w:t>
      </w:r>
      <w:r w:rsidRPr="002F354F">
        <w:rPr>
          <w:rStyle w:val="StyleUnderline"/>
        </w:rPr>
        <w:t xml:space="preserve"> not primarily through force of arms, but</w:t>
      </w:r>
      <w:r w:rsidRPr="002F354F">
        <w:t xml:space="preserve"> </w:t>
      </w:r>
      <w:r w:rsidRPr="002F354F">
        <w:rPr>
          <w:rStyle w:val="StyleUnderline"/>
        </w:rPr>
        <w:t>through</w:t>
      </w:r>
      <w:r w:rsidRPr="002F354F">
        <w:t xml:space="preserve"> </w:t>
      </w:r>
      <w:r w:rsidRPr="002F354F">
        <w:rPr>
          <w:rStyle w:val="StyleUnderline"/>
        </w:rPr>
        <w:t xml:space="preserve">persistence and </w:t>
      </w:r>
      <w:r w:rsidRPr="002F354F">
        <w:rPr>
          <w:rStyle w:val="Emphasis"/>
        </w:rPr>
        <w:t>flexibility</w:t>
      </w:r>
      <w:r w:rsidRPr="002F354F">
        <w:rPr>
          <w:rStyle w:val="StyleUnderline"/>
        </w:rPr>
        <w:t xml:space="preserve">, backed by </w:t>
      </w:r>
      <w:r w:rsidRPr="002F354F">
        <w:rPr>
          <w:rStyle w:val="Emphasis"/>
        </w:rPr>
        <w:t>strength</w:t>
      </w:r>
      <w:r w:rsidRPr="002F354F">
        <w:t xml:space="preserve"> and the preservation of our national power.</w:t>
      </w:r>
    </w:p>
    <w:p w14:paraId="23ED76FA" w14:textId="77777777" w:rsidR="00AE448D" w:rsidRPr="002F354F" w:rsidRDefault="00AE448D" w:rsidP="00AE448D">
      <w:pPr>
        <w:rPr>
          <w:u w:val="single"/>
        </w:rPr>
      </w:pPr>
      <w:r w:rsidRPr="002F354F">
        <w:rPr>
          <w:rStyle w:val="StyleUnderline"/>
        </w:rPr>
        <w:t xml:space="preserve">The </w:t>
      </w:r>
      <w:r w:rsidRPr="002F354F">
        <w:rPr>
          <w:rStyle w:val="Emphasis"/>
        </w:rPr>
        <w:t>greatest strategic challenge</w:t>
      </w:r>
      <w:r w:rsidRPr="002F354F">
        <w:rPr>
          <w:rStyle w:val="StyleUnderline"/>
        </w:rPr>
        <w:t xml:space="preserve"> we face today is not</w:t>
      </w:r>
      <w:r w:rsidRPr="002F354F">
        <w:t xml:space="preserve"> the strength of </w:t>
      </w:r>
      <w:r w:rsidRPr="002F354F">
        <w:rPr>
          <w:rStyle w:val="StyleUnderline"/>
        </w:rPr>
        <w:t>our main adversaries: it is</w:t>
      </w:r>
      <w:r w:rsidRPr="002F354F">
        <w:t xml:space="preserve"> the </w:t>
      </w:r>
      <w:r w:rsidRPr="002F354F">
        <w:rPr>
          <w:rStyle w:val="StyleUnderline"/>
        </w:rPr>
        <w:t>weakness of their neighbors</w:t>
      </w:r>
      <w:r w:rsidRPr="002F354F">
        <w:t xml:space="preserve">, </w:t>
      </w:r>
      <w:r w:rsidRPr="002F354F">
        <w:rPr>
          <w:rStyle w:val="StyleUnderline"/>
        </w:rPr>
        <w:t>be they</w:t>
      </w:r>
      <w:r w:rsidRPr="002F354F">
        <w:t xml:space="preserve"> the smaller and still-developing nations of </w:t>
      </w:r>
      <w:r w:rsidRPr="002F354F">
        <w:rPr>
          <w:rStyle w:val="Emphasis"/>
        </w:rPr>
        <w:t>Southeast Asia</w:t>
      </w:r>
      <w:r w:rsidRPr="002F354F">
        <w:rPr>
          <w:rStyle w:val="StyleUnderline"/>
        </w:rPr>
        <w:t xml:space="preserve"> vis-à-vis </w:t>
      </w:r>
      <w:r w:rsidRPr="002F354F">
        <w:rPr>
          <w:rStyle w:val="Emphasis"/>
        </w:rPr>
        <w:t>China</w:t>
      </w:r>
      <w:r w:rsidRPr="002F354F">
        <w:t xml:space="preserve">, </w:t>
      </w:r>
      <w:r w:rsidRPr="002F354F">
        <w:rPr>
          <w:rStyle w:val="StyleUnderline"/>
        </w:rPr>
        <w:t>or</w:t>
      </w:r>
      <w:r w:rsidRPr="002F354F">
        <w:t xml:space="preserve"> the economically challenged and militarily weak nations of </w:t>
      </w:r>
      <w:r w:rsidRPr="002F354F">
        <w:rPr>
          <w:rStyle w:val="Emphasis"/>
        </w:rPr>
        <w:t>Europe</w:t>
      </w:r>
      <w:r w:rsidRPr="002F354F">
        <w:rPr>
          <w:rStyle w:val="StyleUnderline"/>
        </w:rPr>
        <w:t xml:space="preserve"> facing </w:t>
      </w:r>
      <w:r w:rsidRPr="002F354F">
        <w:rPr>
          <w:rStyle w:val="Emphasis"/>
        </w:rPr>
        <w:t>Russia</w:t>
      </w:r>
      <w:r w:rsidRPr="002F354F">
        <w:rPr>
          <w:rStyle w:val="StyleUnderline"/>
        </w:rPr>
        <w:t>.</w:t>
      </w:r>
      <w:r w:rsidRPr="002F354F">
        <w:t xml:space="preserve"> </w:t>
      </w:r>
      <w:r w:rsidRPr="002F354F">
        <w:rPr>
          <w:rStyle w:val="StyleUnderline"/>
        </w:rPr>
        <w:t>By</w:t>
      </w:r>
      <w:r w:rsidRPr="002F354F">
        <w:t xml:space="preserve"> various means—</w:t>
      </w:r>
      <w:r w:rsidRPr="002F354F">
        <w:rPr>
          <w:rStyle w:val="Emphasis"/>
        </w:rPr>
        <w:t>hybrid war,</w:t>
      </w:r>
      <w:r w:rsidRPr="002F354F">
        <w:t xml:space="preserve"> </w:t>
      </w:r>
      <w:r w:rsidRPr="002F354F">
        <w:rPr>
          <w:rStyle w:val="Emphasis"/>
        </w:rPr>
        <w:t>political subversion</w:t>
      </w:r>
      <w:r w:rsidRPr="002F354F">
        <w:t xml:space="preserve">, </w:t>
      </w:r>
      <w:r w:rsidRPr="002F354F">
        <w:rPr>
          <w:rStyle w:val="StyleUnderline"/>
        </w:rPr>
        <w:t>or</w:t>
      </w:r>
      <w:r w:rsidRPr="002F354F">
        <w:t xml:space="preserve"> fear induced by </w:t>
      </w:r>
      <w:r w:rsidRPr="002F354F">
        <w:rPr>
          <w:rStyle w:val="Emphasis"/>
        </w:rPr>
        <w:t>threats</w:t>
      </w:r>
      <w:r w:rsidRPr="002F354F">
        <w:t xml:space="preserve">—these nations, some of them our </w:t>
      </w:r>
      <w:r w:rsidRPr="002F354F">
        <w:rPr>
          <w:rStyle w:val="StyleUnderline"/>
        </w:rPr>
        <w:t>allies, are being suborned</w:t>
      </w:r>
      <w:r w:rsidRPr="002F354F">
        <w:t xml:space="preserve"> in ways that we find hard to combat and are reluctant even to acknowledge. </w:t>
      </w:r>
      <w:r w:rsidRPr="002F354F">
        <w:rPr>
          <w:rStyle w:val="StyleUnderline"/>
        </w:rPr>
        <w:t xml:space="preserve">A world divided up into spheres of influence, largely controlled by </w:t>
      </w:r>
      <w:r w:rsidRPr="002F354F">
        <w:t xml:space="preserve">our </w:t>
      </w:r>
      <w:r w:rsidRPr="002F354F">
        <w:rPr>
          <w:rStyle w:val="StyleUnderline"/>
        </w:rPr>
        <w:t>adversaries, would be neither stable nor free.</w:t>
      </w:r>
    </w:p>
    <w:p w14:paraId="67FA1D80" w14:textId="77777777" w:rsidR="00AE448D" w:rsidRPr="002F354F" w:rsidRDefault="00AE448D" w:rsidP="00AE448D">
      <w:pPr>
        <w:rPr>
          <w:sz w:val="10"/>
        </w:rPr>
      </w:pPr>
      <w:r w:rsidRPr="002F354F">
        <w:rPr>
          <w:sz w:val="10"/>
        </w:rPr>
        <w:t>While we cannot prevent powerful nations from having spheres of particular interest, it is not in our interest to allow them to exercise neo-imperial control over their neighbors. We are by instinct and by interest opposed to empires. If illiberal states dominate vital regions, such as East Asia or Central Europe, the result will not be good for the freedom of Americans in the world, or the idea of republican self-government, or for our relative power. It would thus be profoundly antithetical to the true purpose of our foreign policy.</w:t>
      </w:r>
    </w:p>
    <w:p w14:paraId="014A98B0" w14:textId="77777777" w:rsidR="00AE448D" w:rsidRPr="002F354F" w:rsidRDefault="00AE448D" w:rsidP="00AE448D">
      <w:pPr>
        <w:rPr>
          <w:sz w:val="10"/>
        </w:rPr>
      </w:pPr>
      <w:r w:rsidRPr="002F354F">
        <w:rPr>
          <w:sz w:val="10"/>
        </w:rPr>
        <w:t>So we must also draw the line in two crucial areas. First, no great power has the right to seize disputed territory by force of arms or stealthy annexation: the United States, together with as many allies as it can muster, must deter such seizures if possible, and, if necessary, use all means, including its military, to restore the status quo by imposing costs on an occupying power. Second, the United States must support sovereign nations that are resisting attempted subjugation by outside pressure, if that pressure is exerted by a nation that has the strength to alter the global balance of power. This means that we must oppose actions such as Russia’s assaults in Ukraine and the Caucasus, and China’s expansionism in the South China Sea.</w:t>
      </w:r>
    </w:p>
    <w:p w14:paraId="25D03B9B" w14:textId="77777777" w:rsidR="00AE448D" w:rsidRPr="002F354F" w:rsidRDefault="00AE448D" w:rsidP="00AE448D">
      <w:pPr>
        <w:rPr>
          <w:sz w:val="10"/>
        </w:rPr>
      </w:pPr>
      <w:r w:rsidRPr="002F354F">
        <w:rPr>
          <w:sz w:val="10"/>
        </w:rPr>
        <w:t>We cannot rule out the use of military force in cases such as this: if we do, other powers will simply escalate in any crisis until we quit. But there are many ways to use our military, including to deter, among other things. The crises in Ukraine and the South China Sea reflect a U.S. and allied failure to establish credible deterrence. Our military can also be a cost-imposing instrument: even if we never fire a shot, we can use it to force the other side to respond in ways that impose disproportionate costs on it. But the most important fact for us to recognize is that crises of this sort never stand alone; they are always part of a larger strategic competition. This means that we cannot limit ourselves to symmetric responses.</w:t>
      </w:r>
    </w:p>
    <w:p w14:paraId="408B6E78" w14:textId="77777777" w:rsidR="00AE448D" w:rsidRPr="002F354F" w:rsidRDefault="00AE448D" w:rsidP="00AE448D">
      <w:pPr>
        <w:rPr>
          <w:sz w:val="10"/>
        </w:rPr>
      </w:pPr>
      <w:r w:rsidRPr="002F354F">
        <w:rPr>
          <w:sz w:val="10"/>
        </w:rPr>
        <w:t>Or, to put it more concretely, just because Russia attacks Ukraine does not mean that our response should be limited to Ukraine. To limit ourselves to a single theater of our opponent’s choosing gives them the initiative, denies the larger competition, and reduces our ability to make full use of all the means—military, economic, and diplomatic—at our disposal. And since the United States has a wider range of possible responses than any other power in the world, we only hurt ourselves if we artificially narrow the field of competition to a single disputed region.</w:t>
      </w:r>
    </w:p>
    <w:p w14:paraId="4019C9AC" w14:textId="77777777" w:rsidR="00AE448D" w:rsidRPr="002F354F" w:rsidRDefault="00AE448D" w:rsidP="00AE448D">
      <w:pPr>
        <w:rPr>
          <w:sz w:val="10"/>
        </w:rPr>
      </w:pPr>
      <w:r w:rsidRPr="002F354F">
        <w:rPr>
          <w:sz w:val="10"/>
        </w:rPr>
        <w:t>In other words, it is an error to believe that our goal is simply, and narrowly, to restore the status quo ante in particular, in disputed areas of the world. Our goal is much broader: it is to win. Or, more subtly, it is to engage in competition in ways that improve our position and damage those of our competitors. It is therefore not right to criticize responses—such as the sanctions that the United States imposed on Russia after its invasion of Ukraine—by arguing that they did not resolve the crisis, for the point of such responses is not to resolve the crisis: it is to open another front in the wider competition, and to do so in ways that impose long-term costs on our opponent.</w:t>
      </w:r>
    </w:p>
    <w:p w14:paraId="385AA600" w14:textId="77777777" w:rsidR="00AE448D" w:rsidRPr="002F354F" w:rsidRDefault="00AE448D" w:rsidP="00AE448D">
      <w:r w:rsidRPr="002F354F">
        <w:t xml:space="preserve">In time, the </w:t>
      </w:r>
      <w:r w:rsidRPr="002F354F">
        <w:rPr>
          <w:rStyle w:val="StyleUnderline"/>
        </w:rPr>
        <w:t>weakness of their system, and</w:t>
      </w:r>
      <w:r w:rsidRPr="002F354F">
        <w:t xml:space="preserve"> the </w:t>
      </w:r>
      <w:r w:rsidRPr="002F354F">
        <w:rPr>
          <w:rStyle w:val="StyleUnderline"/>
        </w:rPr>
        <w:t>stresses created by our responses</w:t>
      </w:r>
      <w:r w:rsidRPr="002F354F">
        <w:t xml:space="preserve">, will </w:t>
      </w:r>
      <w:r w:rsidRPr="002F354F">
        <w:rPr>
          <w:rStyle w:val="StyleUnderline"/>
        </w:rPr>
        <w:t>create opportunities to resolve particular crises—but it is foolish to expect quick results</w:t>
      </w:r>
      <w:r w:rsidRPr="002F354F">
        <w:t>, or to draw up elaborate plans for how we will win. After all, it took fifty years for the United States to redeem the Baltic nations from the Soviet Union, and no one could have foreseen the outcome of the Cold War in 1939. That is not to argue that all U.S. crisis responses are beyond criticism, or that they will inevitably be successful in the long run. But it is to argue that we are usually at fault, not simply in our response, but in failing to recognize and engage in the wider competition. In other words, the problem with U.S. sanctions on Russia is not that they have not produced immediate results: it is that sanctions are a way of isolating the crisis into a single theatre and, at the same time, disguising the wider competition—above all, from ourselves.</w:t>
      </w:r>
    </w:p>
    <w:p w14:paraId="089F11AA" w14:textId="77777777" w:rsidR="00AE448D" w:rsidRPr="002F354F" w:rsidRDefault="00AE448D" w:rsidP="00AE448D">
      <w:pPr>
        <w:rPr>
          <w:rStyle w:val="Emphasis"/>
        </w:rPr>
      </w:pPr>
      <w:r w:rsidRPr="002F354F">
        <w:t xml:space="preserve">The danger of these crises is not that they pose a direct threat to the United States. It is that, if </w:t>
      </w:r>
      <w:r w:rsidRPr="002F354F">
        <w:rPr>
          <w:rStyle w:val="StyleUnderline"/>
        </w:rPr>
        <w:t xml:space="preserve">driven by </w:t>
      </w:r>
      <w:r w:rsidRPr="002F354F">
        <w:rPr>
          <w:rStyle w:val="Emphasis"/>
        </w:rPr>
        <w:t>great powers</w:t>
      </w:r>
      <w:r w:rsidRPr="002F354F">
        <w:rPr>
          <w:rStyle w:val="StyleUnderline"/>
        </w:rPr>
        <w:t xml:space="preserve">, they are </w:t>
      </w:r>
      <w:r w:rsidRPr="002F354F">
        <w:rPr>
          <w:rStyle w:val="Emphasis"/>
        </w:rPr>
        <w:t>central</w:t>
      </w:r>
      <w:r w:rsidRPr="002F354F">
        <w:rPr>
          <w:rStyle w:val="StyleUnderline"/>
        </w:rPr>
        <w:t xml:space="preserve"> to the competitive</w:t>
      </w:r>
      <w:r w:rsidRPr="002F354F">
        <w:t xml:space="preserve"> world of </w:t>
      </w:r>
      <w:r w:rsidRPr="002F354F">
        <w:rPr>
          <w:rStyle w:val="StyleUnderline"/>
        </w:rPr>
        <w:t>geopolitics</w:t>
      </w:r>
      <w:r w:rsidRPr="002F354F">
        <w:t xml:space="preserve">, and can even come to define an era. Not all crises are our business, but </w:t>
      </w:r>
      <w:r w:rsidRPr="002F354F">
        <w:rPr>
          <w:rStyle w:val="StyleUnderline"/>
        </w:rPr>
        <w:t>we cannot allow powerful nations to believe</w:t>
      </w:r>
      <w:r w:rsidRPr="002F354F">
        <w:t xml:space="preserve"> that </w:t>
      </w:r>
      <w:r w:rsidRPr="002F354F">
        <w:rPr>
          <w:rStyle w:val="StyleUnderline"/>
        </w:rPr>
        <w:t>they can re-divide the world</w:t>
      </w:r>
      <w:r w:rsidRPr="002F354F">
        <w:t xml:space="preserve"> without reference to the values and interests of the United States. </w:t>
      </w:r>
      <w:r w:rsidRPr="002F354F">
        <w:rPr>
          <w:rStyle w:val="StyleUnderline"/>
        </w:rPr>
        <w:t xml:space="preserve">The danger rests </w:t>
      </w:r>
      <w:r w:rsidRPr="002F354F">
        <w:rPr>
          <w:rStyle w:val="Emphasis"/>
        </w:rPr>
        <w:t>not</w:t>
      </w:r>
      <w:r w:rsidRPr="002F354F">
        <w:rPr>
          <w:rStyle w:val="StyleUnderline"/>
        </w:rPr>
        <w:t xml:space="preserve"> so much in any </w:t>
      </w:r>
      <w:r w:rsidRPr="002F354F">
        <w:rPr>
          <w:rStyle w:val="Emphasis"/>
        </w:rPr>
        <w:t>particular crisis</w:t>
      </w:r>
      <w:r w:rsidRPr="002F354F">
        <w:rPr>
          <w:rStyle w:val="StyleUnderline"/>
        </w:rPr>
        <w:t>, but</w:t>
      </w:r>
      <w:r w:rsidRPr="002F354F">
        <w:t xml:space="preserve"> in </w:t>
      </w:r>
      <w:r w:rsidRPr="002F354F">
        <w:rPr>
          <w:rStyle w:val="StyleUnderline"/>
        </w:rPr>
        <w:t>the rise of the belief among the powerful</w:t>
      </w:r>
      <w:r w:rsidRPr="002F354F">
        <w:t xml:space="preserve"> that </w:t>
      </w:r>
      <w:r w:rsidRPr="002F354F">
        <w:rPr>
          <w:rStyle w:val="StyleUnderline"/>
        </w:rPr>
        <w:t>the world is there for taking. As</w:t>
      </w:r>
      <w:r w:rsidRPr="002F354F">
        <w:t xml:space="preserve"> Winston </w:t>
      </w:r>
      <w:r w:rsidRPr="002F354F">
        <w:rPr>
          <w:rStyle w:val="StyleUnderline"/>
        </w:rPr>
        <w:t>Churchill put it</w:t>
      </w:r>
      <w:r w:rsidRPr="002F354F">
        <w:t xml:space="preserve"> in 1935, in </w:t>
      </w:r>
      <w:r w:rsidRPr="002F354F">
        <w:rPr>
          <w:rStyle w:val="StyleUnderline"/>
        </w:rPr>
        <w:t xml:space="preserve">response to the Italian invasion of Abyssinia, “It’s not the thing we object to . . . it’s the kind of thing.” Because the powerful and ill-intentioned learn from each other, we are </w:t>
      </w:r>
      <w:r w:rsidRPr="002F354F">
        <w:rPr>
          <w:rStyle w:val="Emphasis"/>
        </w:rPr>
        <w:t>perilously close</w:t>
      </w:r>
      <w:r w:rsidRPr="002F354F">
        <w:rPr>
          <w:rStyle w:val="StyleUnderline"/>
        </w:rPr>
        <w:t xml:space="preserve"> </w:t>
      </w:r>
      <w:r w:rsidRPr="002F354F">
        <w:t>today</w:t>
      </w:r>
      <w:r w:rsidRPr="002F354F">
        <w:rPr>
          <w:sz w:val="10"/>
        </w:rPr>
        <w:t xml:space="preserve"> </w:t>
      </w:r>
      <w:r w:rsidRPr="002F354F">
        <w:rPr>
          <w:rStyle w:val="StyleUnderline"/>
        </w:rPr>
        <w:t xml:space="preserve">to a world in which this “kind of thing” becomes </w:t>
      </w:r>
      <w:r w:rsidRPr="002F354F">
        <w:rPr>
          <w:rStyle w:val="Emphasis"/>
        </w:rPr>
        <w:t>the way things are done.</w:t>
      </w:r>
    </w:p>
    <w:p w14:paraId="59755B0E" w14:textId="77777777" w:rsidR="00AE448D" w:rsidRPr="002F354F" w:rsidRDefault="00AE448D" w:rsidP="00AE448D">
      <w:pPr>
        <w:pStyle w:val="Heading3"/>
      </w:pPr>
      <w:r w:rsidRPr="002F354F">
        <w:t xml:space="preserve">2NC – AT: Trump Middle East </w:t>
      </w:r>
    </w:p>
    <w:p w14:paraId="0633200D" w14:textId="77777777" w:rsidR="00AE448D" w:rsidRPr="002F354F" w:rsidRDefault="00AE448D" w:rsidP="00AE448D">
      <w:pPr>
        <w:pStyle w:val="Heading4"/>
      </w:pPr>
      <w:r w:rsidRPr="002F354F">
        <w:t xml:space="preserve">Reject </w:t>
      </w:r>
      <w:r w:rsidRPr="002F354F">
        <w:rPr>
          <w:u w:val="single"/>
        </w:rPr>
        <w:t>broad</w:t>
      </w:r>
      <w:r w:rsidRPr="002F354F">
        <w:t xml:space="preserve"> FoPo indicts – relative stability proves Trump’s </w:t>
      </w:r>
      <w:r w:rsidRPr="002F354F">
        <w:rPr>
          <w:u w:val="single"/>
        </w:rPr>
        <w:t>regional presence</w:t>
      </w:r>
      <w:r w:rsidRPr="002F354F">
        <w:t xml:space="preserve"> is stabilizing the Middle East </w:t>
      </w:r>
    </w:p>
    <w:p w14:paraId="72613EC7" w14:textId="77777777" w:rsidR="00AE448D" w:rsidRPr="002F354F" w:rsidRDefault="00AE448D" w:rsidP="00AE448D">
      <w:r w:rsidRPr="002F354F">
        <w:rPr>
          <w:rStyle w:val="Style13ptBold"/>
        </w:rPr>
        <w:t>Carafano 17</w:t>
      </w:r>
      <w:r w:rsidRPr="002F354F">
        <w:t>, [James Jay Carafano is Vice President for Foreign and Defense Policy at the Heritage Foundation, Trump Has a Foreign Policy Strategy, April 20, https://nationalinterest.org/feature/trump-has-foreign-policy-strategy-20284?page=2%2C1]</w:t>
      </w:r>
    </w:p>
    <w:p w14:paraId="17B25101" w14:textId="77777777" w:rsidR="00AE448D" w:rsidRPr="002F354F" w:rsidRDefault="00AE448D" w:rsidP="00AE448D">
      <w:pPr>
        <w:rPr>
          <w:sz w:val="16"/>
        </w:rPr>
      </w:pPr>
      <w:r w:rsidRPr="002F354F">
        <w:rPr>
          <w:sz w:val="16"/>
        </w:rPr>
        <w:t xml:space="preserve">Even the strongest </w:t>
      </w:r>
      <w:r w:rsidRPr="002F354F">
        <w:rPr>
          <w:rStyle w:val="StyleUnderline"/>
        </w:rPr>
        <w:t>America</w:t>
      </w:r>
      <w:r w:rsidRPr="002F354F">
        <w:rPr>
          <w:sz w:val="16"/>
        </w:rPr>
        <w:t xml:space="preserve">, however, </w:t>
      </w:r>
      <w:r w:rsidRPr="002F354F">
        <w:rPr>
          <w:rStyle w:val="StyleUnderline"/>
        </w:rPr>
        <w:t>can’t be a global power without</w:t>
      </w:r>
      <w:r w:rsidRPr="002F354F">
        <w:rPr>
          <w:sz w:val="16"/>
        </w:rPr>
        <w:t xml:space="preserve"> the </w:t>
      </w:r>
      <w:r w:rsidRPr="002F354F">
        <w:rPr>
          <w:rStyle w:val="StyleUnderline"/>
        </w:rPr>
        <w:t>willingness to act globally</w:t>
      </w:r>
      <w:r w:rsidRPr="002F354F">
        <w:rPr>
          <w:sz w:val="16"/>
        </w:rPr>
        <w:t>. And that's where Trump's declaration of “</w:t>
      </w:r>
      <w:r w:rsidRPr="002F354F">
        <w:rPr>
          <w:rStyle w:val="StyleUnderline"/>
        </w:rPr>
        <w:t>America First”</w:t>
      </w:r>
      <w:r w:rsidRPr="002F354F">
        <w:rPr>
          <w:sz w:val="16"/>
        </w:rPr>
        <w:t xml:space="preserve"> comes in.</w:t>
      </w:r>
    </w:p>
    <w:p w14:paraId="2EDA5ED1" w14:textId="77777777" w:rsidR="00AE448D" w:rsidRPr="002F354F" w:rsidRDefault="00AE448D" w:rsidP="00AE448D">
      <w:pPr>
        <w:rPr>
          <w:sz w:val="16"/>
        </w:rPr>
      </w:pPr>
      <w:r w:rsidRPr="002F354F">
        <w:rPr>
          <w:sz w:val="16"/>
        </w:rPr>
        <w:t xml:space="preserve">What it </w:t>
      </w:r>
      <w:r w:rsidRPr="002F354F">
        <w:rPr>
          <w:rStyle w:val="StyleUnderline"/>
        </w:rPr>
        <w:t>means</w:t>
      </w:r>
      <w:r w:rsidRPr="002F354F">
        <w:rPr>
          <w:sz w:val="16"/>
        </w:rPr>
        <w:t xml:space="preserve"> for foreign policy is that </w:t>
      </w:r>
      <w:r w:rsidRPr="002F354F">
        <w:rPr>
          <w:rStyle w:val="StyleUnderline"/>
        </w:rPr>
        <w:t>the president will put</w:t>
      </w:r>
      <w:r w:rsidRPr="002F354F">
        <w:rPr>
          <w:sz w:val="16"/>
        </w:rPr>
        <w:t xml:space="preserve"> the </w:t>
      </w:r>
      <w:r w:rsidRPr="002F354F">
        <w:rPr>
          <w:rStyle w:val="StyleUnderline"/>
        </w:rPr>
        <w:t>vital interests of the</w:t>
      </w:r>
      <w:r w:rsidRPr="002F354F">
        <w:rPr>
          <w:sz w:val="16"/>
        </w:rPr>
        <w:t xml:space="preserve"> </w:t>
      </w:r>
      <w:r w:rsidRPr="002F354F">
        <w:rPr>
          <w:rStyle w:val="Emphasis"/>
        </w:rPr>
        <w:t>U</w:t>
      </w:r>
      <w:r w:rsidRPr="002F354F">
        <w:rPr>
          <w:sz w:val="16"/>
        </w:rPr>
        <w:t xml:space="preserve">nited </w:t>
      </w:r>
      <w:r w:rsidRPr="002F354F">
        <w:rPr>
          <w:rStyle w:val="Emphasis"/>
        </w:rPr>
        <w:t>S</w:t>
      </w:r>
      <w:r w:rsidRPr="002F354F">
        <w:rPr>
          <w:sz w:val="16"/>
        </w:rPr>
        <w:t xml:space="preserve">tates </w:t>
      </w:r>
      <w:r w:rsidRPr="002F354F">
        <w:rPr>
          <w:rStyle w:val="StyleUnderline"/>
        </w:rPr>
        <w:t>above</w:t>
      </w:r>
      <w:r w:rsidRPr="002F354F">
        <w:rPr>
          <w:sz w:val="16"/>
        </w:rPr>
        <w:t xml:space="preserve"> the maintenance of </w:t>
      </w:r>
      <w:r w:rsidRPr="002F354F">
        <w:rPr>
          <w:rStyle w:val="StyleUnderline"/>
        </w:rPr>
        <w:t xml:space="preserve">global institutions. </w:t>
      </w:r>
      <w:r w:rsidRPr="002F354F">
        <w:rPr>
          <w:sz w:val="16"/>
        </w:rPr>
        <w:t xml:space="preserve">That is not an abandonment of universal values. Every American president deals with the challenge of protecting interests and promoting values. Trump will focus on American interests and American values, and </w:t>
      </w:r>
      <w:r w:rsidRPr="002F354F">
        <w:rPr>
          <w:rStyle w:val="StyleUnderline"/>
        </w:rPr>
        <w:t xml:space="preserve">that poses </w:t>
      </w:r>
      <w:r w:rsidRPr="002F354F">
        <w:rPr>
          <w:rStyle w:val="Emphasis"/>
        </w:rPr>
        <w:t>no threat to friends and allies</w:t>
      </w:r>
      <w:r w:rsidRPr="002F354F">
        <w:rPr>
          <w:rStyle w:val="StyleUnderline"/>
        </w:rPr>
        <w:t>. In many cases, we share</w:t>
      </w:r>
      <w:r w:rsidRPr="002F354F">
        <w:rPr>
          <w:sz w:val="16"/>
        </w:rPr>
        <w:t xml:space="preserve"> the same </w:t>
      </w:r>
      <w:r w:rsidRPr="002F354F">
        <w:rPr>
          <w:rStyle w:val="StyleUnderline"/>
        </w:rPr>
        <w:t>values</w:t>
      </w:r>
      <w:r w:rsidRPr="002F354F">
        <w:rPr>
          <w:sz w:val="16"/>
        </w:rPr>
        <w:t>. In many cases, what's in America's vital interest is also in their interest—and best achieved through joint partnership.</w:t>
      </w:r>
    </w:p>
    <w:p w14:paraId="0A744E66" w14:textId="77777777" w:rsidR="00AE448D" w:rsidRPr="002F354F" w:rsidRDefault="00AE448D" w:rsidP="00AE448D">
      <w:pPr>
        <w:rPr>
          <w:sz w:val="16"/>
        </w:rPr>
      </w:pPr>
      <w:r w:rsidRPr="002F354F">
        <w:rPr>
          <w:sz w:val="16"/>
        </w:rPr>
        <w:t>Here is how those animating ideas are currently manifesting themselves in Trump's strategy:</w:t>
      </w:r>
    </w:p>
    <w:p w14:paraId="2AF043B2" w14:textId="77777777" w:rsidR="00AE448D" w:rsidRPr="002F354F" w:rsidRDefault="00AE448D" w:rsidP="00AE448D">
      <w:pPr>
        <w:rPr>
          <w:rStyle w:val="Emphasis"/>
        </w:rPr>
      </w:pPr>
      <w:r w:rsidRPr="002F354F">
        <w:rPr>
          <w:sz w:val="16"/>
        </w:rPr>
        <w:t xml:space="preserve">A strategy includes ends (what you are trying to accomplish), means (the capabilities you will use to do that) and ways (how you are going to do it). The ends of Trump’s strategy are pretty clear. In both talk and action in the Trump world, </w:t>
      </w:r>
      <w:r w:rsidRPr="002F354F">
        <w:rPr>
          <w:rStyle w:val="StyleUnderline"/>
        </w:rPr>
        <w:t>it boils down to</w:t>
      </w:r>
      <w:r w:rsidRPr="002F354F">
        <w:rPr>
          <w:sz w:val="16"/>
        </w:rPr>
        <w:t xml:space="preserve"> three parts of the world: </w:t>
      </w:r>
      <w:r w:rsidRPr="002F354F">
        <w:rPr>
          <w:rStyle w:val="Emphasis"/>
        </w:rPr>
        <w:t>Europe</w:t>
      </w:r>
      <w:r w:rsidRPr="002F354F">
        <w:rPr>
          <w:sz w:val="16"/>
        </w:rPr>
        <w:t xml:space="preserve">, </w:t>
      </w:r>
      <w:r w:rsidRPr="002F354F">
        <w:rPr>
          <w:rStyle w:val="Emphasis"/>
        </w:rPr>
        <w:t>Asia</w:t>
      </w:r>
      <w:r w:rsidRPr="002F354F">
        <w:rPr>
          <w:sz w:val="16"/>
        </w:rPr>
        <w:t xml:space="preserve"> </w:t>
      </w:r>
      <w:r w:rsidRPr="002F354F">
        <w:rPr>
          <w:rStyle w:val="StyleUnderline"/>
        </w:rPr>
        <w:t>and the</w:t>
      </w:r>
      <w:r w:rsidRPr="002F354F">
        <w:rPr>
          <w:sz w:val="16"/>
        </w:rPr>
        <w:t xml:space="preserve"> </w:t>
      </w:r>
      <w:r w:rsidRPr="002F354F">
        <w:rPr>
          <w:rStyle w:val="Emphasis"/>
        </w:rPr>
        <w:t>Mid</w:t>
      </w:r>
      <w:r w:rsidRPr="002F354F">
        <w:rPr>
          <w:sz w:val="16"/>
        </w:rPr>
        <w:t xml:space="preserve">dle </w:t>
      </w:r>
      <w:r w:rsidRPr="002F354F">
        <w:rPr>
          <w:rStyle w:val="Emphasis"/>
        </w:rPr>
        <w:t>East</w:t>
      </w:r>
      <w:r w:rsidRPr="002F354F">
        <w:rPr>
          <w:sz w:val="16"/>
        </w:rPr>
        <w:t xml:space="preserve">. That makes sense. </w:t>
      </w:r>
      <w:r w:rsidRPr="002F354F">
        <w:rPr>
          <w:rStyle w:val="StyleUnderline"/>
        </w:rPr>
        <w:t xml:space="preserve">Peace and stability in these </w:t>
      </w:r>
      <w:r w:rsidRPr="002F354F">
        <w:rPr>
          <w:rStyle w:val="Emphasis"/>
        </w:rPr>
        <w:t>regions</w:t>
      </w:r>
      <w:r w:rsidRPr="002F354F">
        <w:rPr>
          <w:rStyle w:val="StyleUnderline"/>
        </w:rPr>
        <w:t xml:space="preserve"> are </w:t>
      </w:r>
      <w:r w:rsidRPr="002F354F">
        <w:rPr>
          <w:rStyle w:val="Emphasis"/>
        </w:rPr>
        <w:t>vital</w:t>
      </w:r>
      <w:r w:rsidRPr="002F354F">
        <w:rPr>
          <w:rStyle w:val="StyleUnderline"/>
        </w:rPr>
        <w:t xml:space="preserve"> to U.S. interests and are </w:t>
      </w:r>
      <w:r w:rsidRPr="002F354F">
        <w:rPr>
          <w:rStyle w:val="Emphasis"/>
        </w:rPr>
        <w:t>under assault</w:t>
      </w:r>
      <w:r w:rsidRPr="002F354F">
        <w:rPr>
          <w:rStyle w:val="StyleUnderline"/>
        </w:rPr>
        <w:t>.</w:t>
      </w:r>
      <w:r w:rsidRPr="002F354F">
        <w:rPr>
          <w:sz w:val="16"/>
        </w:rPr>
        <w:t xml:space="preserve"> The United States wants all three parts of the world to settle. </w:t>
      </w:r>
      <w:r w:rsidRPr="002F354F">
        <w:rPr>
          <w:rStyle w:val="StyleUnderline"/>
        </w:rPr>
        <w:t>It is unrealistic to think all</w:t>
      </w:r>
      <w:r w:rsidRPr="002F354F">
        <w:rPr>
          <w:sz w:val="16"/>
        </w:rPr>
        <w:t xml:space="preserve"> the </w:t>
      </w:r>
      <w:r w:rsidRPr="002F354F">
        <w:rPr>
          <w:rStyle w:val="StyleUnderline"/>
        </w:rPr>
        <w:t xml:space="preserve">problems can be made to disappear, but it is not unrealistic to </w:t>
      </w:r>
      <w:r w:rsidRPr="002F354F">
        <w:rPr>
          <w:rStyle w:val="Emphasis"/>
        </w:rPr>
        <w:t>significantly reduce</w:t>
      </w:r>
      <w:r w:rsidRPr="002F354F">
        <w:rPr>
          <w:sz w:val="16"/>
        </w:rPr>
        <w:t xml:space="preserve"> the </w:t>
      </w:r>
      <w:r w:rsidRPr="002F354F">
        <w:rPr>
          <w:rStyle w:val="Emphasis"/>
        </w:rPr>
        <w:t>potential</w:t>
      </w:r>
      <w:r w:rsidRPr="002F354F">
        <w:rPr>
          <w:rStyle w:val="StyleUnderline"/>
        </w:rPr>
        <w:t xml:space="preserve"> for </w:t>
      </w:r>
      <w:r w:rsidRPr="002F354F">
        <w:rPr>
          <w:rStyle w:val="Emphasis"/>
        </w:rPr>
        <w:t>region-wide conflict.</w:t>
      </w:r>
    </w:p>
    <w:p w14:paraId="5E61D6AF" w14:textId="77777777" w:rsidR="00AE448D" w:rsidRPr="002F354F" w:rsidRDefault="00AE448D" w:rsidP="00AE448D">
      <w:pPr>
        <w:rPr>
          <w:sz w:val="16"/>
        </w:rPr>
      </w:pPr>
      <w:r w:rsidRPr="002F354F">
        <w:rPr>
          <w:sz w:val="16"/>
        </w:rPr>
        <w:t xml:space="preserve">The means are more than just a strong military. </w:t>
      </w:r>
      <w:r w:rsidRPr="002F354F">
        <w:rPr>
          <w:rStyle w:val="StyleUnderline"/>
        </w:rPr>
        <w:t xml:space="preserve">Trump believes in </w:t>
      </w:r>
      <w:r w:rsidRPr="002F354F">
        <w:rPr>
          <w:rStyle w:val="Emphasis"/>
        </w:rPr>
        <w:t>using</w:t>
      </w:r>
      <w:r w:rsidRPr="002F354F">
        <w:rPr>
          <w:rStyle w:val="StyleUnderline"/>
        </w:rPr>
        <w:t xml:space="preserve"> </w:t>
      </w:r>
      <w:r w:rsidRPr="002F354F">
        <w:rPr>
          <w:rStyle w:val="Emphasis"/>
        </w:rPr>
        <w:t>all</w:t>
      </w:r>
      <w:r w:rsidRPr="002F354F">
        <w:rPr>
          <w:rStyle w:val="StyleUnderline"/>
        </w:rPr>
        <w:t xml:space="preserve"> the </w:t>
      </w:r>
      <w:r w:rsidRPr="002F354F">
        <w:rPr>
          <w:rStyle w:val="Emphasis"/>
        </w:rPr>
        <w:t>instruments of power</w:t>
      </w:r>
      <w:r w:rsidRPr="002F354F">
        <w:rPr>
          <w:rStyle w:val="StyleUnderline"/>
        </w:rPr>
        <w:t xml:space="preserve">, </w:t>
      </w:r>
      <w:r w:rsidRPr="002F354F">
        <w:rPr>
          <w:rStyle w:val="Emphasis"/>
        </w:rPr>
        <w:t>hard</w:t>
      </w:r>
      <w:r w:rsidRPr="002F354F">
        <w:rPr>
          <w:rStyle w:val="StyleUnderline"/>
        </w:rPr>
        <w:t xml:space="preserve"> and </w:t>
      </w:r>
      <w:r w:rsidRPr="002F354F">
        <w:rPr>
          <w:rStyle w:val="Emphasis"/>
        </w:rPr>
        <w:t>soft</w:t>
      </w:r>
      <w:r w:rsidRPr="002F354F">
        <w:rPr>
          <w:rStyle w:val="StyleUnderline"/>
        </w:rPr>
        <w:t>.</w:t>
      </w:r>
      <w:r w:rsidRPr="002F354F">
        <w:rPr>
          <w:sz w:val="16"/>
        </w:rPr>
        <w:t xml:space="preserve"> </w:t>
      </w:r>
      <w:r w:rsidRPr="002F354F">
        <w:rPr>
          <w:rStyle w:val="StyleUnderline"/>
        </w:rPr>
        <w:t>He</w:t>
      </w:r>
      <w:r w:rsidRPr="002F354F">
        <w:rPr>
          <w:sz w:val="16"/>
        </w:rPr>
        <w:t xml:space="preserve"> has </w:t>
      </w:r>
      <w:r w:rsidRPr="002F354F">
        <w:rPr>
          <w:rStyle w:val="Emphasis"/>
        </w:rPr>
        <w:t>unleashed</w:t>
      </w:r>
      <w:r w:rsidRPr="002F354F">
        <w:rPr>
          <w:sz w:val="16"/>
        </w:rPr>
        <w:t xml:space="preserve"> Nikki </w:t>
      </w:r>
      <w:r w:rsidRPr="002F354F">
        <w:rPr>
          <w:rStyle w:val="StyleUnderline"/>
        </w:rPr>
        <w:t>Haley on the</w:t>
      </w:r>
      <w:r w:rsidRPr="002F354F">
        <w:rPr>
          <w:sz w:val="16"/>
        </w:rPr>
        <w:t xml:space="preserve"> </w:t>
      </w:r>
      <w:r w:rsidRPr="002F354F">
        <w:rPr>
          <w:rStyle w:val="Emphasis"/>
        </w:rPr>
        <w:t>U</w:t>
      </w:r>
      <w:r w:rsidRPr="002F354F">
        <w:rPr>
          <w:sz w:val="16"/>
        </w:rPr>
        <w:t xml:space="preserve">nited </w:t>
      </w:r>
      <w:r w:rsidRPr="002F354F">
        <w:rPr>
          <w:rStyle w:val="Emphasis"/>
        </w:rPr>
        <w:t>N</w:t>
      </w:r>
      <w:r w:rsidRPr="002F354F">
        <w:rPr>
          <w:sz w:val="16"/>
        </w:rPr>
        <w:t xml:space="preserve">ations. He has ordered Rex Tillerson to revamp the State Department so that it is focused on the core tasks of statecraft and the effective and appropriate use of foreign assistance. </w:t>
      </w:r>
      <w:r w:rsidRPr="002F354F">
        <w:rPr>
          <w:rStyle w:val="StyleUnderline"/>
        </w:rPr>
        <w:t>He wants an intel</w:t>
      </w:r>
      <w:r w:rsidRPr="002F354F">
        <w:rPr>
          <w:sz w:val="16"/>
        </w:rPr>
        <w:t xml:space="preserve">ligence </w:t>
      </w:r>
      <w:r w:rsidRPr="002F354F">
        <w:rPr>
          <w:rStyle w:val="StyleUnderline"/>
        </w:rPr>
        <w:t>community that delivers intel</w:t>
      </w:r>
      <w:r w:rsidRPr="002F354F">
        <w:rPr>
          <w:sz w:val="16"/>
        </w:rPr>
        <w:t xml:space="preserve">ligence </w:t>
      </w:r>
      <w:r w:rsidRPr="002F354F">
        <w:rPr>
          <w:rStyle w:val="StyleUnderline"/>
        </w:rPr>
        <w:t xml:space="preserve">and </w:t>
      </w:r>
      <w:r w:rsidRPr="002F354F">
        <w:rPr>
          <w:rStyle w:val="Emphasis"/>
        </w:rPr>
        <w:t>doesn’t just cater</w:t>
      </w:r>
      <w:r w:rsidRPr="002F354F">
        <w:rPr>
          <w:rStyle w:val="StyleUnderline"/>
        </w:rPr>
        <w:t xml:space="preserve"> to what the White House wants to hear.</w:t>
      </w:r>
      <w:r w:rsidRPr="002F354F">
        <w:rPr>
          <w:sz w:val="16"/>
        </w:rPr>
        <w:t xml:space="preserve"> And he has ordered Homeland Security to shift from being politically correct to operationally effective. Further, it’s clear that Tillerson, Kelly, Mattis and Sessions are all trying to pull in the same direction.</w:t>
      </w:r>
    </w:p>
    <w:p w14:paraId="6A75DB4D" w14:textId="77777777" w:rsidR="00AE448D" w:rsidRPr="002F354F" w:rsidRDefault="00AE448D" w:rsidP="00AE448D">
      <w:pPr>
        <w:rPr>
          <w:u w:val="single"/>
        </w:rPr>
      </w:pPr>
      <w:r w:rsidRPr="002F354F">
        <w:rPr>
          <w:sz w:val="16"/>
        </w:rPr>
        <w:t xml:space="preserve">The ways of the </w:t>
      </w:r>
      <w:r w:rsidRPr="002F354F">
        <w:rPr>
          <w:rStyle w:val="StyleUnderline"/>
        </w:rPr>
        <w:t>Trump strategy are not</w:t>
      </w:r>
      <w:r w:rsidRPr="002F354F">
        <w:rPr>
          <w:sz w:val="16"/>
        </w:rPr>
        <w:t xml:space="preserve"> the </w:t>
      </w:r>
      <w:r w:rsidRPr="002F354F">
        <w:rPr>
          <w:rStyle w:val="StyleUnderline"/>
        </w:rPr>
        <w:t>engagement</w:t>
      </w:r>
      <w:r w:rsidRPr="002F354F">
        <w:rPr>
          <w:sz w:val="16"/>
        </w:rPr>
        <w:t xml:space="preserve"> and enlargement </w:t>
      </w:r>
      <w:r w:rsidRPr="002F354F">
        <w:rPr>
          <w:rStyle w:val="StyleUnderline"/>
        </w:rPr>
        <w:t>of Clinton</w:t>
      </w:r>
      <w:r w:rsidRPr="002F354F">
        <w:rPr>
          <w:sz w:val="16"/>
        </w:rPr>
        <w:t xml:space="preserve">, the </w:t>
      </w:r>
      <w:r w:rsidRPr="002F354F">
        <w:rPr>
          <w:rStyle w:val="StyleUnderline"/>
        </w:rPr>
        <w:t>rearranging</w:t>
      </w:r>
      <w:r w:rsidRPr="002F354F">
        <w:rPr>
          <w:sz w:val="16"/>
        </w:rPr>
        <w:t xml:space="preserve"> of the world </w:t>
      </w:r>
      <w:r w:rsidRPr="002F354F">
        <w:rPr>
          <w:rStyle w:val="StyleUnderline"/>
        </w:rPr>
        <w:t>by Bush, or</w:t>
      </w:r>
      <w:r w:rsidRPr="002F354F">
        <w:rPr>
          <w:sz w:val="16"/>
        </w:rPr>
        <w:t xml:space="preserve"> the </w:t>
      </w:r>
      <w:r w:rsidRPr="002F354F">
        <w:rPr>
          <w:rStyle w:val="StyleUnderline"/>
        </w:rPr>
        <w:t>disengagement of Obama. The world is filled with intractable problems. Trump is less interested in trying to solve all</w:t>
      </w:r>
      <w:r w:rsidRPr="002F354F">
        <w:rPr>
          <w:sz w:val="16"/>
        </w:rPr>
        <w:t xml:space="preserve"> of them </w:t>
      </w:r>
      <w:r w:rsidRPr="002F354F">
        <w:rPr>
          <w:rStyle w:val="StyleUnderline"/>
        </w:rPr>
        <w:t xml:space="preserve">in a New-York minute and more concerned about </w:t>
      </w:r>
      <w:r w:rsidRPr="002F354F">
        <w:rPr>
          <w:rStyle w:val="Emphasis"/>
        </w:rPr>
        <w:t>reducing</w:t>
      </w:r>
      <w:r w:rsidRPr="002F354F">
        <w:rPr>
          <w:sz w:val="16"/>
        </w:rPr>
        <w:t xml:space="preserve"> those </w:t>
      </w:r>
      <w:r w:rsidRPr="002F354F">
        <w:rPr>
          <w:rStyle w:val="Emphasis"/>
        </w:rPr>
        <w:t>problems</w:t>
      </w:r>
      <w:r w:rsidRPr="002F354F">
        <w:rPr>
          <w:rStyle w:val="StyleUnderline"/>
        </w:rPr>
        <w:t xml:space="preserve"> so</w:t>
      </w:r>
      <w:r w:rsidRPr="002F354F">
        <w:rPr>
          <w:sz w:val="16"/>
        </w:rPr>
        <w:t xml:space="preserve"> that </w:t>
      </w:r>
      <w:r w:rsidRPr="002F354F">
        <w:rPr>
          <w:rStyle w:val="StyleUnderline"/>
        </w:rPr>
        <w:t>they give</w:t>
      </w:r>
      <w:r w:rsidRPr="002F354F">
        <w:rPr>
          <w:sz w:val="16"/>
        </w:rPr>
        <w:t xml:space="preserve"> the United States and its friends and allies </w:t>
      </w:r>
      <w:r w:rsidRPr="002F354F">
        <w:rPr>
          <w:rStyle w:val="StyleUnderline"/>
        </w:rPr>
        <w:t xml:space="preserve">less and </w:t>
      </w:r>
      <w:r w:rsidRPr="002F354F">
        <w:rPr>
          <w:rStyle w:val="Emphasis"/>
        </w:rPr>
        <w:t>less trouble</w:t>
      </w:r>
      <w:r w:rsidRPr="002F354F">
        <w:rPr>
          <w:rStyle w:val="StyleUnderline"/>
        </w:rPr>
        <w:t>.</w:t>
      </w:r>
    </w:p>
    <w:p w14:paraId="466B101C" w14:textId="77777777" w:rsidR="00AE448D" w:rsidRPr="002F354F" w:rsidRDefault="00AE448D" w:rsidP="00AE448D">
      <w:pPr>
        <w:rPr>
          <w:u w:val="single"/>
        </w:rPr>
      </w:pPr>
      <w:r w:rsidRPr="002F354F">
        <w:rPr>
          <w:rStyle w:val="StyleUnderline"/>
        </w:rPr>
        <w:t xml:space="preserve">Trump is </w:t>
      </w:r>
      <w:r w:rsidRPr="002F354F">
        <w:rPr>
          <w:rStyle w:val="Emphasis"/>
        </w:rPr>
        <w:t>traveling a path between running away and invading</w:t>
      </w:r>
      <w:r w:rsidRPr="002F354F">
        <w:rPr>
          <w:sz w:val="16"/>
        </w:rPr>
        <w:t xml:space="preserve">. It might be </w:t>
      </w:r>
      <w:r w:rsidRPr="002F354F">
        <w:rPr>
          <w:rStyle w:val="StyleUnderline"/>
        </w:rPr>
        <w:t xml:space="preserve">called </w:t>
      </w:r>
      <w:r w:rsidRPr="002F354F">
        <w:rPr>
          <w:rStyle w:val="Emphasis"/>
        </w:rPr>
        <w:t>persistent presence</w:t>
      </w:r>
      <w:r w:rsidRPr="002F354F">
        <w:rPr>
          <w:rStyle w:val="StyleUnderline"/>
        </w:rPr>
        <w:t>. The</w:t>
      </w:r>
      <w:r w:rsidRPr="002F354F">
        <w:rPr>
          <w:sz w:val="16"/>
        </w:rPr>
        <w:t xml:space="preserve"> </w:t>
      </w:r>
      <w:r w:rsidRPr="002F354F">
        <w:rPr>
          <w:rStyle w:val="Emphasis"/>
        </w:rPr>
        <w:t>U</w:t>
      </w:r>
      <w:r w:rsidRPr="002F354F">
        <w:rPr>
          <w:sz w:val="16"/>
        </w:rPr>
        <w:t xml:space="preserve">nited </w:t>
      </w:r>
      <w:r w:rsidRPr="002F354F">
        <w:rPr>
          <w:rStyle w:val="Emphasis"/>
        </w:rPr>
        <w:t>S</w:t>
      </w:r>
      <w:r w:rsidRPr="002F354F">
        <w:rPr>
          <w:sz w:val="16"/>
        </w:rPr>
        <w:t xml:space="preserve">tates </w:t>
      </w:r>
      <w:r w:rsidRPr="002F354F">
        <w:rPr>
          <w:rStyle w:val="StyleUnderline"/>
        </w:rPr>
        <w:t>plans to engage and use its influence in key parts of the world consistently over time to protect our interests. Done consistently, it will not only protect our interests; it will</w:t>
      </w:r>
      <w:r w:rsidRPr="002F354F">
        <w:rPr>
          <w:sz w:val="16"/>
        </w:rPr>
        <w:t xml:space="preserve"> also </w:t>
      </w:r>
      <w:r w:rsidRPr="002F354F">
        <w:rPr>
          <w:rStyle w:val="Emphasis"/>
        </w:rPr>
        <w:t>expand</w:t>
      </w:r>
      <w:r w:rsidRPr="002F354F">
        <w:rPr>
          <w:rStyle w:val="StyleUnderline"/>
        </w:rPr>
        <w:t xml:space="preserve"> the </w:t>
      </w:r>
      <w:r w:rsidRPr="002F354F">
        <w:rPr>
          <w:rStyle w:val="Emphasis"/>
          <w:sz w:val="36"/>
        </w:rPr>
        <w:t xml:space="preserve">global safe space </w:t>
      </w:r>
      <w:r w:rsidRPr="002F354F">
        <w:rPr>
          <w:rStyle w:val="StyleUnderline"/>
        </w:rPr>
        <w:t>by causing bad influences to fade.</w:t>
      </w:r>
    </w:p>
    <w:p w14:paraId="1455D4AC" w14:textId="77777777" w:rsidR="00AE448D" w:rsidRPr="002F354F" w:rsidRDefault="00AE448D" w:rsidP="00AE448D">
      <w:pPr>
        <w:rPr>
          <w:u w:val="single"/>
        </w:rPr>
      </w:pPr>
      <w:r w:rsidRPr="002F354F">
        <w:rPr>
          <w:sz w:val="16"/>
        </w:rPr>
        <w:t xml:space="preserve">Recent activities in the Middle East are a good example. The </w:t>
      </w:r>
      <w:r w:rsidRPr="002F354F">
        <w:rPr>
          <w:rStyle w:val="StyleUnderline"/>
        </w:rPr>
        <w:t xml:space="preserve">bomb strike on Syria was not a </w:t>
      </w:r>
      <w:r w:rsidRPr="002F354F">
        <w:rPr>
          <w:rStyle w:val="Emphasis"/>
        </w:rPr>
        <w:t>prelude to regime change</w:t>
      </w:r>
      <w:r w:rsidRPr="002F354F">
        <w:rPr>
          <w:rStyle w:val="StyleUnderline"/>
        </w:rPr>
        <w:t xml:space="preserve"> or nation-building</w:t>
      </w:r>
      <w:r w:rsidRPr="002F354F">
        <w:rPr>
          <w:sz w:val="16"/>
        </w:rPr>
        <w:t xml:space="preserve"> in Syria. </w:t>
      </w:r>
      <w:r w:rsidRPr="002F354F">
        <w:rPr>
          <w:rStyle w:val="StyleUnderline"/>
        </w:rPr>
        <w:t xml:space="preserve">It was a </w:t>
      </w:r>
      <w:r w:rsidRPr="002F354F">
        <w:rPr>
          <w:rStyle w:val="Emphasis"/>
        </w:rPr>
        <w:t>warning shot</w:t>
      </w:r>
      <w:r w:rsidRPr="002F354F">
        <w:rPr>
          <w:sz w:val="16"/>
        </w:rPr>
        <w:t xml:space="preserve"> to Assad </w:t>
      </w:r>
      <w:r w:rsidRPr="002F354F">
        <w:rPr>
          <w:rStyle w:val="StyleUnderline"/>
        </w:rPr>
        <w:t>to</w:t>
      </w:r>
      <w:r w:rsidRPr="002F354F">
        <w:rPr>
          <w:sz w:val="16"/>
        </w:rPr>
        <w:t xml:space="preserve"> cut it out and </w:t>
      </w:r>
      <w:r w:rsidRPr="002F354F">
        <w:rPr>
          <w:rStyle w:val="StyleUnderline"/>
        </w:rPr>
        <w:t xml:space="preserve">stop interfering in U.S. efforts to </w:t>
      </w:r>
      <w:r w:rsidRPr="002F354F">
        <w:rPr>
          <w:rStyle w:val="Emphasis"/>
        </w:rPr>
        <w:t>finish off ISIS,</w:t>
      </w:r>
      <w:r w:rsidRPr="002F354F">
        <w:rPr>
          <w:rStyle w:val="StyleUnderline"/>
        </w:rPr>
        <w:t xml:space="preserve"> </w:t>
      </w:r>
      <w:r w:rsidRPr="002F354F">
        <w:rPr>
          <w:rStyle w:val="Emphasis"/>
        </w:rPr>
        <w:t>stabilize refugee populations</w:t>
      </w:r>
      <w:r w:rsidRPr="002F354F">
        <w:rPr>
          <w:rStyle w:val="StyleUnderline"/>
        </w:rPr>
        <w:t xml:space="preserve"> and </w:t>
      </w:r>
      <w:r w:rsidRPr="002F354F">
        <w:rPr>
          <w:rStyle w:val="Emphasis"/>
        </w:rPr>
        <w:t>keep Iraq from falling apart</w:t>
      </w:r>
      <w:r w:rsidRPr="002F354F">
        <w:rPr>
          <w:rStyle w:val="StyleUnderline"/>
        </w:rPr>
        <w:t xml:space="preserve">. Engagement with Egypt was to </w:t>
      </w:r>
      <w:r w:rsidRPr="002F354F">
        <w:rPr>
          <w:rStyle w:val="Emphasis"/>
        </w:rPr>
        <w:t>signal</w:t>
      </w:r>
      <w:r w:rsidRPr="002F354F">
        <w:rPr>
          <w:rStyle w:val="StyleUnderline"/>
        </w:rPr>
        <w:t xml:space="preserve"> America is back </w:t>
      </w:r>
      <w:r w:rsidRPr="002F354F">
        <w:rPr>
          <w:rStyle w:val="Emphasis"/>
        </w:rPr>
        <w:t>working with partners</w:t>
      </w:r>
      <w:r w:rsidRPr="002F354F">
        <w:rPr>
          <w:rStyle w:val="StyleUnderline"/>
        </w:rPr>
        <w:t xml:space="preserve"> to </w:t>
      </w:r>
      <w:r w:rsidRPr="002F354F">
        <w:rPr>
          <w:rStyle w:val="Emphasis"/>
        </w:rPr>
        <w:t>stabilize</w:t>
      </w:r>
      <w:r w:rsidRPr="002F354F">
        <w:rPr>
          <w:rStyle w:val="StyleUnderline"/>
        </w:rPr>
        <w:t xml:space="preserve"> the region and </w:t>
      </w:r>
      <w:r w:rsidRPr="002F354F">
        <w:rPr>
          <w:rStyle w:val="Emphasis"/>
        </w:rPr>
        <w:t>counter</w:t>
      </w:r>
      <w:r w:rsidRPr="002F354F">
        <w:rPr>
          <w:sz w:val="16"/>
        </w:rPr>
        <w:t xml:space="preserve"> the </w:t>
      </w:r>
      <w:r w:rsidRPr="002F354F">
        <w:rPr>
          <w:rStyle w:val="Emphasis"/>
        </w:rPr>
        <w:t>twin threats</w:t>
      </w:r>
      <w:r w:rsidRPr="002F354F">
        <w:rPr>
          <w:rStyle w:val="StyleUnderline"/>
        </w:rPr>
        <w:t xml:space="preserve"> of</w:t>
      </w:r>
      <w:r w:rsidRPr="002F354F">
        <w:rPr>
          <w:sz w:val="16"/>
        </w:rPr>
        <w:t xml:space="preserve"> Islamist </w:t>
      </w:r>
      <w:r w:rsidRPr="002F354F">
        <w:rPr>
          <w:rStyle w:val="Emphasis"/>
        </w:rPr>
        <w:t>extremism</w:t>
      </w:r>
      <w:r w:rsidRPr="002F354F">
        <w:rPr>
          <w:sz w:val="16"/>
        </w:rPr>
        <w:t xml:space="preserve"> </w:t>
      </w:r>
      <w:r w:rsidRPr="002F354F">
        <w:rPr>
          <w:rStyle w:val="StyleUnderline"/>
        </w:rPr>
        <w:t>and</w:t>
      </w:r>
      <w:r w:rsidRPr="002F354F">
        <w:rPr>
          <w:sz w:val="16"/>
        </w:rPr>
        <w:t xml:space="preserve"> </w:t>
      </w:r>
      <w:r w:rsidRPr="002F354F">
        <w:rPr>
          <w:rStyle w:val="Emphasis"/>
        </w:rPr>
        <w:t>Iran</w:t>
      </w:r>
      <w:r w:rsidRPr="002F354F">
        <w:rPr>
          <w:rStyle w:val="StyleUnderline"/>
        </w:rPr>
        <w:t xml:space="preserve">. Neither is a kick-ass-and-withdraw operation. These are signs of </w:t>
      </w:r>
      <w:r w:rsidRPr="002F354F">
        <w:rPr>
          <w:rStyle w:val="Emphasis"/>
        </w:rPr>
        <w:t>long</w:t>
      </w:r>
      <w:r w:rsidRPr="002F354F">
        <w:rPr>
          <w:rStyle w:val="StyleUnderline"/>
        </w:rPr>
        <w:t xml:space="preserve">, </w:t>
      </w:r>
      <w:r w:rsidRPr="002F354F">
        <w:rPr>
          <w:rStyle w:val="Emphasis"/>
        </w:rPr>
        <w:t>serious engagement</w:t>
      </w:r>
      <w:r w:rsidRPr="002F354F">
        <w:rPr>
          <w:rStyle w:val="StyleUnderline"/>
        </w:rPr>
        <w:t xml:space="preserve">, </w:t>
      </w:r>
      <w:r w:rsidRPr="002F354F">
        <w:rPr>
          <w:rStyle w:val="Emphasis"/>
        </w:rPr>
        <w:t>shrinking the space</w:t>
      </w:r>
      <w:r w:rsidRPr="002F354F">
        <w:rPr>
          <w:rStyle w:val="StyleUnderline"/>
        </w:rPr>
        <w:t xml:space="preserve"> in which </w:t>
      </w:r>
      <w:r w:rsidRPr="002F354F">
        <w:rPr>
          <w:rStyle w:val="Emphasis"/>
        </w:rPr>
        <w:t>bad actors</w:t>
      </w:r>
      <w:r w:rsidRPr="002F354F">
        <w:rPr>
          <w:rStyle w:val="StyleUnderline"/>
        </w:rPr>
        <w:t xml:space="preserve"> can </w:t>
      </w:r>
      <w:r w:rsidRPr="002F354F">
        <w:rPr>
          <w:rStyle w:val="Emphasis"/>
        </w:rPr>
        <w:t>operate</w:t>
      </w:r>
      <w:r w:rsidRPr="002F354F">
        <w:rPr>
          <w:rStyle w:val="StyleUnderline"/>
        </w:rPr>
        <w:t>.</w:t>
      </w:r>
    </w:p>
    <w:p w14:paraId="3BCC7D70" w14:textId="77777777" w:rsidR="00AE448D" w:rsidRPr="002F354F" w:rsidRDefault="00AE448D" w:rsidP="00AE448D"/>
    <w:p w14:paraId="2EF4F8F2" w14:textId="77777777" w:rsidR="00AE448D" w:rsidRPr="002F354F" w:rsidRDefault="00AE448D" w:rsidP="00AE448D">
      <w:pPr>
        <w:rPr>
          <w:rFonts w:asciiTheme="minorHAnsi" w:hAnsiTheme="minorHAnsi" w:cstheme="minorBidi"/>
        </w:rPr>
      </w:pPr>
    </w:p>
    <w:p w14:paraId="06FF2BCB" w14:textId="77777777" w:rsidR="00AE448D" w:rsidRPr="002F354F" w:rsidRDefault="00AE448D" w:rsidP="00AE448D">
      <w:pPr>
        <w:pStyle w:val="Heading3"/>
      </w:pPr>
      <w:r w:rsidRPr="002F354F">
        <w:t xml:space="preserve">2NC – AT: Trump NoKo </w:t>
      </w:r>
    </w:p>
    <w:p w14:paraId="063FAFFD" w14:textId="77777777" w:rsidR="00AE448D" w:rsidRPr="002F354F" w:rsidRDefault="00AE448D" w:rsidP="00AE448D">
      <w:pPr>
        <w:pStyle w:val="Heading4"/>
      </w:pPr>
      <w:r w:rsidRPr="002F354F">
        <w:t xml:space="preserve">Trump’s </w:t>
      </w:r>
      <w:r w:rsidRPr="002F354F">
        <w:rPr>
          <w:u w:val="single"/>
        </w:rPr>
        <w:t>effectively negotiating</w:t>
      </w:r>
      <w:r w:rsidRPr="002F354F">
        <w:t xml:space="preserve"> with Kim now -- it’ll </w:t>
      </w:r>
      <w:r w:rsidRPr="002F354F">
        <w:rPr>
          <w:u w:val="single"/>
        </w:rPr>
        <w:t>solve nuke war</w:t>
      </w:r>
      <w:r w:rsidRPr="002F354F">
        <w:t xml:space="preserve">, but maintaining </w:t>
      </w:r>
      <w:r w:rsidRPr="002F354F">
        <w:rPr>
          <w:u w:val="single"/>
        </w:rPr>
        <w:t>diplomatic momentum</w:t>
      </w:r>
      <w:r w:rsidRPr="002F354F">
        <w:t xml:space="preserve"> is key</w:t>
      </w:r>
    </w:p>
    <w:p w14:paraId="544F3AF3" w14:textId="77777777" w:rsidR="00AE448D" w:rsidRPr="002F354F" w:rsidRDefault="00AE448D" w:rsidP="00AE448D">
      <w:r w:rsidRPr="002F354F">
        <w:rPr>
          <w:rStyle w:val="Style13ptBold"/>
        </w:rPr>
        <w:t>Perkovich 9/25</w:t>
      </w:r>
      <w:r w:rsidRPr="002F354F">
        <w:t xml:space="preserve">. [George; 2018; member of the Carnegie Endowment, works primarily on nuclear strategy and nonproliferation issues; cyberconflict; and new approaches to international public-private management of strategic technologies; “Why Trump’s Pragmatic Diplomacy on North Korea Could Pay Dividends,” </w:t>
      </w:r>
      <w:hyperlink r:id="rId19" w:history="1">
        <w:r w:rsidRPr="002F354F">
          <w:rPr>
            <w:rStyle w:val="Hyperlink"/>
          </w:rPr>
          <w:t>https://carnegieendowment.org/2018/09/25/why-trump-s-pragmatic-diplomacy-on-north-korea-could-pay-dividends-pub-77338</w:t>
        </w:r>
      </w:hyperlink>
      <w:r w:rsidRPr="002F354F">
        <w:t>]</w:t>
      </w:r>
    </w:p>
    <w:p w14:paraId="445FF430" w14:textId="25C47F4C" w:rsidR="00AE448D" w:rsidRPr="002F354F" w:rsidRDefault="00AE448D" w:rsidP="00AE448D">
      <w:pPr>
        <w:rPr>
          <w:u w:val="single"/>
        </w:rPr>
      </w:pPr>
      <w:r w:rsidRPr="002F354F">
        <w:rPr>
          <w:sz w:val="14"/>
        </w:rPr>
        <w:t>“</w:t>
      </w:r>
      <w:r w:rsidRPr="002F354F">
        <w:rPr>
          <w:u w:val="single"/>
        </w:rPr>
        <w:t xml:space="preserve">North Korea </w:t>
      </w:r>
      <w:r w:rsidRPr="002F354F">
        <w:rPr>
          <w:rStyle w:val="Emphasis"/>
        </w:rPr>
        <w:t>leader offers</w:t>
      </w:r>
      <w:r w:rsidRPr="002F354F">
        <w:rPr>
          <w:u w:val="single"/>
        </w:rPr>
        <w:t xml:space="preserve"> to </w:t>
      </w:r>
      <w:r w:rsidRPr="002F354F">
        <w:rPr>
          <w:rStyle w:val="Emphasis"/>
        </w:rPr>
        <w:t>dismantle nuclear site</w:t>
      </w:r>
      <w:r w:rsidRPr="002F354F">
        <w:rPr>
          <w:sz w:val="14"/>
        </w:rPr>
        <w:t xml:space="preserve"> – but only </w:t>
      </w:r>
      <w:r w:rsidRPr="002F354F">
        <w:rPr>
          <w:u w:val="single"/>
        </w:rPr>
        <w:t>after U.S. acts</w:t>
      </w:r>
      <w:r w:rsidRPr="002F354F">
        <w:rPr>
          <w:sz w:val="14"/>
        </w:rPr>
        <w:t xml:space="preserve">.” It’s a headline from this week’s summit between South Korean President Moon Jae-in and North Korean Chairman Kim Jong-un, which shows why it will be so difficult to resolve the impasse over North Korea’s nuclear program. President Donald </w:t>
      </w:r>
      <w:r w:rsidRPr="002F354F">
        <w:rPr>
          <w:rStyle w:val="Emphasis"/>
        </w:rPr>
        <w:t>Trump’s bold summitry</w:t>
      </w:r>
      <w:r w:rsidRPr="002F354F">
        <w:rPr>
          <w:u w:val="single"/>
        </w:rPr>
        <w:t xml:space="preserve"> with Kim in Singapore started</w:t>
      </w:r>
      <w:r w:rsidRPr="002F354F">
        <w:rPr>
          <w:sz w:val="14"/>
        </w:rPr>
        <w:t xml:space="preserve"> what could be </w:t>
      </w:r>
      <w:r w:rsidRPr="002F354F">
        <w:rPr>
          <w:u w:val="single"/>
        </w:rPr>
        <w:t xml:space="preserve">a step-by-step process to </w:t>
      </w:r>
      <w:r w:rsidRPr="002F354F">
        <w:rPr>
          <w:rStyle w:val="Emphasis"/>
        </w:rPr>
        <w:t>greatly reduce</w:t>
      </w:r>
      <w:r w:rsidRPr="002F354F">
        <w:rPr>
          <w:u w:val="single"/>
        </w:rPr>
        <w:t xml:space="preserve"> the </w:t>
      </w:r>
      <w:r w:rsidRPr="002F354F">
        <w:rPr>
          <w:rStyle w:val="Emphasis"/>
        </w:rPr>
        <w:t>risk of nuclear war</w:t>
      </w:r>
      <w:r w:rsidRPr="002F354F">
        <w:rPr>
          <w:u w:val="single"/>
        </w:rPr>
        <w:t xml:space="preserve"> on the Korean Peninsula</w:t>
      </w:r>
      <w:r w:rsidRPr="002F354F">
        <w:rPr>
          <w:sz w:val="14"/>
        </w:rPr>
        <w:t xml:space="preserve">. But success will depend on accepting less than everything he wants up front. BOTH SIDES HAVE REASON TO BE WARY </w:t>
      </w:r>
      <w:r w:rsidRPr="002F354F">
        <w:rPr>
          <w:u w:val="single"/>
        </w:rPr>
        <w:t>The United States</w:t>
      </w:r>
      <w:r w:rsidRPr="002F354F">
        <w:rPr>
          <w:sz w:val="14"/>
        </w:rPr>
        <w:t xml:space="preserve">, along with South Korea, Japan, and the UN Security Council, </w:t>
      </w:r>
      <w:r w:rsidRPr="002F354F">
        <w:rPr>
          <w:u w:val="single"/>
        </w:rPr>
        <w:t>insists that North Korea should completely eliminate its</w:t>
      </w:r>
      <w:r w:rsidRPr="002F354F">
        <w:rPr>
          <w:sz w:val="14"/>
        </w:rPr>
        <w:t xml:space="preserve"> nuclear weapons </w:t>
      </w:r>
      <w:r w:rsidRPr="002F354F">
        <w:rPr>
          <w:u w:val="single"/>
        </w:rPr>
        <w:t>arsenal</w:t>
      </w:r>
      <w:r w:rsidRPr="002F354F">
        <w:rPr>
          <w:sz w:val="14"/>
        </w:rPr>
        <w:t xml:space="preserve">. As a reward, </w:t>
      </w:r>
      <w:r w:rsidRPr="002F354F">
        <w:rPr>
          <w:u w:val="single"/>
        </w:rPr>
        <w:t xml:space="preserve">it would then receive a </w:t>
      </w:r>
      <w:r w:rsidRPr="002F354F">
        <w:rPr>
          <w:rStyle w:val="Emphasis"/>
        </w:rPr>
        <w:t>peace treaty</w:t>
      </w:r>
      <w:r w:rsidRPr="002F354F">
        <w:rPr>
          <w:u w:val="single"/>
        </w:rPr>
        <w:t xml:space="preserve">, the </w:t>
      </w:r>
      <w:r w:rsidRPr="002F354F">
        <w:rPr>
          <w:rStyle w:val="Emphasis"/>
        </w:rPr>
        <w:t>removal of sanctions</w:t>
      </w:r>
      <w:r w:rsidRPr="002F354F">
        <w:rPr>
          <w:u w:val="single"/>
        </w:rPr>
        <w:t xml:space="preserve">, and </w:t>
      </w:r>
      <w:r w:rsidRPr="002F354F">
        <w:rPr>
          <w:rStyle w:val="Emphasis"/>
        </w:rPr>
        <w:t>other steps</w:t>
      </w:r>
      <w:r w:rsidRPr="002F354F">
        <w:rPr>
          <w:u w:val="single"/>
        </w:rPr>
        <w:t xml:space="preserve"> that the North Korean leadership seeks</w:t>
      </w:r>
      <w:r w:rsidRPr="002F354F">
        <w:rPr>
          <w:sz w:val="14"/>
        </w:rPr>
        <w:t xml:space="preserve">. Otherwise, providing benefits up front would remove the incentive for North Korea to implement denuclearization. But the North Korean regime feels just as strongly that once it gives up its nuclear arsenal, it will no longer be able to fend off aggression, subversion, or the reimposition of sanctions against it. Both positions have historical merit. WHEN AND FOR WHAT TO DECLARE THE END OF A WAR THAT “ENDED” SIXTY-FIVE YEARS AGO? The problem is how to phase the removal of threats and the delivery of benefits in ways that give all parties what they can live with. One way might be to declare the formal end of the Korean War, which ended inconclusively in 1953. In Singapore, President Trump reportedly showed interest in a peace declaration, as part of a deal to achieve the “denuclearization” of North Korea. Subsequent negotiations at lower levels snagged. </w:t>
      </w:r>
      <w:r w:rsidRPr="002F354F">
        <w:rPr>
          <w:u w:val="single"/>
        </w:rPr>
        <w:t>When South Korean President Moon</w:t>
      </w:r>
      <w:r w:rsidRPr="002F354F">
        <w:rPr>
          <w:sz w:val="14"/>
        </w:rPr>
        <w:t xml:space="preserve"> Jae-in </w:t>
      </w:r>
      <w:r w:rsidRPr="002F354F">
        <w:rPr>
          <w:u w:val="single"/>
        </w:rPr>
        <w:t>traveled to Pyongyang to meet Kim</w:t>
      </w:r>
      <w:r w:rsidRPr="002F354F">
        <w:rPr>
          <w:sz w:val="14"/>
        </w:rPr>
        <w:t xml:space="preserve"> this week, </w:t>
      </w:r>
      <w:r w:rsidRPr="002F354F">
        <w:rPr>
          <w:u w:val="single"/>
        </w:rPr>
        <w:t>Moon</w:t>
      </w:r>
      <w:r w:rsidRPr="002F354F">
        <w:rPr>
          <w:sz w:val="14"/>
        </w:rPr>
        <w:t xml:space="preserve"> reportedly </w:t>
      </w:r>
      <w:r w:rsidRPr="002F354F">
        <w:rPr>
          <w:u w:val="single"/>
        </w:rPr>
        <w:t xml:space="preserve">sought to </w:t>
      </w:r>
      <w:r w:rsidRPr="002F354F">
        <w:rPr>
          <w:rStyle w:val="Emphasis"/>
        </w:rPr>
        <w:t>negotiate</w:t>
      </w:r>
      <w:r w:rsidRPr="002F354F">
        <w:rPr>
          <w:u w:val="single"/>
        </w:rPr>
        <w:t xml:space="preserve"> a </w:t>
      </w:r>
      <w:r w:rsidRPr="002F354F">
        <w:rPr>
          <w:rStyle w:val="Emphasis"/>
        </w:rPr>
        <w:t>political statement</w:t>
      </w:r>
      <w:r w:rsidRPr="002F354F">
        <w:rPr>
          <w:u w:val="single"/>
        </w:rPr>
        <w:t xml:space="preserve"> that would declare the end of the Korean War</w:t>
      </w:r>
      <w:r w:rsidRPr="002F354F">
        <w:rPr>
          <w:sz w:val="14"/>
        </w:rPr>
        <w:t xml:space="preserve">. North Korea wants a formal treaty involving both South Korea and the United States to legally end the war. But the challenge of winning the two-thirds of the U.S. Senate to ratify such a treaty makes a declaration more feasible, as a declaration would not need to be signed off by the Senate. Many security experts fret that agreeing to end the war would give North Korea a victory, without forcing them to give up their nuclear program in return. In the words of a former South Korean vice minister of foreign affairs, Kim Sung-han, this could “lead to North Korea escalating its campaign to disband the United Nations Command and undermine the South Korea-U.S. alliance, instead of focusing on denuclearization.” In contrast, the U.S. demand that North Korea immediately declare all of its nuclear and missile capabilities poses a mirror-image of the same problem. North Korean leaders worry that such a declaration would make it possible for the United States to target North Korea’s deterrent for attack. This would remove North Korea’s bargaining lever, so the United States and its partners would not need to ease sanctions and provide other security and political assurances. </w:t>
      </w:r>
      <w:r w:rsidRPr="002F354F">
        <w:rPr>
          <w:rStyle w:val="Emphasis"/>
        </w:rPr>
        <w:t>TRUMP IS GETTING RETURNS</w:t>
      </w:r>
      <w:r w:rsidRPr="002F354F">
        <w:rPr>
          <w:u w:val="single"/>
        </w:rPr>
        <w:t xml:space="preserve"> FOR HIS MOVES </w:t>
      </w:r>
      <w:r w:rsidRPr="002F354F">
        <w:rPr>
          <w:sz w:val="14"/>
        </w:rPr>
        <w:t xml:space="preserve">President </w:t>
      </w:r>
      <w:r w:rsidRPr="002F354F">
        <w:rPr>
          <w:u w:val="single"/>
        </w:rPr>
        <w:t xml:space="preserve">Trump’s diplomatic gambit is already showing that a </w:t>
      </w:r>
      <w:r w:rsidRPr="002F354F">
        <w:rPr>
          <w:rStyle w:val="Emphasis"/>
        </w:rPr>
        <w:t>phased process of reciprocal concessions</w:t>
      </w:r>
      <w:r w:rsidRPr="002F354F">
        <w:rPr>
          <w:u w:val="single"/>
        </w:rPr>
        <w:t xml:space="preserve"> is the </w:t>
      </w:r>
      <w:r w:rsidRPr="002F354F">
        <w:rPr>
          <w:rStyle w:val="Emphasis"/>
        </w:rPr>
        <w:t>only way to succeed</w:t>
      </w:r>
      <w:r w:rsidRPr="002F354F">
        <w:rPr>
          <w:sz w:val="14"/>
        </w:rPr>
        <w:t xml:space="preserve">. </w:t>
      </w:r>
      <w:r w:rsidRPr="002F354F">
        <w:rPr>
          <w:u w:val="single"/>
        </w:rPr>
        <w:t>North Korea</w:t>
      </w:r>
      <w:r w:rsidRPr="002F354F">
        <w:rPr>
          <w:sz w:val="14"/>
        </w:rPr>
        <w:t xml:space="preserve"> has </w:t>
      </w:r>
      <w:r w:rsidRPr="002F354F">
        <w:rPr>
          <w:rStyle w:val="Emphasis"/>
        </w:rPr>
        <w:t>stopped testing nuclear weapons</w:t>
      </w:r>
      <w:r w:rsidRPr="002F354F">
        <w:rPr>
          <w:u w:val="single"/>
        </w:rPr>
        <w:t xml:space="preserve"> and long-range ballistic missiles</w:t>
      </w:r>
      <w:r w:rsidRPr="002F354F">
        <w:rPr>
          <w:sz w:val="14"/>
        </w:rPr>
        <w:t xml:space="preserve">. </w:t>
      </w:r>
      <w:r w:rsidRPr="002F354F">
        <w:rPr>
          <w:rStyle w:val="Emphasis"/>
        </w:rPr>
        <w:t>Kim</w:t>
      </w:r>
      <w:r w:rsidRPr="002F354F">
        <w:rPr>
          <w:sz w:val="14"/>
        </w:rPr>
        <w:t xml:space="preserve"> Jong-un on Wednesday reportedly </w:t>
      </w:r>
      <w:r w:rsidRPr="002F354F">
        <w:rPr>
          <w:rStyle w:val="Emphasis"/>
        </w:rPr>
        <w:t>offered</w:t>
      </w:r>
      <w:r w:rsidRPr="002F354F">
        <w:rPr>
          <w:u w:val="single"/>
        </w:rPr>
        <w:t xml:space="preserve"> to “</w:t>
      </w:r>
      <w:r w:rsidRPr="002F354F">
        <w:rPr>
          <w:rStyle w:val="Emphasis"/>
        </w:rPr>
        <w:t>permanently dismantle</w:t>
      </w:r>
      <w:r w:rsidRPr="002F354F">
        <w:rPr>
          <w:u w:val="single"/>
        </w:rPr>
        <w:t>” a missile-engine-</w:t>
      </w:r>
      <w:r w:rsidRPr="002F354F">
        <w:rPr>
          <w:rStyle w:val="Emphasis"/>
        </w:rPr>
        <w:t>test facility</w:t>
      </w:r>
      <w:r w:rsidRPr="002F354F">
        <w:rPr>
          <w:u w:val="single"/>
        </w:rPr>
        <w:t xml:space="preserve"> and launchpad</w:t>
      </w:r>
      <w:r w:rsidRPr="002F354F">
        <w:rPr>
          <w:sz w:val="14"/>
        </w:rPr>
        <w:t xml:space="preserve">, and the nuclear-fuel-production facilities in the Yongbyon complex. Of course, </w:t>
      </w:r>
      <w:r w:rsidRPr="002F354F">
        <w:rPr>
          <w:u w:val="single"/>
        </w:rPr>
        <w:t>there is reason to be cautious</w:t>
      </w:r>
      <w:r w:rsidRPr="002F354F">
        <w:rPr>
          <w:sz w:val="14"/>
        </w:rPr>
        <w:t xml:space="preserve">. North Korea has frozen activities at Yongbyon before, and then resumed them when negotiations collapsed. </w:t>
      </w:r>
      <w:r w:rsidRPr="002F354F">
        <w:rPr>
          <w:u w:val="single"/>
        </w:rPr>
        <w:t xml:space="preserve">This suggests the importance of </w:t>
      </w:r>
      <w:r w:rsidRPr="002F354F">
        <w:rPr>
          <w:rStyle w:val="Emphasis"/>
        </w:rPr>
        <w:t>maintaining diplomatic momentum</w:t>
      </w:r>
      <w:r w:rsidRPr="002F354F">
        <w:rPr>
          <w:u w:val="single"/>
        </w:rPr>
        <w:t xml:space="preserve"> and not reaching for too much too soon. </w:t>
      </w:r>
    </w:p>
    <w:p w14:paraId="550E0946" w14:textId="0EDFBAE6" w:rsidR="00051F30" w:rsidRPr="002F354F" w:rsidRDefault="00AE448D" w:rsidP="00AE448D">
      <w:pPr>
        <w:pStyle w:val="Heading1"/>
      </w:pPr>
      <w:r w:rsidRPr="002F354F">
        <w:t>AT: Add Ons</w:t>
      </w:r>
    </w:p>
    <w:p w14:paraId="3811B683" w14:textId="38859058" w:rsidR="0020761E" w:rsidRPr="002F354F" w:rsidRDefault="0020761E" w:rsidP="0020761E">
      <w:pPr>
        <w:pStyle w:val="Heading2"/>
      </w:pPr>
      <w:r w:rsidRPr="002F354F">
        <w:t>AT: Press Add On</w:t>
      </w:r>
    </w:p>
    <w:p w14:paraId="76FF4A12" w14:textId="1FEBD635" w:rsidR="00A24807" w:rsidRPr="002F354F" w:rsidRDefault="00A24807" w:rsidP="00A24807">
      <w:pPr>
        <w:pStyle w:val="Heading3"/>
      </w:pPr>
      <w:r w:rsidRPr="002F354F">
        <w:t>1NC – Alt Causes</w:t>
      </w:r>
    </w:p>
    <w:p w14:paraId="496DA727" w14:textId="5A4AA01B" w:rsidR="00A24807" w:rsidRPr="002F354F" w:rsidRDefault="00A24807" w:rsidP="00A24807">
      <w:pPr>
        <w:pStyle w:val="Heading4"/>
      </w:pPr>
      <w:r w:rsidRPr="002F354F">
        <w:t>Tons of alt causes to free press</w:t>
      </w:r>
    </w:p>
    <w:p w14:paraId="7BED1408" w14:textId="0C1B5987" w:rsidR="00A24807" w:rsidRPr="002F354F" w:rsidRDefault="00A24807" w:rsidP="00A24807">
      <w:r w:rsidRPr="002F354F">
        <w:rPr>
          <w:rStyle w:val="Style13ptBold"/>
        </w:rPr>
        <w:t>Leung 19</w:t>
      </w:r>
      <w:r w:rsidRPr="002F354F">
        <w:t xml:space="preserve"> [Hillary Leung, TIME. 'An Intense Climate of Fear Has Been Triggered.' Press Freedom a Rising Concern in 2019, Report Says. April 18, 2019. https://time.com/5572179/reporters-without-borders-rsf-world-press-freedom-2019/]</w:t>
      </w:r>
    </w:p>
    <w:p w14:paraId="32F6A6A5" w14:textId="77777777" w:rsidR="00A24807" w:rsidRPr="002F354F" w:rsidRDefault="00A24807" w:rsidP="00A24807">
      <w:pPr>
        <w:rPr>
          <w:sz w:val="16"/>
        </w:rPr>
      </w:pPr>
      <w:r w:rsidRPr="002F354F">
        <w:rPr>
          <w:u w:val="single"/>
        </w:rPr>
        <w:t>Journalists around the world are seeing increased fear and violence in their line of work as media freedom faces further decline, according to data published by Reporters Without Borders</w:t>
      </w:r>
      <w:r w:rsidRPr="002F354F">
        <w:rPr>
          <w:sz w:val="16"/>
        </w:rPr>
        <w:t xml:space="preserve"> (RSF) on Thursday.</w:t>
      </w:r>
    </w:p>
    <w:p w14:paraId="7E05536D" w14:textId="77777777" w:rsidR="00A24807" w:rsidRPr="002F354F" w:rsidRDefault="00A24807" w:rsidP="00A24807">
      <w:pPr>
        <w:rPr>
          <w:rStyle w:val="Emphasis"/>
        </w:rPr>
      </w:pPr>
      <w:r w:rsidRPr="002F354F">
        <w:rPr>
          <w:u w:val="single"/>
        </w:rPr>
        <w:t xml:space="preserve">The 2019 World Press Freedom Index categorizes the media climate in more than </w:t>
      </w:r>
      <w:r w:rsidRPr="002F354F">
        <w:rPr>
          <w:rStyle w:val="Emphasis"/>
        </w:rPr>
        <w:t>three-fourths of the 180 countries</w:t>
      </w:r>
      <w:r w:rsidRPr="002F354F">
        <w:rPr>
          <w:u w:val="single"/>
        </w:rPr>
        <w:t xml:space="preserve"> and territories studied as “</w:t>
      </w:r>
      <w:r w:rsidRPr="002F354F">
        <w:rPr>
          <w:rStyle w:val="Emphasis"/>
        </w:rPr>
        <w:t>problematic”, “difficult” or “very serious.”</w:t>
      </w:r>
      <w:r w:rsidRPr="002F354F">
        <w:rPr>
          <w:u w:val="single"/>
        </w:rPr>
        <w:t xml:space="preserve"> Just </w:t>
      </w:r>
      <w:r w:rsidRPr="002F354F">
        <w:rPr>
          <w:rStyle w:val="Emphasis"/>
        </w:rPr>
        <w:t>8%</w:t>
      </w:r>
      <w:r w:rsidRPr="002F354F">
        <w:rPr>
          <w:u w:val="single"/>
        </w:rPr>
        <w:t xml:space="preserve"> have a media climate considered </w:t>
      </w:r>
      <w:r w:rsidRPr="002F354F">
        <w:rPr>
          <w:rStyle w:val="Emphasis"/>
        </w:rPr>
        <w:t>“good”.</w:t>
      </w:r>
    </w:p>
    <w:p w14:paraId="1AB60F5E" w14:textId="77777777" w:rsidR="00A24807" w:rsidRPr="002F354F" w:rsidRDefault="00A24807" w:rsidP="00A24807">
      <w:pPr>
        <w:rPr>
          <w:sz w:val="16"/>
        </w:rPr>
      </w:pPr>
      <w:r w:rsidRPr="002F354F">
        <w:rPr>
          <w:sz w:val="16"/>
        </w:rPr>
        <w:t xml:space="preserve">The </w:t>
      </w:r>
      <w:r w:rsidRPr="002F354F">
        <w:rPr>
          <w:rStyle w:val="Emphasis"/>
        </w:rPr>
        <w:t>U.S</w:t>
      </w:r>
      <w:r w:rsidRPr="002F354F">
        <w:rPr>
          <w:u w:val="single"/>
        </w:rPr>
        <w:t xml:space="preserve">., </w:t>
      </w:r>
      <w:r w:rsidRPr="002F354F">
        <w:rPr>
          <w:rStyle w:val="Emphasis"/>
        </w:rPr>
        <w:t>Venezuela</w:t>
      </w:r>
      <w:r w:rsidRPr="002F354F">
        <w:rPr>
          <w:u w:val="single"/>
        </w:rPr>
        <w:t xml:space="preserve">, </w:t>
      </w:r>
      <w:r w:rsidRPr="002F354F">
        <w:rPr>
          <w:rStyle w:val="Emphasis"/>
        </w:rPr>
        <w:t>Brazil</w:t>
      </w:r>
      <w:r w:rsidRPr="002F354F">
        <w:rPr>
          <w:u w:val="single"/>
        </w:rPr>
        <w:t xml:space="preserve">, </w:t>
      </w:r>
      <w:r w:rsidRPr="002F354F">
        <w:rPr>
          <w:rStyle w:val="Emphasis"/>
        </w:rPr>
        <w:t>Iran</w:t>
      </w:r>
      <w:r w:rsidRPr="002F354F">
        <w:rPr>
          <w:u w:val="single"/>
        </w:rPr>
        <w:t xml:space="preserve"> and </w:t>
      </w:r>
      <w:r w:rsidRPr="002F354F">
        <w:rPr>
          <w:rStyle w:val="Emphasis"/>
        </w:rPr>
        <w:t>China</w:t>
      </w:r>
      <w:r w:rsidRPr="002F354F">
        <w:rPr>
          <w:u w:val="single"/>
        </w:rPr>
        <w:t xml:space="preserve"> saw their rankings drop</w:t>
      </w:r>
      <w:r w:rsidRPr="002F354F">
        <w:rPr>
          <w:sz w:val="16"/>
        </w:rPr>
        <w:t xml:space="preserve">. Of those five, </w:t>
      </w:r>
      <w:r w:rsidRPr="002F354F">
        <w:rPr>
          <w:u w:val="single"/>
        </w:rPr>
        <w:t>China</w:t>
      </w:r>
      <w:r w:rsidRPr="002F354F">
        <w:rPr>
          <w:sz w:val="16"/>
        </w:rPr>
        <w:t xml:space="preserve"> — which a separate report by RSF said is ramping up its interference and spread of propaganda not just locally, but in international media — </w:t>
      </w:r>
      <w:r w:rsidRPr="002F354F">
        <w:rPr>
          <w:u w:val="single"/>
        </w:rPr>
        <w:t>is ranked</w:t>
      </w:r>
      <w:r w:rsidRPr="002F354F">
        <w:rPr>
          <w:sz w:val="16"/>
        </w:rPr>
        <w:t xml:space="preserve"> lowest </w:t>
      </w:r>
      <w:r w:rsidRPr="002F354F">
        <w:rPr>
          <w:u w:val="single"/>
        </w:rPr>
        <w:t xml:space="preserve">at </w:t>
      </w:r>
      <w:r w:rsidRPr="002F354F">
        <w:rPr>
          <w:rStyle w:val="Emphasis"/>
        </w:rPr>
        <w:t>177</w:t>
      </w:r>
      <w:r w:rsidRPr="002F354F">
        <w:rPr>
          <w:sz w:val="16"/>
        </w:rPr>
        <w:t xml:space="preserve">, </w:t>
      </w:r>
      <w:r w:rsidRPr="002F354F">
        <w:rPr>
          <w:u w:val="single"/>
        </w:rPr>
        <w:t>while the U.S.’ fall of three spots to 48 is notable as it marks the first time the country’s media climate has been labelled “problematic</w:t>
      </w:r>
      <w:r w:rsidRPr="002F354F">
        <w:rPr>
          <w:sz w:val="16"/>
        </w:rPr>
        <w:t xml:space="preserve">” in the index. </w:t>
      </w:r>
      <w:r w:rsidRPr="002F354F">
        <w:rPr>
          <w:u w:val="single"/>
        </w:rPr>
        <w:t>RSF made reference to the attack on Maryland paper Capital Gazette last June</w:t>
      </w:r>
      <w:r w:rsidRPr="002F354F">
        <w:rPr>
          <w:sz w:val="16"/>
        </w:rPr>
        <w:t>, when a man opened fire at the publication’s offices, killing five members of staff.</w:t>
      </w:r>
    </w:p>
    <w:p w14:paraId="005BBC12" w14:textId="77777777" w:rsidR="00A24807" w:rsidRPr="002F354F" w:rsidRDefault="00A24807" w:rsidP="00A24807">
      <w:pPr>
        <w:rPr>
          <w:sz w:val="16"/>
        </w:rPr>
      </w:pPr>
      <w:r w:rsidRPr="002F354F">
        <w:rPr>
          <w:sz w:val="16"/>
        </w:rPr>
        <w:t>“</w:t>
      </w:r>
      <w:r w:rsidRPr="002F354F">
        <w:rPr>
          <w:u w:val="single"/>
        </w:rPr>
        <w:t xml:space="preserve">This happened in a </w:t>
      </w:r>
      <w:r w:rsidRPr="002F354F">
        <w:rPr>
          <w:rStyle w:val="Emphasis"/>
        </w:rPr>
        <w:t>democracy</w:t>
      </w:r>
      <w:r w:rsidRPr="002F354F">
        <w:rPr>
          <w:sz w:val="16"/>
        </w:rPr>
        <w:t xml:space="preserve">, </w:t>
      </w:r>
      <w:r w:rsidRPr="002F354F">
        <w:rPr>
          <w:u w:val="single"/>
        </w:rPr>
        <w:t>not in a country with a reputation of suppressing freedom of thought</w:t>
      </w:r>
      <w:r w:rsidRPr="002F354F">
        <w:rPr>
          <w:sz w:val="16"/>
        </w:rPr>
        <w:t>,” Cédric Alviani, the East-Asia Bureau Director of RSF, told TIME, explaining the shooting as one of the most significant events threatening press freedom in the past 12 months.</w:t>
      </w:r>
    </w:p>
    <w:p w14:paraId="1A2C59E3" w14:textId="4D29B47E" w:rsidR="00546EF3" w:rsidRPr="002F354F" w:rsidRDefault="00A24807" w:rsidP="00546EF3">
      <w:pPr>
        <w:rPr>
          <w:sz w:val="16"/>
        </w:rPr>
      </w:pPr>
      <w:r w:rsidRPr="002F354F">
        <w:rPr>
          <w:sz w:val="16"/>
        </w:rPr>
        <w:t xml:space="preserve">Also in the Americas, </w:t>
      </w:r>
      <w:r w:rsidRPr="002F354F">
        <w:rPr>
          <w:rStyle w:val="Emphasis"/>
        </w:rPr>
        <w:t>Venezuela</w:t>
      </w:r>
      <w:r w:rsidRPr="002F354F">
        <w:rPr>
          <w:u w:val="single"/>
        </w:rPr>
        <w:t xml:space="preserve"> slipped four places to 148</w:t>
      </w:r>
      <w:r w:rsidRPr="002F354F">
        <w:rPr>
          <w:sz w:val="16"/>
        </w:rPr>
        <w:t xml:space="preserve">. </w:t>
      </w:r>
      <w:r w:rsidRPr="002F354F">
        <w:rPr>
          <w:u w:val="single"/>
        </w:rPr>
        <w:t>Under</w:t>
      </w:r>
      <w:r w:rsidRPr="002F354F">
        <w:rPr>
          <w:sz w:val="16"/>
        </w:rPr>
        <w:t xml:space="preserve"> the regime of President Nicolas </w:t>
      </w:r>
      <w:r w:rsidRPr="002F354F">
        <w:rPr>
          <w:u w:val="single"/>
        </w:rPr>
        <w:t>Maduro</w:t>
      </w:r>
      <w:r w:rsidRPr="002F354F">
        <w:rPr>
          <w:sz w:val="16"/>
        </w:rPr>
        <w:t xml:space="preserve">, </w:t>
      </w:r>
      <w:r w:rsidRPr="002F354F">
        <w:rPr>
          <w:u w:val="single"/>
        </w:rPr>
        <w:t>news outlets and social media platforms are regularly blocked, and critics arrested. Maduro has also consistently denied the existence of a humanitarian crisis in the country, blocking off the delivery of foreign aid until this week</w:t>
      </w:r>
      <w:r w:rsidRPr="002F354F">
        <w:rPr>
          <w:sz w:val="16"/>
        </w:rPr>
        <w:t>. In February, six U.S. journalists were deported after he said he “did not like” the questions they asked.</w:t>
      </w:r>
    </w:p>
    <w:p w14:paraId="53FE1D37" w14:textId="7588B32B" w:rsidR="00546EF3" w:rsidRPr="002F354F" w:rsidRDefault="00546EF3" w:rsidP="00546EF3">
      <w:pPr>
        <w:pStyle w:val="Heading3"/>
      </w:pPr>
      <w:r w:rsidRPr="002F354F">
        <w:t>2NC – Alt Causes</w:t>
      </w:r>
    </w:p>
    <w:p w14:paraId="0880FF84" w14:textId="5D117D04" w:rsidR="00546EF3" w:rsidRPr="002F354F" w:rsidRDefault="00546EF3" w:rsidP="00546EF3">
      <w:pPr>
        <w:pStyle w:val="Heading4"/>
      </w:pPr>
      <w:r w:rsidRPr="002F354F">
        <w:t>Tons of alt causes</w:t>
      </w:r>
    </w:p>
    <w:p w14:paraId="02F5F0C0" w14:textId="428778F6" w:rsidR="00B939F3" w:rsidRPr="002F354F" w:rsidRDefault="00B939F3" w:rsidP="00B939F3">
      <w:r w:rsidRPr="002F354F">
        <w:rPr>
          <w:rStyle w:val="Style13ptBold"/>
        </w:rPr>
        <w:t>Savan 17</w:t>
      </w:r>
      <w:r w:rsidRPr="002F354F">
        <w:t xml:space="preserve"> [Leslie Savan writes about media and politics for The Nation. A three-time Pulitzer Prize finalist for her Village Voice column about advertising, Savan is the author of Slam Dunks and No-Brainers: Pop Language in Your Life, the Media, and, Like…Whatever and The Sponsored Life: Ads, TV, and American Culture. She has been widely published, including in The New York Times Magazine, The New Yorker, New York, Mother Jones, and Huffington Post. She has appeared frequently on TV and radio, and can be seen in Helvetica, a film about the font, and the Netflix documentary Nobody Speak: Trials of a Free Press. What’s Going to Save Journalism? December 15, 2017. https://www.thenation.com/article/whats-going-to-save-journalism/]</w:t>
      </w:r>
    </w:p>
    <w:p w14:paraId="622E59E6" w14:textId="64E9BF04" w:rsidR="00546EF3" w:rsidRPr="002F354F" w:rsidRDefault="00546EF3" w:rsidP="00546EF3">
      <w:pPr>
        <w:rPr>
          <w:sz w:val="16"/>
        </w:rPr>
      </w:pPr>
      <w:r w:rsidRPr="002F354F">
        <w:rPr>
          <w:u w:val="single"/>
        </w:rPr>
        <w:t>Killing net neutrality, which the Republican-controlled FCC voted to do</w:t>
      </w:r>
      <w:r w:rsidRPr="002F354F">
        <w:rPr>
          <w:sz w:val="16"/>
        </w:rPr>
        <w:t xml:space="preserve"> yesterday, </w:t>
      </w:r>
      <w:r w:rsidRPr="002F354F">
        <w:rPr>
          <w:u w:val="single"/>
        </w:rPr>
        <w:t>is only the most recent gut punch to a free press. The commission also moved closer yesterday to repealing a TV-ownership rule</w:t>
      </w:r>
      <w:r w:rsidRPr="002F354F">
        <w:rPr>
          <w:sz w:val="16"/>
        </w:rPr>
        <w:t xml:space="preserve">, in order </w:t>
      </w:r>
      <w:r w:rsidRPr="002F354F">
        <w:rPr>
          <w:u w:val="single"/>
        </w:rPr>
        <w:t>to allow Sinclair Broadcast Group, a Trumpist mouthpiece and already the nation’s largest network of local TV stations, to nearly double its reach, to 72 percent of American households</w:t>
      </w:r>
      <w:r w:rsidRPr="002F354F">
        <w:rPr>
          <w:sz w:val="16"/>
        </w:rPr>
        <w:t xml:space="preserve">. Straight out of Bizarro World: </w:t>
      </w:r>
      <w:r w:rsidRPr="002F354F">
        <w:rPr>
          <w:u w:val="single"/>
        </w:rPr>
        <w:t xml:space="preserve">The </w:t>
      </w:r>
      <w:r w:rsidRPr="002F354F">
        <w:rPr>
          <w:rStyle w:val="Emphasis"/>
        </w:rPr>
        <w:t>Koch</w:t>
      </w:r>
      <w:r w:rsidRPr="002F354F">
        <w:rPr>
          <w:u w:val="single"/>
        </w:rPr>
        <w:t xml:space="preserve"> brothers will soon own a big piece of Time Inc., and the publisher of the </w:t>
      </w:r>
      <w:r w:rsidRPr="002F354F">
        <w:rPr>
          <w:rStyle w:val="Emphasis"/>
        </w:rPr>
        <w:t xml:space="preserve">National Enquirer </w:t>
      </w:r>
      <w:r w:rsidRPr="002F354F">
        <w:rPr>
          <w:u w:val="single"/>
        </w:rPr>
        <w:t>could take over Time magazine itself</w:t>
      </w:r>
      <w:r w:rsidRPr="002F354F">
        <w:rPr>
          <w:sz w:val="16"/>
        </w:rPr>
        <w:t xml:space="preserve">. </w:t>
      </w:r>
      <w:r w:rsidRPr="002F354F">
        <w:rPr>
          <w:u w:val="single"/>
        </w:rPr>
        <w:t xml:space="preserve">The future of </w:t>
      </w:r>
      <w:r w:rsidRPr="002F354F">
        <w:rPr>
          <w:rStyle w:val="Emphasis"/>
        </w:rPr>
        <w:t>CNN is up for grabs</w:t>
      </w:r>
      <w:r w:rsidRPr="002F354F">
        <w:rPr>
          <w:sz w:val="16"/>
        </w:rPr>
        <w:t xml:space="preserve">. </w:t>
      </w:r>
      <w:r w:rsidRPr="002F354F">
        <w:rPr>
          <w:rStyle w:val="Emphasis"/>
        </w:rPr>
        <w:t>Journalists are getting locked up</w:t>
      </w:r>
      <w:r w:rsidRPr="002F354F">
        <w:rPr>
          <w:sz w:val="16"/>
        </w:rPr>
        <w:t xml:space="preserve"> and body-slammed for doing their jobs. </w:t>
      </w:r>
      <w:r w:rsidRPr="002F354F">
        <w:rPr>
          <w:u w:val="single"/>
        </w:rPr>
        <w:t xml:space="preserve">Armed with </w:t>
      </w:r>
      <w:r w:rsidRPr="002F354F">
        <w:rPr>
          <w:rStyle w:val="Emphasis"/>
        </w:rPr>
        <w:t>secret algorithms</w:t>
      </w:r>
      <w:r w:rsidRPr="002F354F">
        <w:rPr>
          <w:u w:val="single"/>
        </w:rPr>
        <w:t xml:space="preserve"> and the overwhelming bulk of US digital-ad revenue, </w:t>
      </w:r>
      <w:r w:rsidRPr="002F354F">
        <w:rPr>
          <w:rStyle w:val="Emphasis"/>
        </w:rPr>
        <w:t>Google and Facebook</w:t>
      </w:r>
      <w:r w:rsidRPr="002F354F">
        <w:rPr>
          <w:u w:val="single"/>
        </w:rPr>
        <w:t xml:space="preserve"> can determine what news is amplified or sidelined</w:t>
      </w:r>
      <w:r w:rsidRPr="002F354F">
        <w:rPr>
          <w:sz w:val="16"/>
        </w:rPr>
        <w:t>. And, whoa, hold on for the coming “digital-news media crash.”</w:t>
      </w:r>
    </w:p>
    <w:p w14:paraId="7651E008" w14:textId="47686369" w:rsidR="00B939F3" w:rsidRPr="002F354F" w:rsidRDefault="00B939F3" w:rsidP="00B939F3">
      <w:pPr>
        <w:pStyle w:val="Heading4"/>
      </w:pPr>
      <w:r w:rsidRPr="002F354F">
        <w:t>It’s not just Trump, and digital platforms undermine any benefits</w:t>
      </w:r>
    </w:p>
    <w:p w14:paraId="0ABA8784" w14:textId="4098C194" w:rsidR="00B939F3" w:rsidRPr="002F354F" w:rsidRDefault="00B939F3" w:rsidP="00B939F3">
      <w:r w:rsidRPr="002F354F">
        <w:rPr>
          <w:rStyle w:val="Style13ptBold"/>
        </w:rPr>
        <w:t>Savan 17</w:t>
      </w:r>
      <w:r w:rsidRPr="002F354F">
        <w:t xml:space="preserve"> [Leslie Savan writes about media and politics for The Nation. A three-time Pulitzer Prize finalist for her Village Voice column about advertising, Savan is the author of Slam Dunks and No-Brainers: Pop Language in Your Life, the Media, and, Like…Whatever and The Sponsored Life: Ads, TV, and American Culture. She has been widely published, including in The New York Times Magazine, The New Yorker, New York, Mother Jones, and Huffington Post. She has appeared frequently on TV and radio, and can be seen in Helvetica, a film about the font, and the Netflix documentary Nobody Speak: Trials of a Free Press. What’s Going to Save Journalism? December 15, 2017. https://www.thenation.com/article/whats-going-to-save-journalism/]</w:t>
      </w:r>
    </w:p>
    <w:p w14:paraId="1B0B37DD" w14:textId="6F392BDF" w:rsidR="00B939F3" w:rsidRPr="002F354F" w:rsidRDefault="00B939F3" w:rsidP="00B939F3">
      <w:pPr>
        <w:rPr>
          <w:sz w:val="16"/>
        </w:rPr>
      </w:pPr>
      <w:r w:rsidRPr="002F354F">
        <w:rPr>
          <w:sz w:val="16"/>
        </w:rPr>
        <w:t xml:space="preserve">Moreover, </w:t>
      </w:r>
      <w:r w:rsidRPr="002F354F">
        <w:rPr>
          <w:u w:val="single"/>
        </w:rPr>
        <w:t xml:space="preserve">it’s </w:t>
      </w:r>
      <w:r w:rsidRPr="002F354F">
        <w:rPr>
          <w:rStyle w:val="Emphasis"/>
        </w:rPr>
        <w:t>not just Trump, or Fox News</w:t>
      </w:r>
      <w:r w:rsidRPr="002F354F">
        <w:rPr>
          <w:u w:val="single"/>
        </w:rPr>
        <w:t>, or the spread of actual fake news that threaten a free press</w:t>
      </w:r>
      <w:r w:rsidRPr="002F354F">
        <w:rPr>
          <w:sz w:val="16"/>
        </w:rPr>
        <w:t xml:space="preserve"> and democracy itself. </w:t>
      </w:r>
      <w:r w:rsidRPr="002F354F">
        <w:rPr>
          <w:u w:val="single"/>
        </w:rPr>
        <w:t xml:space="preserve">The </w:t>
      </w:r>
      <w:r w:rsidRPr="002F354F">
        <w:rPr>
          <w:rStyle w:val="Emphasis"/>
        </w:rPr>
        <w:t>dangers</w:t>
      </w:r>
      <w:r w:rsidRPr="002F354F">
        <w:rPr>
          <w:u w:val="single"/>
        </w:rPr>
        <w:t xml:space="preserve"> have been </w:t>
      </w:r>
      <w:r w:rsidRPr="002F354F">
        <w:rPr>
          <w:rStyle w:val="Emphasis"/>
        </w:rPr>
        <w:t>building from long before Trump</w:t>
      </w:r>
      <w:r w:rsidRPr="002F354F">
        <w:rPr>
          <w:u w:val="single"/>
        </w:rPr>
        <w:t xml:space="preserve"> ran for president and will </w:t>
      </w:r>
      <w:r w:rsidRPr="002F354F">
        <w:rPr>
          <w:rStyle w:val="Emphasis"/>
        </w:rPr>
        <w:t>outlast him</w:t>
      </w:r>
      <w:r w:rsidRPr="002F354F">
        <w:rPr>
          <w:sz w:val="16"/>
        </w:rPr>
        <w:t>—</w:t>
      </w:r>
      <w:r w:rsidRPr="002F354F">
        <w:rPr>
          <w:u w:val="single"/>
        </w:rPr>
        <w:t xml:space="preserve">like the Republican Party’s lust for deregulation, which creates </w:t>
      </w:r>
      <w:r w:rsidRPr="002F354F">
        <w:rPr>
          <w:rStyle w:val="Emphasis"/>
        </w:rPr>
        <w:t>ever-larger media monopolies</w:t>
      </w:r>
      <w:r w:rsidRPr="002F354F">
        <w:rPr>
          <w:u w:val="single"/>
        </w:rPr>
        <w:t xml:space="preserve"> that </w:t>
      </w:r>
      <w:r w:rsidRPr="002F354F">
        <w:rPr>
          <w:rStyle w:val="Emphasis"/>
        </w:rPr>
        <w:t>bulldoze local news and independent journalism</w:t>
      </w:r>
      <w:r w:rsidRPr="002F354F">
        <w:rPr>
          <w:sz w:val="16"/>
        </w:rPr>
        <w:t xml:space="preserve">. </w:t>
      </w:r>
      <w:r w:rsidRPr="002F354F">
        <w:rPr>
          <w:u w:val="single"/>
        </w:rPr>
        <w:t xml:space="preserve">Not to mention the </w:t>
      </w:r>
      <w:r w:rsidRPr="002F354F">
        <w:rPr>
          <w:rStyle w:val="Emphasis"/>
        </w:rPr>
        <w:t>hegemony of digital platforms</w:t>
      </w:r>
      <w:r w:rsidRPr="002F354F">
        <w:rPr>
          <w:u w:val="single"/>
        </w:rPr>
        <w:t xml:space="preserve"> that </w:t>
      </w:r>
      <w:r w:rsidRPr="002F354F">
        <w:rPr>
          <w:rStyle w:val="Emphasis"/>
        </w:rPr>
        <w:t>don’t produce journalism</w:t>
      </w:r>
      <w:r w:rsidRPr="002F354F">
        <w:rPr>
          <w:u w:val="single"/>
        </w:rPr>
        <w:t xml:space="preserve"> but do vacuum up the ad revenue that once paid reporters’ salaries</w:t>
      </w:r>
      <w:r w:rsidRPr="002F354F">
        <w:rPr>
          <w:sz w:val="16"/>
        </w:rPr>
        <w:t>.</w:t>
      </w:r>
    </w:p>
    <w:p w14:paraId="61F05468" w14:textId="35FE260A" w:rsidR="0020761E" w:rsidRPr="002F354F" w:rsidRDefault="0020761E" w:rsidP="0020761E">
      <w:pPr>
        <w:pStyle w:val="Heading2"/>
      </w:pPr>
      <w:r w:rsidRPr="002F354F">
        <w:t>AT: Trade Add On</w:t>
      </w:r>
    </w:p>
    <w:p w14:paraId="238CD3C1" w14:textId="64E4E8DC" w:rsidR="0020761E" w:rsidRPr="002F354F" w:rsidRDefault="0020761E" w:rsidP="0020761E">
      <w:pPr>
        <w:pStyle w:val="Heading3"/>
      </w:pPr>
      <w:r w:rsidRPr="002F354F">
        <w:t xml:space="preserve">1NC – </w:t>
      </w:r>
      <w:r w:rsidR="00F36FC7" w:rsidRPr="002F354F">
        <w:t>AT: Interdependence</w:t>
      </w:r>
    </w:p>
    <w:p w14:paraId="6CA44CCE" w14:textId="77777777" w:rsidR="0020761E" w:rsidRPr="002F354F" w:rsidRDefault="0020761E" w:rsidP="0020761E">
      <w:pPr>
        <w:pStyle w:val="Heading4"/>
        <w:rPr>
          <w:u w:val="single"/>
        </w:rPr>
      </w:pPr>
      <w:r w:rsidRPr="002F354F">
        <w:t xml:space="preserve">Interdependence can </w:t>
      </w:r>
      <w:r w:rsidRPr="002F354F">
        <w:rPr>
          <w:u w:val="single"/>
        </w:rPr>
        <w:t>just as easily</w:t>
      </w:r>
      <w:r w:rsidRPr="002F354F">
        <w:t xml:space="preserve"> cause </w:t>
      </w:r>
      <w:r w:rsidRPr="002F354F">
        <w:rPr>
          <w:u w:val="single"/>
        </w:rPr>
        <w:t>more war</w:t>
      </w:r>
      <w:r w:rsidRPr="002F354F">
        <w:t xml:space="preserve"> even between </w:t>
      </w:r>
      <w:r w:rsidRPr="002F354F">
        <w:rPr>
          <w:u w:val="single"/>
        </w:rPr>
        <w:t>nuclear states</w:t>
      </w:r>
    </w:p>
    <w:p w14:paraId="45A7CE5D" w14:textId="77777777" w:rsidR="0020761E" w:rsidRPr="002F354F" w:rsidRDefault="0020761E" w:rsidP="0020761E">
      <w:r w:rsidRPr="002F354F">
        <w:rPr>
          <w:rStyle w:val="Style13ptBold"/>
        </w:rPr>
        <w:t>Spaniel</w:t>
      </w:r>
      <w:r w:rsidRPr="002F354F">
        <w:t xml:space="preserve"> and Malone </w:t>
      </w:r>
      <w:r w:rsidRPr="002F354F">
        <w:rPr>
          <w:rStyle w:val="Style13ptBold"/>
        </w:rPr>
        <w:t>3/5</w:t>
      </w:r>
      <w:r w:rsidRPr="002F354F">
        <w:t xml:space="preserve">/19 [William Spaniel, Department of Political Science, University of Pittsburgh. Iris Malone, Department of Political Science, Stanford. The Uncertainty Tradeoff: Re-Examining Opportunity Costs and War. March 5, 2019. </w:t>
      </w:r>
      <w:hyperlink r:id="rId20" w:history="1">
        <w:r w:rsidRPr="002F354F">
          <w:rPr>
            <w:rStyle w:val="Hyperlink"/>
          </w:rPr>
          <w:t>https://wjspaniel.files.wordpress.com/2019/03/uncertainty-tradeoff-final.pdf</w:t>
        </w:r>
      </w:hyperlink>
      <w:r w:rsidRPr="002F354F">
        <w:t>]</w:t>
      </w:r>
    </w:p>
    <w:p w14:paraId="51A49E20" w14:textId="77777777" w:rsidR="0020761E" w:rsidRPr="002F354F" w:rsidRDefault="0020761E" w:rsidP="0020761E">
      <w:pPr>
        <w:rPr>
          <w:sz w:val="16"/>
        </w:rPr>
      </w:pPr>
      <w:r w:rsidRPr="002F354F">
        <w:rPr>
          <w:u w:val="single"/>
        </w:rPr>
        <w:t>This paper’s</w:t>
      </w:r>
      <w:r w:rsidRPr="002F354F">
        <w:rPr>
          <w:sz w:val="16"/>
        </w:rPr>
        <w:t xml:space="preserve"> main </w:t>
      </w:r>
      <w:r w:rsidRPr="002F354F">
        <w:rPr>
          <w:u w:val="single"/>
        </w:rPr>
        <w:t>contribution is to identify</w:t>
      </w:r>
      <w:r w:rsidRPr="002F354F">
        <w:rPr>
          <w:sz w:val="16"/>
        </w:rPr>
        <w:t xml:space="preserve"> the precise </w:t>
      </w:r>
      <w:r w:rsidRPr="002F354F">
        <w:rPr>
          <w:u w:val="single"/>
        </w:rPr>
        <w:t>conditions under which</w:t>
      </w:r>
      <w:r w:rsidRPr="002F354F">
        <w:rPr>
          <w:sz w:val="16"/>
        </w:rPr>
        <w:t xml:space="preserve"> the </w:t>
      </w:r>
      <w:r w:rsidRPr="002F354F">
        <w:rPr>
          <w:rStyle w:val="Emphasis"/>
        </w:rPr>
        <w:t>probability of war</w:t>
      </w:r>
      <w:r w:rsidRPr="002F354F">
        <w:rPr>
          <w:u w:val="single"/>
        </w:rPr>
        <w:t xml:space="preserve"> </w:t>
      </w:r>
      <w:r w:rsidRPr="002F354F">
        <w:rPr>
          <w:rStyle w:val="Emphasis"/>
        </w:rPr>
        <w:t>increases</w:t>
      </w:r>
      <w:r w:rsidRPr="002F354F">
        <w:rPr>
          <w:u w:val="single"/>
        </w:rPr>
        <w:t xml:space="preserve"> despite rising </w:t>
      </w:r>
      <w:r w:rsidRPr="002F354F">
        <w:rPr>
          <w:rStyle w:val="Emphasis"/>
        </w:rPr>
        <w:t>opportunity costs</w:t>
      </w:r>
      <w:r w:rsidRPr="002F354F">
        <w:rPr>
          <w:sz w:val="16"/>
        </w:rPr>
        <w:t xml:space="preserve">. We show that, unlike other mechanisms, </w:t>
      </w:r>
      <w:r w:rsidRPr="002F354F">
        <w:rPr>
          <w:rStyle w:val="Emphasis"/>
        </w:rPr>
        <w:t>rising opportunity costs</w:t>
      </w:r>
      <w:r w:rsidRPr="002F354F">
        <w:rPr>
          <w:u w:val="single"/>
        </w:rPr>
        <w:t xml:space="preserve"> may </w:t>
      </w:r>
      <w:r w:rsidRPr="002F354F">
        <w:rPr>
          <w:rStyle w:val="Emphasis"/>
        </w:rPr>
        <w:t>counter-intuitively</w:t>
      </w:r>
      <w:r w:rsidRPr="002F354F">
        <w:rPr>
          <w:u w:val="single"/>
        </w:rPr>
        <w:t xml:space="preserve"> make </w:t>
      </w:r>
      <w:r w:rsidRPr="002F354F">
        <w:rPr>
          <w:rStyle w:val="Emphasis"/>
        </w:rPr>
        <w:t>war more likely</w:t>
      </w:r>
      <w:r w:rsidRPr="002F354F">
        <w:rPr>
          <w:u w:val="single"/>
        </w:rPr>
        <w:t xml:space="preserve"> because it</w:t>
      </w:r>
      <w:r w:rsidRPr="002F354F">
        <w:rPr>
          <w:sz w:val="16"/>
        </w:rPr>
        <w:t xml:space="preserve"> also </w:t>
      </w:r>
      <w:r w:rsidRPr="002F354F">
        <w:rPr>
          <w:u w:val="single"/>
        </w:rPr>
        <w:t>increases</w:t>
      </w:r>
      <w:r w:rsidRPr="002F354F">
        <w:rPr>
          <w:sz w:val="16"/>
        </w:rPr>
        <w:t xml:space="preserve"> the </w:t>
      </w:r>
      <w:r w:rsidRPr="002F354F">
        <w:rPr>
          <w:rStyle w:val="Emphasis"/>
        </w:rPr>
        <w:t>difference</w:t>
      </w:r>
      <w:r w:rsidRPr="002F354F">
        <w:rPr>
          <w:u w:val="single"/>
        </w:rPr>
        <w:t xml:space="preserve"> between </w:t>
      </w:r>
      <w:r w:rsidRPr="002F354F">
        <w:rPr>
          <w:rStyle w:val="Emphasis"/>
        </w:rPr>
        <w:t>reservation points</w:t>
      </w:r>
      <w:r w:rsidRPr="002F354F">
        <w:rPr>
          <w:u w:val="single"/>
        </w:rPr>
        <w:t xml:space="preserve"> for unresolved versus resolved opponents</w:t>
      </w:r>
      <w:r w:rsidRPr="002F354F">
        <w:rPr>
          <w:sz w:val="16"/>
        </w:rPr>
        <w:t xml:space="preserve">. As a result, </w:t>
      </w:r>
      <w:r w:rsidRPr="002F354F">
        <w:rPr>
          <w:u w:val="single"/>
        </w:rPr>
        <w:t xml:space="preserve">these </w:t>
      </w:r>
      <w:r w:rsidRPr="002F354F">
        <w:rPr>
          <w:rStyle w:val="Emphasis"/>
        </w:rPr>
        <w:t>info</w:t>
      </w:r>
      <w:r w:rsidRPr="002F354F">
        <w:rPr>
          <w:u w:val="single"/>
        </w:rPr>
        <w:t xml:space="preserve">rmational </w:t>
      </w:r>
      <w:r w:rsidRPr="002F354F">
        <w:rPr>
          <w:rStyle w:val="Emphasis"/>
        </w:rPr>
        <w:t>asymmetries</w:t>
      </w:r>
      <w:r w:rsidRPr="002F354F">
        <w:rPr>
          <w:u w:val="single"/>
        </w:rPr>
        <w:t xml:space="preserve"> can lead states to screen</w:t>
      </w:r>
      <w:r w:rsidRPr="002F354F">
        <w:rPr>
          <w:sz w:val="16"/>
        </w:rPr>
        <w:t xml:space="preserve"> their </w:t>
      </w:r>
      <w:r w:rsidRPr="002F354F">
        <w:rPr>
          <w:u w:val="single"/>
        </w:rPr>
        <w:t xml:space="preserve">opponents and </w:t>
      </w:r>
      <w:r w:rsidRPr="002F354F">
        <w:rPr>
          <w:rStyle w:val="Emphasis"/>
        </w:rPr>
        <w:t>risk war</w:t>
      </w:r>
      <w:r w:rsidRPr="002F354F">
        <w:rPr>
          <w:sz w:val="16"/>
        </w:rPr>
        <w:t xml:space="preserve">. </w:t>
      </w:r>
      <w:r w:rsidRPr="002F354F">
        <w:rPr>
          <w:u w:val="single"/>
        </w:rPr>
        <w:t>This</w:t>
      </w:r>
      <w:r w:rsidRPr="002F354F">
        <w:rPr>
          <w:sz w:val="16"/>
        </w:rPr>
        <w:t xml:space="preserve"> new </w:t>
      </w:r>
      <w:r w:rsidRPr="002F354F">
        <w:rPr>
          <w:u w:val="single"/>
        </w:rPr>
        <w:t>finding reshapes our understanding about</w:t>
      </w:r>
      <w:r w:rsidRPr="002F354F">
        <w:rPr>
          <w:sz w:val="16"/>
        </w:rPr>
        <w:t xml:space="preserve"> the relationship between </w:t>
      </w:r>
      <w:r w:rsidRPr="002F354F">
        <w:rPr>
          <w:rStyle w:val="Emphasis"/>
        </w:rPr>
        <w:t>opportunity costs</w:t>
      </w:r>
      <w:r w:rsidRPr="002F354F">
        <w:rPr>
          <w:u w:val="single"/>
        </w:rPr>
        <w:t xml:space="preserve"> and </w:t>
      </w:r>
      <w:r w:rsidRPr="002F354F">
        <w:rPr>
          <w:rStyle w:val="Emphasis"/>
        </w:rPr>
        <w:t>war</w:t>
      </w:r>
      <w:r w:rsidRPr="002F354F">
        <w:rPr>
          <w:sz w:val="16"/>
        </w:rPr>
        <w:t xml:space="preserve">. It introduces a more nu-anced mechanism about when and how this relationship operates, sometimes </w:t>
      </w:r>
      <w:r w:rsidRPr="002F354F">
        <w:rPr>
          <w:rStyle w:val="Emphasis"/>
        </w:rPr>
        <w:t>contrary to expectations</w:t>
      </w:r>
      <w:r w:rsidRPr="002F354F">
        <w:rPr>
          <w:sz w:val="16"/>
        </w:rPr>
        <w:t>.</w:t>
      </w:r>
    </w:p>
    <w:p w14:paraId="33531162" w14:textId="77777777" w:rsidR="0020761E" w:rsidRPr="002F354F" w:rsidRDefault="0020761E" w:rsidP="0020761E">
      <w:pPr>
        <w:rPr>
          <w:sz w:val="16"/>
        </w:rPr>
      </w:pPr>
      <w:r w:rsidRPr="002F354F">
        <w:rPr>
          <w:sz w:val="16"/>
        </w:rPr>
        <w:t>Our work advances economic interdependence theories of war in several ways. First, it provides new insight on the causes of war at odds with traditional cases where opportunity costs increased, yet conflict still erupted. Second, it demonstrates how and when competing effects of economic instruments predominate, driving changes in the probability of conflict. In contrast to previous work, we identify specific conditions under which increasing opportunity costs shifts the probability of conflict, consistent with the empirical evidence. Finally, it demonstrates the important, but subtle, effects of changing instruments, like trade flows, in the presence of uncertainty. The model advances a growing line of research that various sources of uncertainty have disparate effects on crisis bargaining.</w:t>
      </w:r>
    </w:p>
    <w:p w14:paraId="14CEBBB0" w14:textId="77777777" w:rsidR="0020761E" w:rsidRPr="002F354F" w:rsidRDefault="0020761E" w:rsidP="0020761E">
      <w:pPr>
        <w:rPr>
          <w:sz w:val="16"/>
        </w:rPr>
      </w:pPr>
      <w:r w:rsidRPr="002F354F">
        <w:rPr>
          <w:u w:val="single"/>
        </w:rPr>
        <w:t>This paper</w:t>
      </w:r>
      <w:r w:rsidRPr="002F354F">
        <w:rPr>
          <w:sz w:val="16"/>
        </w:rPr>
        <w:t xml:space="preserve"> has more general implications for trade-conflict research. It </w:t>
      </w:r>
      <w:r w:rsidRPr="002F354F">
        <w:rPr>
          <w:u w:val="single"/>
        </w:rPr>
        <w:t xml:space="preserve">complements growing calls to </w:t>
      </w:r>
      <w:r w:rsidRPr="002F354F">
        <w:rPr>
          <w:rStyle w:val="Emphasis"/>
        </w:rPr>
        <w:t>disaggregate</w:t>
      </w:r>
      <w:r w:rsidRPr="002F354F">
        <w:rPr>
          <w:sz w:val="16"/>
        </w:rPr>
        <w:t xml:space="preserve"> the </w:t>
      </w:r>
      <w:r w:rsidRPr="002F354F">
        <w:rPr>
          <w:rStyle w:val="Emphasis"/>
        </w:rPr>
        <w:t>effects</w:t>
      </w:r>
      <w:r w:rsidRPr="002F354F">
        <w:rPr>
          <w:u w:val="single"/>
        </w:rPr>
        <w:t xml:space="preserve"> of</w:t>
      </w:r>
      <w:r w:rsidRPr="002F354F">
        <w:rPr>
          <w:sz w:val="16"/>
        </w:rPr>
        <w:t xml:space="preserve"> instruments like </w:t>
      </w:r>
      <w:r w:rsidRPr="002F354F">
        <w:rPr>
          <w:rStyle w:val="Emphasis"/>
        </w:rPr>
        <w:t>trade</w:t>
      </w:r>
      <w:r w:rsidRPr="002F354F">
        <w:rPr>
          <w:sz w:val="16"/>
        </w:rPr>
        <w:t xml:space="preserve"> (Martin et al. 2008). Empirical analyses must carefully trace what precisely parties do not know about each other to draw the correct inference. It also suggests states should be careful in interpreting how other states value or benefit from mutual trade flows. </w:t>
      </w:r>
      <w:r w:rsidRPr="002F354F">
        <w:rPr>
          <w:u w:val="single"/>
        </w:rPr>
        <w:t xml:space="preserve">A </w:t>
      </w:r>
      <w:r w:rsidRPr="002F354F">
        <w:rPr>
          <w:rStyle w:val="Emphasis"/>
        </w:rPr>
        <w:t>free trade agreement</w:t>
      </w:r>
      <w:r w:rsidRPr="002F354F">
        <w:rPr>
          <w:u w:val="single"/>
        </w:rPr>
        <w:t xml:space="preserve"> championed by one state may be </w:t>
      </w:r>
      <w:r w:rsidRPr="002F354F">
        <w:rPr>
          <w:rStyle w:val="Emphasis"/>
        </w:rPr>
        <w:t>perceived</w:t>
      </w:r>
      <w:r w:rsidRPr="002F354F">
        <w:rPr>
          <w:u w:val="single"/>
        </w:rPr>
        <w:t xml:space="preserve"> as relatively </w:t>
      </w:r>
      <w:r w:rsidRPr="002F354F">
        <w:rPr>
          <w:rStyle w:val="Emphasis"/>
        </w:rPr>
        <w:t>less beneficial</w:t>
      </w:r>
      <w:r w:rsidRPr="002F354F">
        <w:rPr>
          <w:u w:val="single"/>
        </w:rPr>
        <w:t xml:space="preserve"> in </w:t>
      </w:r>
      <w:r w:rsidRPr="002F354F">
        <w:rPr>
          <w:rStyle w:val="Emphasis"/>
        </w:rPr>
        <w:t>another state</w:t>
      </w:r>
      <w:r w:rsidRPr="002F354F">
        <w:rPr>
          <w:sz w:val="16"/>
        </w:rPr>
        <w:t xml:space="preserve">. </w:t>
      </w:r>
      <w:r w:rsidRPr="002F354F">
        <w:rPr>
          <w:u w:val="single"/>
        </w:rPr>
        <w:t xml:space="preserve">This </w:t>
      </w:r>
      <w:r w:rsidRPr="002F354F">
        <w:rPr>
          <w:rStyle w:val="Emphasis"/>
        </w:rPr>
        <w:t>uncertainty</w:t>
      </w:r>
      <w:r w:rsidRPr="002F354F">
        <w:rPr>
          <w:u w:val="single"/>
        </w:rPr>
        <w:t xml:space="preserve"> may </w:t>
      </w:r>
      <w:r w:rsidRPr="002F354F">
        <w:rPr>
          <w:rStyle w:val="Emphasis"/>
        </w:rPr>
        <w:t>undermine</w:t>
      </w:r>
      <w:r w:rsidRPr="002F354F">
        <w:rPr>
          <w:u w:val="single"/>
        </w:rPr>
        <w:t xml:space="preserve"> the </w:t>
      </w:r>
      <w:r w:rsidRPr="002F354F">
        <w:rPr>
          <w:rStyle w:val="Emphasis"/>
        </w:rPr>
        <w:t>credibility to abide</w:t>
      </w:r>
      <w:r w:rsidRPr="002F354F">
        <w:rPr>
          <w:u w:val="single"/>
        </w:rPr>
        <w:t xml:space="preserve"> by the agreement in the </w:t>
      </w:r>
      <w:r w:rsidRPr="002F354F">
        <w:rPr>
          <w:rStyle w:val="Emphasis"/>
        </w:rPr>
        <w:t>long-run</w:t>
      </w:r>
      <w:r w:rsidRPr="002F354F">
        <w:rPr>
          <w:sz w:val="16"/>
        </w:rPr>
        <w:t>.</w:t>
      </w:r>
    </w:p>
    <w:p w14:paraId="5A0315AB" w14:textId="77777777" w:rsidR="0020761E" w:rsidRPr="002F354F" w:rsidRDefault="0020761E" w:rsidP="0020761E">
      <w:pPr>
        <w:rPr>
          <w:sz w:val="16"/>
        </w:rPr>
      </w:pPr>
      <w:r w:rsidRPr="002F354F">
        <w:rPr>
          <w:sz w:val="16"/>
        </w:rPr>
        <w:t xml:space="preserve">We also highlight the need for future research to consider screening incentives in trade deals themselves. Although the proposer benefits from greater trade—both from the direct economic benefit and indirect ability to steal more surplus from the receiver— </w:t>
      </w:r>
      <w:r w:rsidRPr="002F354F">
        <w:rPr>
          <w:u w:val="single"/>
        </w:rPr>
        <w:t xml:space="preserve">trade can </w:t>
      </w:r>
      <w:r w:rsidRPr="002F354F">
        <w:rPr>
          <w:rStyle w:val="Emphasis"/>
        </w:rPr>
        <w:t>harm unresolved receivers</w:t>
      </w:r>
      <w:r w:rsidRPr="002F354F">
        <w:rPr>
          <w:u w:val="single"/>
        </w:rPr>
        <w:t xml:space="preserve"> and </w:t>
      </w:r>
      <w:r w:rsidRPr="002F354F">
        <w:rPr>
          <w:rStyle w:val="Emphasis"/>
        </w:rPr>
        <w:t>incentivize screening</w:t>
      </w:r>
      <w:r w:rsidRPr="002F354F">
        <w:rPr>
          <w:sz w:val="16"/>
        </w:rPr>
        <w:t>. This could generate some constraints in the deals a state is willing to sign, in fear that the rearranged incentives under uncertainty could hurt its ability to effectively bluff later. A more unified approach to trade and crisis negotiations would yield additional interesting insights.</w:t>
      </w:r>
    </w:p>
    <w:p w14:paraId="43632CF1" w14:textId="77777777" w:rsidR="0020761E" w:rsidRPr="002F354F" w:rsidRDefault="0020761E" w:rsidP="0020761E">
      <w:pPr>
        <w:rPr>
          <w:sz w:val="16"/>
        </w:rPr>
      </w:pPr>
      <w:r w:rsidRPr="002F354F">
        <w:rPr>
          <w:sz w:val="16"/>
        </w:rPr>
        <w:t xml:space="preserve">Moving forward, the results speak to other lines of research in international relations theory predicated on changing costs of conflict. We couched our results in the interdependence literature due its clear application. However, the comparative static speaks to cases where the receiver’s costs increase more generally.23 Framed this way, the results have clear implications for other literatures. For example, standard </w:t>
      </w:r>
      <w:r w:rsidRPr="002F354F">
        <w:rPr>
          <w:rStyle w:val="Emphasis"/>
        </w:rPr>
        <w:t>nuclear deterrence</w:t>
      </w:r>
      <w:r w:rsidRPr="002F354F">
        <w:rPr>
          <w:sz w:val="16"/>
        </w:rPr>
        <w:t xml:space="preserve"> </w:t>
      </w:r>
      <w:r w:rsidRPr="002F354F">
        <w:rPr>
          <w:u w:val="single"/>
        </w:rPr>
        <w:t xml:space="preserve">theory argues that possessing </w:t>
      </w:r>
      <w:r w:rsidRPr="002F354F">
        <w:rPr>
          <w:rStyle w:val="Emphasis"/>
        </w:rPr>
        <w:t>nuclear weapons</w:t>
      </w:r>
      <w:r w:rsidRPr="002F354F">
        <w:rPr>
          <w:u w:val="single"/>
        </w:rPr>
        <w:t xml:space="preserve"> </w:t>
      </w:r>
      <w:r w:rsidRPr="002F354F">
        <w:rPr>
          <w:rStyle w:val="Emphasis"/>
        </w:rPr>
        <w:t>increases</w:t>
      </w:r>
      <w:r w:rsidRPr="002F354F">
        <w:rPr>
          <w:u w:val="single"/>
        </w:rPr>
        <w:t xml:space="preserve"> the </w:t>
      </w:r>
      <w:r w:rsidRPr="002F354F">
        <w:rPr>
          <w:rStyle w:val="Emphasis"/>
        </w:rPr>
        <w:t>costs of war</w:t>
      </w:r>
      <w:r w:rsidRPr="002F354F">
        <w:rPr>
          <w:sz w:val="16"/>
        </w:rPr>
        <w:t xml:space="preserve"> for potential challengers due to the risk of a retaliatory nuclear response (Morgenthau 1961, 280; Gilpin 1983, 213-219). </w:t>
      </w:r>
      <w:r w:rsidRPr="002F354F">
        <w:rPr>
          <w:u w:val="single"/>
        </w:rPr>
        <w:t xml:space="preserve">The logic of alliance formation similarly relics on the assumption that entering these pacts induces peace by raising an opponent’s costs of conflict </w:t>
      </w:r>
      <w:r w:rsidRPr="002F354F">
        <w:rPr>
          <w:sz w:val="16"/>
        </w:rPr>
        <w:t xml:space="preserve">(Morrow 1994). </w:t>
      </w:r>
      <w:r w:rsidRPr="002F354F">
        <w:rPr>
          <w:rStyle w:val="Emphasis"/>
        </w:rPr>
        <w:t>Together</w:t>
      </w:r>
      <w:r w:rsidRPr="002F354F">
        <w:rPr>
          <w:sz w:val="16"/>
        </w:rPr>
        <w:t xml:space="preserve">, </w:t>
      </w:r>
      <w:r w:rsidRPr="002F354F">
        <w:rPr>
          <w:u w:val="single"/>
        </w:rPr>
        <w:t xml:space="preserve">these mechanisms </w:t>
      </w:r>
      <w:r w:rsidRPr="002F354F">
        <w:rPr>
          <w:rStyle w:val="Emphasis"/>
        </w:rPr>
        <w:t>assume raising</w:t>
      </w:r>
      <w:r w:rsidRPr="002F354F">
        <w:rPr>
          <w:u w:val="single"/>
        </w:rPr>
        <w:t xml:space="preserve"> the </w:t>
      </w:r>
      <w:r w:rsidRPr="002F354F">
        <w:rPr>
          <w:rStyle w:val="Emphasis"/>
        </w:rPr>
        <w:t>costs of war</w:t>
      </w:r>
      <w:r w:rsidRPr="002F354F">
        <w:rPr>
          <w:u w:val="single"/>
        </w:rPr>
        <w:t xml:space="preserve"> should </w:t>
      </w:r>
      <w:r w:rsidRPr="002F354F">
        <w:rPr>
          <w:rStyle w:val="Emphasis"/>
        </w:rPr>
        <w:t>decrease conflict</w:t>
      </w:r>
      <w:r w:rsidRPr="002F354F">
        <w:rPr>
          <w:sz w:val="16"/>
        </w:rPr>
        <w:t xml:space="preserve">. </w:t>
      </w:r>
      <w:r w:rsidRPr="002F354F">
        <w:rPr>
          <w:u w:val="single"/>
        </w:rPr>
        <w:t>Our results demonstrate this effect is</w:t>
      </w:r>
      <w:r w:rsidRPr="002F354F">
        <w:rPr>
          <w:sz w:val="16"/>
        </w:rPr>
        <w:t xml:space="preserve"> likely </w:t>
      </w:r>
      <w:r w:rsidRPr="002F354F">
        <w:rPr>
          <w:rStyle w:val="Emphasis"/>
        </w:rPr>
        <w:t>more conditional</w:t>
      </w:r>
      <w:r w:rsidRPr="002F354F">
        <w:rPr>
          <w:sz w:val="16"/>
        </w:rPr>
        <w:t xml:space="preserve"> </w:t>
      </w:r>
      <w:r w:rsidRPr="002F354F">
        <w:rPr>
          <w:u w:val="single"/>
        </w:rPr>
        <w:t>than</w:t>
      </w:r>
      <w:r w:rsidRPr="002F354F">
        <w:rPr>
          <w:sz w:val="16"/>
        </w:rPr>
        <w:t xml:space="preserve"> previously </w:t>
      </w:r>
      <w:r w:rsidRPr="002F354F">
        <w:rPr>
          <w:u w:val="single"/>
        </w:rPr>
        <w:t>realized</w:t>
      </w:r>
      <w:r w:rsidRPr="002F354F">
        <w:rPr>
          <w:sz w:val="16"/>
        </w:rPr>
        <w:t xml:space="preserve">. We find </w:t>
      </w:r>
      <w:r w:rsidRPr="002F354F">
        <w:rPr>
          <w:rStyle w:val="Emphasis"/>
        </w:rPr>
        <w:t>increased costs</w:t>
      </w:r>
      <w:r w:rsidRPr="002F354F">
        <w:rPr>
          <w:u w:val="single"/>
        </w:rPr>
        <w:t xml:space="preserve"> of </w:t>
      </w:r>
      <w:r w:rsidRPr="002F354F">
        <w:rPr>
          <w:rStyle w:val="Emphasis"/>
        </w:rPr>
        <w:t>conflict</w:t>
      </w:r>
      <w:r w:rsidRPr="002F354F">
        <w:rPr>
          <w:u w:val="single"/>
        </w:rPr>
        <w:t xml:space="preserve"> can </w:t>
      </w:r>
      <w:r w:rsidRPr="002F354F">
        <w:rPr>
          <w:rStyle w:val="Emphasis"/>
        </w:rPr>
        <w:t>exacerbate issues</w:t>
      </w:r>
      <w:r w:rsidRPr="002F354F">
        <w:rPr>
          <w:u w:val="single"/>
        </w:rPr>
        <w:t xml:space="preserve"> with </w:t>
      </w:r>
      <w:r w:rsidRPr="002F354F">
        <w:rPr>
          <w:rStyle w:val="Emphasis"/>
        </w:rPr>
        <w:t>uncertainty</w:t>
      </w:r>
      <w:r w:rsidRPr="002F354F">
        <w:rPr>
          <w:u w:val="single"/>
        </w:rPr>
        <w:t xml:space="preserve"> over resolve </w:t>
      </w:r>
      <w:r w:rsidRPr="002F354F">
        <w:rPr>
          <w:rStyle w:val="Emphasis"/>
        </w:rPr>
        <w:t>even if both states possess destructive weaponry</w:t>
      </w:r>
      <w:r w:rsidRPr="002F354F">
        <w:rPr>
          <w:sz w:val="16"/>
        </w:rPr>
        <w:t>. This promises to shed new insights into how raising costs affects deterrence and coercive bargaining in other contexts.</w:t>
      </w:r>
    </w:p>
    <w:p w14:paraId="1AF3302E" w14:textId="7539EF76" w:rsidR="00F36FC7" w:rsidRPr="002F354F" w:rsidRDefault="00F36FC7" w:rsidP="0020761E">
      <w:pPr>
        <w:pStyle w:val="Heading3"/>
      </w:pPr>
      <w:r w:rsidRPr="002F354F">
        <w:t>1NC – AT: Trade Solves War</w:t>
      </w:r>
    </w:p>
    <w:p w14:paraId="21D8BC21" w14:textId="77777777" w:rsidR="00F36FC7" w:rsidRPr="002F354F" w:rsidRDefault="00F36FC7" w:rsidP="00F36FC7">
      <w:pPr>
        <w:pStyle w:val="Heading4"/>
      </w:pPr>
      <w:r w:rsidRPr="002F354F">
        <w:t>Trade doesn’t solve war</w:t>
      </w:r>
    </w:p>
    <w:p w14:paraId="12B60D0A" w14:textId="77777777" w:rsidR="00F36FC7" w:rsidRPr="002F354F" w:rsidRDefault="00F36FC7" w:rsidP="00F36FC7">
      <w:r w:rsidRPr="002F354F">
        <w:t xml:space="preserve">Katherine </w:t>
      </w:r>
      <w:r w:rsidRPr="002F354F">
        <w:rPr>
          <w:rStyle w:val="Style13ptBold"/>
        </w:rPr>
        <w:t>Barbieri 13</w:t>
      </w:r>
      <w:r w:rsidRPr="002F354F">
        <w:t>, Associate Professor of Political Science at the University of South Carolina, Ph.D. in Political Science from Binghamton University, “Economic Interdependence: A Path to Peace or Source of Interstate Conflict?” Chapter 10 in Conflict, War, and Peace: An Introduction to Scientific Research, google books</w:t>
      </w:r>
    </w:p>
    <w:p w14:paraId="4AA46718" w14:textId="59F53612" w:rsidR="00F36FC7" w:rsidRPr="002F354F" w:rsidRDefault="00F36FC7" w:rsidP="00F36FC7">
      <w:pPr>
        <w:rPr>
          <w:sz w:val="12"/>
        </w:rPr>
      </w:pPr>
      <w:r w:rsidRPr="002F354F">
        <w:rPr>
          <w:rStyle w:val="Emphasis"/>
        </w:rPr>
        <w:t>How does interdependence affect war</w:t>
      </w:r>
      <w:r w:rsidRPr="002F354F">
        <w:rPr>
          <w:sz w:val="12"/>
        </w:rPr>
        <w:t xml:space="preserve">, the most intense form of conflict? Table 2 gives </w:t>
      </w:r>
      <w:r w:rsidRPr="002F354F">
        <w:rPr>
          <w:rStyle w:val="StyleUnderline"/>
        </w:rPr>
        <w:t xml:space="preserve">the </w:t>
      </w:r>
      <w:r w:rsidRPr="002F354F">
        <w:rPr>
          <w:rStyle w:val="Emphasis"/>
        </w:rPr>
        <w:t>empirical results</w:t>
      </w:r>
      <w:r w:rsidRPr="002F354F">
        <w:rPr>
          <w:sz w:val="12"/>
        </w:rPr>
        <w:t xml:space="preserve">. The rarity of wars makes any analysis of their causes quite difficult, for variations in interdependence will seldom result in the occurrence of war. As in the case of MIDs, the log-likelihood ratio tests for each model suggest that the inclusion of the various measures of interdependence and the control variables improves our understanding of the factors affecting the occurrence of war over that obtained from the null model. However, the individual interdependence variables, alone, are not statistically significant. This is not the case with contiguity and relative capabilities, which are both statistically significant. Again, we see that contiguous dyads are more conflict-prone and that dyads composed of states with unequal power are more pacific than those with highly equal power. Surprisingly, no evidence is provided to support the commonly held proposition that democratic states are less likely to engage in wars with other democratic states.¶ The </w:t>
      </w:r>
      <w:r w:rsidRPr="002F354F">
        <w:rPr>
          <w:rStyle w:val="StyleUnderline"/>
        </w:rPr>
        <w:t xml:space="preserve">evidence from the pre-WWII period provides support for those arguing that </w:t>
      </w:r>
      <w:r w:rsidRPr="002F354F">
        <w:rPr>
          <w:rStyle w:val="Emphasis"/>
        </w:rPr>
        <w:t>economic factors have little, if any, influence</w:t>
      </w:r>
      <w:r w:rsidRPr="002F354F">
        <w:rPr>
          <w:rStyle w:val="StyleUnderline"/>
        </w:rPr>
        <w:t xml:space="preserve"> on</w:t>
      </w:r>
      <w:r w:rsidRPr="002F354F">
        <w:rPr>
          <w:sz w:val="12"/>
        </w:rPr>
        <w:t xml:space="preserve"> affecting </w:t>
      </w:r>
      <w:r w:rsidRPr="002F354F">
        <w:rPr>
          <w:rStyle w:val="StyleUnderline"/>
        </w:rPr>
        <w:t>leaders’ decisions to engage in war</w:t>
      </w:r>
      <w:r w:rsidRPr="002F354F">
        <w:rPr>
          <w:sz w:val="12"/>
        </w:rPr>
        <w:t xml:space="preserve">, but many of the control variables are also statistically insignificant. These results should be interpreted with caution, since the sample does not contain a sufficient number wars to allow us to capture great variations across different types of relationships. Many observations of war are excluded from the sample by virtue of not having the corresponding explanatory measures. A variable would have to have an extremely strong influence on conflict—as does contiguity—to find significant results. ¶ 7. </w:t>
      </w:r>
      <w:r w:rsidRPr="002F354F">
        <w:rPr>
          <w:rStyle w:val="Emphasis"/>
        </w:rPr>
        <w:t>Conclusions</w:t>
      </w:r>
      <w:r w:rsidRPr="002F354F">
        <w:rPr>
          <w:sz w:val="12"/>
        </w:rPr>
        <w:t xml:space="preserve"> </w:t>
      </w:r>
      <w:r w:rsidRPr="002F354F">
        <w:rPr>
          <w:rStyle w:val="StyleUnderline"/>
        </w:rPr>
        <w:t xml:space="preserve">This study provides </w:t>
      </w:r>
      <w:r w:rsidRPr="002F354F">
        <w:rPr>
          <w:rStyle w:val="Emphasis"/>
        </w:rPr>
        <w:t>little empirical support</w:t>
      </w:r>
      <w:r w:rsidRPr="002F354F">
        <w:rPr>
          <w:rStyle w:val="StyleUnderline"/>
        </w:rPr>
        <w:t xml:space="preserve"> for the liberal proposition that trade provides a path to interstate peace</w:t>
      </w:r>
      <w:r w:rsidRPr="002F354F">
        <w:rPr>
          <w:sz w:val="12"/>
        </w:rPr>
        <w:t xml:space="preserve">. </w:t>
      </w:r>
      <w:r w:rsidRPr="002F354F">
        <w:rPr>
          <w:rStyle w:val="Emphasis"/>
        </w:rPr>
        <w:t>Even after</w:t>
      </w:r>
      <w:r w:rsidRPr="002F354F">
        <w:rPr>
          <w:sz w:val="12"/>
        </w:rPr>
        <w:t xml:space="preserve"> </w:t>
      </w:r>
      <w:r w:rsidRPr="002F354F">
        <w:rPr>
          <w:rStyle w:val="StyleUnderline"/>
        </w:rPr>
        <w:t>controlling for the influence of contiguity, joint democracy, alliance ties, and relative capabilities</w:t>
      </w:r>
      <w:r w:rsidRPr="002F354F">
        <w:rPr>
          <w:sz w:val="12"/>
        </w:rPr>
        <w:t xml:space="preserve">, the </w:t>
      </w:r>
      <w:r w:rsidRPr="002F354F">
        <w:rPr>
          <w:rStyle w:val="StyleUnderline"/>
        </w:rPr>
        <w:t xml:space="preserve">evidence suggests that </w:t>
      </w:r>
      <w:r w:rsidRPr="002F354F">
        <w:rPr>
          <w:rStyle w:val="Emphasis"/>
        </w:rPr>
        <w:t>in most instances trade fails to deter conflict</w:t>
      </w:r>
      <w:r w:rsidRPr="002F354F">
        <w:rPr>
          <w:sz w:val="12"/>
        </w:rPr>
        <w:t xml:space="preserve">. </w:t>
      </w:r>
      <w:r w:rsidRPr="002F354F">
        <w:rPr>
          <w:rStyle w:val="StyleUnderline"/>
        </w:rPr>
        <w:t>Instead</w:t>
      </w:r>
      <w:r w:rsidRPr="002F354F">
        <w:rPr>
          <w:sz w:val="12"/>
        </w:rPr>
        <w:t xml:space="preserve">, extensive </w:t>
      </w:r>
      <w:r w:rsidRPr="002F354F">
        <w:rPr>
          <w:rStyle w:val="StyleUnderline"/>
        </w:rPr>
        <w:t>economic interdependence</w:t>
      </w:r>
      <w:r w:rsidRPr="002F354F">
        <w:rPr>
          <w:sz w:val="12"/>
        </w:rPr>
        <w:t xml:space="preserve"> increases the likelihood that dyads engage in militarized dispute; however, it </w:t>
      </w:r>
      <w:r w:rsidRPr="002F354F">
        <w:rPr>
          <w:rStyle w:val="Emphasis"/>
        </w:rPr>
        <w:t>appears to have little influence on the incidence of war</w:t>
      </w:r>
      <w:r w:rsidRPr="002F354F">
        <w:rPr>
          <w:sz w:val="12"/>
        </w:rPr>
        <w:t>. The greatest hope for peace appears to arise from symmetrical trading relationships. However, the dampening effect of symmetry is offset by the expansion of interstate linkages. That is, extensive economic linkages, be they symmetrical or asymmetrical, appear to pose the greatest hindrance to peace through trade.</w:t>
      </w:r>
    </w:p>
    <w:p w14:paraId="0CF5A34F" w14:textId="2D7351F0" w:rsidR="00F36FC7" w:rsidRPr="002F354F" w:rsidRDefault="00F36FC7" w:rsidP="0020761E">
      <w:pPr>
        <w:pStyle w:val="Heading3"/>
      </w:pPr>
      <w:r w:rsidRPr="002F354F">
        <w:t>1NC – Trade Resilient</w:t>
      </w:r>
    </w:p>
    <w:p w14:paraId="7B69ACBF" w14:textId="77777777" w:rsidR="00F36FC7" w:rsidRPr="002F354F" w:rsidRDefault="00F36FC7" w:rsidP="00F36FC7">
      <w:pPr>
        <w:pStyle w:val="Heading4"/>
      </w:pPr>
      <w:r w:rsidRPr="002F354F">
        <w:t>Trade is resilient</w:t>
      </w:r>
    </w:p>
    <w:p w14:paraId="20151E97" w14:textId="77777777" w:rsidR="00F36FC7" w:rsidRPr="002F354F" w:rsidRDefault="00F36FC7" w:rsidP="00F36FC7">
      <w:r w:rsidRPr="002F354F">
        <w:t xml:space="preserve">Shiro </w:t>
      </w:r>
      <w:r w:rsidRPr="002F354F">
        <w:rPr>
          <w:rStyle w:val="Style13ptBold"/>
        </w:rPr>
        <w:t>Armstrong 14</w:t>
      </w:r>
      <w:r w:rsidRPr="002F354F">
        <w:t>, economist and Fellow at the Crawford School of Public Policy, Australian National University, Co-Director, Australia-Japan Research Centre, Editor of the East Asia Forum, Director of the East Asian Bureau of Economic Research and Research Associate at the Center on Japanese Economy and Business at the Columbia Business School, September 2014, “Economic Cooperation in the Asia-Pacific and the Global Trading System,” Asia &amp; the Pacific Policy Studies, Vol. 1, No. 3, p. 513-521</w:t>
      </w:r>
    </w:p>
    <w:p w14:paraId="5F721CEE" w14:textId="64B0DAF7" w:rsidR="00F36FC7" w:rsidRPr="002F354F" w:rsidRDefault="00F36FC7" w:rsidP="00F36FC7">
      <w:r w:rsidRPr="002F354F">
        <w:t>**NOTE: GFC=”global financial crisis”</w:t>
      </w:r>
    </w:p>
    <w:p w14:paraId="37CCAF8D" w14:textId="77777777" w:rsidR="00F36FC7" w:rsidRPr="002F354F" w:rsidRDefault="00F36FC7" w:rsidP="00F36FC7">
      <w:pPr>
        <w:rPr>
          <w:sz w:val="16"/>
        </w:rPr>
      </w:pPr>
      <w:r w:rsidRPr="002F354F">
        <w:rPr>
          <w:rStyle w:val="StyleUnderline"/>
        </w:rPr>
        <w:t xml:space="preserve">The WTO and the global trading system faced a </w:t>
      </w:r>
      <w:r w:rsidRPr="002F354F">
        <w:rPr>
          <w:rStyle w:val="StyleUnderline"/>
          <w:bdr w:val="single" w:sz="4" w:space="0" w:color="auto"/>
        </w:rPr>
        <w:t>major test</w:t>
      </w:r>
      <w:r w:rsidRPr="002F354F">
        <w:rPr>
          <w:rStyle w:val="StyleUnderline"/>
        </w:rPr>
        <w:t xml:space="preserve"> during the</w:t>
      </w:r>
      <w:r w:rsidRPr="002F354F">
        <w:rPr>
          <w:sz w:val="16"/>
        </w:rPr>
        <w:t xml:space="preserve"> GFC[</w:t>
      </w:r>
      <w:r w:rsidRPr="002F354F">
        <w:rPr>
          <w:rStyle w:val="StyleUnderline"/>
        </w:rPr>
        <w:t>global financial crisis</w:t>
      </w:r>
      <w:r w:rsidRPr="002F354F">
        <w:rPr>
          <w:sz w:val="16"/>
        </w:rPr>
        <w:t xml:space="preserve">]. </w:t>
      </w:r>
      <w:r w:rsidRPr="002F354F">
        <w:rPr>
          <w:rStyle w:val="StyleUnderline"/>
        </w:rPr>
        <w:t>Although advanced economies went into recession on a scale that matched the Great Depression</w:t>
      </w:r>
      <w:r w:rsidRPr="002F354F">
        <w:rPr>
          <w:sz w:val="16"/>
        </w:rPr>
        <w:t xml:space="preserve"> in terms of output and financial losses, and trade flows collapsed globally (by 12 per cent in 2009), </w:t>
      </w:r>
      <w:r w:rsidRPr="002F354F">
        <w:rPr>
          <w:rStyle w:val="StyleUnderline"/>
        </w:rPr>
        <w:t>there was no significant rise in tariffs and other trade barriers</w:t>
      </w:r>
      <w:r w:rsidRPr="002F354F">
        <w:rPr>
          <w:sz w:val="16"/>
        </w:rPr>
        <w:t>. 4</w:t>
      </w:r>
    </w:p>
    <w:p w14:paraId="42778CF0" w14:textId="77777777" w:rsidR="00F36FC7" w:rsidRPr="002F354F" w:rsidRDefault="00F36FC7" w:rsidP="00F36FC7">
      <w:pPr>
        <w:rPr>
          <w:sz w:val="16"/>
        </w:rPr>
      </w:pPr>
      <w:r w:rsidRPr="002F354F">
        <w:rPr>
          <w:sz w:val="16"/>
        </w:rPr>
        <w:t xml:space="preserve">In the wake of the GFC, ‘murky’, non-tariff-based protectionist measures were introduced by some governments. Some estimates of these measures suggest that they accounted for more than half of all protectionist measures in the post-crisis period (Aggarwal &amp; Evernett 2013). Policies like local content provisions and industrial policies that restrict global trade were introduced. But </w:t>
      </w:r>
      <w:r w:rsidRPr="002F354F">
        <w:rPr>
          <w:rStyle w:val="StyleUnderline"/>
        </w:rPr>
        <w:t>after the GFC, most countries</w:t>
      </w:r>
      <w:r w:rsidRPr="002F354F">
        <w:rPr>
          <w:sz w:val="16"/>
        </w:rPr>
        <w:t xml:space="preserve"> actually </w:t>
      </w:r>
      <w:r w:rsidRPr="002F354F">
        <w:rPr>
          <w:rStyle w:val="StyleUnderline"/>
          <w:bdr w:val="single" w:sz="4" w:space="0" w:color="auto"/>
        </w:rPr>
        <w:t>continued to liberalise tariffs</w:t>
      </w:r>
      <w:r w:rsidRPr="002F354F">
        <w:rPr>
          <w:rStyle w:val="StyleUnderline"/>
        </w:rPr>
        <w:t>, and changes in trade policy</w:t>
      </w:r>
      <w:r w:rsidRPr="002F354F">
        <w:rPr>
          <w:sz w:val="16"/>
        </w:rPr>
        <w:t xml:space="preserve"> (via raising tariffs or taking anti-dumping action) </w:t>
      </w:r>
      <w:r w:rsidRPr="002F354F">
        <w:rPr>
          <w:rStyle w:val="StyleUnderline"/>
        </w:rPr>
        <w:t>contributed only</w:t>
      </w:r>
      <w:r w:rsidRPr="002F354F">
        <w:rPr>
          <w:sz w:val="16"/>
        </w:rPr>
        <w:t xml:space="preserve"> about </w:t>
      </w:r>
      <w:r w:rsidRPr="002F354F">
        <w:rPr>
          <w:rStyle w:val="StyleUnderline"/>
        </w:rPr>
        <w:t>2 per cent of the observed drop in world trade</w:t>
      </w:r>
      <w:r w:rsidRPr="002F354F">
        <w:rPr>
          <w:sz w:val="16"/>
        </w:rPr>
        <w:t xml:space="preserve"> in 2008–2009 (Kee et al. 2013). That is in major contrast to the effects of the Smoot-Hawley tariff wars during the Great Depression. </w:t>
      </w:r>
    </w:p>
    <w:p w14:paraId="7F66AF6C" w14:textId="77777777" w:rsidR="00F36FC7" w:rsidRPr="002F354F" w:rsidRDefault="00F36FC7" w:rsidP="00F36FC7">
      <w:pPr>
        <w:rPr>
          <w:sz w:val="16"/>
        </w:rPr>
      </w:pPr>
      <w:r w:rsidRPr="002F354F">
        <w:rPr>
          <w:sz w:val="16"/>
        </w:rPr>
        <w:t xml:space="preserve">Of the 4,144 trade measures recorded by Global Trade Alert from the start of the crisis to early 2014, 22.2 per cent have been coded ‘green’ (that is, they represent, in the opinion of GTA, liberalising policy), with 57.4 per cent coded ‘red’ (policy considered protectionist). 5 </w:t>
      </w:r>
      <w:r w:rsidRPr="002F354F">
        <w:rPr>
          <w:rStyle w:val="StyleUnderline"/>
        </w:rPr>
        <w:t>One reason</w:t>
      </w:r>
      <w:r w:rsidRPr="002F354F">
        <w:rPr>
          <w:sz w:val="16"/>
        </w:rPr>
        <w:t xml:space="preserve"> why some </w:t>
      </w:r>
      <w:r w:rsidRPr="002F354F">
        <w:rPr>
          <w:rStyle w:val="StyleUnderline"/>
        </w:rPr>
        <w:t>developing countries</w:t>
      </w:r>
      <w:r w:rsidRPr="002F354F">
        <w:rPr>
          <w:sz w:val="16"/>
        </w:rPr>
        <w:t xml:space="preserve"> in fact </w:t>
      </w:r>
      <w:r w:rsidRPr="002F354F">
        <w:rPr>
          <w:rStyle w:val="Emphasis"/>
        </w:rPr>
        <w:t>dropped</w:t>
      </w:r>
      <w:r w:rsidRPr="002F354F">
        <w:rPr>
          <w:rStyle w:val="StyleUnderline"/>
        </w:rPr>
        <w:t xml:space="preserve"> tariffs and other trade barriers in the aftermath of the GFC may be the rise in global supply chain trade: when it is necessary to </w:t>
      </w:r>
      <w:r w:rsidRPr="002F354F">
        <w:rPr>
          <w:rStyle w:val="StyleUnderline"/>
          <w:bdr w:val="single" w:sz="4" w:space="0" w:color="auto"/>
        </w:rPr>
        <w:t>import in order to export</w:t>
      </w:r>
      <w:r w:rsidRPr="002F354F">
        <w:rPr>
          <w:rStyle w:val="StyleUnderline"/>
        </w:rPr>
        <w:t xml:space="preserve">, the risks of retaliation are </w:t>
      </w:r>
      <w:r w:rsidRPr="002F354F">
        <w:rPr>
          <w:rStyle w:val="Emphasis"/>
        </w:rPr>
        <w:t>larger</w:t>
      </w:r>
      <w:r w:rsidRPr="002F354F">
        <w:rPr>
          <w:rStyle w:val="StyleUnderline"/>
        </w:rPr>
        <w:t xml:space="preserve"> and there are domestic producers that </w:t>
      </w:r>
      <w:r w:rsidRPr="002F354F">
        <w:rPr>
          <w:rStyle w:val="Emphasis"/>
        </w:rPr>
        <w:t>demand</w:t>
      </w:r>
      <w:r w:rsidRPr="002F354F">
        <w:rPr>
          <w:rStyle w:val="StyleUnderline"/>
        </w:rPr>
        <w:t xml:space="preserve"> low import barriers</w:t>
      </w:r>
      <w:r w:rsidRPr="002F354F">
        <w:rPr>
          <w:sz w:val="16"/>
        </w:rPr>
        <w:t xml:space="preserve"> (Gawande et al. 2014). But the role of the WTO in this should not be understated. Indeed, the rise of global supply chains is a consequence of the rules-based trading system that GATT/WTO underwrites. </w:t>
      </w:r>
    </w:p>
    <w:p w14:paraId="2164B314" w14:textId="77777777" w:rsidR="00F36FC7" w:rsidRPr="002F354F" w:rsidRDefault="00F36FC7" w:rsidP="00F36FC7">
      <w:pPr>
        <w:rPr>
          <w:sz w:val="16"/>
        </w:rPr>
      </w:pPr>
      <w:r w:rsidRPr="002F354F">
        <w:rPr>
          <w:rStyle w:val="StyleUnderline"/>
        </w:rPr>
        <w:t xml:space="preserve">This was a </w:t>
      </w:r>
      <w:r w:rsidRPr="002F354F">
        <w:rPr>
          <w:rStyle w:val="StyleUnderline"/>
          <w:bdr w:val="single" w:sz="4" w:space="0" w:color="auto"/>
        </w:rPr>
        <w:t>significant achievement</w:t>
      </w:r>
      <w:r w:rsidRPr="002F354F">
        <w:rPr>
          <w:rStyle w:val="StyleUnderline"/>
        </w:rPr>
        <w:t xml:space="preserve"> given the </w:t>
      </w:r>
      <w:r w:rsidRPr="002F354F">
        <w:rPr>
          <w:rStyle w:val="StyleUnderline"/>
          <w:bdr w:val="single" w:sz="4" w:space="0" w:color="auto"/>
        </w:rPr>
        <w:t>acute protectionist pressures</w:t>
      </w:r>
      <w:r w:rsidRPr="002F354F">
        <w:rPr>
          <w:sz w:val="16"/>
        </w:rPr>
        <w:t xml:space="preserve">. Leadership at the G20 had much to do with the ‘standstill’ on protection, but </w:t>
      </w:r>
      <w:r w:rsidRPr="002F354F">
        <w:rPr>
          <w:rStyle w:val="StyleUnderline"/>
        </w:rPr>
        <w:t xml:space="preserve">the shock of the GFC </w:t>
      </w:r>
      <w:r w:rsidRPr="002F354F">
        <w:rPr>
          <w:rStyle w:val="StyleUnderline"/>
          <w:bdr w:val="single" w:sz="4" w:space="0" w:color="auto"/>
        </w:rPr>
        <w:t>did not weaken the WTO</w:t>
      </w:r>
      <w:r w:rsidRPr="002F354F">
        <w:rPr>
          <w:rStyle w:val="StyleUnderline"/>
        </w:rPr>
        <w:t xml:space="preserve"> or undermine the confidence that countries placed in it</w:t>
      </w:r>
      <w:r w:rsidRPr="002F354F">
        <w:rPr>
          <w:sz w:val="16"/>
        </w:rPr>
        <w:t xml:space="preserve">. The </w:t>
      </w:r>
      <w:r w:rsidRPr="002F354F">
        <w:rPr>
          <w:rStyle w:val="StyleUnderline"/>
        </w:rPr>
        <w:t>slow recovery</w:t>
      </w:r>
      <w:r w:rsidRPr="002F354F">
        <w:rPr>
          <w:sz w:val="16"/>
        </w:rPr>
        <w:t xml:space="preserve"> of the advanced economies </w:t>
      </w:r>
      <w:r w:rsidRPr="002F354F">
        <w:rPr>
          <w:rStyle w:val="StyleUnderline"/>
        </w:rPr>
        <w:t>meant</w:t>
      </w:r>
      <w:r w:rsidRPr="002F354F">
        <w:rPr>
          <w:sz w:val="16"/>
        </w:rPr>
        <w:t xml:space="preserve"> that </w:t>
      </w:r>
      <w:r w:rsidRPr="002F354F">
        <w:rPr>
          <w:rStyle w:val="StyleUnderline"/>
        </w:rPr>
        <w:t xml:space="preserve">protectionist forces put significant pressure on governments to close markets, but the global trading system has proved </w:t>
      </w:r>
      <w:r w:rsidRPr="002F354F">
        <w:rPr>
          <w:rStyle w:val="StyleUnderline"/>
          <w:bdr w:val="single" w:sz="4" w:space="0" w:color="auto"/>
        </w:rPr>
        <w:t>robust to these pressures</w:t>
      </w:r>
      <w:r w:rsidRPr="002F354F">
        <w:rPr>
          <w:sz w:val="16"/>
        </w:rPr>
        <w:t xml:space="preserve">. </w:t>
      </w:r>
    </w:p>
    <w:p w14:paraId="2F36CF06" w14:textId="77777777" w:rsidR="00F36FC7" w:rsidRPr="002F354F" w:rsidRDefault="00F36FC7" w:rsidP="00F36FC7">
      <w:pPr>
        <w:rPr>
          <w:sz w:val="16"/>
        </w:rPr>
      </w:pPr>
      <w:r w:rsidRPr="002F354F">
        <w:rPr>
          <w:rStyle w:val="StyleUnderline"/>
        </w:rPr>
        <w:t xml:space="preserve">The </w:t>
      </w:r>
      <w:r w:rsidRPr="002F354F">
        <w:rPr>
          <w:rStyle w:val="Emphasis"/>
        </w:rPr>
        <w:t>robustness</w:t>
      </w:r>
      <w:r w:rsidRPr="002F354F">
        <w:rPr>
          <w:rStyle w:val="StyleUnderline"/>
          <w:bdr w:val="single" w:sz="4" w:space="0" w:color="auto"/>
        </w:rPr>
        <w:t xml:space="preserve"> of the global trading system</w:t>
      </w:r>
      <w:r w:rsidRPr="002F354F">
        <w:rPr>
          <w:rStyle w:val="StyleUnderline"/>
        </w:rPr>
        <w:t xml:space="preserve"> throughout the GFC and its aftermath has meant</w:t>
      </w:r>
      <w:r w:rsidRPr="002F354F">
        <w:rPr>
          <w:sz w:val="16"/>
        </w:rPr>
        <w:t xml:space="preserve"> that </w:t>
      </w:r>
      <w:r w:rsidRPr="002F354F">
        <w:rPr>
          <w:rStyle w:val="StyleUnderline"/>
        </w:rPr>
        <w:t xml:space="preserve">recession and </w:t>
      </w:r>
      <w:r w:rsidRPr="002F354F">
        <w:rPr>
          <w:rStyle w:val="StyleUnderline"/>
          <w:bdr w:val="single" w:sz="4" w:space="0" w:color="auto"/>
        </w:rPr>
        <w:t>collapsed trade</w:t>
      </w:r>
      <w:r w:rsidRPr="002F354F">
        <w:rPr>
          <w:sz w:val="16"/>
        </w:rPr>
        <w:t xml:space="preserve"> in some countries </w:t>
      </w:r>
      <w:r w:rsidRPr="002F354F">
        <w:rPr>
          <w:rStyle w:val="StyleUnderline"/>
        </w:rPr>
        <w:t xml:space="preserve">have </w:t>
      </w:r>
      <w:r w:rsidRPr="002F354F">
        <w:rPr>
          <w:rStyle w:val="StyleUnderline"/>
          <w:bdr w:val="single" w:sz="4" w:space="0" w:color="auto"/>
        </w:rPr>
        <w:t>not generated conflict</w:t>
      </w:r>
      <w:r w:rsidRPr="002F354F">
        <w:rPr>
          <w:rStyle w:val="StyleUnderline"/>
        </w:rPr>
        <w:t xml:space="preserve"> between countries</w:t>
      </w:r>
      <w:r w:rsidRPr="002F354F">
        <w:rPr>
          <w:sz w:val="16"/>
        </w:rPr>
        <w:t>.</w:t>
      </w:r>
    </w:p>
    <w:p w14:paraId="3C1B3915" w14:textId="77777777" w:rsidR="00F36FC7" w:rsidRPr="002F354F" w:rsidRDefault="00F36FC7" w:rsidP="00F36FC7"/>
    <w:p w14:paraId="19A337CD" w14:textId="6E805E5F" w:rsidR="00F36FC7" w:rsidRPr="002F354F" w:rsidRDefault="00F36FC7" w:rsidP="0020761E">
      <w:pPr>
        <w:pStyle w:val="Heading3"/>
      </w:pPr>
      <w:r w:rsidRPr="002F354F">
        <w:t>1NC – Alt Causes</w:t>
      </w:r>
    </w:p>
    <w:p w14:paraId="293BD732" w14:textId="12EE5E5F" w:rsidR="00F36FC7" w:rsidRPr="002F354F" w:rsidRDefault="00F36FC7" w:rsidP="00F36FC7">
      <w:pPr>
        <w:pStyle w:val="Heading4"/>
        <w:rPr>
          <w:rStyle w:val="Style13ptBold"/>
          <w:b/>
        </w:rPr>
      </w:pPr>
      <w:r w:rsidRPr="002F354F">
        <w:rPr>
          <w:rStyle w:val="Style13ptBold"/>
          <w:b/>
        </w:rPr>
        <w:t>Trade war is the key factor in global trade</w:t>
      </w:r>
    </w:p>
    <w:p w14:paraId="77BB588D" w14:textId="77777777" w:rsidR="00F36FC7" w:rsidRPr="002F354F" w:rsidRDefault="00F36FC7" w:rsidP="00F36FC7">
      <w:r w:rsidRPr="002F354F">
        <w:rPr>
          <w:rStyle w:val="Style13ptBold"/>
        </w:rPr>
        <w:t>Harding 18</w:t>
      </w:r>
      <w:r w:rsidRPr="002F354F">
        <w:t>, [Lucy Harding is head of procurement &amp; supply chain at executive search firm Odgers Berndtson, Tariffs, trade wars and the impact on the global supply chain, October 9, https://www.theglobaltreasurer.com/2018/10/09/tarriffs-trade-wars-and-the-impact-on-the-global-supply-chain/]</w:t>
      </w:r>
    </w:p>
    <w:p w14:paraId="69410CAF" w14:textId="77777777" w:rsidR="00F36FC7" w:rsidRPr="002F354F" w:rsidRDefault="00F36FC7" w:rsidP="00F36FC7">
      <w:pPr>
        <w:rPr>
          <w:sz w:val="16"/>
        </w:rPr>
      </w:pPr>
      <w:r w:rsidRPr="002F354F">
        <w:rPr>
          <w:sz w:val="16"/>
        </w:rPr>
        <w:t xml:space="preserve">Recently </w:t>
      </w:r>
      <w:r w:rsidRPr="002F354F">
        <w:rPr>
          <w:rStyle w:val="StyleUnderline"/>
        </w:rPr>
        <w:t>our firm asked 100 chief executives and chairs about the impacts on their companies of tariffs and trade wars.</w:t>
      </w:r>
      <w:r w:rsidRPr="002F354F">
        <w:rPr>
          <w:sz w:val="16"/>
        </w:rPr>
        <w:t xml:space="preserve"> Over three-quarters (77%) expressed concern, with almost one in five “extremely concerned” about the effects on their international business. Those in the financial services and industrial sectors worried most. However, when asked about the impact of the rising strength of China on prospects for UK-based businesses, almost 70% thought this broadly positive. From the boardroom then, protectionism rather than shifting balance of power, is the key issue.</w:t>
      </w:r>
    </w:p>
    <w:p w14:paraId="7F909254" w14:textId="77777777" w:rsidR="00F36FC7" w:rsidRPr="002F354F" w:rsidRDefault="00F36FC7" w:rsidP="00F36FC7">
      <w:pPr>
        <w:rPr>
          <w:rStyle w:val="Emphasis"/>
        </w:rPr>
      </w:pPr>
      <w:r w:rsidRPr="002F354F">
        <w:rPr>
          <w:sz w:val="16"/>
        </w:rPr>
        <w:t xml:space="preserve">From the boardroom, </w:t>
      </w:r>
      <w:r w:rsidRPr="002F354F">
        <w:rPr>
          <w:rStyle w:val="StyleUnderline"/>
        </w:rPr>
        <w:t xml:space="preserve">protectionism rather than shifting balance of power, is the </w:t>
      </w:r>
      <w:r w:rsidRPr="002F354F">
        <w:rPr>
          <w:rStyle w:val="Emphasis"/>
        </w:rPr>
        <w:t>key issue</w:t>
      </w:r>
    </w:p>
    <w:p w14:paraId="684A8AE9" w14:textId="77777777" w:rsidR="00F36FC7" w:rsidRPr="002F354F" w:rsidRDefault="00F36FC7" w:rsidP="00F36FC7">
      <w:pPr>
        <w:rPr>
          <w:sz w:val="16"/>
        </w:rPr>
      </w:pPr>
      <w:r w:rsidRPr="002F354F">
        <w:rPr>
          <w:rStyle w:val="StyleUnderline"/>
        </w:rPr>
        <w:t xml:space="preserve">For the first time in </w:t>
      </w:r>
      <w:r w:rsidRPr="002F354F">
        <w:rPr>
          <w:sz w:val="16"/>
        </w:rPr>
        <w:t xml:space="preserve">almost </w:t>
      </w:r>
      <w:r w:rsidRPr="002F354F">
        <w:rPr>
          <w:rStyle w:val="StyleUnderline"/>
        </w:rPr>
        <w:t>a generation, boards of multinational companies are waking up to the fact that</w:t>
      </w:r>
      <w:r w:rsidRPr="002F354F">
        <w:rPr>
          <w:sz w:val="16"/>
        </w:rPr>
        <w:t xml:space="preserve"> effective and strategic </w:t>
      </w:r>
      <w:r w:rsidRPr="002F354F">
        <w:rPr>
          <w:rStyle w:val="StyleUnderline"/>
        </w:rPr>
        <w:t xml:space="preserve">management of global supply chain and procurement has become “mission critical” and vital to manage costs. Geopolitical concerns </w:t>
      </w:r>
      <w:r w:rsidRPr="002F354F">
        <w:rPr>
          <w:sz w:val="16"/>
        </w:rPr>
        <w:t xml:space="preserve">have </w:t>
      </w:r>
      <w:r w:rsidRPr="002F354F">
        <w:rPr>
          <w:rStyle w:val="StyleUnderline"/>
        </w:rPr>
        <w:t>moved centre stage and heads of supply chain capable of navigating today’s choppy waters are a prime requirement.</w:t>
      </w:r>
    </w:p>
    <w:p w14:paraId="0EC00A27" w14:textId="77777777" w:rsidR="00F36FC7" w:rsidRPr="002F354F" w:rsidRDefault="00F36FC7" w:rsidP="00F36FC7">
      <w:pPr>
        <w:rPr>
          <w:sz w:val="16"/>
        </w:rPr>
      </w:pPr>
      <w:r w:rsidRPr="002F354F">
        <w:rPr>
          <w:sz w:val="16"/>
        </w:rPr>
        <w:t>Knock-on effects</w:t>
      </w:r>
    </w:p>
    <w:p w14:paraId="78523728" w14:textId="77777777" w:rsidR="00F36FC7" w:rsidRPr="002F354F" w:rsidRDefault="00F36FC7" w:rsidP="00F36FC7">
      <w:pPr>
        <w:rPr>
          <w:sz w:val="16"/>
        </w:rPr>
      </w:pPr>
      <w:r w:rsidRPr="002F354F">
        <w:rPr>
          <w:sz w:val="16"/>
        </w:rPr>
        <w:t xml:space="preserve">In our discussions with heads of supply chain at multinationals, many have told us their </w:t>
      </w:r>
      <w:r w:rsidRPr="002F354F">
        <w:rPr>
          <w:rStyle w:val="StyleUnderline"/>
        </w:rPr>
        <w:t>companies will suffer in the US and China if global supply chains are affected by higher prices and trade disputes</w:t>
      </w:r>
      <w:r w:rsidRPr="002F354F">
        <w:rPr>
          <w:sz w:val="16"/>
        </w:rPr>
        <w:t>. Automotive industries will feel the impact of Trump’s steel and aluminium tariff on raw materials.</w:t>
      </w:r>
    </w:p>
    <w:p w14:paraId="051AF431" w14:textId="77777777" w:rsidR="00F36FC7" w:rsidRPr="002F354F" w:rsidRDefault="00F36FC7" w:rsidP="00F36FC7">
      <w:pPr>
        <w:rPr>
          <w:sz w:val="16"/>
        </w:rPr>
      </w:pPr>
      <w:r w:rsidRPr="002F354F">
        <w:rPr>
          <w:sz w:val="16"/>
        </w:rPr>
        <w:t>Indeed, Ford Motors has already announced an expected $1bn loss by 2019 year end.  MillerCoors expects to lose $40m in profit, and others bottling product are likely to follow suit. The cost of products from companies like Apple may rise. Companies with flexible production systems and a choice of manufacturing sites, especially across US and China, may fare better.</w:t>
      </w:r>
    </w:p>
    <w:p w14:paraId="7616BC9C" w14:textId="77777777" w:rsidR="00F36FC7" w:rsidRPr="002F354F" w:rsidRDefault="00F36FC7" w:rsidP="00F36FC7">
      <w:pPr>
        <w:rPr>
          <w:sz w:val="16"/>
        </w:rPr>
      </w:pPr>
      <w:r w:rsidRPr="002F354F">
        <w:rPr>
          <w:sz w:val="16"/>
        </w:rPr>
        <w:t xml:space="preserve">All this is challenging for companies. </w:t>
      </w:r>
      <w:r w:rsidRPr="002F354F">
        <w:rPr>
          <w:rStyle w:val="StyleUnderline"/>
        </w:rPr>
        <w:t xml:space="preserve">From a sourcing point of view, some organizations can look elsewhere, but consumers, workers and smaller firms will nonetheless feel disruption – with jobs lost, firms going bust and investment slow. </w:t>
      </w:r>
      <w:r w:rsidRPr="002F354F">
        <w:rPr>
          <w:sz w:val="16"/>
        </w:rPr>
        <w:t>The fact that nearly 40,000 requests have already been placed in the US for tariff exclusions highlights the negative impact. The need for such exemptions is proof that the policy is failing and will only lead to further corruption and market hostility.</w:t>
      </w:r>
    </w:p>
    <w:p w14:paraId="614EB171" w14:textId="77777777" w:rsidR="00F36FC7" w:rsidRPr="002F354F" w:rsidRDefault="00F36FC7" w:rsidP="00F36FC7">
      <w:pPr>
        <w:rPr>
          <w:sz w:val="16"/>
        </w:rPr>
      </w:pPr>
      <w:r w:rsidRPr="002F354F">
        <w:rPr>
          <w:sz w:val="16"/>
        </w:rPr>
        <w:t>Boards need to be politically active and give voice to how policy impacts their company’s financial performance and product</w:t>
      </w:r>
    </w:p>
    <w:p w14:paraId="22FA3729" w14:textId="77777777" w:rsidR="00F36FC7" w:rsidRPr="002F354F" w:rsidRDefault="00F36FC7" w:rsidP="00F36FC7">
      <w:pPr>
        <w:rPr>
          <w:sz w:val="16"/>
        </w:rPr>
      </w:pPr>
      <w:r w:rsidRPr="002F354F">
        <w:rPr>
          <w:sz w:val="16"/>
        </w:rPr>
        <w:t>Meantime boards need to re-evaluate their value chain and identify alternative sources. From a talent perspective, in the age of captive markets and trade disputes, leaders need to be sharp, forward thinking, strategic and risk-minded. Contingency and scenario planning must be consistently on the agenda.</w:t>
      </w:r>
    </w:p>
    <w:p w14:paraId="7422E414" w14:textId="77777777" w:rsidR="00F36FC7" w:rsidRPr="002F354F" w:rsidRDefault="00F36FC7" w:rsidP="00F36FC7">
      <w:pPr>
        <w:rPr>
          <w:sz w:val="16"/>
        </w:rPr>
      </w:pPr>
      <w:r w:rsidRPr="002F354F">
        <w:rPr>
          <w:sz w:val="16"/>
        </w:rPr>
        <w:t xml:space="preserve">Boards need to be politically active and give voice to how policy impacts their company’s financial performance and product – because this may influence wider public opinion and debate. Meantime </w:t>
      </w:r>
      <w:r w:rsidRPr="002F354F">
        <w:rPr>
          <w:rStyle w:val="StyleUnderline"/>
        </w:rPr>
        <w:t xml:space="preserve">leaders managing supply chain need </w:t>
      </w:r>
      <w:r w:rsidRPr="002F354F">
        <w:rPr>
          <w:rStyle w:val="Emphasis"/>
        </w:rPr>
        <w:t>antennae attuned to political change, potential for trade wars</w:t>
      </w:r>
      <w:r w:rsidRPr="002F354F">
        <w:rPr>
          <w:sz w:val="16"/>
        </w:rPr>
        <w:t xml:space="preserve"> and be fleet of foot. They may need, for example, to build future supply in “safer” locations.</w:t>
      </w:r>
    </w:p>
    <w:p w14:paraId="7994B857" w14:textId="4DE6CFB7" w:rsidR="00F36FC7" w:rsidRPr="002F354F" w:rsidRDefault="00F36FC7" w:rsidP="00F36FC7">
      <w:pPr>
        <w:rPr>
          <w:sz w:val="16"/>
        </w:rPr>
      </w:pPr>
      <w:r w:rsidRPr="002F354F">
        <w:rPr>
          <w:sz w:val="16"/>
        </w:rPr>
        <w:t xml:space="preserve">The world is most economically efficient and profitable operating in free markets and key players at the table should be leading this. </w:t>
      </w:r>
      <w:r w:rsidRPr="002F354F">
        <w:rPr>
          <w:rStyle w:val="StyleUnderline"/>
        </w:rPr>
        <w:t>The global market cannot operate effectively when two of the most dominant players are head to head</w:t>
      </w:r>
      <w:r w:rsidRPr="002F354F">
        <w:rPr>
          <w:sz w:val="16"/>
        </w:rPr>
        <w:t xml:space="preserve"> – but business must go on. Trade wars have achieved one thing. </w:t>
      </w:r>
      <w:r w:rsidRPr="002F354F">
        <w:rPr>
          <w:rStyle w:val="StyleUnderline"/>
        </w:rPr>
        <w:t>Strategic and effective management of global supply chains is now mission critical – vital to manage costs</w:t>
      </w:r>
      <w:r w:rsidRPr="002F354F">
        <w:rPr>
          <w:sz w:val="16"/>
        </w:rPr>
        <w:t xml:space="preserve"> – and high on the agenda in the boardroom.</w:t>
      </w:r>
    </w:p>
    <w:p w14:paraId="2ABB7713" w14:textId="3F0428EA" w:rsidR="00B167AB" w:rsidRPr="002F354F" w:rsidRDefault="00B167AB" w:rsidP="00B167AB">
      <w:pPr>
        <w:pStyle w:val="Heading3"/>
      </w:pPr>
      <w:r w:rsidRPr="002F354F">
        <w:t>2NC – Alt Cause</w:t>
      </w:r>
    </w:p>
    <w:p w14:paraId="5970E328" w14:textId="77777777" w:rsidR="00F36FC7" w:rsidRPr="002F354F" w:rsidRDefault="00F36FC7" w:rsidP="00F36FC7">
      <w:pPr>
        <w:pStyle w:val="Heading4"/>
      </w:pPr>
      <w:r w:rsidRPr="002F354F">
        <w:t xml:space="preserve">Adaptation </w:t>
      </w:r>
      <w:r w:rsidRPr="002F354F">
        <w:rPr>
          <w:u w:val="single"/>
        </w:rPr>
        <w:t>only increases</w:t>
      </w:r>
      <w:r w:rsidRPr="002F354F">
        <w:t xml:space="preserve"> damage to </w:t>
      </w:r>
      <w:r w:rsidRPr="002F354F">
        <w:rPr>
          <w:u w:val="single"/>
        </w:rPr>
        <w:t>supply chains</w:t>
      </w:r>
    </w:p>
    <w:p w14:paraId="5AC7519E" w14:textId="77777777" w:rsidR="00F36FC7" w:rsidRPr="002F354F" w:rsidRDefault="00F36FC7" w:rsidP="00F36FC7">
      <w:r w:rsidRPr="002F354F">
        <w:rPr>
          <w:rStyle w:val="Style13ptBold"/>
        </w:rPr>
        <w:t>Breteau 10-18</w:t>
      </w:r>
      <w:r w:rsidRPr="002F354F">
        <w:t xml:space="preserve">, [Sebastien Breteau is founder and CEO of AsiaInspection, a quality-control and compliance service provider to brands, retailers and importers, Trade War Disrupts Supply Chains, and Spurs a Slow Shift From China, </w:t>
      </w:r>
      <w:hyperlink r:id="rId21" w:history="1">
        <w:r w:rsidRPr="002F354F">
          <w:rPr>
            <w:rStyle w:val="Hyperlink"/>
            <w:color w:val="000000"/>
            <w:u w:val="single"/>
          </w:rPr>
          <w:t>https://www.supplychainbrain.com/blogs/1-think-tank/post/28878-trade-war-disrupts-supply-chains-and-spurs-a-slow-shift-from-china</w:t>
        </w:r>
      </w:hyperlink>
      <w:r w:rsidRPr="002F354F">
        <w:t>]</w:t>
      </w:r>
    </w:p>
    <w:p w14:paraId="2B92FD4E" w14:textId="77777777" w:rsidR="00F36FC7" w:rsidRPr="002F354F" w:rsidRDefault="00F36FC7" w:rsidP="00F36FC7">
      <w:pPr>
        <w:rPr>
          <w:u w:val="single"/>
        </w:rPr>
      </w:pPr>
      <w:r w:rsidRPr="002F354F">
        <w:rPr>
          <w:rStyle w:val="StyleUnderline"/>
        </w:rPr>
        <w:t xml:space="preserve">The ongoing U.S.-China trade war is </w:t>
      </w:r>
      <w:r w:rsidRPr="002F354F">
        <w:rPr>
          <w:rStyle w:val="Emphasis"/>
        </w:rPr>
        <w:t>miring global supply chains</w:t>
      </w:r>
      <w:r w:rsidRPr="002F354F">
        <w:rPr>
          <w:rStyle w:val="StyleUnderline"/>
        </w:rPr>
        <w:t xml:space="preserve"> in increasing </w:t>
      </w:r>
      <w:r w:rsidRPr="002F354F">
        <w:rPr>
          <w:rStyle w:val="Emphasis"/>
        </w:rPr>
        <w:t>uncertainty</w:t>
      </w:r>
      <w:r w:rsidRPr="002F354F">
        <w:rPr>
          <w:rStyle w:val="StyleUnderline"/>
        </w:rPr>
        <w:t xml:space="preserve">, with </w:t>
      </w:r>
      <w:r w:rsidRPr="002F354F">
        <w:rPr>
          <w:rStyle w:val="Emphasis"/>
        </w:rPr>
        <w:t>over half</w:t>
      </w:r>
      <w:r w:rsidRPr="002F354F">
        <w:rPr>
          <w:rStyle w:val="StyleUnderline"/>
        </w:rPr>
        <w:t xml:space="preserve"> of U.S. companies with global supply chains reporting </w:t>
      </w:r>
      <w:r w:rsidRPr="002F354F">
        <w:rPr>
          <w:rStyle w:val="Emphasis"/>
        </w:rPr>
        <w:t>adverse impact</w:t>
      </w:r>
      <w:r w:rsidRPr="002F354F">
        <w:rPr>
          <w:rStyle w:val="StyleUnderline"/>
        </w:rPr>
        <w:t xml:space="preserve"> on business operations.</w:t>
      </w:r>
      <w:r w:rsidRPr="002F354F">
        <w:rPr>
          <w:sz w:val="16"/>
        </w:rPr>
        <w:t xml:space="preserve"> The </w:t>
      </w:r>
      <w:r w:rsidRPr="002F354F">
        <w:rPr>
          <w:rStyle w:val="StyleUnderline"/>
        </w:rPr>
        <w:t>trade war backlash</w:t>
      </w:r>
      <w:r w:rsidRPr="002F354F">
        <w:rPr>
          <w:sz w:val="16"/>
        </w:rPr>
        <w:t xml:space="preserve">, impacting more than just soy farmers and auto manufacturers, </w:t>
      </w:r>
      <w:r w:rsidRPr="002F354F">
        <w:rPr>
          <w:rStyle w:val="StyleUnderline"/>
        </w:rPr>
        <w:t xml:space="preserve">is prompting organizations to adapt in ways that </w:t>
      </w:r>
      <w:r w:rsidRPr="002F354F">
        <w:rPr>
          <w:sz w:val="16"/>
        </w:rPr>
        <w:t xml:space="preserve">will </w:t>
      </w:r>
      <w:r w:rsidRPr="002F354F">
        <w:rPr>
          <w:rStyle w:val="Emphasis"/>
        </w:rPr>
        <w:t>disrupt global supply chains.</w:t>
      </w:r>
    </w:p>
    <w:p w14:paraId="410C6A2F" w14:textId="77777777" w:rsidR="00F36FC7" w:rsidRPr="002F354F" w:rsidRDefault="00F36FC7" w:rsidP="00F36FC7">
      <w:pPr>
        <w:rPr>
          <w:rStyle w:val="Emphasis"/>
        </w:rPr>
      </w:pPr>
      <w:r w:rsidRPr="002F354F">
        <w:rPr>
          <w:sz w:val="16"/>
        </w:rPr>
        <w:t xml:space="preserve">In the best-case scenario, factories will seek productivity gains in ways that maintain supply-chain integrity. In the worst-case scenario, </w:t>
      </w:r>
      <w:r w:rsidRPr="002F354F">
        <w:rPr>
          <w:rStyle w:val="StyleUnderline"/>
        </w:rPr>
        <w:t xml:space="preserve">brands will look for new sourcing regions and patterns, and </w:t>
      </w:r>
      <w:r w:rsidRPr="002F354F">
        <w:rPr>
          <w:sz w:val="16"/>
        </w:rPr>
        <w:t xml:space="preserve">subsequently </w:t>
      </w:r>
      <w:r w:rsidRPr="002F354F">
        <w:rPr>
          <w:rStyle w:val="StyleUnderline"/>
        </w:rPr>
        <w:t xml:space="preserve">take ethical </w:t>
      </w:r>
      <w:r w:rsidRPr="002F354F">
        <w:rPr>
          <w:rStyle w:val="Emphasis"/>
        </w:rPr>
        <w:t>risks to lower costs.</w:t>
      </w:r>
    </w:p>
    <w:p w14:paraId="1452668B" w14:textId="77777777" w:rsidR="00F36FC7" w:rsidRPr="002F354F" w:rsidRDefault="00F36FC7" w:rsidP="00F36FC7">
      <w:pPr>
        <w:rPr>
          <w:sz w:val="16"/>
        </w:rPr>
      </w:pPr>
      <w:r w:rsidRPr="002F354F">
        <w:rPr>
          <w:sz w:val="16"/>
        </w:rPr>
        <w:t>In any event, we are already seeing preliminary indications toward new sourcing geographies, with markets in South Asia experiencing an uptick in production capacity.</w:t>
      </w:r>
    </w:p>
    <w:p w14:paraId="38349154" w14:textId="77777777" w:rsidR="00F36FC7" w:rsidRPr="002F354F" w:rsidRDefault="00F36FC7" w:rsidP="00F36FC7">
      <w:pPr>
        <w:rPr>
          <w:u w:val="single"/>
        </w:rPr>
      </w:pPr>
      <w:r w:rsidRPr="002F354F">
        <w:rPr>
          <w:sz w:val="16"/>
        </w:rPr>
        <w:t xml:space="preserve">Despite signs of sourcing shifts, a recent survey of more than 100 businesses affirms China’s exceptional importance. It also suggests that </w:t>
      </w:r>
      <w:r w:rsidRPr="002F354F">
        <w:rPr>
          <w:rStyle w:val="StyleUnderline"/>
        </w:rPr>
        <w:t xml:space="preserve">the pivot from the globe’s overwhelmingly most popular sourcing market </w:t>
      </w:r>
      <w:r w:rsidRPr="002F354F">
        <w:rPr>
          <w:sz w:val="16"/>
        </w:rPr>
        <w:t xml:space="preserve">will be done conservatively, and </w:t>
      </w:r>
      <w:r w:rsidRPr="002F354F">
        <w:rPr>
          <w:rStyle w:val="StyleUnderline"/>
        </w:rPr>
        <w:t xml:space="preserve">is likely to be a </w:t>
      </w:r>
      <w:r w:rsidRPr="002F354F">
        <w:rPr>
          <w:rStyle w:val="Emphasis"/>
        </w:rPr>
        <w:t>slow and painful</w:t>
      </w:r>
      <w:r w:rsidRPr="002F354F">
        <w:rPr>
          <w:rStyle w:val="StyleUnderline"/>
        </w:rPr>
        <w:t xml:space="preserve"> process for U.S. consumer goods producers.</w:t>
      </w:r>
    </w:p>
    <w:p w14:paraId="53B80B25" w14:textId="77777777" w:rsidR="00F36FC7" w:rsidRPr="002F354F" w:rsidRDefault="00F36FC7" w:rsidP="00F36FC7">
      <w:pPr>
        <w:rPr>
          <w:sz w:val="16"/>
        </w:rPr>
      </w:pPr>
      <w:r w:rsidRPr="002F354F">
        <w:rPr>
          <w:sz w:val="16"/>
        </w:rPr>
        <w:t>Among survey participants, a staggering 95 percent of U.S.-based businesses name China among their top three sourcing geographies, and two-thirds say they rely on China for over 75 percent of their sourcing volumes. This dependence is particularly strong for businesses in the electronics industry, as well as textile and apparel brands.</w:t>
      </w:r>
    </w:p>
    <w:p w14:paraId="4DB16350" w14:textId="001E44E5" w:rsidR="00F36FC7" w:rsidRPr="002F354F" w:rsidRDefault="00F36FC7" w:rsidP="00F36FC7">
      <w:pPr>
        <w:rPr>
          <w:u w:val="single"/>
        </w:rPr>
      </w:pPr>
      <w:r w:rsidRPr="002F354F">
        <w:rPr>
          <w:sz w:val="16"/>
        </w:rPr>
        <w:t xml:space="preserve">Given these extensive links to China, it comes as no surprise that over half of U.S. respondents report that their business already feels the impact of the tariffs introduced this year. </w:t>
      </w:r>
      <w:r w:rsidRPr="002F354F">
        <w:rPr>
          <w:rStyle w:val="StyleUnderline"/>
        </w:rPr>
        <w:t xml:space="preserve">The </w:t>
      </w:r>
      <w:r w:rsidRPr="002F354F">
        <w:rPr>
          <w:rStyle w:val="Emphasis"/>
        </w:rPr>
        <w:t>greatest challenge</w:t>
      </w:r>
      <w:r w:rsidRPr="002F354F">
        <w:rPr>
          <w:rStyle w:val="StyleUnderline"/>
        </w:rPr>
        <w:t xml:space="preserve"> resulting from </w:t>
      </w:r>
      <w:r w:rsidRPr="002F354F">
        <w:rPr>
          <w:sz w:val="16"/>
        </w:rPr>
        <w:t xml:space="preserve">the </w:t>
      </w:r>
      <w:r w:rsidRPr="002F354F">
        <w:rPr>
          <w:rStyle w:val="StyleUnderline"/>
        </w:rPr>
        <w:t>tariffs is increasing sourcing costs: 44 percent of U.S. respondents assess the impact on their business as “serious” or “very serious.”</w:t>
      </w:r>
    </w:p>
    <w:p w14:paraId="4EC00200" w14:textId="0BDF894E" w:rsidR="0020761E" w:rsidRPr="002F354F" w:rsidRDefault="00F36FC7" w:rsidP="0020761E">
      <w:pPr>
        <w:pStyle w:val="Heading3"/>
      </w:pPr>
      <w:r w:rsidRPr="002F354F">
        <w:t>2NC – AT: Trade Solves War</w:t>
      </w:r>
    </w:p>
    <w:p w14:paraId="245BD506" w14:textId="77777777" w:rsidR="0020761E" w:rsidRPr="002F354F" w:rsidRDefault="0020761E" w:rsidP="0020761E">
      <w:pPr>
        <w:pStyle w:val="Heading4"/>
        <w:rPr>
          <w:u w:val="single"/>
        </w:rPr>
      </w:pPr>
      <w:r w:rsidRPr="002F354F">
        <w:t xml:space="preserve">It can </w:t>
      </w:r>
      <w:r w:rsidRPr="002F354F">
        <w:rPr>
          <w:u w:val="single"/>
        </w:rPr>
        <w:t>just as easily</w:t>
      </w:r>
      <w:r w:rsidRPr="002F354F">
        <w:t xml:space="preserve"> cause </w:t>
      </w:r>
      <w:r w:rsidRPr="002F354F">
        <w:rPr>
          <w:u w:val="single"/>
        </w:rPr>
        <w:t>more wars</w:t>
      </w:r>
      <w:r w:rsidRPr="002F354F">
        <w:t xml:space="preserve"> – reject </w:t>
      </w:r>
      <w:r w:rsidRPr="002F354F">
        <w:rPr>
          <w:u w:val="single"/>
        </w:rPr>
        <w:t>conventional wisdom</w:t>
      </w:r>
      <w:r w:rsidRPr="002F354F">
        <w:t xml:space="preserve"> in favor of a study from </w:t>
      </w:r>
      <w:r w:rsidRPr="002F354F">
        <w:rPr>
          <w:u w:val="single"/>
        </w:rPr>
        <w:t>this month</w:t>
      </w:r>
    </w:p>
    <w:p w14:paraId="720808D0" w14:textId="77777777" w:rsidR="0020761E" w:rsidRPr="002F354F" w:rsidRDefault="0020761E" w:rsidP="0020761E">
      <w:pPr>
        <w:rPr>
          <w:b/>
        </w:rPr>
      </w:pPr>
      <w:r w:rsidRPr="002F354F">
        <w:rPr>
          <w:rStyle w:val="Style13ptBold"/>
        </w:rPr>
        <w:t>Spaniel</w:t>
      </w:r>
      <w:r w:rsidRPr="002F354F">
        <w:t xml:space="preserve"> and Malone </w:t>
      </w:r>
      <w:r w:rsidRPr="002F354F">
        <w:rPr>
          <w:rStyle w:val="Style13ptBold"/>
        </w:rPr>
        <w:t>3/5</w:t>
      </w:r>
      <w:r w:rsidRPr="002F354F">
        <w:t xml:space="preserve">/19 [William Spaniel, Department of Political Science, University of Pittsburgh. Iris Malone, Department of Political Science, Stanford. The Uncertainty Tradeoff: Re-Examining Opportunity Costs and War. March 5, 2019. </w:t>
      </w:r>
      <w:hyperlink r:id="rId22" w:history="1">
        <w:r w:rsidRPr="002F354F">
          <w:rPr>
            <w:rStyle w:val="Hyperlink"/>
          </w:rPr>
          <w:t>https://wjspaniel.files.wordpress.com/2019/03/uncertainty-tradeoff-final.pdf</w:t>
        </w:r>
      </w:hyperlink>
      <w:r w:rsidRPr="002F354F">
        <w:t xml:space="preserve">] </w:t>
      </w:r>
      <w:r w:rsidRPr="002F354F">
        <w:rPr>
          <w:b/>
        </w:rPr>
        <w:t xml:space="preserve">Note: “nonmonotonic” refers to a relationship where the </w:t>
      </w:r>
      <w:r w:rsidRPr="002F354F">
        <w:rPr>
          <w:rStyle w:val="Emphasis"/>
        </w:rPr>
        <w:t>direction</w:t>
      </w:r>
      <w:r w:rsidRPr="002F354F">
        <w:rPr>
          <w:b/>
        </w:rPr>
        <w:t xml:space="preserve"> of the function may change – i.e., not </w:t>
      </w:r>
      <w:r w:rsidRPr="002F354F">
        <w:rPr>
          <w:rStyle w:val="Emphasis"/>
        </w:rPr>
        <w:t>always</w:t>
      </w:r>
      <w:r w:rsidRPr="002F354F">
        <w:rPr>
          <w:b/>
        </w:rPr>
        <w:t xml:space="preserve"> increasing or decreasing</w:t>
      </w:r>
    </w:p>
    <w:p w14:paraId="39471843" w14:textId="77777777" w:rsidR="0020761E" w:rsidRPr="002F354F" w:rsidRDefault="0020761E" w:rsidP="0020761E">
      <w:pPr>
        <w:rPr>
          <w:sz w:val="16"/>
        </w:rPr>
      </w:pPr>
      <w:r w:rsidRPr="002F354F">
        <w:rPr>
          <w:u w:val="single"/>
        </w:rPr>
        <w:t xml:space="preserve">Conventional wisdom about economic </w:t>
      </w:r>
      <w:r w:rsidRPr="002F354F">
        <w:rPr>
          <w:rStyle w:val="Emphasis"/>
        </w:rPr>
        <w:t>interdependence</w:t>
      </w:r>
      <w:r w:rsidRPr="002F354F">
        <w:rPr>
          <w:u w:val="single"/>
        </w:rPr>
        <w:t xml:space="preserve"> and international </w:t>
      </w:r>
      <w:r w:rsidRPr="002F354F">
        <w:rPr>
          <w:rStyle w:val="Emphasis"/>
        </w:rPr>
        <w:t>conflict</w:t>
      </w:r>
      <w:r w:rsidRPr="002F354F">
        <w:rPr>
          <w:u w:val="single"/>
        </w:rPr>
        <w:t xml:space="preserve"> predicts increasing </w:t>
      </w:r>
      <w:r w:rsidRPr="002F354F">
        <w:rPr>
          <w:rStyle w:val="Emphasis"/>
        </w:rPr>
        <w:t>opportunity costs</w:t>
      </w:r>
      <w:r w:rsidRPr="002F354F">
        <w:rPr>
          <w:u w:val="single"/>
        </w:rPr>
        <w:t xml:space="preserve"> make </w:t>
      </w:r>
      <w:r w:rsidRPr="002F354F">
        <w:rPr>
          <w:rStyle w:val="Emphasis"/>
        </w:rPr>
        <w:t>war less likely</w:t>
      </w:r>
      <w:r w:rsidRPr="002F354F">
        <w:rPr>
          <w:sz w:val="16"/>
        </w:rPr>
        <w:t xml:space="preserve">, but some wars occur after costs grow. Why? </w:t>
      </w:r>
      <w:r w:rsidRPr="002F354F">
        <w:rPr>
          <w:u w:val="single"/>
        </w:rPr>
        <w:t xml:space="preserve">We develop a model that shows a </w:t>
      </w:r>
      <w:r w:rsidRPr="002F354F">
        <w:rPr>
          <w:rStyle w:val="Emphasis"/>
        </w:rPr>
        <w:t>nonmonotonic relationship</w:t>
      </w:r>
      <w:r w:rsidRPr="002F354F">
        <w:rPr>
          <w:u w:val="single"/>
        </w:rPr>
        <w:t xml:space="preserve"> exists between the </w:t>
      </w:r>
      <w:r w:rsidRPr="002F354F">
        <w:rPr>
          <w:rStyle w:val="Emphasis"/>
        </w:rPr>
        <w:t>costs</w:t>
      </w:r>
      <w:r w:rsidRPr="002F354F">
        <w:rPr>
          <w:u w:val="single"/>
        </w:rPr>
        <w:t xml:space="preserve"> and </w:t>
      </w:r>
      <w:r w:rsidRPr="002F354F">
        <w:rPr>
          <w:rStyle w:val="Emphasis"/>
        </w:rPr>
        <w:t>probability of war</w:t>
      </w:r>
      <w:r w:rsidRPr="002F354F">
        <w:rPr>
          <w:u w:val="single"/>
        </w:rPr>
        <w:t xml:space="preserve"> when there is </w:t>
      </w:r>
      <w:r w:rsidRPr="002F354F">
        <w:rPr>
          <w:rStyle w:val="Emphasis"/>
        </w:rPr>
        <w:t>uncertainty</w:t>
      </w:r>
      <w:r w:rsidRPr="002F354F">
        <w:rPr>
          <w:u w:val="single"/>
        </w:rPr>
        <w:t xml:space="preserve"> over </w:t>
      </w:r>
      <w:r w:rsidRPr="002F354F">
        <w:rPr>
          <w:rStyle w:val="Emphasis"/>
        </w:rPr>
        <w:t>resolve</w:t>
      </w:r>
      <w:r w:rsidRPr="002F354F">
        <w:rPr>
          <w:sz w:val="16"/>
        </w:rPr>
        <w:t xml:space="preserve">. Under these conditions, </w:t>
      </w:r>
      <w:r w:rsidRPr="002F354F">
        <w:rPr>
          <w:u w:val="single"/>
        </w:rPr>
        <w:t xml:space="preserve">increasing the costs of an uninformed party’s opponent has a </w:t>
      </w:r>
      <w:r w:rsidRPr="002F354F">
        <w:rPr>
          <w:rStyle w:val="Emphasis"/>
        </w:rPr>
        <w:t>second-order effect</w:t>
      </w:r>
      <w:r w:rsidRPr="002F354F">
        <w:rPr>
          <w:sz w:val="16"/>
        </w:rPr>
        <w:t xml:space="preserve"> of </w:t>
      </w:r>
      <w:r w:rsidRPr="002F354F">
        <w:rPr>
          <w:rStyle w:val="Emphasis"/>
        </w:rPr>
        <w:t>exacerbating info</w:t>
      </w:r>
      <w:r w:rsidRPr="002F354F">
        <w:rPr>
          <w:u w:val="single"/>
        </w:rPr>
        <w:t xml:space="preserve">rmational </w:t>
      </w:r>
      <w:r w:rsidRPr="002F354F">
        <w:rPr>
          <w:rStyle w:val="Emphasis"/>
        </w:rPr>
        <w:t>asymmetries</w:t>
      </w:r>
      <w:r w:rsidRPr="002F354F">
        <w:rPr>
          <w:sz w:val="16"/>
        </w:rPr>
        <w:t xml:space="preserve"> </w:t>
      </w:r>
      <w:r w:rsidRPr="002F354F">
        <w:rPr>
          <w:u w:val="single"/>
        </w:rPr>
        <w:t>about</w:t>
      </w:r>
      <w:r w:rsidRPr="002F354F">
        <w:rPr>
          <w:sz w:val="16"/>
        </w:rPr>
        <w:t xml:space="preserve"> that </w:t>
      </w:r>
      <w:r w:rsidRPr="002F354F">
        <w:rPr>
          <w:u w:val="single"/>
        </w:rPr>
        <w:t>opponent’s willingness to maintain peace</w:t>
      </w:r>
      <w:r w:rsidRPr="002F354F">
        <w:rPr>
          <w:sz w:val="16"/>
        </w:rPr>
        <w:t xml:space="preserve">. </w:t>
      </w:r>
      <w:r w:rsidRPr="002F354F">
        <w:rPr>
          <w:u w:val="single"/>
        </w:rPr>
        <w:t xml:space="preserve">We derive conditions under which </w:t>
      </w:r>
      <w:r w:rsidRPr="002F354F">
        <w:rPr>
          <w:rStyle w:val="Emphasis"/>
        </w:rPr>
        <w:t>war can occur more frequently</w:t>
      </w:r>
      <w:r w:rsidRPr="002F354F">
        <w:rPr>
          <w:sz w:val="16"/>
        </w:rPr>
        <w:t xml:space="preserve"> </w:t>
      </w:r>
      <w:r w:rsidRPr="002F354F">
        <w:rPr>
          <w:u w:val="single"/>
        </w:rPr>
        <w:t xml:space="preserve">and </w:t>
      </w:r>
      <w:r w:rsidRPr="002F354F">
        <w:rPr>
          <w:rStyle w:val="Emphasis"/>
        </w:rPr>
        <w:t>empirically showcase</w:t>
      </w:r>
      <w:r w:rsidRPr="002F354F">
        <w:rPr>
          <w:u w:val="single"/>
        </w:rPr>
        <w:t xml:space="preserve"> the model’s </w:t>
      </w:r>
      <w:r w:rsidRPr="002F354F">
        <w:rPr>
          <w:rStyle w:val="Emphasis"/>
        </w:rPr>
        <w:t>implications</w:t>
      </w:r>
      <w:r w:rsidRPr="002F354F">
        <w:rPr>
          <w:sz w:val="16"/>
        </w:rPr>
        <w:t xml:space="preserve"> through a case study of Sino-Indian relations from 1949 to 2007. </w:t>
      </w:r>
      <w:r w:rsidRPr="002F354F">
        <w:rPr>
          <w:u w:val="single"/>
        </w:rPr>
        <w:t xml:space="preserve">This finding </w:t>
      </w:r>
      <w:r w:rsidRPr="002F354F">
        <w:rPr>
          <w:rStyle w:val="Emphasis"/>
        </w:rPr>
        <w:t>challenges</w:t>
      </w:r>
      <w:r w:rsidRPr="002F354F">
        <w:rPr>
          <w:u w:val="single"/>
        </w:rPr>
        <w:t xml:space="preserve"> how </w:t>
      </w:r>
      <w:r w:rsidRPr="002F354F">
        <w:rPr>
          <w:rStyle w:val="Emphasis"/>
        </w:rPr>
        <w:t>scholars</w:t>
      </w:r>
      <w:r w:rsidRPr="002F354F">
        <w:rPr>
          <w:u w:val="single"/>
        </w:rPr>
        <w:t xml:space="preserve"> </w:t>
      </w:r>
      <w:r w:rsidRPr="002F354F">
        <w:rPr>
          <w:rStyle w:val="Emphasis"/>
        </w:rPr>
        <w:t>traditionally believe</w:t>
      </w:r>
      <w:r w:rsidRPr="002F354F">
        <w:rPr>
          <w:u w:val="single"/>
        </w:rPr>
        <w:t xml:space="preserve"> economic </w:t>
      </w:r>
      <w:r w:rsidRPr="002F354F">
        <w:rPr>
          <w:rStyle w:val="Emphasis"/>
        </w:rPr>
        <w:t>interdependence mediate incentives to fight</w:t>
      </w:r>
      <w:r w:rsidRPr="002F354F">
        <w:rPr>
          <w:sz w:val="16"/>
        </w:rPr>
        <w:t xml:space="preserve">: </w:t>
      </w:r>
      <w:r w:rsidRPr="002F354F">
        <w:rPr>
          <w:u w:val="single"/>
        </w:rPr>
        <w:t xml:space="preserve">instruments like </w:t>
      </w:r>
      <w:r w:rsidRPr="002F354F">
        <w:rPr>
          <w:rStyle w:val="Emphasis"/>
        </w:rPr>
        <w:t>trade</w:t>
      </w:r>
      <w:r w:rsidRPr="002F354F">
        <w:rPr>
          <w:u w:val="single"/>
        </w:rPr>
        <w:t xml:space="preserve"> have </w:t>
      </w:r>
      <w:r w:rsidRPr="002F354F">
        <w:rPr>
          <w:rStyle w:val="Emphasis"/>
        </w:rPr>
        <w:t>competing effects</w:t>
      </w:r>
      <w:r w:rsidRPr="002F354F">
        <w:rPr>
          <w:u w:val="single"/>
        </w:rPr>
        <w:t xml:space="preserve"> on the </w:t>
      </w:r>
      <w:r w:rsidRPr="002F354F">
        <w:rPr>
          <w:rStyle w:val="Emphasis"/>
        </w:rPr>
        <w:t>probability of war</w:t>
      </w:r>
      <w:r w:rsidRPr="002F354F">
        <w:rPr>
          <w:sz w:val="16"/>
        </w:rPr>
        <w:t>.</w:t>
      </w:r>
    </w:p>
    <w:p w14:paraId="0E1F2E52" w14:textId="77777777" w:rsidR="000514F1" w:rsidRPr="002F354F" w:rsidRDefault="000514F1" w:rsidP="000514F1">
      <w:pPr>
        <w:pStyle w:val="Heading4"/>
      </w:pPr>
      <w:r w:rsidRPr="002F354F">
        <w:t xml:space="preserve">Here’s a </w:t>
      </w:r>
      <w:r w:rsidRPr="002F354F">
        <w:rPr>
          <w:u w:val="single"/>
        </w:rPr>
        <w:t>figure</w:t>
      </w:r>
      <w:r w:rsidRPr="002F354F">
        <w:t xml:space="preserve"> that explains the </w:t>
      </w:r>
      <w:r w:rsidRPr="002F354F">
        <w:rPr>
          <w:u w:val="single"/>
        </w:rPr>
        <w:t>conflicting</w:t>
      </w:r>
      <w:r w:rsidRPr="002F354F">
        <w:t xml:space="preserve"> effects of trade on conflict</w:t>
      </w:r>
    </w:p>
    <w:p w14:paraId="5D40B62F" w14:textId="77777777" w:rsidR="000514F1" w:rsidRPr="002F354F" w:rsidRDefault="000514F1" w:rsidP="000514F1">
      <w:r w:rsidRPr="002F354F">
        <w:rPr>
          <w:rStyle w:val="Style13ptBold"/>
        </w:rPr>
        <w:t>Spaniel</w:t>
      </w:r>
      <w:r w:rsidRPr="002F354F">
        <w:t xml:space="preserve"> and Malone </w:t>
      </w:r>
      <w:r w:rsidRPr="002F354F">
        <w:rPr>
          <w:rStyle w:val="Style13ptBold"/>
        </w:rPr>
        <w:t>3/5</w:t>
      </w:r>
      <w:r w:rsidRPr="002F354F">
        <w:t xml:space="preserve">/19 [William Spaniel, Department of Political Science, University of Pittsburgh. Iris Malone, Department of Political Science, Stanford. The Uncertainty Tradeoff: Re-Examining Opportunity Costs and War. March 5, 2019. </w:t>
      </w:r>
      <w:hyperlink r:id="rId23" w:history="1">
        <w:r w:rsidRPr="002F354F">
          <w:rPr>
            <w:rStyle w:val="Hyperlink"/>
          </w:rPr>
          <w:t>https://wjspaniel.files.wordpress.com/2019/03/uncertainty-tradeoff-final.pdf</w:t>
        </w:r>
      </w:hyperlink>
      <w:r w:rsidRPr="002F354F">
        <w:t>]</w:t>
      </w:r>
    </w:p>
    <w:p w14:paraId="169A2456" w14:textId="77777777" w:rsidR="000514F1" w:rsidRPr="002F354F" w:rsidRDefault="000514F1" w:rsidP="000514F1">
      <w:r w:rsidRPr="002F354F">
        <w:rPr>
          <w:noProof/>
        </w:rPr>
        <w:drawing>
          <wp:inline distT="0" distB="0" distL="0" distR="0" wp14:anchorId="262A13D7" wp14:editId="3747D49B">
            <wp:extent cx="2833255" cy="1039312"/>
            <wp:effectExtent l="0" t="0" r="571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56636" cy="1047889"/>
                    </a:xfrm>
                    <a:prstGeom prst="rect">
                      <a:avLst/>
                    </a:prstGeom>
                  </pic:spPr>
                </pic:pic>
              </a:graphicData>
            </a:graphic>
          </wp:inline>
        </w:drawing>
      </w:r>
    </w:p>
    <w:p w14:paraId="3270A300" w14:textId="77777777" w:rsidR="000514F1" w:rsidRPr="00263EE5" w:rsidRDefault="000514F1" w:rsidP="000514F1">
      <w:pPr>
        <w:rPr>
          <w:sz w:val="16"/>
        </w:rPr>
      </w:pPr>
      <w:r w:rsidRPr="002F354F">
        <w:rPr>
          <w:rStyle w:val="Emphasis"/>
        </w:rPr>
        <w:t>Figure 1</w:t>
      </w:r>
      <w:r w:rsidRPr="002F354F">
        <w:rPr>
          <w:sz w:val="16"/>
        </w:rPr>
        <w:t xml:space="preserve">: The </w:t>
      </w:r>
      <w:r w:rsidRPr="002F354F">
        <w:rPr>
          <w:rStyle w:val="Emphasis"/>
        </w:rPr>
        <w:t>causal pathways</w:t>
      </w:r>
      <w:r w:rsidRPr="002F354F">
        <w:rPr>
          <w:u w:val="single"/>
        </w:rPr>
        <w:t xml:space="preserve"> governing the </w:t>
      </w:r>
      <w:r w:rsidRPr="002F354F">
        <w:rPr>
          <w:rStyle w:val="Emphasis"/>
        </w:rPr>
        <w:t>opportunity cost-conflict relationship</w:t>
      </w:r>
      <w:r w:rsidRPr="002F354F">
        <w:rPr>
          <w:sz w:val="16"/>
        </w:rPr>
        <w:t xml:space="preserve">. </w:t>
      </w:r>
      <w:r w:rsidRPr="002F354F">
        <w:rPr>
          <w:u w:val="single"/>
        </w:rPr>
        <w:t xml:space="preserve">The </w:t>
      </w:r>
      <w:r w:rsidRPr="002F354F">
        <w:rPr>
          <w:rStyle w:val="Emphasis"/>
        </w:rPr>
        <w:t>solid black line</w:t>
      </w:r>
      <w:r w:rsidRPr="002F354F">
        <w:rPr>
          <w:u w:val="single"/>
        </w:rPr>
        <w:t xml:space="preserve"> represents </w:t>
      </w:r>
      <w:r w:rsidRPr="002F354F">
        <w:rPr>
          <w:rStyle w:val="Emphasis"/>
        </w:rPr>
        <w:t>conventional wisdom</w:t>
      </w:r>
      <w:r w:rsidRPr="002F354F">
        <w:rPr>
          <w:u w:val="single"/>
        </w:rPr>
        <w:t xml:space="preserve"> that </w:t>
      </w:r>
      <w:r w:rsidRPr="002F354F">
        <w:rPr>
          <w:rStyle w:val="Emphasis"/>
        </w:rPr>
        <w:t>opportunity costs</w:t>
      </w:r>
      <w:r w:rsidRPr="002F354F">
        <w:rPr>
          <w:sz w:val="16"/>
        </w:rPr>
        <w:t xml:space="preserve"> directly </w:t>
      </w:r>
      <w:r w:rsidRPr="002F354F">
        <w:rPr>
          <w:rStyle w:val="Emphasis"/>
        </w:rPr>
        <w:t>decreases</w:t>
      </w:r>
      <w:r w:rsidRPr="002F354F">
        <w:rPr>
          <w:sz w:val="16"/>
        </w:rPr>
        <w:t xml:space="preserve"> the </w:t>
      </w:r>
      <w:r w:rsidRPr="002F354F">
        <w:rPr>
          <w:u w:val="single"/>
        </w:rPr>
        <w:t xml:space="preserve">probability of </w:t>
      </w:r>
      <w:r w:rsidRPr="002F354F">
        <w:rPr>
          <w:rStyle w:val="Emphasis"/>
        </w:rPr>
        <w:t>conflict</w:t>
      </w:r>
      <w:r w:rsidRPr="002F354F">
        <w:rPr>
          <w:sz w:val="16"/>
        </w:rPr>
        <w:t xml:space="preserve">. </w:t>
      </w:r>
      <w:r w:rsidRPr="002F354F">
        <w:rPr>
          <w:u w:val="single"/>
        </w:rPr>
        <w:t xml:space="preserve">The </w:t>
      </w:r>
      <w:r w:rsidRPr="002F354F">
        <w:rPr>
          <w:rStyle w:val="Emphasis"/>
        </w:rPr>
        <w:t>dashed line</w:t>
      </w:r>
      <w:r w:rsidRPr="002F354F">
        <w:rPr>
          <w:u w:val="single"/>
        </w:rPr>
        <w:t xml:space="preserve"> represents our new mechanism by which </w:t>
      </w:r>
      <w:r w:rsidRPr="002F354F">
        <w:rPr>
          <w:rStyle w:val="Emphasis"/>
        </w:rPr>
        <w:t>opportunity costs indirectly increase</w:t>
      </w:r>
      <w:r w:rsidRPr="002F354F">
        <w:rPr>
          <w:u w:val="single"/>
        </w:rPr>
        <w:t xml:space="preserve"> the probability of </w:t>
      </w:r>
      <w:r w:rsidRPr="002F354F">
        <w:rPr>
          <w:rStyle w:val="Emphasis"/>
        </w:rPr>
        <w:t>war</w:t>
      </w:r>
      <w:r w:rsidRPr="002F354F">
        <w:rPr>
          <w:u w:val="single"/>
        </w:rPr>
        <w:t xml:space="preserve"> by increasing </w:t>
      </w:r>
      <w:r w:rsidRPr="002F354F">
        <w:rPr>
          <w:rStyle w:val="Emphasis"/>
        </w:rPr>
        <w:t>uncertainty</w:t>
      </w:r>
      <w:r w:rsidRPr="002F354F">
        <w:rPr>
          <w:u w:val="single"/>
        </w:rPr>
        <w:t xml:space="preserve"> over </w:t>
      </w:r>
      <w:r w:rsidRPr="002F354F">
        <w:rPr>
          <w:rStyle w:val="Emphasis"/>
        </w:rPr>
        <w:t>resolve</w:t>
      </w:r>
      <w:r w:rsidRPr="002F354F">
        <w:rPr>
          <w:sz w:val="16"/>
        </w:rPr>
        <w:t xml:space="preserve">. We show that </w:t>
      </w:r>
      <w:r w:rsidRPr="002F354F">
        <w:rPr>
          <w:u w:val="single"/>
        </w:rPr>
        <w:t>when the direct effect is less than the indirect effect</w:t>
      </w:r>
      <w:r w:rsidRPr="002F354F">
        <w:rPr>
          <w:sz w:val="16"/>
        </w:rPr>
        <w:t xml:space="preserve">, </w:t>
      </w:r>
      <w:r w:rsidRPr="002F354F">
        <w:rPr>
          <w:u w:val="single"/>
        </w:rPr>
        <w:t xml:space="preserve">increased opportunity costs </w:t>
      </w:r>
      <w:r w:rsidRPr="002F354F">
        <w:rPr>
          <w:rStyle w:val="Emphasis"/>
        </w:rPr>
        <w:t>raise</w:t>
      </w:r>
      <w:r w:rsidRPr="002F354F">
        <w:rPr>
          <w:sz w:val="16"/>
        </w:rPr>
        <w:t xml:space="preserve"> the </w:t>
      </w:r>
      <w:r w:rsidRPr="002F354F">
        <w:rPr>
          <w:rStyle w:val="Emphasis"/>
        </w:rPr>
        <w:t>risk of war</w:t>
      </w:r>
      <w:r w:rsidRPr="002F354F">
        <w:rPr>
          <w:sz w:val="16"/>
        </w:rPr>
        <w:t>.</w:t>
      </w:r>
    </w:p>
    <w:p w14:paraId="72062FB6" w14:textId="77777777" w:rsidR="0020761E" w:rsidRPr="0020761E" w:rsidRDefault="0020761E" w:rsidP="0020761E"/>
    <w:p w14:paraId="00B8E1FD" w14:textId="75DF9FBB" w:rsidR="001C396F" w:rsidRDefault="001C396F" w:rsidP="001C396F"/>
    <w:sectPr w:rsidR="001C396F" w:rsidSect="00AE01B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imes New Roman Bold">
    <w:panose1 w:val="00000000000000000000"/>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00000003" w:usb1="00000000" w:usb2="00000000" w:usb3="00000000" w:csb0="00000001" w:csb1="00000000"/>
  </w:font>
  <w:font w:name="Sabon LT Std">
    <w:altName w:val="Sabon LT Std"/>
    <w:panose1 w:val="00000000000000000000"/>
    <w:charset w:val="4D"/>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494E32"/>
    <w:multiLevelType w:val="hybridMultilevel"/>
    <w:tmpl w:val="14CAE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C46F2A"/>
    <w:multiLevelType w:val="hybridMultilevel"/>
    <w:tmpl w:val="792A9C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E27327"/>
    <w:multiLevelType w:val="hybridMultilevel"/>
    <w:tmpl w:val="676AA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9040C2F"/>
    <w:multiLevelType w:val="hybridMultilevel"/>
    <w:tmpl w:val="D58027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A0255B"/>
    <w:multiLevelType w:val="hybridMultilevel"/>
    <w:tmpl w:val="22661D8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803F0D"/>
    <w:multiLevelType w:val="hybridMultilevel"/>
    <w:tmpl w:val="12C8C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BB5640"/>
    <w:multiLevelType w:val="hybridMultilevel"/>
    <w:tmpl w:val="6AA6F880"/>
    <w:lvl w:ilvl="0" w:tplc="945CF9B6">
      <w:start w:val="104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865BA5"/>
    <w:multiLevelType w:val="hybridMultilevel"/>
    <w:tmpl w:val="AB1CEFC2"/>
    <w:lvl w:ilvl="0" w:tplc="04090001">
      <w:start w:val="1"/>
      <w:numFmt w:val="bullet"/>
      <w:lvlText w:val=""/>
      <w:lvlJc w:val="left"/>
      <w:pPr>
        <w:ind w:left="720" w:hanging="360"/>
      </w:pPr>
      <w:rPr>
        <w:rFonts w:ascii="Symbol" w:hAnsi="Symbol" w:hint="default"/>
      </w:rPr>
    </w:lvl>
    <w:lvl w:ilvl="1" w:tplc="AF9EE572">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313FAF"/>
    <w:multiLevelType w:val="hybridMultilevel"/>
    <w:tmpl w:val="70A83DDE"/>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F90A41"/>
    <w:multiLevelType w:val="hybridMultilevel"/>
    <w:tmpl w:val="73F28A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B71B59"/>
    <w:multiLevelType w:val="hybridMultilevel"/>
    <w:tmpl w:val="B7D64390"/>
    <w:lvl w:ilvl="0" w:tplc="665A21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07618D"/>
    <w:multiLevelType w:val="hybridMultilevel"/>
    <w:tmpl w:val="45E86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D81302"/>
    <w:multiLevelType w:val="hybridMultilevel"/>
    <w:tmpl w:val="B1D4888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087F69"/>
    <w:multiLevelType w:val="hybridMultilevel"/>
    <w:tmpl w:val="77EAB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A7272CB"/>
    <w:multiLevelType w:val="hybridMultilevel"/>
    <w:tmpl w:val="46A80A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331C1C"/>
    <w:multiLevelType w:val="hybridMultilevel"/>
    <w:tmpl w:val="1C6CCB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E003AED"/>
    <w:multiLevelType w:val="hybridMultilevel"/>
    <w:tmpl w:val="8ABCC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1F620E"/>
    <w:multiLevelType w:val="hybridMultilevel"/>
    <w:tmpl w:val="52C00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0" w15:restartNumberingAfterBreak="0">
    <w:nsid w:val="43775E33"/>
    <w:multiLevelType w:val="hybridMultilevel"/>
    <w:tmpl w:val="B3F8AFD8"/>
    <w:lvl w:ilvl="0" w:tplc="944CA40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7D2258"/>
    <w:multiLevelType w:val="hybridMultilevel"/>
    <w:tmpl w:val="DE7271C0"/>
    <w:lvl w:ilvl="0" w:tplc="17882BE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AAB55EC"/>
    <w:multiLevelType w:val="hybridMultilevel"/>
    <w:tmpl w:val="90AA5F2C"/>
    <w:lvl w:ilvl="0" w:tplc="C592211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4C5F0D5A"/>
    <w:multiLevelType w:val="hybridMultilevel"/>
    <w:tmpl w:val="F5BE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DD12172"/>
    <w:multiLevelType w:val="hybridMultilevel"/>
    <w:tmpl w:val="2B26C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3883F7A"/>
    <w:multiLevelType w:val="hybridMultilevel"/>
    <w:tmpl w:val="C3A0463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55C40FE2"/>
    <w:multiLevelType w:val="hybridMultilevel"/>
    <w:tmpl w:val="0FFCA7A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64E4809"/>
    <w:multiLevelType w:val="hybridMultilevel"/>
    <w:tmpl w:val="F6469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73440D9"/>
    <w:multiLevelType w:val="hybridMultilevel"/>
    <w:tmpl w:val="F3D61B10"/>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FC6417"/>
    <w:multiLevelType w:val="hybridMultilevel"/>
    <w:tmpl w:val="12603998"/>
    <w:lvl w:ilvl="0" w:tplc="067C325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870AD8"/>
    <w:multiLevelType w:val="hybridMultilevel"/>
    <w:tmpl w:val="699E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8BF407F"/>
    <w:multiLevelType w:val="hybridMultilevel"/>
    <w:tmpl w:val="889093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C0139CC"/>
    <w:multiLevelType w:val="hybridMultilevel"/>
    <w:tmpl w:val="EEBE8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D464F4"/>
    <w:multiLevelType w:val="hybridMultilevel"/>
    <w:tmpl w:val="4C362280"/>
    <w:lvl w:ilvl="0" w:tplc="FF84FA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43"/>
  </w:num>
  <w:num w:numId="12">
    <w:abstractNumId w:val="32"/>
  </w:num>
  <w:num w:numId="13">
    <w:abstractNumId w:val="22"/>
  </w:num>
  <w:num w:numId="14">
    <w:abstractNumId w:val="42"/>
  </w:num>
  <w:num w:numId="15">
    <w:abstractNumId w:val="18"/>
  </w:num>
  <w:num w:numId="16">
    <w:abstractNumId w:val="38"/>
  </w:num>
  <w:num w:numId="17">
    <w:abstractNumId w:val="14"/>
  </w:num>
  <w:num w:numId="18">
    <w:abstractNumId w:val="36"/>
  </w:num>
  <w:num w:numId="19">
    <w:abstractNumId w:val="19"/>
  </w:num>
  <w:num w:numId="20">
    <w:abstractNumId w:val="23"/>
  </w:num>
  <w:num w:numId="21">
    <w:abstractNumId w:val="29"/>
  </w:num>
  <w:num w:numId="22">
    <w:abstractNumId w:val="28"/>
  </w:num>
  <w:num w:numId="2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1"/>
  </w:num>
  <w:num w:numId="25">
    <w:abstractNumId w:val="39"/>
  </w:num>
  <w:num w:numId="26">
    <w:abstractNumId w:val="20"/>
  </w:num>
  <w:num w:numId="27">
    <w:abstractNumId w:val="13"/>
  </w:num>
  <w:num w:numId="28">
    <w:abstractNumId w:val="31"/>
  </w:num>
  <w:num w:numId="29">
    <w:abstractNumId w:val="30"/>
  </w:num>
  <w:num w:numId="30">
    <w:abstractNumId w:val="37"/>
  </w:num>
  <w:num w:numId="31">
    <w:abstractNumId w:val="12"/>
  </w:num>
  <w:num w:numId="32">
    <w:abstractNumId w:val="16"/>
  </w:num>
  <w:num w:numId="33">
    <w:abstractNumId w:val="25"/>
  </w:num>
  <w:num w:numId="34">
    <w:abstractNumId w:val="41"/>
  </w:num>
  <w:num w:numId="35">
    <w:abstractNumId w:val="11"/>
  </w:num>
  <w:num w:numId="36">
    <w:abstractNumId w:val="34"/>
  </w:num>
  <w:num w:numId="37">
    <w:abstractNumId w:val="10"/>
  </w:num>
  <w:num w:numId="38">
    <w:abstractNumId w:val="26"/>
  </w:num>
  <w:num w:numId="39">
    <w:abstractNumId w:val="17"/>
  </w:num>
  <w:num w:numId="40">
    <w:abstractNumId w:val="24"/>
  </w:num>
  <w:num w:numId="41">
    <w:abstractNumId w:val="35"/>
  </w:num>
  <w:num w:numId="42">
    <w:abstractNumId w:val="40"/>
  </w:num>
  <w:num w:numId="43">
    <w:abstractNumId w:val="33"/>
  </w:num>
  <w:num w:numId="44">
    <w:abstractNumId w:val="27"/>
  </w:num>
  <w:num w:numId="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49410005936"/>
    <w:docVar w:name="VerbatimVersion" w:val="5.1"/>
  </w:docVars>
  <w:rsids>
    <w:rsidRoot w:val="0007252F"/>
    <w:rsid w:val="00004E01"/>
    <w:rsid w:val="000139A3"/>
    <w:rsid w:val="00015311"/>
    <w:rsid w:val="00015BB5"/>
    <w:rsid w:val="00016A65"/>
    <w:rsid w:val="00021E93"/>
    <w:rsid w:val="00022393"/>
    <w:rsid w:val="000272BE"/>
    <w:rsid w:val="000514F1"/>
    <w:rsid w:val="00051F30"/>
    <w:rsid w:val="00052C84"/>
    <w:rsid w:val="0007252F"/>
    <w:rsid w:val="000A4348"/>
    <w:rsid w:val="000A57A4"/>
    <w:rsid w:val="000B25EB"/>
    <w:rsid w:val="000B332A"/>
    <w:rsid w:val="000B4113"/>
    <w:rsid w:val="000B4AB6"/>
    <w:rsid w:val="000C37CB"/>
    <w:rsid w:val="000C4683"/>
    <w:rsid w:val="000D5810"/>
    <w:rsid w:val="000F54F6"/>
    <w:rsid w:val="00100833"/>
    <w:rsid w:val="00104529"/>
    <w:rsid w:val="00105942"/>
    <w:rsid w:val="00107396"/>
    <w:rsid w:val="00107F70"/>
    <w:rsid w:val="00123CFC"/>
    <w:rsid w:val="00135A39"/>
    <w:rsid w:val="00136B29"/>
    <w:rsid w:val="00144A4C"/>
    <w:rsid w:val="00144DD3"/>
    <w:rsid w:val="00145183"/>
    <w:rsid w:val="001470C4"/>
    <w:rsid w:val="00166453"/>
    <w:rsid w:val="00167BE4"/>
    <w:rsid w:val="00176AB0"/>
    <w:rsid w:val="00177B7D"/>
    <w:rsid w:val="0018322D"/>
    <w:rsid w:val="001906BD"/>
    <w:rsid w:val="00193911"/>
    <w:rsid w:val="001964AA"/>
    <w:rsid w:val="00196A9E"/>
    <w:rsid w:val="001B5776"/>
    <w:rsid w:val="001C2374"/>
    <w:rsid w:val="001C396F"/>
    <w:rsid w:val="001E118C"/>
    <w:rsid w:val="001E3279"/>
    <w:rsid w:val="001E527A"/>
    <w:rsid w:val="001F3519"/>
    <w:rsid w:val="001F6AC0"/>
    <w:rsid w:val="001F78CE"/>
    <w:rsid w:val="00205147"/>
    <w:rsid w:val="0020761E"/>
    <w:rsid w:val="00225194"/>
    <w:rsid w:val="002367ED"/>
    <w:rsid w:val="00244EA3"/>
    <w:rsid w:val="00251FC7"/>
    <w:rsid w:val="00264FCE"/>
    <w:rsid w:val="00271710"/>
    <w:rsid w:val="00276F2C"/>
    <w:rsid w:val="002855A7"/>
    <w:rsid w:val="002928EB"/>
    <w:rsid w:val="0029515B"/>
    <w:rsid w:val="00297AEA"/>
    <w:rsid w:val="002B146A"/>
    <w:rsid w:val="002B5E17"/>
    <w:rsid w:val="002C5AF4"/>
    <w:rsid w:val="002E4E26"/>
    <w:rsid w:val="002F1B7D"/>
    <w:rsid w:val="002F354F"/>
    <w:rsid w:val="003059E1"/>
    <w:rsid w:val="00315690"/>
    <w:rsid w:val="00316B75"/>
    <w:rsid w:val="00324C2D"/>
    <w:rsid w:val="00325646"/>
    <w:rsid w:val="00325C50"/>
    <w:rsid w:val="00335A67"/>
    <w:rsid w:val="00344E4C"/>
    <w:rsid w:val="003460F2"/>
    <w:rsid w:val="00356F8F"/>
    <w:rsid w:val="003700BF"/>
    <w:rsid w:val="00374D83"/>
    <w:rsid w:val="0038158C"/>
    <w:rsid w:val="003902BA"/>
    <w:rsid w:val="003914C0"/>
    <w:rsid w:val="00393A51"/>
    <w:rsid w:val="00395B90"/>
    <w:rsid w:val="003A09E2"/>
    <w:rsid w:val="003A60E9"/>
    <w:rsid w:val="003B5AEF"/>
    <w:rsid w:val="003B61C7"/>
    <w:rsid w:val="003D15D3"/>
    <w:rsid w:val="003F08FE"/>
    <w:rsid w:val="003F0AD4"/>
    <w:rsid w:val="003F3619"/>
    <w:rsid w:val="003F7A0D"/>
    <w:rsid w:val="00403D4F"/>
    <w:rsid w:val="00404896"/>
    <w:rsid w:val="00407037"/>
    <w:rsid w:val="00432F01"/>
    <w:rsid w:val="004605D6"/>
    <w:rsid w:val="004619F3"/>
    <w:rsid w:val="00462BE7"/>
    <w:rsid w:val="0046418A"/>
    <w:rsid w:val="00466B4B"/>
    <w:rsid w:val="0047498B"/>
    <w:rsid w:val="00491402"/>
    <w:rsid w:val="0049519F"/>
    <w:rsid w:val="004B3FB8"/>
    <w:rsid w:val="004C60E8"/>
    <w:rsid w:val="004D16A1"/>
    <w:rsid w:val="004D1D08"/>
    <w:rsid w:val="004E2F61"/>
    <w:rsid w:val="004E3579"/>
    <w:rsid w:val="004E4347"/>
    <w:rsid w:val="004E728B"/>
    <w:rsid w:val="004F39E0"/>
    <w:rsid w:val="004F61FE"/>
    <w:rsid w:val="005012A9"/>
    <w:rsid w:val="00503E3D"/>
    <w:rsid w:val="00507DCA"/>
    <w:rsid w:val="0051655C"/>
    <w:rsid w:val="005235E8"/>
    <w:rsid w:val="00537BD5"/>
    <w:rsid w:val="00546914"/>
    <w:rsid w:val="00546EF3"/>
    <w:rsid w:val="0056018A"/>
    <w:rsid w:val="00562C81"/>
    <w:rsid w:val="005632E9"/>
    <w:rsid w:val="0057156E"/>
    <w:rsid w:val="0057268A"/>
    <w:rsid w:val="00573A18"/>
    <w:rsid w:val="005906EC"/>
    <w:rsid w:val="005A144E"/>
    <w:rsid w:val="005A1D10"/>
    <w:rsid w:val="005B0016"/>
    <w:rsid w:val="005B20C1"/>
    <w:rsid w:val="005C140C"/>
    <w:rsid w:val="005D2912"/>
    <w:rsid w:val="00605801"/>
    <w:rsid w:val="006065BD"/>
    <w:rsid w:val="00607E4B"/>
    <w:rsid w:val="00635F76"/>
    <w:rsid w:val="00645FA9"/>
    <w:rsid w:val="00647866"/>
    <w:rsid w:val="00656F5A"/>
    <w:rsid w:val="00663BEC"/>
    <w:rsid w:val="00665003"/>
    <w:rsid w:val="0067726B"/>
    <w:rsid w:val="006855B2"/>
    <w:rsid w:val="00685844"/>
    <w:rsid w:val="006A2AD0"/>
    <w:rsid w:val="006A5C08"/>
    <w:rsid w:val="006B16AE"/>
    <w:rsid w:val="006B404E"/>
    <w:rsid w:val="006B567E"/>
    <w:rsid w:val="006C0652"/>
    <w:rsid w:val="006C2375"/>
    <w:rsid w:val="006D2251"/>
    <w:rsid w:val="006D22BB"/>
    <w:rsid w:val="006D4ECC"/>
    <w:rsid w:val="00701602"/>
    <w:rsid w:val="007107C8"/>
    <w:rsid w:val="007139B6"/>
    <w:rsid w:val="00722258"/>
    <w:rsid w:val="007243E5"/>
    <w:rsid w:val="00730226"/>
    <w:rsid w:val="00750EC0"/>
    <w:rsid w:val="00750F70"/>
    <w:rsid w:val="00751299"/>
    <w:rsid w:val="0075549E"/>
    <w:rsid w:val="00764BAB"/>
    <w:rsid w:val="00766EA0"/>
    <w:rsid w:val="0077330A"/>
    <w:rsid w:val="00777838"/>
    <w:rsid w:val="007817C7"/>
    <w:rsid w:val="007A2226"/>
    <w:rsid w:val="007B207E"/>
    <w:rsid w:val="007B57C5"/>
    <w:rsid w:val="007B5CC5"/>
    <w:rsid w:val="007B5DFA"/>
    <w:rsid w:val="007D406A"/>
    <w:rsid w:val="007D7DE9"/>
    <w:rsid w:val="007F0060"/>
    <w:rsid w:val="007F18A6"/>
    <w:rsid w:val="007F5B66"/>
    <w:rsid w:val="00803EF9"/>
    <w:rsid w:val="00823A1C"/>
    <w:rsid w:val="008255A3"/>
    <w:rsid w:val="00826BB1"/>
    <w:rsid w:val="00827600"/>
    <w:rsid w:val="00841E00"/>
    <w:rsid w:val="00845B9D"/>
    <w:rsid w:val="00850F8C"/>
    <w:rsid w:val="00860984"/>
    <w:rsid w:val="00860D72"/>
    <w:rsid w:val="00882CEE"/>
    <w:rsid w:val="00883CB8"/>
    <w:rsid w:val="00883CF9"/>
    <w:rsid w:val="0089745E"/>
    <w:rsid w:val="008975F1"/>
    <w:rsid w:val="008A2CE6"/>
    <w:rsid w:val="008A5FA9"/>
    <w:rsid w:val="008B187F"/>
    <w:rsid w:val="008B3ECB"/>
    <w:rsid w:val="008B4E85"/>
    <w:rsid w:val="008C0C04"/>
    <w:rsid w:val="008C1B2E"/>
    <w:rsid w:val="008C4A29"/>
    <w:rsid w:val="008D25AF"/>
    <w:rsid w:val="008D5D57"/>
    <w:rsid w:val="008E235F"/>
    <w:rsid w:val="008F10EB"/>
    <w:rsid w:val="00901DA3"/>
    <w:rsid w:val="009103A7"/>
    <w:rsid w:val="0091627E"/>
    <w:rsid w:val="00926021"/>
    <w:rsid w:val="00936B9C"/>
    <w:rsid w:val="00941682"/>
    <w:rsid w:val="0094357F"/>
    <w:rsid w:val="009448E1"/>
    <w:rsid w:val="00947018"/>
    <w:rsid w:val="0097032B"/>
    <w:rsid w:val="00973834"/>
    <w:rsid w:val="00975CEF"/>
    <w:rsid w:val="009770C9"/>
    <w:rsid w:val="0098042C"/>
    <w:rsid w:val="0098349D"/>
    <w:rsid w:val="009929E4"/>
    <w:rsid w:val="009B5347"/>
    <w:rsid w:val="009C7EFB"/>
    <w:rsid w:val="009D15AC"/>
    <w:rsid w:val="009D2EAD"/>
    <w:rsid w:val="009D54B2"/>
    <w:rsid w:val="009E1922"/>
    <w:rsid w:val="009E2423"/>
    <w:rsid w:val="009F2E35"/>
    <w:rsid w:val="009F7ED2"/>
    <w:rsid w:val="00A21610"/>
    <w:rsid w:val="00A24807"/>
    <w:rsid w:val="00A24FC9"/>
    <w:rsid w:val="00A27158"/>
    <w:rsid w:val="00A513D0"/>
    <w:rsid w:val="00A820E1"/>
    <w:rsid w:val="00A93661"/>
    <w:rsid w:val="00A95652"/>
    <w:rsid w:val="00AB15FF"/>
    <w:rsid w:val="00AC0AB8"/>
    <w:rsid w:val="00AE01B4"/>
    <w:rsid w:val="00AE448D"/>
    <w:rsid w:val="00AE6077"/>
    <w:rsid w:val="00AF5982"/>
    <w:rsid w:val="00B167AB"/>
    <w:rsid w:val="00B23D74"/>
    <w:rsid w:val="00B23D80"/>
    <w:rsid w:val="00B24175"/>
    <w:rsid w:val="00B33C6D"/>
    <w:rsid w:val="00B4508F"/>
    <w:rsid w:val="00B55AD5"/>
    <w:rsid w:val="00B65777"/>
    <w:rsid w:val="00B668C9"/>
    <w:rsid w:val="00B74951"/>
    <w:rsid w:val="00B750F2"/>
    <w:rsid w:val="00B8057C"/>
    <w:rsid w:val="00B939F3"/>
    <w:rsid w:val="00B94575"/>
    <w:rsid w:val="00BA3EFE"/>
    <w:rsid w:val="00BA62EF"/>
    <w:rsid w:val="00BB667B"/>
    <w:rsid w:val="00BC688F"/>
    <w:rsid w:val="00BD2D76"/>
    <w:rsid w:val="00BD6238"/>
    <w:rsid w:val="00BD7DC1"/>
    <w:rsid w:val="00BE1FEF"/>
    <w:rsid w:val="00BE4315"/>
    <w:rsid w:val="00BF1DB0"/>
    <w:rsid w:val="00BF593B"/>
    <w:rsid w:val="00BF773A"/>
    <w:rsid w:val="00BF7E81"/>
    <w:rsid w:val="00C13773"/>
    <w:rsid w:val="00C17CC8"/>
    <w:rsid w:val="00C262DB"/>
    <w:rsid w:val="00C308BD"/>
    <w:rsid w:val="00C369D7"/>
    <w:rsid w:val="00C6106D"/>
    <w:rsid w:val="00C7140A"/>
    <w:rsid w:val="00C83417"/>
    <w:rsid w:val="00C942AF"/>
    <w:rsid w:val="00C9604F"/>
    <w:rsid w:val="00CA19AA"/>
    <w:rsid w:val="00CB2779"/>
    <w:rsid w:val="00CB7C70"/>
    <w:rsid w:val="00CC05CE"/>
    <w:rsid w:val="00CC17A8"/>
    <w:rsid w:val="00CC1E4F"/>
    <w:rsid w:val="00CC260A"/>
    <w:rsid w:val="00CC5298"/>
    <w:rsid w:val="00CD736E"/>
    <w:rsid w:val="00CD798D"/>
    <w:rsid w:val="00CE041B"/>
    <w:rsid w:val="00CE0E7B"/>
    <w:rsid w:val="00CE102F"/>
    <w:rsid w:val="00CE161E"/>
    <w:rsid w:val="00CE49E6"/>
    <w:rsid w:val="00CF59A8"/>
    <w:rsid w:val="00D10664"/>
    <w:rsid w:val="00D24D74"/>
    <w:rsid w:val="00D325A9"/>
    <w:rsid w:val="00D36A8A"/>
    <w:rsid w:val="00D56189"/>
    <w:rsid w:val="00D61409"/>
    <w:rsid w:val="00D6691E"/>
    <w:rsid w:val="00D71170"/>
    <w:rsid w:val="00D72AAE"/>
    <w:rsid w:val="00D96F85"/>
    <w:rsid w:val="00DA1C92"/>
    <w:rsid w:val="00DA25D4"/>
    <w:rsid w:val="00DA3254"/>
    <w:rsid w:val="00DA6538"/>
    <w:rsid w:val="00DB439B"/>
    <w:rsid w:val="00DC04E6"/>
    <w:rsid w:val="00DC7A9F"/>
    <w:rsid w:val="00DE3509"/>
    <w:rsid w:val="00DF4F50"/>
    <w:rsid w:val="00DF7C6A"/>
    <w:rsid w:val="00DF7DE8"/>
    <w:rsid w:val="00E01E78"/>
    <w:rsid w:val="00E074B4"/>
    <w:rsid w:val="00E15556"/>
    <w:rsid w:val="00E15E75"/>
    <w:rsid w:val="00E2600A"/>
    <w:rsid w:val="00E35437"/>
    <w:rsid w:val="00E416EC"/>
    <w:rsid w:val="00E425EE"/>
    <w:rsid w:val="00E450F7"/>
    <w:rsid w:val="00E5262C"/>
    <w:rsid w:val="00E52D06"/>
    <w:rsid w:val="00E552EC"/>
    <w:rsid w:val="00E7782B"/>
    <w:rsid w:val="00E808B4"/>
    <w:rsid w:val="00E81668"/>
    <w:rsid w:val="00EA0B1B"/>
    <w:rsid w:val="00EA45EA"/>
    <w:rsid w:val="00EC51F2"/>
    <w:rsid w:val="00EC7DC4"/>
    <w:rsid w:val="00ED17B3"/>
    <w:rsid w:val="00ED30CF"/>
    <w:rsid w:val="00F176EF"/>
    <w:rsid w:val="00F36A5D"/>
    <w:rsid w:val="00F36FC7"/>
    <w:rsid w:val="00F421B0"/>
    <w:rsid w:val="00F45E10"/>
    <w:rsid w:val="00F4647D"/>
    <w:rsid w:val="00F6364A"/>
    <w:rsid w:val="00F66EC6"/>
    <w:rsid w:val="00F84865"/>
    <w:rsid w:val="00F86E46"/>
    <w:rsid w:val="00F9113A"/>
    <w:rsid w:val="00F9371E"/>
    <w:rsid w:val="00F96225"/>
    <w:rsid w:val="00FA12A9"/>
    <w:rsid w:val="00FC06AE"/>
    <w:rsid w:val="00FC077A"/>
    <w:rsid w:val="00FC0A55"/>
    <w:rsid w:val="00FD4400"/>
    <w:rsid w:val="00FD5193"/>
    <w:rsid w:val="00FE092E"/>
    <w:rsid w:val="00FE2546"/>
    <w:rsid w:val="00FE6B36"/>
    <w:rsid w:val="00FF182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A24D3"/>
  <w15:chartTrackingRefBased/>
  <w15:docId w15:val="{EE63C5B4-3D57-43EE-AB80-BBC0494C2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5"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66B4B"/>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466B4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unhideWhenUsed/>
    <w:qFormat/>
    <w:rsid w:val="00466B4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Char,Underline Char Char Char,n,no"/>
    <w:basedOn w:val="Normal"/>
    <w:next w:val="Normal"/>
    <w:link w:val="Heading3Char"/>
    <w:uiPriority w:val="2"/>
    <w:unhideWhenUsed/>
    <w:qFormat/>
    <w:rsid w:val="00466B4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unhideWhenUsed/>
    <w:qFormat/>
    <w:rsid w:val="00466B4B"/>
    <w:pPr>
      <w:keepNext/>
      <w:keepLines/>
      <w:spacing w:before="40" w:after="0"/>
      <w:outlineLvl w:val="3"/>
    </w:pPr>
    <w:rPr>
      <w:rFonts w:eastAsiaTheme="majorEastAsia" w:cstheme="majorBidi"/>
      <w:b/>
      <w:iCs/>
      <w:sz w:val="26"/>
    </w:rPr>
  </w:style>
  <w:style w:type="paragraph" w:styleId="Heading5">
    <w:name w:val="heading 5"/>
    <w:aliases w:val="Text"/>
    <w:basedOn w:val="Normal"/>
    <w:next w:val="Normal"/>
    <w:link w:val="Heading5Char"/>
    <w:qFormat/>
    <w:rsid w:val="009D15AC"/>
    <w:pPr>
      <w:spacing w:before="280" w:line="360" w:lineRule="auto"/>
      <w:outlineLvl w:val="4"/>
    </w:pPr>
    <w:rPr>
      <w:rFonts w:ascii="Cambria" w:eastAsia="Times New Roman" w:hAnsi="Cambria"/>
      <w:b/>
      <w:bCs/>
      <w:i/>
      <w:iCs/>
      <w:sz w:val="20"/>
      <w:lang w:bidi="en-US"/>
    </w:rPr>
  </w:style>
  <w:style w:type="paragraph" w:styleId="Heading6">
    <w:name w:val="heading 6"/>
    <w:basedOn w:val="Normal"/>
    <w:next w:val="Normal"/>
    <w:link w:val="Heading6Char"/>
    <w:qFormat/>
    <w:rsid w:val="009D15AC"/>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qFormat/>
    <w:rsid w:val="009D15AC"/>
    <w:pPr>
      <w:spacing w:before="280" w:line="360" w:lineRule="auto"/>
      <w:outlineLvl w:val="6"/>
    </w:pPr>
    <w:rPr>
      <w:rFonts w:ascii="Cambria" w:eastAsia="Times New Roman" w:hAnsi="Cambria"/>
      <w:b/>
      <w:bCs/>
      <w:i/>
      <w:iCs/>
      <w:sz w:val="20"/>
      <w:szCs w:val="20"/>
      <w:lang w:bidi="en-US"/>
    </w:rPr>
  </w:style>
  <w:style w:type="paragraph" w:styleId="Heading8">
    <w:name w:val="heading 8"/>
    <w:basedOn w:val="Normal"/>
    <w:next w:val="Normal"/>
    <w:link w:val="Heading8Char"/>
    <w:qFormat/>
    <w:rsid w:val="009D15AC"/>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9D15AC"/>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466B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6B4B"/>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466B4B"/>
    <w:rPr>
      <w:rFonts w:ascii="Calibri" w:eastAsiaTheme="majorEastAsia" w:hAnsi="Calibri" w:cstheme="majorBidi"/>
      <w:b/>
      <w:sz w:val="52"/>
      <w:szCs w:val="32"/>
    </w:rPr>
  </w:style>
  <w:style w:type="character" w:customStyle="1" w:styleId="Heading2Char">
    <w:name w:val="Heading 2 Char"/>
    <w:aliases w:val="Hat Char,Heading 2 Char Char Char2,Heading 2 Char Char Char Char1,Heading 21 Char1,Char Char Char Char1 Char2,Char Char Char Char1 Char Char1, Char Char Char Char1 Char1,Char2 Char1,Heading 2 Char Char1 Char1,Heading 2 Cha Char"/>
    <w:basedOn w:val="DefaultParagraphFont"/>
    <w:link w:val="Heading2"/>
    <w:uiPriority w:val="1"/>
    <w:rsid w:val="00466B4B"/>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466B4B"/>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466B4B"/>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7"/>
    <w:qFormat/>
    <w:rsid w:val="00466B4B"/>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466B4B"/>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466B4B"/>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Char Char1,Heading 1 Char1,Pocket Char1,F2 - Heading 1 Char1"/>
    <w:basedOn w:val="DefaultParagraphFont"/>
    <w:link w:val="Card"/>
    <w:uiPriority w:val="99"/>
    <w:unhideWhenUsed/>
    <w:rsid w:val="00466B4B"/>
    <w:rPr>
      <w:color w:val="auto"/>
      <w:u w:val="none"/>
    </w:rPr>
  </w:style>
  <w:style w:type="character" w:styleId="FollowedHyperlink">
    <w:name w:val="FollowedHyperlink"/>
    <w:basedOn w:val="DefaultParagraphFont"/>
    <w:uiPriority w:val="99"/>
    <w:unhideWhenUsed/>
    <w:rsid w:val="00466B4B"/>
    <w:rPr>
      <w:color w:val="auto"/>
      <w:u w:val="none"/>
    </w:rPr>
  </w:style>
  <w:style w:type="paragraph" w:customStyle="1" w:styleId="Analytic">
    <w:name w:val="Analytic"/>
    <w:basedOn w:val="Normal"/>
    <w:link w:val="AnalyticChar"/>
    <w:autoRedefine/>
    <w:uiPriority w:val="4"/>
    <w:qFormat/>
    <w:rsid w:val="00B668C9"/>
    <w:rPr>
      <w:b/>
      <w:sz w:val="24"/>
    </w:rPr>
  </w:style>
  <w:style w:type="paragraph" w:customStyle="1" w:styleId="textbold">
    <w:name w:val="text bold"/>
    <w:link w:val="Emphasis"/>
    <w:autoRedefine/>
    <w:uiPriority w:val="7"/>
    <w:qFormat/>
    <w:rsid w:val="00B668C9"/>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character" w:customStyle="1" w:styleId="AnalyticChar">
    <w:name w:val="Analytic Char"/>
    <w:basedOn w:val="DefaultParagraphFont"/>
    <w:link w:val="Analytic"/>
    <w:uiPriority w:val="4"/>
    <w:rsid w:val="00B668C9"/>
    <w:rPr>
      <w:rFonts w:ascii="Arial" w:hAnsi="Arial" w:cs="Arial"/>
      <w:b/>
      <w:spacing w:val="-8"/>
      <w:sz w:val="24"/>
    </w:rPr>
  </w:style>
  <w:style w:type="paragraph" w:customStyle="1" w:styleId="DateTime">
    <w:name w:val="DateTime"/>
    <w:basedOn w:val="Normal"/>
    <w:link w:val="DateTimeChar"/>
    <w:autoRedefine/>
    <w:uiPriority w:val="4"/>
    <w:qFormat/>
    <w:rsid w:val="00B668C9"/>
  </w:style>
  <w:style w:type="character" w:customStyle="1" w:styleId="DateTimeChar">
    <w:name w:val="DateTime Char"/>
    <w:basedOn w:val="DefaultParagraphFont"/>
    <w:link w:val="DateTime"/>
    <w:uiPriority w:val="4"/>
    <w:rsid w:val="00B668C9"/>
    <w:rPr>
      <w:rFonts w:ascii="Arial" w:hAnsi="Arial" w:cs="Arial"/>
      <w:spacing w:val="-8"/>
    </w:rPr>
  </w:style>
  <w:style w:type="paragraph" w:customStyle="1" w:styleId="Lecture">
    <w:name w:val="Lecture"/>
    <w:next w:val="BodyText"/>
    <w:link w:val="LectureChar"/>
    <w:autoRedefine/>
    <w:uiPriority w:val="4"/>
    <w:qFormat/>
    <w:rsid w:val="00B668C9"/>
    <w:pPr>
      <w:spacing w:after="0"/>
      <w:outlineLvl w:val="5"/>
    </w:pPr>
    <w:rPr>
      <w:rFonts w:ascii="Arial" w:hAnsi="Arial" w:cs="Arial"/>
      <w:spacing w:val="-10"/>
    </w:rPr>
  </w:style>
  <w:style w:type="character" w:customStyle="1" w:styleId="LectureChar">
    <w:name w:val="Lecture Char"/>
    <w:basedOn w:val="DateTimeChar"/>
    <w:link w:val="Lecture"/>
    <w:uiPriority w:val="4"/>
    <w:rsid w:val="00B668C9"/>
    <w:rPr>
      <w:rFonts w:ascii="Arial" w:hAnsi="Arial" w:cs="Arial"/>
      <w:spacing w:val="-10"/>
    </w:rPr>
  </w:style>
  <w:style w:type="paragraph" w:styleId="BodyText">
    <w:name w:val="Body Text"/>
    <w:basedOn w:val="Normal"/>
    <w:link w:val="BodyTextChar"/>
    <w:uiPriority w:val="99"/>
    <w:unhideWhenUsed/>
    <w:rsid w:val="00B668C9"/>
    <w:pPr>
      <w:spacing w:after="120"/>
    </w:pPr>
  </w:style>
  <w:style w:type="character" w:customStyle="1" w:styleId="BodyTextChar">
    <w:name w:val="Body Text Char"/>
    <w:basedOn w:val="DefaultParagraphFont"/>
    <w:link w:val="BodyText"/>
    <w:uiPriority w:val="99"/>
    <w:rsid w:val="00B668C9"/>
    <w:rPr>
      <w:rFonts w:ascii="Arial" w:hAnsi="Arial" w:cs="Arial"/>
      <w:spacing w:val="-8"/>
    </w:rPr>
  </w:style>
  <w:style w:type="character" w:styleId="UnresolvedMention">
    <w:name w:val="Unresolved Mention"/>
    <w:basedOn w:val="DefaultParagraphFont"/>
    <w:uiPriority w:val="99"/>
    <w:semiHidden/>
    <w:unhideWhenUsed/>
    <w:rsid w:val="00004E01"/>
    <w:rPr>
      <w:color w:val="605E5C"/>
      <w:shd w:val="clear" w:color="auto" w:fill="E1DFDD"/>
    </w:rPr>
  </w:style>
  <w:style w:type="character" w:styleId="IntenseEmphasis">
    <w:name w:val="Intense Emphasis"/>
    <w:aliases w:val="Title Char,Cites and Cards Char,Bold Underlined Char,UNDERLINE Char,title Char,Read This Char,Block Heading Char"/>
    <w:link w:val="Title"/>
    <w:uiPriority w:val="5"/>
    <w:qFormat/>
    <w:rsid w:val="00BD2D76"/>
    <w:rPr>
      <w:u w:val="single"/>
    </w:rPr>
  </w:style>
  <w:style w:type="paragraph" w:styleId="Title">
    <w:name w:val="Title"/>
    <w:aliases w:val="Cites and Cards,Bold Underlined,UNDERLINE,title,Read This,Block Heading"/>
    <w:basedOn w:val="Normal"/>
    <w:next w:val="Normal"/>
    <w:link w:val="IntenseEmphasis"/>
    <w:uiPriority w:val="6"/>
    <w:qFormat/>
    <w:rsid w:val="00BD2D76"/>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99"/>
    <w:semiHidden/>
    <w:rsid w:val="00BD2D76"/>
    <w:rPr>
      <w:rFonts w:asciiTheme="majorHAnsi" w:eastAsiaTheme="majorEastAsia" w:hAnsiTheme="majorHAnsi" w:cstheme="majorBidi"/>
      <w:spacing w:val="-10"/>
      <w:kern w:val="28"/>
      <w:sz w:val="56"/>
      <w:szCs w:val="56"/>
    </w:rPr>
  </w:style>
  <w:style w:type="paragraph" w:styleId="ListParagraph">
    <w:name w:val="List Paragraph"/>
    <w:aliases w:val="6 font"/>
    <w:basedOn w:val="Normal"/>
    <w:uiPriority w:val="34"/>
    <w:qFormat/>
    <w:rsid w:val="00AE448D"/>
    <w:pPr>
      <w:spacing w:line="256" w:lineRule="auto"/>
      <w:ind w:left="720"/>
      <w:contextualSpacing/>
    </w:pPr>
  </w:style>
  <w:style w:type="paragraph" w:customStyle="1" w:styleId="Emphasis1">
    <w:name w:val="Emphasis1"/>
    <w:basedOn w:val="Normal"/>
    <w:autoRedefine/>
    <w:uiPriority w:val="7"/>
    <w:qFormat/>
    <w:rsid w:val="00AE448D"/>
    <w:pPr>
      <w:pBdr>
        <w:top w:val="single" w:sz="4" w:space="1" w:color="auto"/>
        <w:left w:val="single" w:sz="4" w:space="4" w:color="auto"/>
        <w:bottom w:val="single" w:sz="4" w:space="1" w:color="auto"/>
        <w:right w:val="single" w:sz="4" w:space="4" w:color="auto"/>
      </w:pBdr>
      <w:ind w:left="720"/>
      <w:jc w:val="both"/>
    </w:pPr>
    <w:rPr>
      <w:rFonts w:cstheme="minorBidi"/>
      <w:b/>
      <w:iCs/>
      <w:u w:val="single"/>
    </w:rPr>
  </w:style>
  <w:style w:type="paragraph" w:customStyle="1" w:styleId="Emphasize">
    <w:name w:val="Emphasize"/>
    <w:basedOn w:val="Normal"/>
    <w:uiPriority w:val="7"/>
    <w:qFormat/>
    <w:rsid w:val="00AE448D"/>
    <w:pPr>
      <w:pBdr>
        <w:top w:val="single" w:sz="18" w:space="0" w:color="auto"/>
        <w:left w:val="single" w:sz="18" w:space="0" w:color="auto"/>
        <w:bottom w:val="single" w:sz="18" w:space="0" w:color="auto"/>
        <w:right w:val="single" w:sz="18" w:space="0" w:color="auto"/>
      </w:pBdr>
      <w:spacing w:line="256" w:lineRule="auto"/>
      <w:ind w:left="720"/>
      <w:jc w:val="both"/>
    </w:pPr>
    <w:rPr>
      <w:rFonts w:cstheme="minorBidi"/>
      <w:b/>
      <w:iCs/>
      <w:szCs w:val="24"/>
      <w:u w:val="single"/>
    </w:rPr>
  </w:style>
  <w:style w:type="character" w:customStyle="1" w:styleId="AuthorYear">
    <w:name w:val="AuthorYear"/>
    <w:uiPriority w:val="1"/>
    <w:qFormat/>
    <w:rsid w:val="00AE448D"/>
    <w:rPr>
      <w:rFonts w:ascii="Calibri" w:hAnsi="Calibri"/>
      <w:b/>
      <w:sz w:val="24"/>
    </w:rPr>
  </w:style>
  <w:style w:type="paragraph" w:customStyle="1" w:styleId="Card">
    <w:name w:val="Card"/>
    <w:aliases w:val="Debate Text,No Spacing11,No Spacing31,No Spacing22,No Spacing111,No Spacing3,No Spacing2,Read stuff,No Spacing111112,nonunderlined,Note Level 2,Small Text,No Spacing11211"/>
    <w:basedOn w:val="Heading1"/>
    <w:link w:val="Hyperlink"/>
    <w:autoRedefine/>
    <w:uiPriority w:val="99"/>
    <w:qFormat/>
    <w:rsid w:val="00AE448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apple-converted-space">
    <w:name w:val="apple-converted-space"/>
    <w:rsid w:val="00AE448D"/>
  </w:style>
  <w:style w:type="character" w:customStyle="1" w:styleId="evidencetextChar1">
    <w:name w:val="evidence text Char1"/>
    <w:basedOn w:val="DefaultParagraphFont"/>
    <w:link w:val="evidencetext"/>
    <w:locked/>
    <w:rsid w:val="00AE448D"/>
    <w:rPr>
      <w:rFonts w:ascii="Arial" w:eastAsia="Times New Roman" w:hAnsi="Arial" w:cs="Times New Roman"/>
      <w:color w:val="000000"/>
      <w:sz w:val="16"/>
    </w:rPr>
  </w:style>
  <w:style w:type="paragraph" w:customStyle="1" w:styleId="evidencetext">
    <w:name w:val="evidence text"/>
    <w:basedOn w:val="Normal"/>
    <w:link w:val="evidencetextChar1"/>
    <w:qFormat/>
    <w:rsid w:val="00AE448D"/>
    <w:pPr>
      <w:ind w:left="1008" w:right="720"/>
    </w:pPr>
    <w:rPr>
      <w:rFonts w:eastAsia="Times New Roman" w:cs="Times New Roman"/>
      <w:color w:val="000000"/>
      <w:sz w:val="16"/>
    </w:rPr>
  </w:style>
  <w:style w:type="paragraph" w:customStyle="1" w:styleId="UnderlinePara">
    <w:name w:val="Underline Para"/>
    <w:basedOn w:val="Normal"/>
    <w:uiPriority w:val="6"/>
    <w:qFormat/>
    <w:rsid w:val="00AE448D"/>
    <w:pPr>
      <w:widowControl w:val="0"/>
      <w:suppressAutoHyphens/>
      <w:spacing w:after="200"/>
      <w:contextualSpacing/>
    </w:pPr>
    <w:rPr>
      <w:rFonts w:asciiTheme="minorHAnsi" w:hAnsiTheme="minorHAnsi" w:cstheme="minorBidi"/>
      <w:u w:val="single"/>
    </w:rPr>
  </w:style>
  <w:style w:type="character" w:customStyle="1" w:styleId="Heading5Char">
    <w:name w:val="Heading 5 Char"/>
    <w:aliases w:val="Text Char"/>
    <w:basedOn w:val="DefaultParagraphFont"/>
    <w:link w:val="Heading5"/>
    <w:rsid w:val="009D15AC"/>
    <w:rPr>
      <w:rFonts w:ascii="Cambria" w:eastAsia="Times New Roman" w:hAnsi="Cambria" w:cs="Arial"/>
      <w:b/>
      <w:bCs/>
      <w:i/>
      <w:iCs/>
      <w:spacing w:val="-8"/>
      <w:sz w:val="20"/>
      <w:lang w:bidi="en-US"/>
    </w:rPr>
  </w:style>
  <w:style w:type="character" w:customStyle="1" w:styleId="Heading6Char">
    <w:name w:val="Heading 6 Char"/>
    <w:basedOn w:val="DefaultParagraphFont"/>
    <w:link w:val="Heading6"/>
    <w:rsid w:val="009D15AC"/>
    <w:rPr>
      <w:rFonts w:ascii="Cambria" w:eastAsia="Times New Roman" w:hAnsi="Cambria" w:cs="Arial"/>
      <w:b/>
      <w:bCs/>
      <w:i/>
      <w:iCs/>
      <w:spacing w:val="-8"/>
      <w:sz w:val="20"/>
      <w:lang w:bidi="en-US"/>
    </w:rPr>
  </w:style>
  <w:style w:type="character" w:customStyle="1" w:styleId="Heading7Char">
    <w:name w:val="Heading 7 Char"/>
    <w:basedOn w:val="DefaultParagraphFont"/>
    <w:link w:val="Heading7"/>
    <w:rsid w:val="009D15AC"/>
    <w:rPr>
      <w:rFonts w:ascii="Cambria" w:eastAsia="Times New Roman" w:hAnsi="Cambria" w:cs="Arial"/>
      <w:b/>
      <w:bCs/>
      <w:i/>
      <w:iCs/>
      <w:spacing w:val="-8"/>
      <w:sz w:val="20"/>
      <w:szCs w:val="20"/>
      <w:lang w:bidi="en-US"/>
    </w:rPr>
  </w:style>
  <w:style w:type="character" w:customStyle="1" w:styleId="Heading8Char">
    <w:name w:val="Heading 8 Char"/>
    <w:basedOn w:val="DefaultParagraphFont"/>
    <w:link w:val="Heading8"/>
    <w:rsid w:val="009D15AC"/>
    <w:rPr>
      <w:rFonts w:ascii="Cambria" w:eastAsia="Times New Roman" w:hAnsi="Cambria" w:cs="Arial"/>
      <w:b/>
      <w:bCs/>
      <w:i/>
      <w:iCs/>
      <w:spacing w:val="-8"/>
      <w:sz w:val="18"/>
      <w:szCs w:val="18"/>
      <w:lang w:bidi="en-US"/>
    </w:rPr>
  </w:style>
  <w:style w:type="character" w:customStyle="1" w:styleId="Heading9Char">
    <w:name w:val="Heading 9 Char"/>
    <w:basedOn w:val="DefaultParagraphFont"/>
    <w:link w:val="Heading9"/>
    <w:rsid w:val="009D15AC"/>
    <w:rPr>
      <w:rFonts w:ascii="Cambria" w:eastAsia="Times New Roman" w:hAnsi="Cambria" w:cs="Arial"/>
      <w:i/>
      <w:iCs/>
      <w:spacing w:val="-8"/>
      <w:sz w:val="18"/>
      <w:szCs w:val="18"/>
      <w:lang w:bidi="en-US"/>
    </w:rPr>
  </w:style>
  <w:style w:type="paragraph" w:customStyle="1" w:styleId="card0">
    <w:name w:val="card"/>
    <w:aliases w:val="Medium Grid 21"/>
    <w:basedOn w:val="Normal"/>
    <w:next w:val="Normal"/>
    <w:link w:val="cardChar"/>
    <w:qFormat/>
    <w:rsid w:val="009D15AC"/>
    <w:pPr>
      <w:ind w:left="288" w:right="288"/>
    </w:pPr>
    <w:rPr>
      <w:rFonts w:cstheme="minorBidi"/>
      <w:u w:val="single"/>
    </w:rPr>
  </w:style>
  <w:style w:type="paragraph" w:styleId="BalloonText">
    <w:name w:val="Balloon Text"/>
    <w:basedOn w:val="Normal"/>
    <w:link w:val="BalloonTextChar"/>
    <w:uiPriority w:val="99"/>
    <w:unhideWhenUsed/>
    <w:rsid w:val="009D15AC"/>
    <w:rPr>
      <w:rFonts w:ascii="Tahoma" w:hAnsi="Tahoma" w:cs="Tahoma"/>
      <w:sz w:val="16"/>
      <w:szCs w:val="16"/>
    </w:rPr>
  </w:style>
  <w:style w:type="character" w:customStyle="1" w:styleId="BalloonTextChar">
    <w:name w:val="Balloon Text Char"/>
    <w:basedOn w:val="DefaultParagraphFont"/>
    <w:link w:val="BalloonText"/>
    <w:uiPriority w:val="99"/>
    <w:rsid w:val="009D15AC"/>
    <w:rPr>
      <w:rFonts w:ascii="Tahoma" w:hAnsi="Tahoma" w:cs="Tahoma"/>
      <w:spacing w:val="-8"/>
      <w:sz w:val="16"/>
      <w:szCs w:val="16"/>
    </w:rPr>
  </w:style>
  <w:style w:type="paragraph" w:styleId="Header">
    <w:name w:val="header"/>
    <w:basedOn w:val="Normal"/>
    <w:link w:val="HeaderChar"/>
    <w:uiPriority w:val="99"/>
    <w:unhideWhenUsed/>
    <w:qFormat/>
    <w:rsid w:val="009D15AC"/>
    <w:pPr>
      <w:tabs>
        <w:tab w:val="center" w:pos="4680"/>
        <w:tab w:val="right" w:pos="9360"/>
      </w:tabs>
    </w:pPr>
  </w:style>
  <w:style w:type="character" w:customStyle="1" w:styleId="HeaderChar">
    <w:name w:val="Header Char"/>
    <w:basedOn w:val="DefaultParagraphFont"/>
    <w:link w:val="Header"/>
    <w:uiPriority w:val="99"/>
    <w:rsid w:val="009D15AC"/>
    <w:rPr>
      <w:rFonts w:ascii="Arial" w:hAnsi="Arial" w:cs="Arial"/>
      <w:spacing w:val="-8"/>
    </w:rPr>
  </w:style>
  <w:style w:type="paragraph" w:styleId="Footer">
    <w:name w:val="footer"/>
    <w:basedOn w:val="Normal"/>
    <w:link w:val="FooterChar"/>
    <w:uiPriority w:val="99"/>
    <w:unhideWhenUsed/>
    <w:rsid w:val="009D15AC"/>
    <w:pPr>
      <w:tabs>
        <w:tab w:val="center" w:pos="4680"/>
        <w:tab w:val="right" w:pos="9360"/>
      </w:tabs>
    </w:pPr>
  </w:style>
  <w:style w:type="character" w:customStyle="1" w:styleId="FooterChar">
    <w:name w:val="Footer Char"/>
    <w:basedOn w:val="DefaultParagraphFont"/>
    <w:link w:val="Footer"/>
    <w:uiPriority w:val="99"/>
    <w:rsid w:val="009D15AC"/>
    <w:rPr>
      <w:rFonts w:ascii="Arial" w:hAnsi="Arial" w:cs="Arial"/>
      <w:spacing w:val="-8"/>
    </w:rPr>
  </w:style>
  <w:style w:type="character" w:styleId="PageNumber">
    <w:name w:val="page number"/>
    <w:aliases w:val="card ununderlined"/>
    <w:basedOn w:val="DefaultParagraphFont"/>
    <w:uiPriority w:val="99"/>
    <w:unhideWhenUsed/>
    <w:rsid w:val="009D15AC"/>
  </w:style>
  <w:style w:type="character" w:customStyle="1" w:styleId="underline">
    <w:name w:val="underline"/>
    <w:qFormat/>
    <w:rsid w:val="009D15AC"/>
    <w:rPr>
      <w:u w:val="single"/>
    </w:rPr>
  </w:style>
  <w:style w:type="character" w:customStyle="1" w:styleId="m4841727538114946087gmail-styleunderline">
    <w:name w:val="m_4841727538114946087gmail-styleunderline"/>
    <w:basedOn w:val="DefaultParagraphFont"/>
    <w:rsid w:val="009D15AC"/>
  </w:style>
  <w:style w:type="paragraph" w:customStyle="1" w:styleId="BreakTag">
    <w:name w:val="Break Tag"/>
    <w:basedOn w:val="Normal"/>
    <w:autoRedefine/>
    <w:uiPriority w:val="4"/>
    <w:qFormat/>
    <w:rsid w:val="009D15AC"/>
    <w:pPr>
      <w:spacing w:before="240"/>
    </w:pPr>
    <w:rPr>
      <w:b/>
      <w:sz w:val="26"/>
    </w:rPr>
  </w:style>
  <w:style w:type="paragraph" w:customStyle="1" w:styleId="BreakBlock">
    <w:name w:val="Break Block"/>
    <w:basedOn w:val="Normal"/>
    <w:link w:val="BreakBlockChar"/>
    <w:autoRedefine/>
    <w:qFormat/>
    <w:rsid w:val="009D15A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9D15AC"/>
    <w:rPr>
      <w:rFonts w:ascii="Arial Bold" w:hAnsi="Arial Bold" w:cs="Arial"/>
      <w:b/>
      <w:caps/>
      <w:spacing w:val="-8"/>
      <w:sz w:val="32"/>
      <w:u w:val="single"/>
    </w:rPr>
  </w:style>
  <w:style w:type="character" w:customStyle="1" w:styleId="Mention1">
    <w:name w:val="Mention1"/>
    <w:basedOn w:val="DefaultParagraphFont"/>
    <w:uiPriority w:val="99"/>
    <w:semiHidden/>
    <w:unhideWhenUsed/>
    <w:rsid w:val="009D15AC"/>
    <w:rPr>
      <w:color w:val="2B579A"/>
      <w:shd w:val="clear" w:color="auto" w:fill="E6E6E6"/>
    </w:rPr>
  </w:style>
  <w:style w:type="character" w:customStyle="1" w:styleId="UnresolvedMention1">
    <w:name w:val="Unresolved Mention1"/>
    <w:basedOn w:val="DefaultParagraphFont"/>
    <w:uiPriority w:val="99"/>
    <w:unhideWhenUsed/>
    <w:rsid w:val="009D15AC"/>
    <w:rPr>
      <w:color w:val="808080"/>
      <w:shd w:val="clear" w:color="auto" w:fill="E6E6E6"/>
    </w:rPr>
  </w:style>
  <w:style w:type="character" w:customStyle="1" w:styleId="Author-Date">
    <w:name w:val="Author-Date"/>
    <w:qFormat/>
    <w:rsid w:val="009D15AC"/>
    <w:rPr>
      <w:b/>
      <w:sz w:val="24"/>
    </w:rPr>
  </w:style>
  <w:style w:type="paragraph" w:customStyle="1" w:styleId="Nothing">
    <w:name w:val="Nothing"/>
    <w:link w:val="NothingChar"/>
    <w:qFormat/>
    <w:rsid w:val="009D15AC"/>
    <w:pPr>
      <w:spacing w:after="0" w:line="240" w:lineRule="auto"/>
      <w:jc w:val="both"/>
    </w:pPr>
    <w:rPr>
      <w:rFonts w:ascii="Times New Roman" w:eastAsia="Times New Roman" w:hAnsi="Times New Roman" w:cs="Times New Roman"/>
      <w:sz w:val="20"/>
      <w:szCs w:val="24"/>
    </w:rPr>
  </w:style>
  <w:style w:type="paragraph" w:customStyle="1" w:styleId="Style4">
    <w:name w:val="Style4"/>
    <w:basedOn w:val="Normal"/>
    <w:link w:val="Style4Char"/>
    <w:qFormat/>
    <w:rsid w:val="009D15AC"/>
    <w:rPr>
      <w:rFonts w:eastAsia="Times New Roman"/>
      <w:szCs w:val="24"/>
      <w:u w:val="single"/>
    </w:rPr>
  </w:style>
  <w:style w:type="character" w:customStyle="1" w:styleId="Style4Char">
    <w:name w:val="Style4 Char"/>
    <w:link w:val="Style4"/>
    <w:rsid w:val="009D15AC"/>
    <w:rPr>
      <w:rFonts w:ascii="Arial" w:eastAsia="Times New Roman" w:hAnsi="Arial" w:cs="Arial"/>
      <w:spacing w:val="-8"/>
      <w:szCs w:val="24"/>
      <w:u w:val="single"/>
    </w:rPr>
  </w:style>
  <w:style w:type="character" w:customStyle="1" w:styleId="cardChar">
    <w:name w:val="card Char"/>
    <w:aliases w:val="Bold Cite Char Char,Speed Cite Char"/>
    <w:basedOn w:val="DefaultParagraphFont"/>
    <w:link w:val="card0"/>
    <w:rsid w:val="009D15AC"/>
    <w:rPr>
      <w:rFonts w:ascii="Arial" w:hAnsi="Arial"/>
      <w:spacing w:val="-8"/>
      <w:u w:val="single"/>
    </w:rPr>
  </w:style>
  <w:style w:type="character" w:customStyle="1" w:styleId="term">
    <w:name w:val="term"/>
    <w:basedOn w:val="DefaultParagraphFont"/>
    <w:rsid w:val="009D15AC"/>
  </w:style>
  <w:style w:type="character" w:customStyle="1" w:styleId="Style1Char">
    <w:name w:val="Style1 Char"/>
    <w:rsid w:val="009D15AC"/>
    <w:rPr>
      <w:rFonts w:ascii="Times New Roman" w:eastAsia="SimSun" w:hAnsi="Times New Roman" w:cs="Times New Roman"/>
      <w:sz w:val="20"/>
      <w:szCs w:val="24"/>
      <w:u w:val="single"/>
      <w:lang w:eastAsia="zh-CN"/>
    </w:rPr>
  </w:style>
  <w:style w:type="character" w:customStyle="1" w:styleId="Styleunderline11pt">
    <w:name w:val="Style underline + 11 pt"/>
    <w:rsid w:val="009D15AC"/>
    <w:rPr>
      <w:rFonts w:ascii="Times New Roman" w:hAnsi="Times New Roman"/>
      <w:sz w:val="20"/>
      <w:u w:val="single"/>
    </w:rPr>
  </w:style>
  <w:style w:type="paragraph" w:customStyle="1" w:styleId="Stylecard11pt">
    <w:name w:val="Style card + 11 pt"/>
    <w:basedOn w:val="Normal"/>
    <w:link w:val="Stylecard11ptChar"/>
    <w:qFormat/>
    <w:rsid w:val="009D15AC"/>
    <w:pPr>
      <w:ind w:left="288" w:right="288"/>
    </w:pPr>
    <w:rPr>
      <w:rFonts w:ascii="Georgia" w:eastAsia="SimSun" w:hAnsi="Georgia"/>
      <w:szCs w:val="24"/>
      <w:lang w:eastAsia="zh-CN"/>
    </w:rPr>
  </w:style>
  <w:style w:type="character" w:customStyle="1" w:styleId="Stylecard11ptChar">
    <w:name w:val="Style card + 11 pt Char"/>
    <w:link w:val="Stylecard11pt"/>
    <w:rsid w:val="009D15AC"/>
    <w:rPr>
      <w:rFonts w:ascii="Georgia" w:eastAsia="SimSun" w:hAnsi="Georgia" w:cs="Arial"/>
      <w:spacing w:val="-8"/>
      <w:szCs w:val="24"/>
      <w:lang w:eastAsia="zh-CN"/>
    </w:rPr>
  </w:style>
  <w:style w:type="paragraph" w:customStyle="1" w:styleId="Minimize">
    <w:name w:val="Minimize"/>
    <w:basedOn w:val="Normal"/>
    <w:next w:val="Normal"/>
    <w:link w:val="MinimizeChar"/>
    <w:qFormat/>
    <w:rsid w:val="009D15AC"/>
    <w:pPr>
      <w:widowControl w:val="0"/>
      <w:autoSpaceDE w:val="0"/>
      <w:autoSpaceDN w:val="0"/>
      <w:adjustRightInd w:val="0"/>
      <w:spacing w:after="200" w:line="276" w:lineRule="auto"/>
      <w:ind w:left="288" w:right="288"/>
    </w:pPr>
    <w:rPr>
      <w:rFonts w:ascii="Georgia" w:hAnsi="Georgia"/>
      <w:color w:val="000000"/>
      <w:sz w:val="12"/>
      <w:szCs w:val="20"/>
    </w:rPr>
  </w:style>
  <w:style w:type="character" w:customStyle="1" w:styleId="MinimizeChar">
    <w:name w:val="Minimize Char"/>
    <w:link w:val="Minimize"/>
    <w:rsid w:val="009D15AC"/>
    <w:rPr>
      <w:rFonts w:ascii="Georgia" w:hAnsi="Georgia" w:cs="Arial"/>
      <w:color w:val="000000"/>
      <w:spacing w:val="-8"/>
      <w:sz w:val="12"/>
      <w:szCs w:val="2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qFormat/>
    <w:rsid w:val="009D15AC"/>
    <w:pPr>
      <w:spacing w:after="0" w:line="240" w:lineRule="auto"/>
    </w:pPr>
    <w:rPr>
      <w:rFonts w:ascii="Arial" w:hAnsi="Arial" w:cs="Arial"/>
      <w:u w:val="single"/>
    </w:rPr>
  </w:style>
  <w:style w:type="paragraph" w:customStyle="1" w:styleId="cardtext">
    <w:name w:val="card text"/>
    <w:basedOn w:val="Normal"/>
    <w:link w:val="cardtextChar"/>
    <w:qFormat/>
    <w:rsid w:val="009D15AC"/>
    <w:pPr>
      <w:ind w:left="288" w:right="288"/>
    </w:pPr>
  </w:style>
  <w:style w:type="character" w:customStyle="1" w:styleId="cardtextChar">
    <w:name w:val="card text Char"/>
    <w:basedOn w:val="DefaultParagraphFont"/>
    <w:link w:val="cardtext"/>
    <w:rsid w:val="009D15AC"/>
    <w:rPr>
      <w:rFonts w:ascii="Arial" w:hAnsi="Arial" w:cs="Arial"/>
      <w:spacing w:val="-8"/>
    </w:rPr>
  </w:style>
  <w:style w:type="character" w:customStyle="1" w:styleId="byline">
    <w:name w:val="byline"/>
    <w:basedOn w:val="DefaultParagraphFont"/>
    <w:rsid w:val="009D15AC"/>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qFormat/>
    <w:rsid w:val="009D15AC"/>
    <w:rPr>
      <w:rFonts w:ascii="Arial" w:hAnsi="Arial"/>
      <w:b/>
      <w:sz w:val="24"/>
      <w:szCs w:val="22"/>
      <w:u w:val="single"/>
    </w:rPr>
  </w:style>
  <w:style w:type="paragraph" w:customStyle="1" w:styleId="StyleStyle411pt">
    <w:name w:val="Style Style4 + 11 pt"/>
    <w:basedOn w:val="Normal"/>
    <w:link w:val="StyleStyle411ptChar"/>
    <w:qFormat/>
    <w:rsid w:val="009D15AC"/>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9D15AC"/>
    <w:rPr>
      <w:rFonts w:ascii="Arial" w:eastAsia="Times New Roman" w:hAnsi="Arial" w:cs="Arial"/>
      <w:spacing w:val="-8"/>
      <w:u w:val="single"/>
    </w:rPr>
  </w:style>
  <w:style w:type="character" w:customStyle="1" w:styleId="Style11ptUnderline">
    <w:name w:val="Style 11 pt Underline"/>
    <w:rsid w:val="009D15AC"/>
    <w:rPr>
      <w:sz w:val="20"/>
      <w:u w:val="single"/>
    </w:rPr>
  </w:style>
  <w:style w:type="character" w:customStyle="1" w:styleId="Style11ptBoldUnderline">
    <w:name w:val="Style 11 pt Bold Underline"/>
    <w:rsid w:val="009D15AC"/>
    <w:rPr>
      <w:b/>
      <w:bCs/>
      <w:sz w:val="20"/>
      <w:u w:val="single"/>
    </w:rPr>
  </w:style>
  <w:style w:type="character" w:customStyle="1" w:styleId="Style11pt">
    <w:name w:val="Style 11 pt"/>
    <w:rsid w:val="009D15AC"/>
    <w:rPr>
      <w:sz w:val="20"/>
    </w:rPr>
  </w:style>
  <w:style w:type="paragraph" w:customStyle="1" w:styleId="StyleStyle411ptBold">
    <w:name w:val="Style Style4 + 11 pt Bold"/>
    <w:basedOn w:val="Normal"/>
    <w:link w:val="StyleStyle411ptBoldChar"/>
    <w:qFormat/>
    <w:rsid w:val="009D15AC"/>
    <w:rPr>
      <w:rFonts w:eastAsia="Times New Roman"/>
      <w:b/>
      <w:bCs/>
      <w:szCs w:val="24"/>
      <w:u w:val="single"/>
    </w:rPr>
  </w:style>
  <w:style w:type="character" w:customStyle="1" w:styleId="StyleStyle411ptBoldChar">
    <w:name w:val="Style Style4 + 11 pt Bold Char"/>
    <w:basedOn w:val="DefaultParagraphFont"/>
    <w:link w:val="StyleStyle411ptBold"/>
    <w:rsid w:val="009D15AC"/>
    <w:rPr>
      <w:rFonts w:ascii="Arial" w:eastAsia="Times New Roman" w:hAnsi="Arial" w:cs="Arial"/>
      <w:b/>
      <w:bCs/>
      <w:spacing w:val="-8"/>
      <w:szCs w:val="24"/>
      <w:u w:val="single"/>
    </w:rPr>
  </w:style>
  <w:style w:type="paragraph" w:customStyle="1" w:styleId="BlockTitle">
    <w:name w:val="Block Title"/>
    <w:basedOn w:val="Normal"/>
    <w:next w:val="Normal"/>
    <w:link w:val="BlockTitleChar"/>
    <w:qFormat/>
    <w:rsid w:val="009D15AC"/>
    <w:pPr>
      <w:spacing w:after="120"/>
      <w:jc w:val="center"/>
      <w:outlineLvl w:val="0"/>
    </w:pPr>
    <w:rPr>
      <w:rFonts w:eastAsia="Times New Roman"/>
      <w:b/>
      <w:sz w:val="32"/>
      <w:szCs w:val="20"/>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rsid w:val="009D15AC"/>
    <w:rPr>
      <w:rFonts w:ascii="Arial" w:eastAsia="Times New Roman" w:hAnsi="Arial" w:cs="Arial"/>
      <w:b/>
      <w:spacing w:val="-8"/>
      <w:sz w:val="32"/>
      <w:szCs w:val="20"/>
      <w:u w:val="single"/>
    </w:rPr>
  </w:style>
  <w:style w:type="character" w:customStyle="1" w:styleId="Emphasis2">
    <w:name w:val="Emphasis2"/>
    <w:basedOn w:val="DefaultParagraphFont"/>
    <w:rsid w:val="009D15AC"/>
    <w:rPr>
      <w:rFonts w:ascii="Franklin Gothic Heavy" w:hAnsi="Franklin Gothic Heavy"/>
      <w:iCs/>
      <w:u w:val="single"/>
    </w:rPr>
  </w:style>
  <w:style w:type="paragraph" w:customStyle="1" w:styleId="Cards">
    <w:name w:val="Cards"/>
    <w:basedOn w:val="Normal"/>
    <w:link w:val="CardsChar1"/>
    <w:qFormat/>
    <w:rsid w:val="009D15AC"/>
    <w:pPr>
      <w:autoSpaceDE w:val="0"/>
      <w:autoSpaceDN w:val="0"/>
      <w:adjustRightInd w:val="0"/>
      <w:ind w:left="432" w:right="432"/>
      <w:jc w:val="both"/>
    </w:pPr>
    <w:rPr>
      <w:rFonts w:eastAsia="Times New Roman" w:cs="Times New Roman"/>
      <w:sz w:val="20"/>
      <w:szCs w:val="20"/>
    </w:rPr>
  </w:style>
  <w:style w:type="character" w:customStyle="1" w:styleId="CardsChar">
    <w:name w:val="Cards Char"/>
    <w:locked/>
    <w:rsid w:val="009D15AC"/>
    <w:rPr>
      <w:rFonts w:ascii="Times New Roman" w:eastAsia="Times New Roman" w:hAnsi="Times New Roman" w:cs="Times New Roman"/>
      <w:sz w:val="20"/>
      <w:szCs w:val="24"/>
    </w:rPr>
  </w:style>
  <w:style w:type="character" w:customStyle="1" w:styleId="pmterms1">
    <w:name w:val="pmterms1"/>
    <w:basedOn w:val="DefaultParagraphFont"/>
    <w:rsid w:val="009D15AC"/>
  </w:style>
  <w:style w:type="character" w:customStyle="1" w:styleId="hilite1">
    <w:name w:val="hilite1"/>
    <w:basedOn w:val="DefaultParagraphFont"/>
    <w:rsid w:val="009D15AC"/>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9D15AC"/>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9D15AC"/>
    <w:rPr>
      <w:rFonts w:ascii="Times New Roman" w:eastAsia="Malgun Gothic" w:hAnsi="Times New Roman" w:cs="Times New Roman"/>
      <w:sz w:val="21"/>
      <w:szCs w:val="24"/>
      <w:u w:val="single"/>
    </w:rPr>
  </w:style>
  <w:style w:type="paragraph" w:styleId="NoSpacing">
    <w:name w:val="No Spacing"/>
    <w:aliases w:val="ClearFormatting,Dont use,Tag and Cite,Card Format,CD - Cite,Clear,DDI Tag,Tag Title,No Spacing51,No Spacing111111,Tags,No Spacing41,No Spacing6,No Spacing7,Very Small Text,No Spacing8,Dont u,No Spacing311"/>
    <w:link w:val="NoSpacingChar"/>
    <w:uiPriority w:val="1"/>
    <w:qFormat/>
    <w:rsid w:val="009D15AC"/>
    <w:pPr>
      <w:spacing w:after="0" w:line="240" w:lineRule="auto"/>
    </w:pPr>
    <w:rPr>
      <w:rFonts w:ascii="Times New Roman" w:eastAsia="Times New Roman" w:hAnsi="Times New Roman" w:cs="Times New Roman"/>
      <w:sz w:val="24"/>
      <w:szCs w:val="24"/>
    </w:rPr>
  </w:style>
  <w:style w:type="paragraph" w:customStyle="1" w:styleId="Normaltag">
    <w:name w:val="Normal tag"/>
    <w:basedOn w:val="Normal"/>
    <w:link w:val="NormaltagChar"/>
    <w:uiPriority w:val="99"/>
    <w:qFormat/>
    <w:rsid w:val="009D15AC"/>
    <w:rPr>
      <w:rFonts w:eastAsia="Times New Roman"/>
      <w:b/>
      <w:szCs w:val="20"/>
    </w:rPr>
  </w:style>
  <w:style w:type="character" w:customStyle="1" w:styleId="NormaltagChar">
    <w:name w:val="Normal tag Char"/>
    <w:basedOn w:val="DefaultParagraphFont"/>
    <w:link w:val="Normaltag"/>
    <w:uiPriority w:val="99"/>
    <w:locked/>
    <w:rsid w:val="009D15AC"/>
    <w:rPr>
      <w:rFonts w:ascii="Arial" w:eastAsia="Times New Roman" w:hAnsi="Arial" w:cs="Arial"/>
      <w:b/>
      <w:spacing w:val="-8"/>
      <w:szCs w:val="20"/>
    </w:rPr>
  </w:style>
  <w:style w:type="character" w:customStyle="1" w:styleId="DebateUnderline">
    <w:name w:val="Debate Underline"/>
    <w:qFormat/>
    <w:rsid w:val="009D15AC"/>
    <w:rPr>
      <w:rFonts w:ascii="Times New Roman" w:hAnsi="Times New Roman"/>
      <w:sz w:val="20"/>
      <w:szCs w:val="24"/>
      <w:u w:val="thick"/>
    </w:rPr>
  </w:style>
  <w:style w:type="character" w:customStyle="1" w:styleId="blue">
    <w:name w:val="blue"/>
    <w:basedOn w:val="DefaultParagraphFont"/>
    <w:rsid w:val="009D15AC"/>
    <w:rPr>
      <w:rFonts w:cs="Times New Roman"/>
    </w:rPr>
  </w:style>
  <w:style w:type="paragraph" w:customStyle="1" w:styleId="cites">
    <w:name w:val="cites"/>
    <w:link w:val="Heading1Char3"/>
    <w:autoRedefine/>
    <w:qFormat/>
    <w:rsid w:val="009D15AC"/>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basedOn w:val="DefaultParagraphFont"/>
    <w:link w:val="cites"/>
    <w:rsid w:val="009D15AC"/>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9D15AC"/>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9D15AC"/>
    <w:rPr>
      <w:rFonts w:ascii="Times New Roman" w:eastAsia="Malgun Gothic" w:hAnsi="Times New Roman" w:cs="Times New Roman"/>
      <w:sz w:val="12"/>
      <w:szCs w:val="24"/>
    </w:rPr>
  </w:style>
  <w:style w:type="character" w:customStyle="1" w:styleId="CitesChar2">
    <w:name w:val="Cites Char2"/>
    <w:link w:val="Cites0"/>
    <w:rsid w:val="009D15AC"/>
    <w:rPr>
      <w:rFonts w:eastAsia="Times New Roman" w:cs="Times New Roman"/>
      <w:b/>
      <w:bCs/>
      <w:sz w:val="20"/>
      <w:szCs w:val="20"/>
    </w:rPr>
  </w:style>
  <w:style w:type="paragraph" w:customStyle="1" w:styleId="BlockTitle2">
    <w:name w:val="Block Title2"/>
    <w:basedOn w:val="Normal"/>
    <w:next w:val="Normal"/>
    <w:qFormat/>
    <w:rsid w:val="009D15AC"/>
    <w:pPr>
      <w:spacing w:after="240"/>
      <w:jc w:val="center"/>
    </w:pPr>
    <w:rPr>
      <w:rFonts w:eastAsia="Times New Roman"/>
      <w:b/>
      <w:sz w:val="32"/>
      <w:u w:val="single"/>
      <w:lang w:bidi="en-US"/>
    </w:rPr>
  </w:style>
  <w:style w:type="paragraph" w:styleId="DocumentMap">
    <w:name w:val="Document Map"/>
    <w:basedOn w:val="Normal"/>
    <w:link w:val="DocumentMapChar"/>
    <w:uiPriority w:val="99"/>
    <w:rsid w:val="009D15AC"/>
    <w:pPr>
      <w:shd w:val="clear" w:color="auto" w:fill="000080"/>
    </w:pPr>
    <w:rPr>
      <w:rFonts w:ascii="Tahoma" w:eastAsia="Times New Roman" w:hAnsi="Tahoma" w:cs="Tahoma"/>
      <w:lang w:bidi="en-US"/>
    </w:rPr>
  </w:style>
  <w:style w:type="character" w:customStyle="1" w:styleId="DocumentMapChar">
    <w:name w:val="Document Map Char"/>
    <w:basedOn w:val="DefaultParagraphFont"/>
    <w:link w:val="DocumentMap"/>
    <w:uiPriority w:val="99"/>
    <w:rsid w:val="009D15AC"/>
    <w:rPr>
      <w:rFonts w:ascii="Tahoma" w:eastAsia="Times New Roman" w:hAnsi="Tahoma" w:cs="Tahoma"/>
      <w:spacing w:val="-8"/>
      <w:shd w:val="clear" w:color="auto" w:fill="000080"/>
      <w:lang w:bidi="en-US"/>
    </w:rPr>
  </w:style>
  <w:style w:type="paragraph" w:styleId="TOC1">
    <w:name w:val="toc 1"/>
    <w:basedOn w:val="Normal"/>
    <w:next w:val="Normal"/>
    <w:autoRedefine/>
    <w:uiPriority w:val="39"/>
    <w:rsid w:val="009D15AC"/>
    <w:pPr>
      <w:spacing w:before="120" w:after="120"/>
    </w:pPr>
    <w:rPr>
      <w:rFonts w:eastAsia="Times New Roman"/>
      <w:b/>
      <w:u w:val="single"/>
      <w:lang w:bidi="en-US"/>
    </w:rPr>
  </w:style>
  <w:style w:type="paragraph" w:styleId="TOC9">
    <w:name w:val="toc 9"/>
    <w:basedOn w:val="Normal"/>
    <w:next w:val="Normal"/>
    <w:autoRedefine/>
    <w:rsid w:val="009D15AC"/>
    <w:pPr>
      <w:ind w:left="1600"/>
    </w:pPr>
    <w:rPr>
      <w:rFonts w:eastAsia="Times New Roman"/>
      <w:sz w:val="20"/>
      <w:lang w:bidi="en-US"/>
    </w:rPr>
  </w:style>
  <w:style w:type="paragraph" w:customStyle="1" w:styleId="TxBrp1">
    <w:name w:val="TxBr_p1"/>
    <w:basedOn w:val="Normal"/>
    <w:qFormat/>
    <w:rsid w:val="009D15AC"/>
    <w:pPr>
      <w:tabs>
        <w:tab w:val="left" w:pos="204"/>
      </w:tabs>
      <w:autoSpaceDE w:val="0"/>
      <w:autoSpaceDN w:val="0"/>
      <w:adjustRightInd w:val="0"/>
      <w:spacing w:line="272" w:lineRule="atLeast"/>
      <w:jc w:val="both"/>
    </w:pPr>
    <w:rPr>
      <w:rFonts w:eastAsia="Times New Roman"/>
      <w:szCs w:val="24"/>
      <w:lang w:bidi="en-U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9D15AC"/>
    <w:pPr>
      <w:spacing w:before="100" w:beforeAutospacing="1" w:after="100" w:afterAutospacing="1"/>
    </w:pPr>
    <w:rPr>
      <w:rFonts w:eastAsia="Times New Roman"/>
      <w:szCs w:val="24"/>
      <w:lang w:bidi="en-US"/>
    </w:rPr>
  </w:style>
  <w:style w:type="paragraph" w:customStyle="1" w:styleId="fullstory">
    <w:name w:val="fullstory"/>
    <w:basedOn w:val="Normal"/>
    <w:qFormat/>
    <w:rsid w:val="009D15AC"/>
    <w:pPr>
      <w:spacing w:before="100" w:beforeAutospacing="1" w:after="100" w:afterAutospacing="1"/>
    </w:pPr>
    <w:rPr>
      <w:rFonts w:eastAsia="Times New Roman"/>
      <w:szCs w:val="24"/>
      <w:lang w:bidi="en-US"/>
    </w:rPr>
  </w:style>
  <w:style w:type="character" w:customStyle="1" w:styleId="standardcontent">
    <w:name w:val="standardcontent"/>
    <w:basedOn w:val="DefaultParagraphFont"/>
    <w:rsid w:val="009D15AC"/>
  </w:style>
  <w:style w:type="paragraph" w:customStyle="1" w:styleId="hat">
    <w:name w:val="hat"/>
    <w:basedOn w:val="Normal"/>
    <w:next w:val="Normal"/>
    <w:link w:val="hatChar"/>
    <w:qFormat/>
    <w:rsid w:val="009D15AC"/>
    <w:pPr>
      <w:spacing w:before="240" w:after="240"/>
      <w:jc w:val="center"/>
      <w:outlineLvl w:val="0"/>
    </w:pPr>
    <w:rPr>
      <w:rFonts w:eastAsia="Times New Roman"/>
      <w:b/>
      <w:bCs/>
      <w:sz w:val="32"/>
      <w:szCs w:val="24"/>
      <w:u w:val="single"/>
      <w:lang w:bidi="en-US"/>
    </w:rPr>
  </w:style>
  <w:style w:type="character" w:customStyle="1" w:styleId="storyby">
    <w:name w:val="storyby"/>
    <w:basedOn w:val="DefaultParagraphFont"/>
    <w:rsid w:val="009D15AC"/>
  </w:style>
  <w:style w:type="paragraph" w:customStyle="1" w:styleId="HotRouteChar">
    <w:name w:val="Hot Route! Char"/>
    <w:basedOn w:val="Normal"/>
    <w:qFormat/>
    <w:rsid w:val="009D15AC"/>
    <w:pPr>
      <w:ind w:left="144"/>
    </w:pPr>
    <w:rPr>
      <w:rFonts w:eastAsia="Times New Roman"/>
      <w:sz w:val="20"/>
      <w:szCs w:val="24"/>
      <w:lang w:bidi="en-US"/>
    </w:rPr>
  </w:style>
  <w:style w:type="character" w:styleId="Strong">
    <w:name w:val="Strong"/>
    <w:aliases w:val="8 pt font,Citation Char Char1 Char Char Char Char Char,Cut,Small 1"/>
    <w:basedOn w:val="DefaultParagraphFont"/>
    <w:uiPriority w:val="22"/>
    <w:qFormat/>
    <w:rsid w:val="009D15AC"/>
    <w:rPr>
      <w:rFonts w:cs="Times New Roman"/>
      <w:b/>
      <w:bCs/>
    </w:rPr>
  </w:style>
  <w:style w:type="paragraph" w:customStyle="1" w:styleId="Default">
    <w:name w:val="Default"/>
    <w:qFormat/>
    <w:rsid w:val="009D15A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9D15AC"/>
    <w:rPr>
      <w:rFonts w:ascii="Cambria" w:hAnsi="Cambria" w:cs="Times New Roman"/>
      <w:b/>
      <w:bCs/>
      <w:sz w:val="26"/>
      <w:szCs w:val="26"/>
    </w:rPr>
  </w:style>
  <w:style w:type="character" w:customStyle="1" w:styleId="UnderliningChar">
    <w:name w:val="Underlining Char"/>
    <w:basedOn w:val="DefaultParagraphFont"/>
    <w:link w:val="Underlining"/>
    <w:rsid w:val="009D15AC"/>
    <w:rPr>
      <w:rFonts w:ascii="Arial Narrow" w:hAnsi="Arial Narrow" w:cs="Times New Roman"/>
      <w:sz w:val="24"/>
      <w:szCs w:val="24"/>
      <w:u w:val="single"/>
    </w:rPr>
  </w:style>
  <w:style w:type="character" w:customStyle="1" w:styleId="CardCharChar1">
    <w:name w:val="Card Char Char1"/>
    <w:basedOn w:val="DefaultParagraphFont"/>
    <w:rsid w:val="009D15AC"/>
    <w:rPr>
      <w:rFonts w:cs="Times New Roman"/>
      <w:b/>
      <w:bCs/>
      <w:sz w:val="28"/>
      <w:szCs w:val="28"/>
    </w:rPr>
  </w:style>
  <w:style w:type="paragraph" w:customStyle="1" w:styleId="Cites0">
    <w:name w:val="Cites"/>
    <w:basedOn w:val="Normal"/>
    <w:link w:val="CitesChar2"/>
    <w:qFormat/>
    <w:rsid w:val="009D15AC"/>
    <w:pPr>
      <w:widowControl w:val="0"/>
      <w:autoSpaceDE w:val="0"/>
      <w:autoSpaceDN w:val="0"/>
      <w:adjustRightInd w:val="0"/>
      <w:jc w:val="both"/>
      <w:outlineLvl w:val="2"/>
    </w:pPr>
    <w:rPr>
      <w:rFonts w:asciiTheme="minorHAnsi" w:eastAsia="Times New Roman" w:hAnsiTheme="minorHAnsi" w:cs="Times New Roman"/>
      <w:b/>
      <w:bCs/>
      <w:sz w:val="20"/>
      <w:szCs w:val="20"/>
    </w:rPr>
  </w:style>
  <w:style w:type="character" w:customStyle="1" w:styleId="CitesChar">
    <w:name w:val="Cites Char"/>
    <w:locked/>
    <w:rsid w:val="009D15AC"/>
    <w:rPr>
      <w:rFonts w:ascii="Times New Roman" w:eastAsia="Calibri" w:hAnsi="Times New Roman" w:cs="Times New Roman"/>
      <w:sz w:val="24"/>
      <w:szCs w:val="24"/>
    </w:rPr>
  </w:style>
  <w:style w:type="character" w:customStyle="1" w:styleId="hit">
    <w:name w:val="hit"/>
    <w:basedOn w:val="DefaultParagraphFont"/>
    <w:rsid w:val="009D15AC"/>
    <w:rPr>
      <w:rFonts w:cs="Times New Roman"/>
    </w:rPr>
  </w:style>
  <w:style w:type="paragraph" w:customStyle="1" w:styleId="SmallFont">
    <w:name w:val="Small Font"/>
    <w:basedOn w:val="Normal"/>
    <w:link w:val="SmallFontChar"/>
    <w:qFormat/>
    <w:rsid w:val="009D15AC"/>
    <w:pPr>
      <w:spacing w:after="200"/>
      <w:jc w:val="both"/>
    </w:pPr>
    <w:rPr>
      <w:rFonts w:eastAsia="Calibri"/>
      <w:szCs w:val="18"/>
    </w:rPr>
  </w:style>
  <w:style w:type="character" w:customStyle="1" w:styleId="SmallFontChar">
    <w:name w:val="Small Font Char"/>
    <w:basedOn w:val="DefaultParagraphFont"/>
    <w:link w:val="SmallFont"/>
    <w:locked/>
    <w:rsid w:val="009D15AC"/>
    <w:rPr>
      <w:rFonts w:ascii="Arial" w:eastAsia="Calibri" w:hAnsi="Arial" w:cs="Arial"/>
      <w:spacing w:val="-8"/>
      <w:szCs w:val="18"/>
    </w:rPr>
  </w:style>
  <w:style w:type="character" w:customStyle="1" w:styleId="CircleChar1">
    <w:name w:val="Circle Char1"/>
    <w:basedOn w:val="DefaultParagraphFont"/>
    <w:rsid w:val="009D15AC"/>
    <w:rPr>
      <w:rFonts w:cs="Times New Roman"/>
      <w:b/>
      <w:i/>
      <w:sz w:val="18"/>
      <w:szCs w:val="18"/>
      <w:u w:val="single"/>
      <w:lang w:val="en-US" w:eastAsia="en-US" w:bidi="ar-SA"/>
    </w:rPr>
  </w:style>
  <w:style w:type="character" w:customStyle="1" w:styleId="verdana">
    <w:name w:val="verdana"/>
    <w:basedOn w:val="DefaultParagraphFont"/>
    <w:rsid w:val="009D15AC"/>
  </w:style>
  <w:style w:type="character" w:customStyle="1" w:styleId="CardsChar1">
    <w:name w:val="Cards Char1"/>
    <w:link w:val="Cards"/>
    <w:rsid w:val="009D15AC"/>
    <w:rPr>
      <w:rFonts w:ascii="Arial" w:eastAsia="Times New Roman" w:hAnsi="Arial" w:cs="Times New Roman"/>
      <w:spacing w:val="-8"/>
      <w:sz w:val="20"/>
      <w:szCs w:val="20"/>
    </w:rPr>
  </w:style>
  <w:style w:type="paragraph" w:customStyle="1" w:styleId="BlockHeadings">
    <w:name w:val="Block Headings"/>
    <w:basedOn w:val="Normal"/>
    <w:link w:val="BlockHeadingsChar"/>
    <w:qFormat/>
    <w:rsid w:val="009D15AC"/>
    <w:pPr>
      <w:autoSpaceDE w:val="0"/>
      <w:autoSpaceDN w:val="0"/>
      <w:adjustRightInd w:val="0"/>
      <w:jc w:val="center"/>
      <w:outlineLvl w:val="0"/>
    </w:pPr>
    <w:rPr>
      <w:rFonts w:eastAsia="Times New Roman" w:cs="Times New Roman"/>
      <w:b/>
      <w:sz w:val="20"/>
      <w:szCs w:val="20"/>
    </w:rPr>
  </w:style>
  <w:style w:type="character" w:customStyle="1" w:styleId="BlockHeadingsChar">
    <w:name w:val="Block Headings Char"/>
    <w:link w:val="BlockHeadings"/>
    <w:rsid w:val="009D15AC"/>
    <w:rPr>
      <w:rFonts w:ascii="Arial" w:eastAsia="Times New Roman" w:hAnsi="Arial" w:cs="Times New Roman"/>
      <w:b/>
      <w:spacing w:val="-8"/>
      <w:sz w:val="20"/>
      <w:szCs w:val="20"/>
    </w:rPr>
  </w:style>
  <w:style w:type="paragraph" w:customStyle="1" w:styleId="loose">
    <w:name w:val="loose"/>
    <w:basedOn w:val="Normal"/>
    <w:qFormat/>
    <w:rsid w:val="009D15AC"/>
    <w:pPr>
      <w:spacing w:before="210"/>
    </w:pPr>
    <w:rPr>
      <w:rFonts w:eastAsia="Times New Roman"/>
      <w:szCs w:val="24"/>
      <w:lang w:eastAsia="zh-CN" w:bidi="he-IL"/>
    </w:rPr>
  </w:style>
  <w:style w:type="character" w:customStyle="1" w:styleId="hit1">
    <w:name w:val="hit1"/>
    <w:basedOn w:val="DefaultParagraphFont"/>
    <w:rsid w:val="009D15AC"/>
    <w:rPr>
      <w:b/>
      <w:bCs/>
      <w:color w:val="CC0033"/>
    </w:rPr>
  </w:style>
  <w:style w:type="character" w:customStyle="1" w:styleId="upper">
    <w:name w:val="upper"/>
    <w:basedOn w:val="DefaultParagraphFont"/>
    <w:rsid w:val="009D15AC"/>
  </w:style>
  <w:style w:type="character" w:customStyle="1" w:styleId="Author">
    <w:name w:val="Author"/>
    <w:aliases w:val="Style Date"/>
    <w:basedOn w:val="DefaultParagraphFont"/>
    <w:qFormat/>
    <w:rsid w:val="009D15AC"/>
    <w:rPr>
      <w:b/>
      <w:sz w:val="24"/>
    </w:rPr>
  </w:style>
  <w:style w:type="character" w:customStyle="1" w:styleId="SmallFont7pt">
    <w:name w:val="Small Font (7 pt)"/>
    <w:basedOn w:val="DefaultParagraphFont"/>
    <w:rsid w:val="009D15AC"/>
    <w:rPr>
      <w:sz w:val="14"/>
    </w:rPr>
  </w:style>
  <w:style w:type="paragraph" w:customStyle="1" w:styleId="UnderlinedText">
    <w:name w:val="Underlined Text"/>
    <w:basedOn w:val="Normal"/>
    <w:qFormat/>
    <w:rsid w:val="009D15AC"/>
    <w:rPr>
      <w:rFonts w:eastAsia="Times New Roman"/>
      <w:b/>
      <w:szCs w:val="20"/>
    </w:rPr>
  </w:style>
  <w:style w:type="character" w:customStyle="1" w:styleId="SmallText-New">
    <w:name w:val="Small Text - New"/>
    <w:basedOn w:val="DefaultParagraphFont"/>
    <w:rsid w:val="009D15AC"/>
    <w:rPr>
      <w:rFonts w:ascii="Arial Narrow" w:hAnsi="Arial Narrow"/>
      <w:sz w:val="14"/>
    </w:rPr>
  </w:style>
  <w:style w:type="paragraph" w:customStyle="1" w:styleId="Smalltext">
    <w:name w:val="Small text"/>
    <w:aliases w:val="Quote1,Quote11"/>
    <w:basedOn w:val="Normal"/>
    <w:link w:val="SmalltextChar"/>
    <w:qFormat/>
    <w:rsid w:val="009D15AC"/>
    <w:rPr>
      <w:rFonts w:ascii="Arial Narrow" w:eastAsia="Times New Roman" w:hAnsi="Arial Narrow"/>
      <w:szCs w:val="24"/>
    </w:rPr>
  </w:style>
  <w:style w:type="character" w:customStyle="1" w:styleId="Underlined-New">
    <w:name w:val="Underlined - New"/>
    <w:basedOn w:val="DefaultParagraphFont"/>
    <w:rsid w:val="009D15AC"/>
    <w:rPr>
      <w:rFonts w:ascii="Arial Narrow" w:hAnsi="Arial Narrow"/>
      <w:sz w:val="16"/>
      <w:u w:val="single"/>
    </w:rPr>
  </w:style>
  <w:style w:type="paragraph" w:styleId="TOC2">
    <w:name w:val="toc 2"/>
    <w:basedOn w:val="Normal"/>
    <w:next w:val="Normal"/>
    <w:autoRedefine/>
    <w:uiPriority w:val="39"/>
    <w:rsid w:val="009D15AC"/>
    <w:pPr>
      <w:ind w:left="200"/>
    </w:pPr>
    <w:rPr>
      <w:rFonts w:eastAsia="Times New Roman"/>
      <w:sz w:val="20"/>
      <w:lang w:bidi="en-US"/>
    </w:rPr>
  </w:style>
  <w:style w:type="paragraph" w:styleId="Caption">
    <w:name w:val="caption"/>
    <w:basedOn w:val="Normal"/>
    <w:next w:val="Normal"/>
    <w:qFormat/>
    <w:rsid w:val="009D15AC"/>
    <w:rPr>
      <w:rFonts w:eastAsia="Times New Roman"/>
      <w:b/>
      <w:bCs/>
      <w:sz w:val="18"/>
      <w:szCs w:val="18"/>
      <w:lang w:bidi="en-US"/>
    </w:rPr>
  </w:style>
  <w:style w:type="paragraph" w:styleId="TOCHeading">
    <w:name w:val="TOC Heading"/>
    <w:basedOn w:val="Heading1"/>
    <w:next w:val="Normal"/>
    <w:uiPriority w:val="39"/>
    <w:qFormat/>
    <w:rsid w:val="009D15AC"/>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9D15AC"/>
    <w:rPr>
      <w:rFonts w:ascii="Arial Narrow" w:hAnsi="Arial Narrow"/>
      <w:dstrike w:val="0"/>
      <w:sz w:val="20"/>
      <w:bdr w:val="single" w:sz="2" w:space="0" w:color="auto"/>
      <w:vertAlign w:val="baseline"/>
    </w:rPr>
  </w:style>
  <w:style w:type="character" w:customStyle="1" w:styleId="style65">
    <w:name w:val="style65"/>
    <w:basedOn w:val="DefaultParagraphFont"/>
    <w:rsid w:val="009D15AC"/>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9D15AC"/>
    <w:rPr>
      <w:rFonts w:cs="Arial"/>
      <w:bCs/>
      <w:szCs w:val="26"/>
      <w:u w:val="single"/>
      <w:lang w:val="en-US" w:eastAsia="en-US" w:bidi="ar-SA"/>
    </w:rPr>
  </w:style>
  <w:style w:type="character" w:customStyle="1" w:styleId="qlabel">
    <w:name w:val="q_label"/>
    <w:basedOn w:val="DefaultParagraphFont"/>
    <w:rsid w:val="009D15AC"/>
  </w:style>
  <w:style w:type="character" w:customStyle="1" w:styleId="alabel">
    <w:name w:val="a_label"/>
    <w:basedOn w:val="DefaultParagraphFont"/>
    <w:rsid w:val="009D15AC"/>
  </w:style>
  <w:style w:type="character" w:customStyle="1" w:styleId="Style1Char1">
    <w:name w:val="Style1 Char1"/>
    <w:basedOn w:val="DefaultParagraphFont"/>
    <w:rsid w:val="009D15AC"/>
    <w:rPr>
      <w:rFonts w:eastAsia="SimSun"/>
      <w:sz w:val="20"/>
      <w:szCs w:val="24"/>
      <w:u w:val="single"/>
      <w:lang w:val="en-US" w:eastAsia="zh-CN" w:bidi="ar-SA"/>
    </w:rPr>
  </w:style>
  <w:style w:type="character" w:customStyle="1" w:styleId="UnderlineCharChar">
    <w:name w:val="Underline Char Char"/>
    <w:basedOn w:val="DefaultParagraphFont"/>
    <w:rsid w:val="009D15AC"/>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9D15AC"/>
    <w:rPr>
      <w:rFonts w:eastAsia="MS Mincho"/>
      <w:b/>
      <w:u w:val="single"/>
      <w:lang w:val="en-US" w:eastAsia="en-US" w:bidi="ar-SA"/>
    </w:rPr>
  </w:style>
  <w:style w:type="character" w:customStyle="1" w:styleId="CardTextChar0">
    <w:name w:val="Card Text Char"/>
    <w:basedOn w:val="DefaultParagraphFont"/>
    <w:rsid w:val="009D15AC"/>
    <w:rPr>
      <w:rFonts w:ascii="Times New Roman" w:eastAsia="Times New Roman" w:hAnsi="Times New Roman" w:cs="Times New Roman"/>
      <w:szCs w:val="24"/>
    </w:rPr>
  </w:style>
  <w:style w:type="character" w:customStyle="1" w:styleId="reduce2">
    <w:name w:val="reduce2"/>
    <w:basedOn w:val="DefaultParagraphFont"/>
    <w:rsid w:val="009D15AC"/>
    <w:rPr>
      <w:rFonts w:ascii="Arial" w:hAnsi="Arial" w:cs="Arial"/>
      <w:color w:val="000000"/>
      <w:sz w:val="10"/>
      <w:szCs w:val="22"/>
    </w:rPr>
  </w:style>
  <w:style w:type="paragraph" w:customStyle="1" w:styleId="BoldUnderline">
    <w:name w:val="BoldUnderline"/>
    <w:link w:val="BoldUnderlineChar"/>
    <w:uiPriority w:val="99"/>
    <w:qFormat/>
    <w:rsid w:val="009D15AC"/>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uiPriority w:val="99"/>
    <w:rsid w:val="009D15AC"/>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9D15AC"/>
    <w:rPr>
      <w:rFonts w:cs="Arial"/>
      <w:bCs/>
      <w:szCs w:val="26"/>
      <w:u w:val="single"/>
      <w:lang w:val="en-US" w:eastAsia="en-US" w:bidi="ar-SA"/>
    </w:rPr>
  </w:style>
  <w:style w:type="paragraph" w:customStyle="1" w:styleId="evidencetextChar">
    <w:name w:val="evidence text Char"/>
    <w:basedOn w:val="Normal"/>
    <w:qFormat/>
    <w:rsid w:val="009D15AC"/>
    <w:pPr>
      <w:ind w:left="1728" w:right="1008"/>
    </w:pPr>
    <w:rPr>
      <w:rFonts w:eastAsia="Times New Roman"/>
      <w:color w:val="000000"/>
      <w:sz w:val="18"/>
      <w:szCs w:val="24"/>
    </w:rPr>
  </w:style>
  <w:style w:type="character" w:customStyle="1" w:styleId="underline2">
    <w:name w:val="underline2"/>
    <w:basedOn w:val="DefaultParagraphFont"/>
    <w:rsid w:val="009D15AC"/>
    <w:rPr>
      <w:u w:val="single"/>
    </w:rPr>
  </w:style>
  <w:style w:type="character" w:customStyle="1" w:styleId="Style11ptUnderlineBorderSinglesolidlineAuto05pt">
    <w:name w:val="Style 11 pt Underline Border: : (Single solid line Auto  0.5 pt..."/>
    <w:rsid w:val="009D15AC"/>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9D15AC"/>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9D15AC"/>
    <w:rPr>
      <w:rFonts w:ascii="Arial" w:eastAsia="Times New Roman" w:hAnsi="Arial" w:cs="Times New Roman"/>
      <w:spacing w:val="-8"/>
      <w:szCs w:val="24"/>
      <w:u w:val="single"/>
      <w:bdr w:val="single" w:sz="4" w:space="0" w:color="auto"/>
    </w:rPr>
  </w:style>
  <w:style w:type="character" w:customStyle="1" w:styleId="UnderlineChar4Char">
    <w:name w:val="Underline Char4 Char"/>
    <w:basedOn w:val="DefaultParagraphFont"/>
    <w:link w:val="UnderlineChar4"/>
    <w:rsid w:val="009D15AC"/>
    <w:rPr>
      <w:szCs w:val="24"/>
      <w:u w:val="single"/>
    </w:rPr>
  </w:style>
  <w:style w:type="paragraph" w:customStyle="1" w:styleId="UnderlineChar4">
    <w:name w:val="Underline Char4"/>
    <w:basedOn w:val="Normal"/>
    <w:link w:val="UnderlineChar4Char"/>
    <w:qFormat/>
    <w:rsid w:val="009D15AC"/>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9D15AC"/>
    <w:rPr>
      <w:b/>
      <w:szCs w:val="24"/>
      <w:u w:val="single"/>
    </w:rPr>
  </w:style>
  <w:style w:type="paragraph" w:customStyle="1" w:styleId="BoldandUnderlineChar3">
    <w:name w:val="Bold and Underline Char3"/>
    <w:basedOn w:val="Normal"/>
    <w:link w:val="BoldandUnderlineChar3Char2"/>
    <w:qFormat/>
    <w:rsid w:val="009D15AC"/>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9D15AC"/>
    <w:rPr>
      <w:rFonts w:eastAsia="Times New Roman"/>
      <w:szCs w:val="24"/>
      <w:u w:val="single"/>
    </w:rPr>
  </w:style>
  <w:style w:type="character" w:customStyle="1" w:styleId="StyleUnderlineChar11ptChar">
    <w:name w:val="Style Underline Char + 11 pt Char"/>
    <w:basedOn w:val="DefaultParagraphFont"/>
    <w:link w:val="StyleUnderlineChar11pt"/>
    <w:rsid w:val="009D15AC"/>
    <w:rPr>
      <w:rFonts w:ascii="Arial" w:eastAsia="Times New Roman" w:hAnsi="Arial" w:cs="Arial"/>
      <w:spacing w:val="-8"/>
      <w:szCs w:val="24"/>
      <w:u w:val="single"/>
    </w:rPr>
  </w:style>
  <w:style w:type="paragraph" w:customStyle="1" w:styleId="StyleUnderlineChar11ptBold">
    <w:name w:val="Style Underline Char + 11 pt Bold"/>
    <w:basedOn w:val="Normal"/>
    <w:link w:val="StyleUnderlineChar11ptBoldChar"/>
    <w:qFormat/>
    <w:rsid w:val="009D15AC"/>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9D15AC"/>
    <w:rPr>
      <w:rFonts w:ascii="Arial" w:eastAsia="Times New Roman" w:hAnsi="Arial" w:cs="Arial"/>
      <w:b/>
      <w:bCs/>
      <w:spacing w:val="-8"/>
      <w:szCs w:val="24"/>
      <w:u w:val="single"/>
    </w:rPr>
  </w:style>
  <w:style w:type="character" w:customStyle="1" w:styleId="inside-head">
    <w:name w:val="inside-head"/>
    <w:basedOn w:val="DefaultParagraphFont"/>
    <w:rsid w:val="009D15AC"/>
  </w:style>
  <w:style w:type="paragraph" w:customStyle="1" w:styleId="Style3">
    <w:name w:val="Style3"/>
    <w:basedOn w:val="Normal"/>
    <w:link w:val="Style3Char"/>
    <w:qFormat/>
    <w:rsid w:val="009D15AC"/>
    <w:rPr>
      <w:rFonts w:ascii="Arial Narrow" w:eastAsia="Times New Roman" w:hAnsi="Arial Narrow"/>
      <w:b/>
      <w:szCs w:val="24"/>
    </w:rPr>
  </w:style>
  <w:style w:type="character" w:customStyle="1" w:styleId="Style3Char">
    <w:name w:val="Style3 Char"/>
    <w:basedOn w:val="DefaultParagraphFont"/>
    <w:link w:val="Style3"/>
    <w:rsid w:val="009D15AC"/>
    <w:rPr>
      <w:rFonts w:ascii="Arial Narrow" w:eastAsia="Times New Roman" w:hAnsi="Arial Narrow" w:cs="Arial"/>
      <w:b/>
      <w:spacing w:val="-8"/>
      <w:szCs w:val="24"/>
    </w:rPr>
  </w:style>
  <w:style w:type="character" w:customStyle="1" w:styleId="7TimesNewRoman">
    <w:name w:val="7 Times New Roman"/>
    <w:rsid w:val="009D15AC"/>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9D15AC"/>
  </w:style>
  <w:style w:type="character" w:customStyle="1" w:styleId="officialsbureau">
    <w:name w:val="official_s_bureau"/>
    <w:basedOn w:val="DefaultParagraphFont"/>
    <w:rsid w:val="009D15AC"/>
  </w:style>
  <w:style w:type="paragraph" w:customStyle="1" w:styleId="Stylecard11ptUnderline">
    <w:name w:val="Style card + 11 pt Underline"/>
    <w:basedOn w:val="Normal"/>
    <w:link w:val="Stylecard11ptUnderlineChar"/>
    <w:qFormat/>
    <w:rsid w:val="009D15AC"/>
    <w:pPr>
      <w:ind w:left="288" w:right="288"/>
    </w:pPr>
    <w:rPr>
      <w:rFonts w:ascii="Georgia" w:eastAsia="SimSun" w:hAnsi="Georgia"/>
      <w:szCs w:val="24"/>
      <w:u w:val="single"/>
      <w:lang w:eastAsia="zh-CN"/>
    </w:rPr>
  </w:style>
  <w:style w:type="character" w:customStyle="1" w:styleId="Stylecard11ptUnderlineChar">
    <w:name w:val="Style card + 11 pt Underline Char"/>
    <w:link w:val="Stylecard11ptUnderline"/>
    <w:rsid w:val="009D15AC"/>
    <w:rPr>
      <w:rFonts w:ascii="Georgia" w:eastAsia="SimSun" w:hAnsi="Georgia" w:cs="Arial"/>
      <w:spacing w:val="-8"/>
      <w:szCs w:val="24"/>
      <w:u w:val="single"/>
      <w:lang w:eastAsia="zh-CN"/>
    </w:rPr>
  </w:style>
  <w:style w:type="paragraph" w:customStyle="1" w:styleId="Stylecard11ptBoldUnderline">
    <w:name w:val="Style card + 11 pt Bold Underline"/>
    <w:basedOn w:val="Normal"/>
    <w:link w:val="Stylecard11ptBoldUnderlineChar"/>
    <w:qFormat/>
    <w:rsid w:val="009D15AC"/>
    <w:pPr>
      <w:ind w:left="288" w:right="288"/>
    </w:pPr>
    <w:rPr>
      <w:rFonts w:ascii="Georgia" w:eastAsia="SimSun" w:hAnsi="Georgia"/>
      <w:b/>
      <w:bCs/>
      <w:szCs w:val="24"/>
      <w:u w:val="single"/>
      <w:lang w:eastAsia="zh-CN"/>
    </w:rPr>
  </w:style>
  <w:style w:type="character" w:customStyle="1" w:styleId="Stylecard11ptBoldUnderlineChar">
    <w:name w:val="Style card + 11 pt Bold Underline Char"/>
    <w:link w:val="Stylecard11ptBoldUnderline"/>
    <w:rsid w:val="009D15AC"/>
    <w:rPr>
      <w:rFonts w:ascii="Georgia" w:eastAsia="SimSun" w:hAnsi="Georgia" w:cs="Arial"/>
      <w:b/>
      <w:bCs/>
      <w:spacing w:val="-8"/>
      <w:szCs w:val="24"/>
      <w:u w:val="single"/>
      <w:lang w:eastAsia="zh-CN"/>
    </w:rPr>
  </w:style>
  <w:style w:type="character" w:customStyle="1" w:styleId="StyleStyle11ptBoldUnderlineBorderSinglesolidlineAuto">
    <w:name w:val="Style Style 11 pt Bold Underline Border: : (Single solid line Auto ..."/>
    <w:basedOn w:val="DefaultParagraphFont"/>
    <w:rsid w:val="009D15AC"/>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9D15AC"/>
    <w:pPr>
      <w:ind w:left="288" w:right="288"/>
    </w:pPr>
    <w:rPr>
      <w:rFonts w:ascii="Georgia" w:eastAsia="SimSun" w:hAnsi="Georgia"/>
      <w:szCs w:val="24"/>
      <w:u w:val="single"/>
      <w:lang w:eastAsia="zh-CN"/>
    </w:rPr>
  </w:style>
  <w:style w:type="character" w:customStyle="1" w:styleId="StylecardLatinVerdana-BoldUnderlineChar">
    <w:name w:val="Style card + (Latin) Verdana-Bold Underline Char"/>
    <w:basedOn w:val="cardChar"/>
    <w:link w:val="StylecardLatinVerdana-BoldUnderline"/>
    <w:rsid w:val="009D15AC"/>
    <w:rPr>
      <w:rFonts w:ascii="Georgia" w:eastAsia="SimSun" w:hAnsi="Georgia" w:cs="Arial"/>
      <w:spacing w:val="-8"/>
      <w:szCs w:val="24"/>
      <w:u w:val="single"/>
      <w:lang w:eastAsia="zh-CN"/>
    </w:rPr>
  </w:style>
  <w:style w:type="paragraph" w:styleId="HTMLPreformatted">
    <w:name w:val="HTML Preformatted"/>
    <w:basedOn w:val="Normal"/>
    <w:link w:val="HTMLPreformattedChar"/>
    <w:rsid w:val="009D1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9D15AC"/>
    <w:rPr>
      <w:rFonts w:ascii="Courier New" w:eastAsia="Times New Roman" w:hAnsi="Courier New" w:cs="Courier New"/>
      <w:spacing w:val="-8"/>
      <w:szCs w:val="20"/>
    </w:rPr>
  </w:style>
  <w:style w:type="paragraph" w:customStyle="1" w:styleId="StyleUnderlining11pt">
    <w:name w:val="Style Underlining + 11 pt"/>
    <w:basedOn w:val="Normal"/>
    <w:link w:val="StyleUnderlining11ptChar"/>
    <w:qFormat/>
    <w:rsid w:val="009D15AC"/>
    <w:rPr>
      <w:szCs w:val="24"/>
      <w:u w:val="single"/>
    </w:rPr>
  </w:style>
  <w:style w:type="character" w:customStyle="1" w:styleId="StyleUnderlining11ptChar">
    <w:name w:val="Style Underlining + 11 pt Char"/>
    <w:basedOn w:val="DefaultParagraphFont"/>
    <w:link w:val="StyleUnderlining11pt"/>
    <w:rsid w:val="009D15AC"/>
    <w:rPr>
      <w:rFonts w:ascii="Arial" w:hAnsi="Arial" w:cs="Arial"/>
      <w:spacing w:val="-8"/>
      <w:szCs w:val="24"/>
      <w:u w:val="single"/>
    </w:rPr>
  </w:style>
  <w:style w:type="paragraph" w:customStyle="1" w:styleId="StyleCardText9pt">
    <w:name w:val="Style Card Text + 9 pt"/>
    <w:basedOn w:val="Normal"/>
    <w:link w:val="StyleCardText9ptChar"/>
    <w:qFormat/>
    <w:rsid w:val="009D15AC"/>
    <w:pPr>
      <w:spacing w:after="200"/>
      <w:contextualSpacing/>
    </w:pPr>
    <w:rPr>
      <w:rFonts w:eastAsia="Calibri"/>
    </w:rPr>
  </w:style>
  <w:style w:type="character" w:customStyle="1" w:styleId="StyleCardText9ptChar">
    <w:name w:val="Style Card Text + 9 pt Char"/>
    <w:basedOn w:val="DefaultParagraphFont"/>
    <w:link w:val="StyleCardText9pt"/>
    <w:rsid w:val="009D15AC"/>
    <w:rPr>
      <w:rFonts w:ascii="Arial" w:eastAsia="Calibri" w:hAnsi="Arial" w:cs="Arial"/>
      <w:spacing w:val="-8"/>
    </w:rPr>
  </w:style>
  <w:style w:type="paragraph" w:styleId="Quote">
    <w:name w:val="Quote"/>
    <w:basedOn w:val="Normal"/>
    <w:next w:val="Normal"/>
    <w:link w:val="QuoteChar"/>
    <w:uiPriority w:val="29"/>
    <w:qFormat/>
    <w:rsid w:val="009D15AC"/>
    <w:pPr>
      <w:widowControl w:val="0"/>
    </w:pPr>
    <w:rPr>
      <w:rFonts w:eastAsia="Times New Roman"/>
      <w:iCs/>
      <w:color w:val="000000"/>
      <w:szCs w:val="24"/>
      <w:lang w:bidi="en-US"/>
    </w:rPr>
  </w:style>
  <w:style w:type="character" w:customStyle="1" w:styleId="QuoteChar">
    <w:name w:val="Quote Char"/>
    <w:basedOn w:val="DefaultParagraphFont"/>
    <w:link w:val="Quote"/>
    <w:uiPriority w:val="29"/>
    <w:rsid w:val="009D15AC"/>
    <w:rPr>
      <w:rFonts w:ascii="Arial" w:eastAsia="Times New Roman" w:hAnsi="Arial" w:cs="Arial"/>
      <w:iCs/>
      <w:color w:val="000000"/>
      <w:spacing w:val="-8"/>
      <w:szCs w:val="24"/>
      <w:lang w:bidi="en-US"/>
    </w:rPr>
  </w:style>
  <w:style w:type="paragraph" w:customStyle="1" w:styleId="Underlining">
    <w:name w:val="Underlining"/>
    <w:basedOn w:val="Normal"/>
    <w:link w:val="UnderliningChar"/>
    <w:qFormat/>
    <w:rsid w:val="009D15AC"/>
    <w:rPr>
      <w:rFonts w:ascii="Arial Narrow" w:hAnsi="Arial Narrow" w:cs="Times New Roman"/>
      <w:sz w:val="24"/>
      <w:szCs w:val="24"/>
      <w:u w:val="single"/>
    </w:rPr>
  </w:style>
  <w:style w:type="character" w:customStyle="1" w:styleId="ital-inline">
    <w:name w:val="ital-inline"/>
    <w:basedOn w:val="DefaultParagraphFont"/>
    <w:rsid w:val="009D15AC"/>
  </w:style>
  <w:style w:type="character" w:customStyle="1" w:styleId="underlineChar">
    <w:name w:val="underline Char"/>
    <w:basedOn w:val="DefaultParagraphFont"/>
    <w:rsid w:val="009D15A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9D15A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D15AC"/>
    <w:rPr>
      <w:sz w:val="20"/>
      <w:u w:val="single"/>
    </w:rPr>
  </w:style>
  <w:style w:type="paragraph" w:styleId="BodyTextIndent2">
    <w:name w:val="Body Text Indent 2"/>
    <w:basedOn w:val="Normal"/>
    <w:link w:val="BodyTextIndent2Char"/>
    <w:unhideWhenUsed/>
    <w:rsid w:val="009D15AC"/>
    <w:pPr>
      <w:spacing w:after="120" w:line="480" w:lineRule="auto"/>
      <w:ind w:left="360"/>
    </w:pPr>
  </w:style>
  <w:style w:type="character" w:customStyle="1" w:styleId="BodyTextIndent2Char">
    <w:name w:val="Body Text Indent 2 Char"/>
    <w:basedOn w:val="DefaultParagraphFont"/>
    <w:link w:val="BodyTextIndent2"/>
    <w:rsid w:val="009D15AC"/>
    <w:rPr>
      <w:rFonts w:ascii="Arial" w:hAnsi="Arial" w:cs="Arial"/>
      <w:spacing w:val="-8"/>
    </w:rPr>
  </w:style>
  <w:style w:type="paragraph" w:styleId="BodyTextIndent3">
    <w:name w:val="Body Text Indent 3"/>
    <w:basedOn w:val="Normal"/>
    <w:link w:val="BodyTextIndent3Char"/>
    <w:uiPriority w:val="99"/>
    <w:semiHidden/>
    <w:unhideWhenUsed/>
    <w:rsid w:val="009D15AC"/>
    <w:pPr>
      <w:spacing w:after="120"/>
      <w:ind w:left="360"/>
    </w:pPr>
    <w:rPr>
      <w:szCs w:val="16"/>
    </w:rPr>
  </w:style>
  <w:style w:type="character" w:customStyle="1" w:styleId="BodyTextIndent3Char">
    <w:name w:val="Body Text Indent 3 Char"/>
    <w:basedOn w:val="DefaultParagraphFont"/>
    <w:link w:val="BodyTextIndent3"/>
    <w:uiPriority w:val="99"/>
    <w:semiHidden/>
    <w:rsid w:val="009D15AC"/>
    <w:rPr>
      <w:rFonts w:ascii="Arial" w:hAnsi="Arial" w:cs="Arial"/>
      <w:spacing w:val="-8"/>
      <w:szCs w:val="16"/>
    </w:rPr>
  </w:style>
  <w:style w:type="paragraph" w:styleId="BodyText2">
    <w:name w:val="Body Text 2"/>
    <w:basedOn w:val="Normal"/>
    <w:link w:val="BodyText2Char"/>
    <w:unhideWhenUsed/>
    <w:rsid w:val="009D15AC"/>
    <w:pPr>
      <w:spacing w:after="120" w:line="480" w:lineRule="auto"/>
    </w:pPr>
  </w:style>
  <w:style w:type="character" w:customStyle="1" w:styleId="BodyText2Char">
    <w:name w:val="Body Text 2 Char"/>
    <w:basedOn w:val="DefaultParagraphFont"/>
    <w:link w:val="BodyText2"/>
    <w:rsid w:val="009D15AC"/>
    <w:rPr>
      <w:rFonts w:ascii="Arial" w:hAnsi="Arial" w:cs="Arial"/>
      <w:spacing w:val="-8"/>
    </w:rPr>
  </w:style>
  <w:style w:type="paragraph" w:styleId="BodyTextIndent">
    <w:name w:val="Body Text Indent"/>
    <w:basedOn w:val="Normal"/>
    <w:link w:val="BodyTextIndentChar"/>
    <w:uiPriority w:val="99"/>
    <w:unhideWhenUsed/>
    <w:rsid w:val="009D15AC"/>
    <w:pPr>
      <w:spacing w:after="120"/>
      <w:ind w:left="360"/>
    </w:pPr>
  </w:style>
  <w:style w:type="character" w:customStyle="1" w:styleId="BodyTextIndentChar">
    <w:name w:val="Body Text Indent Char"/>
    <w:basedOn w:val="DefaultParagraphFont"/>
    <w:link w:val="BodyTextIndent"/>
    <w:uiPriority w:val="99"/>
    <w:rsid w:val="009D15AC"/>
    <w:rPr>
      <w:rFonts w:ascii="Arial" w:hAnsi="Arial" w:cs="Arial"/>
      <w:spacing w:val="-8"/>
    </w:rPr>
  </w:style>
  <w:style w:type="paragraph" w:styleId="BodyText3">
    <w:name w:val="Body Text 3"/>
    <w:basedOn w:val="Normal"/>
    <w:link w:val="BodyText3Char"/>
    <w:unhideWhenUsed/>
    <w:rsid w:val="009D15AC"/>
    <w:pPr>
      <w:spacing w:after="120"/>
    </w:pPr>
    <w:rPr>
      <w:szCs w:val="16"/>
    </w:rPr>
  </w:style>
  <w:style w:type="character" w:customStyle="1" w:styleId="BodyText3Char">
    <w:name w:val="Body Text 3 Char"/>
    <w:basedOn w:val="DefaultParagraphFont"/>
    <w:link w:val="BodyText3"/>
    <w:rsid w:val="009D15AC"/>
    <w:rPr>
      <w:rFonts w:ascii="Arial" w:hAnsi="Arial" w:cs="Arial"/>
      <w:spacing w:val="-8"/>
      <w:szCs w:val="16"/>
    </w:rPr>
  </w:style>
  <w:style w:type="character" w:customStyle="1" w:styleId="StyleBold">
    <w:name w:val="Style Bold"/>
    <w:basedOn w:val="DefaultParagraphFont"/>
    <w:uiPriority w:val="9"/>
    <w:semiHidden/>
    <w:rsid w:val="009D15AC"/>
    <w:rPr>
      <w:b/>
      <w:bCs/>
    </w:rPr>
  </w:style>
  <w:style w:type="character" w:customStyle="1" w:styleId="body-text">
    <w:name w:val="body-text"/>
    <w:basedOn w:val="DefaultParagraphFont"/>
    <w:rsid w:val="009D15AC"/>
  </w:style>
  <w:style w:type="paragraph" w:customStyle="1" w:styleId="StyleStyle411ptBoldBorderSinglesolidlineAuto0">
    <w:name w:val="Style Style4 + 11 pt Bold Border: : (Single solid line Auto  0...."/>
    <w:basedOn w:val="Normal"/>
    <w:link w:val="StyleStyle411ptBoldBorderSinglesolidlineAuto0Char"/>
    <w:qFormat/>
    <w:rsid w:val="009D15AC"/>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D15AC"/>
    <w:rPr>
      <w:rFonts w:ascii="Arial" w:eastAsia="Times New Roman" w:hAnsi="Arial" w:cs="Arial"/>
      <w:b/>
      <w:bCs/>
      <w:spacing w:val="-8"/>
      <w:szCs w:val="24"/>
      <w:u w:val="single"/>
      <w:bdr w:val="single" w:sz="4" w:space="0" w:color="auto"/>
    </w:rPr>
  </w:style>
  <w:style w:type="character" w:customStyle="1" w:styleId="BalloonTextChar1">
    <w:name w:val="Balloon Text Char1"/>
    <w:basedOn w:val="DefaultParagraphFont"/>
    <w:uiPriority w:val="99"/>
    <w:rsid w:val="009D15AC"/>
    <w:rPr>
      <w:rFonts w:ascii="Tahoma" w:hAnsi="Tahoma" w:cs="Tahoma"/>
      <w:sz w:val="16"/>
      <w:szCs w:val="16"/>
    </w:rPr>
  </w:style>
  <w:style w:type="character" w:customStyle="1" w:styleId="globalcontentbody">
    <w:name w:val="globalcontentbody"/>
    <w:basedOn w:val="DefaultParagraphFont"/>
    <w:rsid w:val="009D15AC"/>
  </w:style>
  <w:style w:type="paragraph" w:customStyle="1" w:styleId="StyleStyle112pt">
    <w:name w:val="Style Style1 + 12 pt"/>
    <w:basedOn w:val="Normal"/>
    <w:link w:val="StyleStyle112ptChar"/>
    <w:qFormat/>
    <w:rsid w:val="009D15AC"/>
    <w:rPr>
      <w:rFonts w:eastAsia="SimSun"/>
      <w:szCs w:val="24"/>
      <w:u w:val="single"/>
      <w:lang w:eastAsia="zh-CN"/>
    </w:rPr>
  </w:style>
  <w:style w:type="character" w:customStyle="1" w:styleId="StyleStyle112ptChar">
    <w:name w:val="Style Style1 + 12 pt Char"/>
    <w:basedOn w:val="DefaultParagraphFont"/>
    <w:link w:val="StyleStyle112pt"/>
    <w:rsid w:val="009D15AC"/>
    <w:rPr>
      <w:rFonts w:ascii="Arial" w:eastAsia="SimSun" w:hAnsi="Arial" w:cs="Arial"/>
      <w:spacing w:val="-8"/>
      <w:szCs w:val="24"/>
      <w:u w:val="single"/>
      <w:lang w:eastAsia="zh-CN"/>
    </w:rPr>
  </w:style>
  <w:style w:type="paragraph" w:customStyle="1" w:styleId="MinimizedText">
    <w:name w:val="Minimized Text"/>
    <w:basedOn w:val="Normal"/>
    <w:link w:val="MinimizedTextChar"/>
    <w:qFormat/>
    <w:rsid w:val="009D15AC"/>
    <w:rPr>
      <w:rFonts w:eastAsia="Times New Roman"/>
      <w:szCs w:val="24"/>
    </w:rPr>
  </w:style>
  <w:style w:type="character" w:customStyle="1" w:styleId="MinimizedTextChar">
    <w:name w:val="Minimized Text Char"/>
    <w:basedOn w:val="DefaultParagraphFont"/>
    <w:link w:val="MinimizedText"/>
    <w:rsid w:val="009D15AC"/>
    <w:rPr>
      <w:rFonts w:ascii="Arial" w:eastAsia="Times New Roman" w:hAnsi="Arial" w:cs="Arial"/>
      <w:spacing w:val="-8"/>
      <w:szCs w:val="24"/>
    </w:rPr>
  </w:style>
  <w:style w:type="character" w:customStyle="1" w:styleId="term1">
    <w:name w:val="term1"/>
    <w:basedOn w:val="DefaultParagraphFont"/>
    <w:rsid w:val="009D15AC"/>
    <w:rPr>
      <w:b/>
      <w:bCs/>
    </w:rPr>
  </w:style>
  <w:style w:type="character" w:customStyle="1" w:styleId="Styleterm111ptUnderline">
    <w:name w:val="Style term1 + 11 pt Underline"/>
    <w:basedOn w:val="term1"/>
    <w:rsid w:val="009D15AC"/>
    <w:rPr>
      <w:b/>
      <w:bCs/>
      <w:sz w:val="20"/>
      <w:u w:val="single"/>
    </w:rPr>
  </w:style>
  <w:style w:type="paragraph" w:customStyle="1" w:styleId="StyleMinimizedTextArialNarrow10pt">
    <w:name w:val="Style Minimized Text + Arial Narrow 10 pt"/>
    <w:basedOn w:val="MinimizedText"/>
    <w:link w:val="StyleMinimizedTextArialNarrow10ptChar"/>
    <w:qFormat/>
    <w:rsid w:val="009D15AC"/>
    <w:rPr>
      <w:sz w:val="20"/>
    </w:rPr>
  </w:style>
  <w:style w:type="character" w:customStyle="1" w:styleId="StyleMinimizedTextArialNarrow10ptChar">
    <w:name w:val="Style Minimized Text + Arial Narrow 10 pt Char"/>
    <w:basedOn w:val="MinimizedTextChar"/>
    <w:link w:val="StyleMinimizedTextArialNarrow10pt"/>
    <w:rsid w:val="009D15AC"/>
    <w:rPr>
      <w:rFonts w:ascii="Arial" w:eastAsia="Times New Roman" w:hAnsi="Arial" w:cs="Arial"/>
      <w:spacing w:val="-8"/>
      <w:sz w:val="20"/>
      <w:szCs w:val="24"/>
    </w:rPr>
  </w:style>
  <w:style w:type="character" w:customStyle="1" w:styleId="Styleunderline11ptBold">
    <w:name w:val="Style underline + 11 pt Bold"/>
    <w:basedOn w:val="underline"/>
    <w:rsid w:val="009D15AC"/>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9D15AC"/>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D15AC"/>
    <w:rPr>
      <w:rFonts w:ascii="Arial" w:eastAsia="Times New Roman" w:hAnsi="Arial" w:cs="Arial"/>
      <w:spacing w:val="-8"/>
      <w:szCs w:val="24"/>
      <w:u w:val="single"/>
      <w:bdr w:val="single" w:sz="4" w:space="0" w:color="auto"/>
    </w:rPr>
  </w:style>
  <w:style w:type="character" w:customStyle="1" w:styleId="Style9pt">
    <w:name w:val="Style 9 pt"/>
    <w:basedOn w:val="DefaultParagraphFont"/>
    <w:rsid w:val="009D15AC"/>
    <w:rPr>
      <w:rFonts w:ascii="Times New Roman" w:hAnsi="Times New Roman"/>
      <w:sz w:val="20"/>
    </w:rPr>
  </w:style>
  <w:style w:type="paragraph" w:customStyle="1" w:styleId="StyleStyle49pt3">
    <w:name w:val="Style Style4 + 9 pt3"/>
    <w:basedOn w:val="Style4"/>
    <w:link w:val="StyleStyle49pt3Char"/>
    <w:qFormat/>
    <w:rsid w:val="009D15AC"/>
    <w:rPr>
      <w:rFonts w:cs="Times New Roman"/>
    </w:rPr>
  </w:style>
  <w:style w:type="character" w:customStyle="1" w:styleId="StyleStyle49pt3Char">
    <w:name w:val="Style Style4 + 9 pt3 Char"/>
    <w:basedOn w:val="Style4Char"/>
    <w:link w:val="StyleStyle49pt3"/>
    <w:rsid w:val="009D15AC"/>
    <w:rPr>
      <w:rFonts w:ascii="Arial" w:eastAsia="Times New Roman" w:hAnsi="Arial" w:cs="Times New Roman"/>
      <w:spacing w:val="-8"/>
      <w:szCs w:val="24"/>
      <w:u w:val="single"/>
    </w:rPr>
  </w:style>
  <w:style w:type="paragraph" w:customStyle="1" w:styleId="StyleStyle4Bold">
    <w:name w:val="Style Style4 + Bold"/>
    <w:basedOn w:val="Style4"/>
    <w:link w:val="StyleStyle4BoldChar"/>
    <w:qFormat/>
    <w:rsid w:val="009D15AC"/>
    <w:rPr>
      <w:rFonts w:cs="Times New Roman"/>
      <w:b/>
      <w:bCs/>
    </w:rPr>
  </w:style>
  <w:style w:type="character" w:customStyle="1" w:styleId="StyleStyle4BoldChar">
    <w:name w:val="Style Style4 + Bold Char"/>
    <w:basedOn w:val="Style4Char"/>
    <w:link w:val="StyleStyle4Bold"/>
    <w:rsid w:val="009D15AC"/>
    <w:rPr>
      <w:rFonts w:ascii="Arial" w:eastAsia="Times New Roman" w:hAnsi="Arial" w:cs="Times New Roman"/>
      <w:b/>
      <w:bCs/>
      <w:spacing w:val="-8"/>
      <w:szCs w:val="24"/>
      <w:u w:val="single"/>
    </w:rPr>
  </w:style>
  <w:style w:type="character" w:customStyle="1" w:styleId="CharChar11">
    <w:name w:val="Char Char11"/>
    <w:basedOn w:val="DefaultParagraphFont"/>
    <w:rsid w:val="009D15AC"/>
    <w:rPr>
      <w:rFonts w:cs="Arial"/>
      <w:bCs/>
      <w:szCs w:val="26"/>
      <w:u w:val="single"/>
      <w:lang w:val="en-US" w:eastAsia="en-US" w:bidi="ar-SA"/>
    </w:rPr>
  </w:style>
  <w:style w:type="character" w:customStyle="1" w:styleId="authorbio">
    <w:name w:val="authorbio"/>
    <w:basedOn w:val="DefaultParagraphFont"/>
    <w:rsid w:val="009D15AC"/>
  </w:style>
  <w:style w:type="character" w:customStyle="1" w:styleId="a">
    <w:name w:val="a"/>
    <w:basedOn w:val="DefaultParagraphFont"/>
    <w:rsid w:val="009D15AC"/>
  </w:style>
  <w:style w:type="character" w:customStyle="1" w:styleId="StyleStyleUnderline411pt">
    <w:name w:val="Style Style Underline4 + 11 pt"/>
    <w:basedOn w:val="DefaultParagraphFont"/>
    <w:rsid w:val="009D15AC"/>
    <w:rPr>
      <w:sz w:val="20"/>
      <w:u w:val="single"/>
    </w:rPr>
  </w:style>
  <w:style w:type="character" w:customStyle="1" w:styleId="StyleStyleUnderline411ptBold">
    <w:name w:val="Style Style Underline4 + 11 pt Bold"/>
    <w:basedOn w:val="DefaultParagraphFont"/>
    <w:rsid w:val="009D15AC"/>
    <w:rPr>
      <w:b/>
      <w:bCs/>
      <w:sz w:val="20"/>
      <w:u w:val="single"/>
    </w:rPr>
  </w:style>
  <w:style w:type="character" w:customStyle="1" w:styleId="StyleStyleUnderline311pt">
    <w:name w:val="Style Style Underline3 + 11 pt"/>
    <w:basedOn w:val="DefaultParagraphFont"/>
    <w:rsid w:val="009D15AC"/>
    <w:rPr>
      <w:sz w:val="20"/>
      <w:u w:val="single"/>
    </w:rPr>
  </w:style>
  <w:style w:type="character" w:customStyle="1" w:styleId="StyleStyleUnderline311ptBold">
    <w:name w:val="Style Style Underline3 + 11 pt Bold"/>
    <w:basedOn w:val="DefaultParagraphFont"/>
    <w:rsid w:val="009D15AC"/>
    <w:rPr>
      <w:b/>
      <w:bCs/>
      <w:sz w:val="20"/>
      <w:u w:val="single"/>
    </w:rPr>
  </w:style>
  <w:style w:type="character" w:customStyle="1" w:styleId="StyleUnderline3">
    <w:name w:val="Style Underline3"/>
    <w:basedOn w:val="DefaultParagraphFont"/>
    <w:rsid w:val="009D15AC"/>
    <w:rPr>
      <w:u w:val="single"/>
    </w:rPr>
  </w:style>
  <w:style w:type="paragraph" w:customStyle="1" w:styleId="StyleStyle111ptBorderSinglesolidlineAuto05ptL">
    <w:name w:val="Style Style1 + 11 pt Border: : (Single solid line Auto  0.5 pt L..."/>
    <w:link w:val="StyleStyle111ptBorderSinglesolidlineAuto05ptLChar"/>
    <w:qFormat/>
    <w:rsid w:val="009D15AC"/>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D15AC"/>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9D15AC"/>
    <w:rPr>
      <w:u w:val="single"/>
    </w:rPr>
  </w:style>
  <w:style w:type="character" w:customStyle="1" w:styleId="NothingChar">
    <w:name w:val="Nothing Char"/>
    <w:basedOn w:val="DefaultParagraphFont"/>
    <w:link w:val="Nothing"/>
    <w:rsid w:val="009D15AC"/>
    <w:rPr>
      <w:rFonts w:ascii="Times New Roman" w:eastAsia="Times New Roman" w:hAnsi="Times New Roman" w:cs="Times New Roman"/>
      <w:sz w:val="20"/>
      <w:szCs w:val="24"/>
    </w:rPr>
  </w:style>
  <w:style w:type="character" w:customStyle="1" w:styleId="CardsFont12pt0">
    <w:name w:val="Cards + Font 12pt"/>
    <w:basedOn w:val="DefaultParagraphFont"/>
    <w:rsid w:val="009D15AC"/>
    <w:rPr>
      <w:rFonts w:ascii="Times New Roman" w:eastAsia="Calibri" w:hAnsi="Times New Roman" w:cs="Times New Roman"/>
      <w:sz w:val="24"/>
      <w:szCs w:val="20"/>
      <w:u w:val="single"/>
    </w:rPr>
  </w:style>
  <w:style w:type="character" w:customStyle="1" w:styleId="SmallTextChar0">
    <w:name w:val="Small Text Char"/>
    <w:basedOn w:val="CardTextChar0"/>
    <w:rsid w:val="009D15AC"/>
    <w:rPr>
      <w:rFonts w:ascii="Times New Roman" w:eastAsia="MS Mincho" w:hAnsi="Times New Roman" w:cs="Times New Roman"/>
      <w:sz w:val="15"/>
      <w:szCs w:val="24"/>
      <w:lang w:eastAsia="ja-JP"/>
    </w:rPr>
  </w:style>
  <w:style w:type="paragraph" w:customStyle="1" w:styleId="Circled">
    <w:name w:val="Circled"/>
    <w:link w:val="CircledChar"/>
    <w:qFormat/>
    <w:rsid w:val="009D15AC"/>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9D15AC"/>
    <w:rPr>
      <w:rFonts w:ascii="Times New Roman" w:eastAsia="MS Mincho" w:hAnsi="Times New Roman" w:cs="Times New Roman"/>
      <w:b/>
      <w:szCs w:val="20"/>
      <w:u w:val="single"/>
      <w:lang w:eastAsia="ja-JP"/>
    </w:rPr>
  </w:style>
  <w:style w:type="character" w:customStyle="1" w:styleId="UnderlinedChar0">
    <w:name w:val="Underlined Char"/>
    <w:basedOn w:val="CardTextChar0"/>
    <w:rsid w:val="009D15AC"/>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9D15AC"/>
  </w:style>
  <w:style w:type="character" w:customStyle="1" w:styleId="part-of-speech">
    <w:name w:val="part-of-speech"/>
    <w:basedOn w:val="DefaultParagraphFont"/>
    <w:rsid w:val="009D15AC"/>
  </w:style>
  <w:style w:type="character" w:customStyle="1" w:styleId="sep">
    <w:name w:val="sep"/>
    <w:basedOn w:val="DefaultParagraphFont"/>
    <w:rsid w:val="009D15AC"/>
  </w:style>
  <w:style w:type="character" w:customStyle="1" w:styleId="pron">
    <w:name w:val="pron"/>
    <w:basedOn w:val="DefaultParagraphFont"/>
    <w:rsid w:val="009D15AC"/>
  </w:style>
  <w:style w:type="paragraph" w:customStyle="1" w:styleId="StyleStyle4LatinTimesNewRomanAsianSimSun">
    <w:name w:val="Style Style4 + (Latin) Times New Roman (Asian) SimSun"/>
    <w:basedOn w:val="Normal"/>
    <w:link w:val="StyleStyle4LatinTimesNewRomanAsianSimSunChar"/>
    <w:qFormat/>
    <w:rsid w:val="009D15AC"/>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9D15AC"/>
    <w:rPr>
      <w:rFonts w:ascii="Arial" w:eastAsia="SimSun" w:hAnsi="Arial" w:cs="Arial"/>
      <w:spacing w:val="-8"/>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D15AC"/>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D15AC"/>
    <w:rPr>
      <w:rFonts w:ascii="Arial" w:eastAsia="SimSun" w:hAnsi="Arial" w:cs="Arial"/>
      <w:b/>
      <w:bCs/>
      <w:spacing w:val="-8"/>
      <w:szCs w:val="24"/>
      <w:u w:val="single"/>
    </w:rPr>
  </w:style>
  <w:style w:type="character" w:customStyle="1" w:styleId="CharChar3">
    <w:name w:val="Char Char3"/>
    <w:basedOn w:val="DefaultParagraphFont"/>
    <w:rsid w:val="009D15AC"/>
    <w:rPr>
      <w:rFonts w:cs="Arial"/>
      <w:b/>
      <w:bCs/>
      <w:iCs/>
      <w:lang w:val="en-US" w:eastAsia="en-US" w:bidi="ar-SA"/>
    </w:rPr>
  </w:style>
  <w:style w:type="character" w:customStyle="1" w:styleId="SubtitleChar">
    <w:name w:val="Subtitle Char"/>
    <w:aliases w:val="Underlined card text Char"/>
    <w:basedOn w:val="DefaultParagraphFont"/>
    <w:link w:val="Subtitle"/>
    <w:uiPriority w:val="99"/>
    <w:rsid w:val="009D15AC"/>
    <w:rPr>
      <w:bCs/>
      <w:szCs w:val="26"/>
      <w:u w:val="single"/>
    </w:rPr>
  </w:style>
  <w:style w:type="paragraph" w:styleId="Subtitle">
    <w:name w:val="Subtitle"/>
    <w:aliases w:val="Underlined card text"/>
    <w:basedOn w:val="Normal"/>
    <w:next w:val="Normal"/>
    <w:link w:val="SubtitleChar"/>
    <w:uiPriority w:val="99"/>
    <w:qFormat/>
    <w:rsid w:val="009D15AC"/>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rsid w:val="009D15AC"/>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9D15AC"/>
    <w:rPr>
      <w:rFonts w:cs="Times New Roman"/>
    </w:rPr>
  </w:style>
  <w:style w:type="character" w:customStyle="1" w:styleId="StyleStyle411pt1Char">
    <w:name w:val="Style Style4 + 11 pt1 Char"/>
    <w:basedOn w:val="Style4Char"/>
    <w:link w:val="StyleStyle411pt1"/>
    <w:rsid w:val="009D15AC"/>
    <w:rPr>
      <w:rFonts w:ascii="Arial" w:eastAsia="Times New Roman" w:hAnsi="Arial" w:cs="Times New Roman"/>
      <w:spacing w:val="-8"/>
      <w:szCs w:val="24"/>
      <w:u w:val="single"/>
    </w:rPr>
  </w:style>
  <w:style w:type="character" w:customStyle="1" w:styleId="BoldandUnderlineCharChar2">
    <w:name w:val="Bold and Underline Char Char2"/>
    <w:basedOn w:val="DefaultParagraphFont"/>
    <w:rsid w:val="009D15AC"/>
    <w:rPr>
      <w:b/>
      <w:u w:val="single"/>
      <w:lang w:val="en-US" w:eastAsia="en-US" w:bidi="ar-SA"/>
    </w:rPr>
  </w:style>
  <w:style w:type="character" w:customStyle="1" w:styleId="StyleUnderlineCharChar111pt">
    <w:name w:val="Style Underline Char Char1 + 11 pt"/>
    <w:basedOn w:val="DefaultParagraphFont"/>
    <w:rsid w:val="009D15AC"/>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9D15AC"/>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9D15AC"/>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9D15AC"/>
    <w:rPr>
      <w:sz w:val="22"/>
      <w:u w:val="single"/>
    </w:rPr>
  </w:style>
  <w:style w:type="paragraph" w:customStyle="1" w:styleId="StyleMinimizedTextArialNarrow9pt">
    <w:name w:val="Style Minimized Text + Arial Narrow 9 pt"/>
    <w:basedOn w:val="Normal"/>
    <w:link w:val="StyleMinimizedTextArialNarrow9ptChar"/>
    <w:qFormat/>
    <w:rsid w:val="009D15AC"/>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9D15AC"/>
    <w:rPr>
      <w:rFonts w:ascii="Arial" w:eastAsia="Times New Roman" w:hAnsi="Arial" w:cs="Arial"/>
      <w:spacing w:val="-8"/>
      <w:szCs w:val="24"/>
    </w:rPr>
  </w:style>
  <w:style w:type="paragraph" w:customStyle="1" w:styleId="StyleBoldandUnderlineChar11ptNotBold">
    <w:name w:val="Style Bold and Underline Char + 11 pt Not Bold"/>
    <w:link w:val="StyleBoldandUnderlineChar11ptNotBoldChar"/>
    <w:qFormat/>
    <w:rsid w:val="009D15AC"/>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D15AC"/>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9D15AC"/>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9D15AC"/>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9D15AC"/>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9D15AC"/>
    <w:rPr>
      <w:b w:val="0"/>
      <w:bCs/>
      <w:sz w:val="20"/>
      <w:u w:val="single"/>
      <w:lang w:val="en-US" w:eastAsia="en-US" w:bidi="ar-SA"/>
    </w:rPr>
  </w:style>
  <w:style w:type="character" w:customStyle="1" w:styleId="Styleunderline9pt">
    <w:name w:val="Style underline + 9 pt"/>
    <w:basedOn w:val="underline"/>
    <w:rsid w:val="009D15AC"/>
    <w:rPr>
      <w:rFonts w:ascii="Times New Roman" w:hAnsi="Times New Roman" w:cs="Times New Roman"/>
      <w:b/>
      <w:sz w:val="20"/>
      <w:u w:val="single"/>
    </w:rPr>
  </w:style>
  <w:style w:type="character" w:customStyle="1" w:styleId="StyleTimesNewRoman9pt">
    <w:name w:val="Style Times New Roman 9 pt"/>
    <w:basedOn w:val="DefaultParagraphFont"/>
    <w:rsid w:val="009D15AC"/>
    <w:rPr>
      <w:rFonts w:ascii="Times New Roman" w:hAnsi="Times New Roman"/>
      <w:sz w:val="20"/>
    </w:rPr>
  </w:style>
  <w:style w:type="character" w:customStyle="1" w:styleId="Styleunderline9pt1">
    <w:name w:val="Style underline + 9 pt1"/>
    <w:basedOn w:val="underline"/>
    <w:rsid w:val="009D15AC"/>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9D15AC"/>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9D15AC"/>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9D15AC"/>
    <w:rPr>
      <w:b/>
      <w:bCs/>
      <w:noProof w:val="0"/>
      <w:sz w:val="20"/>
      <w:u w:val="single"/>
      <w:lang w:val="en-US" w:eastAsia="en-US" w:bidi="ar-SA"/>
    </w:rPr>
  </w:style>
  <w:style w:type="character" w:customStyle="1" w:styleId="Hyperlink23">
    <w:name w:val="Hyperlink23"/>
    <w:basedOn w:val="DefaultParagraphFont"/>
    <w:rsid w:val="009D15AC"/>
    <w:rPr>
      <w:color w:val="3300CC"/>
      <w:u w:val="single"/>
    </w:rPr>
  </w:style>
  <w:style w:type="paragraph" w:customStyle="1" w:styleId="cardCharChar">
    <w:name w:val="card Char Char"/>
    <w:basedOn w:val="Normal"/>
    <w:link w:val="cardCharCharChar"/>
    <w:qFormat/>
    <w:rsid w:val="009D15AC"/>
    <w:pPr>
      <w:ind w:left="288" w:right="288"/>
    </w:pPr>
    <w:rPr>
      <w:rFonts w:eastAsia="Times New Roman"/>
      <w:szCs w:val="20"/>
    </w:rPr>
  </w:style>
  <w:style w:type="character" w:customStyle="1" w:styleId="cardCharCharChar">
    <w:name w:val="card Char Char Char"/>
    <w:basedOn w:val="DefaultParagraphFont"/>
    <w:link w:val="cardCharChar"/>
    <w:rsid w:val="009D15AC"/>
    <w:rPr>
      <w:rFonts w:ascii="Arial" w:eastAsia="Times New Roman" w:hAnsi="Arial" w:cs="Arial"/>
      <w:spacing w:val="-8"/>
      <w:szCs w:val="20"/>
    </w:rPr>
  </w:style>
  <w:style w:type="character" w:customStyle="1" w:styleId="StyleunderlineArialNarrow9ptBold">
    <w:name w:val="Style underline + Arial Narrow 9 pt Bold"/>
    <w:basedOn w:val="underline"/>
    <w:rsid w:val="009D15AC"/>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9D15AC"/>
  </w:style>
  <w:style w:type="character" w:customStyle="1" w:styleId="StylecardCharCharArialNarrow9ptChar">
    <w:name w:val="Style card Char Char + Arial Narrow 9 pt Char"/>
    <w:basedOn w:val="cardCharCharChar"/>
    <w:link w:val="StylecardCharCharArialNarrow9pt"/>
    <w:rsid w:val="009D15AC"/>
    <w:rPr>
      <w:rFonts w:ascii="Arial" w:eastAsia="Times New Roman" w:hAnsi="Arial" w:cs="Arial"/>
      <w:spacing w:val="-8"/>
      <w:szCs w:val="20"/>
    </w:rPr>
  </w:style>
  <w:style w:type="character" w:customStyle="1" w:styleId="CardTextChar1">
    <w:name w:val="Card Text Char1"/>
    <w:basedOn w:val="DefaultParagraphFont"/>
    <w:rsid w:val="009D15AC"/>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9D15AC"/>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9D15AC"/>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9D15A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9D15A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9D15A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D15A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9D15AC"/>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9D15AC"/>
    <w:rPr>
      <w:rFonts w:eastAsia="Times New Roman"/>
      <w:szCs w:val="24"/>
    </w:rPr>
  </w:style>
  <w:style w:type="character" w:customStyle="1" w:styleId="TextsmallChar">
    <w:name w:val="Textsmall Char"/>
    <w:basedOn w:val="DefaultParagraphFont"/>
    <w:link w:val="Textsmall"/>
    <w:rsid w:val="009D15AC"/>
    <w:rPr>
      <w:rFonts w:ascii="Arial" w:eastAsia="Times New Roman" w:hAnsi="Arial" w:cs="Arial"/>
      <w:spacing w:val="-8"/>
      <w:szCs w:val="24"/>
    </w:rPr>
  </w:style>
  <w:style w:type="character" w:customStyle="1" w:styleId="CharChar111">
    <w:name w:val="Char Char111"/>
    <w:basedOn w:val="DefaultParagraphFont"/>
    <w:rsid w:val="009D15AC"/>
    <w:rPr>
      <w:rFonts w:cs="Arial"/>
      <w:bCs/>
      <w:szCs w:val="26"/>
      <w:u w:val="single"/>
      <w:lang w:val="en-US" w:eastAsia="en-US" w:bidi="ar-SA"/>
    </w:rPr>
  </w:style>
  <w:style w:type="character" w:customStyle="1" w:styleId="UnderlineBold">
    <w:name w:val="Underline + Bold"/>
    <w:uiPriority w:val="1"/>
    <w:qFormat/>
    <w:rsid w:val="009D15AC"/>
    <w:rPr>
      <w:b/>
      <w:sz w:val="20"/>
      <w:u w:val="single"/>
    </w:rPr>
  </w:style>
  <w:style w:type="paragraph" w:customStyle="1" w:styleId="cardtextsmall">
    <w:name w:val="card text small"/>
    <w:basedOn w:val="Normal"/>
    <w:qFormat/>
    <w:rsid w:val="009D15AC"/>
    <w:rPr>
      <w:rFonts w:ascii="Arial Narrow" w:eastAsia="Times New Roman" w:hAnsi="Arial Narrow"/>
      <w:szCs w:val="24"/>
    </w:rPr>
  </w:style>
  <w:style w:type="character" w:customStyle="1" w:styleId="AUnterdline">
    <w:name w:val="AUnterdline"/>
    <w:qFormat/>
    <w:rsid w:val="009D15AC"/>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9D15AC"/>
    <w:rPr>
      <w:rFonts w:ascii="Times New Roman" w:hAnsi="Times New Roman"/>
      <w:b/>
      <w:bCs/>
      <w:sz w:val="20"/>
      <w:u w:val="single"/>
      <w:bdr w:val="single" w:sz="4" w:space="0" w:color="auto"/>
    </w:rPr>
  </w:style>
  <w:style w:type="character" w:customStyle="1" w:styleId="highlightedsearchterm">
    <w:name w:val="highlightedsearchterm"/>
    <w:rsid w:val="009D15AC"/>
  </w:style>
  <w:style w:type="character" w:customStyle="1" w:styleId="StyleUnderline1">
    <w:name w:val="Style Underline1"/>
    <w:basedOn w:val="DefaultParagraphFont"/>
    <w:rsid w:val="009D15AC"/>
    <w:rPr>
      <w:rFonts w:ascii="Times New Roman" w:hAnsi="Times New Roman"/>
      <w:sz w:val="20"/>
      <w:u w:val="single"/>
    </w:rPr>
  </w:style>
  <w:style w:type="paragraph" w:customStyle="1" w:styleId="CardIndented">
    <w:name w:val="Card (Indented)"/>
    <w:basedOn w:val="Normal"/>
    <w:link w:val="CardIndentedChar"/>
    <w:qFormat/>
    <w:rsid w:val="009D15AC"/>
    <w:pPr>
      <w:ind w:left="288"/>
    </w:pPr>
  </w:style>
  <w:style w:type="paragraph" w:customStyle="1" w:styleId="StyleStyle49pt10">
    <w:name w:val="Style Style4 + 9 pt10"/>
    <w:basedOn w:val="Style4"/>
    <w:link w:val="StyleStyle49pt10Char"/>
    <w:qFormat/>
    <w:rsid w:val="009D15AC"/>
    <w:rPr>
      <w:rFonts w:cs="Times New Roman"/>
    </w:rPr>
  </w:style>
  <w:style w:type="character" w:customStyle="1" w:styleId="StyleStyle49pt10Char">
    <w:name w:val="Style Style4 + 9 pt10 Char"/>
    <w:basedOn w:val="Style4Char"/>
    <w:link w:val="StyleStyle49pt10"/>
    <w:rsid w:val="009D15AC"/>
    <w:rPr>
      <w:rFonts w:ascii="Arial" w:eastAsia="Times New Roman" w:hAnsi="Arial" w:cs="Times New Roman"/>
      <w:spacing w:val="-8"/>
      <w:szCs w:val="24"/>
      <w:u w:val="single"/>
    </w:rPr>
  </w:style>
  <w:style w:type="paragraph" w:customStyle="1" w:styleId="StyleStyle49ptBold7">
    <w:name w:val="Style Style4 + 9 pt Bold7"/>
    <w:basedOn w:val="Style4"/>
    <w:link w:val="StyleStyle49ptBold7Char"/>
    <w:qFormat/>
    <w:rsid w:val="009D15AC"/>
    <w:rPr>
      <w:rFonts w:cs="Times New Roman"/>
      <w:b/>
      <w:bCs/>
    </w:rPr>
  </w:style>
  <w:style w:type="character" w:customStyle="1" w:styleId="StyleStyle49ptBold7Char">
    <w:name w:val="Style Style4 + 9 pt Bold7 Char"/>
    <w:link w:val="StyleStyle49ptBold7"/>
    <w:rsid w:val="009D15AC"/>
    <w:rPr>
      <w:rFonts w:ascii="Arial" w:eastAsia="Times New Roman" w:hAnsi="Arial" w:cs="Times New Roman"/>
      <w:b/>
      <w:bCs/>
      <w:spacing w:val="-8"/>
      <w:szCs w:val="24"/>
      <w:u w:val="single"/>
    </w:rPr>
  </w:style>
  <w:style w:type="paragraph" w:customStyle="1" w:styleId="NormalUnderline">
    <w:name w:val="Normal Underline"/>
    <w:basedOn w:val="Normal"/>
    <w:link w:val="NormalUnderlineChar"/>
    <w:qFormat/>
    <w:rsid w:val="009D15AC"/>
    <w:pPr>
      <w:ind w:left="288"/>
    </w:pPr>
    <w:rPr>
      <w:rFonts w:eastAsia="Times New Roman"/>
      <w:szCs w:val="24"/>
      <w:u w:val="single"/>
    </w:rPr>
  </w:style>
  <w:style w:type="character" w:customStyle="1" w:styleId="NormalUnderlineChar">
    <w:name w:val="Normal Underline Char"/>
    <w:link w:val="NormalUnderline"/>
    <w:rsid w:val="009D15AC"/>
    <w:rPr>
      <w:rFonts w:ascii="Arial" w:eastAsia="Times New Roman" w:hAnsi="Arial" w:cs="Arial"/>
      <w:spacing w:val="-8"/>
      <w:szCs w:val="24"/>
      <w:u w:val="single"/>
    </w:rPr>
  </w:style>
  <w:style w:type="character" w:customStyle="1" w:styleId="DontRead">
    <w:name w:val="Don't Read"/>
    <w:qFormat/>
    <w:rsid w:val="009D15AC"/>
    <w:rPr>
      <w:rFonts w:ascii="Times New Roman" w:hAnsi="Times New Roman"/>
      <w:sz w:val="16"/>
    </w:rPr>
  </w:style>
  <w:style w:type="paragraph" w:customStyle="1" w:styleId="Underlinestyle">
    <w:name w:val="Underline style"/>
    <w:basedOn w:val="Normal"/>
    <w:qFormat/>
    <w:rsid w:val="009D15AC"/>
    <w:rPr>
      <w:rFonts w:eastAsia="Times New Roman"/>
      <w:szCs w:val="24"/>
      <w:u w:val="single"/>
    </w:rPr>
  </w:style>
  <w:style w:type="character" w:customStyle="1" w:styleId="Style11ptUnderline3">
    <w:name w:val="Style 11 pt Underline3"/>
    <w:rsid w:val="009D15AC"/>
    <w:rPr>
      <w:sz w:val="20"/>
      <w:u w:val="single"/>
    </w:rPr>
  </w:style>
  <w:style w:type="character" w:customStyle="1" w:styleId="27">
    <w:name w:val="27"/>
    <w:rsid w:val="009D15AC"/>
    <w:rPr>
      <w:rFonts w:cs="Arial"/>
      <w:bCs/>
      <w:sz w:val="20"/>
      <w:u w:val="single"/>
      <w:lang w:val="en-US" w:eastAsia="en-US" w:bidi="ar-SA"/>
    </w:rPr>
  </w:style>
  <w:style w:type="character" w:customStyle="1" w:styleId="2">
    <w:name w:val="2"/>
    <w:rsid w:val="009D15AC"/>
    <w:rPr>
      <w:rFonts w:cs="Arial"/>
      <w:bCs/>
      <w:sz w:val="20"/>
      <w:u w:val="single"/>
      <w:lang w:val="en-US" w:eastAsia="en-US" w:bidi="ar-SA"/>
    </w:rPr>
  </w:style>
  <w:style w:type="character" w:customStyle="1" w:styleId="Style9ptUnderline11">
    <w:name w:val="Style 9 pt Underline11"/>
    <w:basedOn w:val="DefaultParagraphFont"/>
    <w:rsid w:val="009D15AC"/>
    <w:rPr>
      <w:sz w:val="20"/>
      <w:u w:val="single"/>
    </w:rPr>
  </w:style>
  <w:style w:type="character" w:customStyle="1" w:styleId="Style9ptBoldUnderline5">
    <w:name w:val="Style 9 pt Bold Underline5"/>
    <w:basedOn w:val="DefaultParagraphFont"/>
    <w:rsid w:val="009D15AC"/>
    <w:rPr>
      <w:b/>
      <w:bCs/>
      <w:sz w:val="20"/>
      <w:u w:val="single"/>
    </w:rPr>
  </w:style>
  <w:style w:type="character" w:customStyle="1" w:styleId="CharChar114">
    <w:name w:val="Char Char114"/>
    <w:basedOn w:val="DefaultParagraphFont"/>
    <w:rsid w:val="009D15AC"/>
    <w:rPr>
      <w:rFonts w:cs="Arial"/>
      <w:bCs/>
      <w:szCs w:val="26"/>
      <w:u w:val="single"/>
      <w:lang w:val="en-US" w:eastAsia="en-US" w:bidi="ar-SA"/>
    </w:rPr>
  </w:style>
  <w:style w:type="character" w:customStyle="1" w:styleId="CharChar113">
    <w:name w:val="Char Char113"/>
    <w:basedOn w:val="DefaultParagraphFont"/>
    <w:rsid w:val="009D15AC"/>
    <w:rPr>
      <w:rFonts w:cs="Arial"/>
      <w:bCs/>
      <w:szCs w:val="26"/>
      <w:u w:val="single"/>
      <w:lang w:val="en-US" w:eastAsia="en-US" w:bidi="ar-SA"/>
    </w:rPr>
  </w:style>
  <w:style w:type="character" w:customStyle="1" w:styleId="CharChar112">
    <w:name w:val="Char Char112"/>
    <w:basedOn w:val="DefaultParagraphFont"/>
    <w:rsid w:val="009D15AC"/>
    <w:rPr>
      <w:rFonts w:cs="Arial"/>
      <w:bCs/>
      <w:szCs w:val="26"/>
      <w:u w:val="single"/>
      <w:lang w:val="en-US" w:eastAsia="en-US" w:bidi="ar-SA"/>
    </w:rPr>
  </w:style>
  <w:style w:type="character" w:customStyle="1" w:styleId="ssl0">
    <w:name w:val="ss_l0"/>
    <w:basedOn w:val="DefaultParagraphFont"/>
    <w:rsid w:val="009D15AC"/>
  </w:style>
  <w:style w:type="paragraph" w:styleId="CommentText">
    <w:name w:val="annotation text"/>
    <w:basedOn w:val="Normal"/>
    <w:link w:val="CommentTextChar"/>
    <w:uiPriority w:val="99"/>
    <w:rsid w:val="009D15AC"/>
    <w:rPr>
      <w:szCs w:val="20"/>
    </w:rPr>
  </w:style>
  <w:style w:type="character" w:customStyle="1" w:styleId="CommentTextChar">
    <w:name w:val="Comment Text Char"/>
    <w:basedOn w:val="DefaultParagraphFont"/>
    <w:link w:val="CommentText"/>
    <w:uiPriority w:val="99"/>
    <w:rsid w:val="009D15AC"/>
    <w:rPr>
      <w:rFonts w:ascii="Arial" w:hAnsi="Arial" w:cs="Arial"/>
      <w:spacing w:val="-8"/>
      <w:szCs w:val="20"/>
    </w:rPr>
  </w:style>
  <w:style w:type="character" w:customStyle="1" w:styleId="CommentSubjectChar">
    <w:name w:val="Comment Subject Char"/>
    <w:basedOn w:val="CommentTextChar"/>
    <w:link w:val="CommentSubject"/>
    <w:rsid w:val="009D15AC"/>
    <w:rPr>
      <w:rFonts w:ascii="Times New Roman" w:hAnsi="Times New Roman" w:cs="Times New Roman"/>
      <w:b/>
      <w:bCs/>
      <w:spacing w:val="-8"/>
      <w:sz w:val="24"/>
      <w:szCs w:val="20"/>
    </w:rPr>
  </w:style>
  <w:style w:type="paragraph" w:styleId="CommentSubject">
    <w:name w:val="annotation subject"/>
    <w:basedOn w:val="CommentText"/>
    <w:next w:val="CommentText"/>
    <w:link w:val="CommentSubjectChar"/>
    <w:rsid w:val="009D15AC"/>
    <w:rPr>
      <w:rFonts w:ascii="Times New Roman" w:hAnsi="Times New Roman" w:cs="Times New Roman"/>
      <w:b/>
      <w:bCs/>
      <w:sz w:val="24"/>
    </w:rPr>
  </w:style>
  <w:style w:type="character" w:customStyle="1" w:styleId="CommentSubjectChar1">
    <w:name w:val="Comment Subject Char1"/>
    <w:basedOn w:val="CommentTextChar"/>
    <w:uiPriority w:val="99"/>
    <w:semiHidden/>
    <w:rsid w:val="009D15AC"/>
    <w:rPr>
      <w:rFonts w:ascii="Arial" w:hAnsi="Arial" w:cs="Arial"/>
      <w:b/>
      <w:bCs/>
      <w:spacing w:val="-8"/>
      <w:szCs w:val="20"/>
    </w:rPr>
  </w:style>
  <w:style w:type="paragraph" w:customStyle="1" w:styleId="WW-Default1">
    <w:name w:val="WW-Default1"/>
    <w:basedOn w:val="Normal"/>
    <w:qFormat/>
    <w:rsid w:val="009D15AC"/>
    <w:pPr>
      <w:suppressAutoHyphens/>
    </w:pPr>
    <w:rPr>
      <w:rFonts w:eastAsia="Times New Roman"/>
      <w:b/>
      <w:bCs/>
      <w:szCs w:val="20"/>
      <w:lang w:eastAsia="ar-SA"/>
    </w:rPr>
  </w:style>
  <w:style w:type="paragraph" w:customStyle="1" w:styleId="Normal1">
    <w:name w:val="Normal1"/>
    <w:basedOn w:val="BodyText"/>
    <w:qFormat/>
    <w:rsid w:val="009D15AC"/>
  </w:style>
  <w:style w:type="character" w:customStyle="1" w:styleId="zoomme">
    <w:name w:val="zoomme"/>
    <w:basedOn w:val="DefaultParagraphFont"/>
    <w:rsid w:val="009D15AC"/>
  </w:style>
  <w:style w:type="character" w:customStyle="1" w:styleId="Date1">
    <w:name w:val="Date1"/>
    <w:basedOn w:val="DefaultParagraphFont"/>
    <w:rsid w:val="009D15AC"/>
  </w:style>
  <w:style w:type="character" w:customStyle="1" w:styleId="classauthor">
    <w:name w:val="class=&quot;author&quot;"/>
    <w:basedOn w:val="DefaultParagraphFont"/>
    <w:rsid w:val="009D15AC"/>
  </w:style>
  <w:style w:type="paragraph" w:customStyle="1" w:styleId="CardStyle">
    <w:name w:val="Card Style"/>
    <w:basedOn w:val="Normal"/>
    <w:link w:val="CardStyleChar"/>
    <w:qFormat/>
    <w:rsid w:val="009D15AC"/>
    <w:rPr>
      <w:rFonts w:eastAsia="Times New Roman"/>
      <w:szCs w:val="24"/>
    </w:rPr>
  </w:style>
  <w:style w:type="character" w:customStyle="1" w:styleId="CharCharChar">
    <w:name w:val="Char Char Char"/>
    <w:basedOn w:val="DefaultParagraphFont"/>
    <w:rsid w:val="009D15AC"/>
    <w:rPr>
      <w:rFonts w:cs="Arial"/>
      <w:bCs/>
      <w:szCs w:val="26"/>
      <w:u w:val="single"/>
      <w:lang w:val="en-US" w:eastAsia="en-US" w:bidi="ar-SA"/>
    </w:rPr>
  </w:style>
  <w:style w:type="character" w:customStyle="1" w:styleId="BoldUnderlineChar0">
    <w:name w:val="Bold Underline Char"/>
    <w:rsid w:val="009D15AC"/>
    <w:rPr>
      <w:rFonts w:ascii="Times New Roman" w:eastAsia="Times New Roman" w:hAnsi="Times New Roman"/>
      <w:b/>
      <w:bCs/>
      <w:szCs w:val="24"/>
      <w:u w:val="single"/>
    </w:rPr>
  </w:style>
  <w:style w:type="character" w:customStyle="1" w:styleId="texto1">
    <w:name w:val="texto1"/>
    <w:rsid w:val="009D15AC"/>
  </w:style>
  <w:style w:type="character" w:customStyle="1" w:styleId="apple-style-span">
    <w:name w:val="apple-style-span"/>
    <w:rsid w:val="009D15AC"/>
  </w:style>
  <w:style w:type="paragraph" w:customStyle="1" w:styleId="citenon-bold">
    <w:name w:val="cite non-bold"/>
    <w:basedOn w:val="Normal"/>
    <w:link w:val="citenon-boldChar"/>
    <w:qFormat/>
    <w:rsid w:val="009D15AC"/>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D15AC"/>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D15AC"/>
    <w:rPr>
      <w:rFonts w:ascii="Arial" w:eastAsia="Times New Roman" w:hAnsi="Arial" w:cs="Arial"/>
      <w:b/>
      <w:spacing w:val="-8"/>
      <w:sz w:val="24"/>
      <w:szCs w:val="28"/>
    </w:rPr>
  </w:style>
  <w:style w:type="paragraph" w:customStyle="1" w:styleId="Style23">
    <w:name w:val="Style23"/>
    <w:basedOn w:val="Normal"/>
    <w:uiPriority w:val="99"/>
    <w:qFormat/>
    <w:rsid w:val="009D15AC"/>
    <w:pPr>
      <w:widowControl w:val="0"/>
      <w:autoSpaceDE w:val="0"/>
      <w:autoSpaceDN w:val="0"/>
      <w:adjustRightInd w:val="0"/>
      <w:spacing w:line="209" w:lineRule="exact"/>
    </w:pPr>
    <w:rPr>
      <w:rFonts w:eastAsia="SimSu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9D15AC"/>
    <w:rPr>
      <w:rFonts w:ascii="Arial" w:eastAsia="Times New Roman" w:hAnsi="Arial" w:cs="Arial"/>
      <w:spacing w:val="-8"/>
      <w:szCs w:val="24"/>
      <w:lang w:bidi="en-US"/>
    </w:rPr>
  </w:style>
  <w:style w:type="character" w:customStyle="1" w:styleId="gray">
    <w:name w:val="gray"/>
    <w:basedOn w:val="DefaultParagraphFont"/>
    <w:rsid w:val="009D15AC"/>
  </w:style>
  <w:style w:type="paragraph" w:customStyle="1" w:styleId="Tagtemplate">
    <w:name w:val="Tagtemplate"/>
    <w:basedOn w:val="Normal"/>
    <w:link w:val="TagtemplateChar"/>
    <w:autoRedefine/>
    <w:qFormat/>
    <w:rsid w:val="009D15AC"/>
    <w:pPr>
      <w:keepNext/>
      <w:keepLines/>
    </w:pPr>
    <w:rPr>
      <w:rFonts w:eastAsia="Calibri"/>
      <w:b/>
    </w:rPr>
  </w:style>
  <w:style w:type="character" w:customStyle="1" w:styleId="TagtemplateChar">
    <w:name w:val="Tagtemplate Char"/>
    <w:basedOn w:val="DefaultParagraphFont"/>
    <w:link w:val="Tagtemplate"/>
    <w:rsid w:val="009D15AC"/>
    <w:rPr>
      <w:rFonts w:ascii="Arial" w:eastAsia="Calibri" w:hAnsi="Arial" w:cs="Arial"/>
      <w:b/>
      <w:spacing w:val="-8"/>
    </w:rPr>
  </w:style>
  <w:style w:type="character" w:customStyle="1" w:styleId="Styleunderline11ptBorderSinglesolidlineAuto05p">
    <w:name w:val="Style underline + 11 pt Border: : (Single solid line Auto  0.5 p..."/>
    <w:rsid w:val="009D15AC"/>
    <w:rPr>
      <w:sz w:val="20"/>
      <w:u w:val="single"/>
      <w:bdr w:val="single" w:sz="4" w:space="0" w:color="auto"/>
    </w:rPr>
  </w:style>
  <w:style w:type="paragraph" w:customStyle="1" w:styleId="Citation-FirstLine">
    <w:name w:val="Citation - First Line"/>
    <w:basedOn w:val="Normal"/>
    <w:next w:val="Normal"/>
    <w:autoRedefine/>
    <w:qFormat/>
    <w:rsid w:val="009D15AC"/>
    <w:pPr>
      <w:spacing w:line="240" w:lineRule="atLeast"/>
      <w:jc w:val="both"/>
    </w:pPr>
    <w:rPr>
      <w:rFonts w:ascii="Book Antiqua" w:eastAsia="Times New Roman" w:hAnsi="Book Antiqua"/>
      <w:szCs w:val="24"/>
    </w:rPr>
  </w:style>
  <w:style w:type="character" w:customStyle="1" w:styleId="CardText-Underlined">
    <w:name w:val="Card Text - Underlined"/>
    <w:rsid w:val="009D15AC"/>
    <w:rPr>
      <w:b/>
      <w:sz w:val="20"/>
      <w:u w:val="single"/>
    </w:rPr>
  </w:style>
  <w:style w:type="paragraph" w:customStyle="1" w:styleId="Citation-Complete">
    <w:name w:val="Citation - Complete"/>
    <w:basedOn w:val="Normal"/>
    <w:next w:val="Normal"/>
    <w:link w:val="Citation-CompleteChar"/>
    <w:autoRedefine/>
    <w:qFormat/>
    <w:rsid w:val="009D15AC"/>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9D15AC"/>
    <w:rPr>
      <w:rFonts w:ascii="Book Antiqua" w:eastAsia="Times New Roman" w:hAnsi="Book Antiqua" w:cs="Arial"/>
      <w:spacing w:val="-8"/>
      <w:szCs w:val="24"/>
    </w:rPr>
  </w:style>
  <w:style w:type="character" w:customStyle="1" w:styleId="MicroTextChar">
    <w:name w:val="MicroText Char"/>
    <w:link w:val="MicroText"/>
    <w:rsid w:val="009D15AC"/>
    <w:rPr>
      <w:rFonts w:ascii="Arial Narrow" w:hAnsi="Arial Narrow"/>
      <w:sz w:val="12"/>
      <w:szCs w:val="24"/>
    </w:rPr>
  </w:style>
  <w:style w:type="paragraph" w:customStyle="1" w:styleId="TagCite">
    <w:name w:val="Tag/Cite"/>
    <w:basedOn w:val="Normal"/>
    <w:qFormat/>
    <w:rsid w:val="009D15AC"/>
    <w:rPr>
      <w:rFonts w:eastAsia="Times New Roman"/>
      <w:b/>
      <w:szCs w:val="24"/>
    </w:rPr>
  </w:style>
  <w:style w:type="character" w:customStyle="1" w:styleId="Style11ptItalicUnderline">
    <w:name w:val="Style 11 pt Italic Underline"/>
    <w:basedOn w:val="DefaultParagraphFont"/>
    <w:rsid w:val="009D15AC"/>
    <w:rPr>
      <w:i/>
      <w:iCs/>
      <w:sz w:val="20"/>
      <w:u w:val="single"/>
    </w:rPr>
  </w:style>
  <w:style w:type="character" w:customStyle="1" w:styleId="Style11ptItalic">
    <w:name w:val="Style 11 pt Italic"/>
    <w:basedOn w:val="DefaultParagraphFont"/>
    <w:rsid w:val="009D15AC"/>
    <w:rPr>
      <w:rFonts w:ascii="Times New Roman" w:hAnsi="Times New Roman"/>
      <w:i/>
      <w:iCs/>
      <w:sz w:val="20"/>
    </w:rPr>
  </w:style>
  <w:style w:type="character" w:customStyle="1" w:styleId="BoldandUnderlineChar">
    <w:name w:val="Bold and Underline Char"/>
    <w:basedOn w:val="DefaultParagraphFont"/>
    <w:link w:val="BoldandUnderline"/>
    <w:locked/>
    <w:rsid w:val="009D15AC"/>
    <w:rPr>
      <w:b/>
      <w:szCs w:val="24"/>
      <w:u w:val="single"/>
    </w:rPr>
  </w:style>
  <w:style w:type="paragraph" w:customStyle="1" w:styleId="BoldandUnderline">
    <w:name w:val="Bold and Underline"/>
    <w:basedOn w:val="Normal"/>
    <w:link w:val="BoldandUnderlineChar"/>
    <w:qFormat/>
    <w:rsid w:val="009D15AC"/>
    <w:rPr>
      <w:rFonts w:asciiTheme="minorHAnsi" w:hAnsiTheme="minorHAnsi" w:cstheme="minorBidi"/>
      <w:b/>
      <w:szCs w:val="24"/>
      <w:u w:val="single"/>
    </w:rPr>
  </w:style>
  <w:style w:type="character" w:customStyle="1" w:styleId="hdr">
    <w:name w:val="hdr"/>
    <w:basedOn w:val="DefaultParagraphFont"/>
    <w:rsid w:val="009D15AC"/>
  </w:style>
  <w:style w:type="paragraph" w:customStyle="1" w:styleId="StyleStyle49ptBold3">
    <w:name w:val="Style Style4 + 9 pt Bold3"/>
    <w:basedOn w:val="Style4"/>
    <w:link w:val="StyleStyle49ptBold3Char"/>
    <w:qFormat/>
    <w:rsid w:val="009D15AC"/>
    <w:rPr>
      <w:rFonts w:cs="Times New Roman"/>
      <w:b/>
      <w:bCs/>
    </w:rPr>
  </w:style>
  <w:style w:type="character" w:customStyle="1" w:styleId="StyleStyle49ptBold3Char">
    <w:name w:val="Style Style4 + 9 pt Bold3 Char"/>
    <w:basedOn w:val="Style4Char"/>
    <w:link w:val="StyleStyle49ptBold3"/>
    <w:rsid w:val="009D15AC"/>
    <w:rPr>
      <w:rFonts w:ascii="Arial" w:eastAsia="Times New Roman" w:hAnsi="Arial" w:cs="Times New Roman"/>
      <w:b/>
      <w:bCs/>
      <w:spacing w:val="-8"/>
      <w:szCs w:val="24"/>
      <w:u w:val="single"/>
    </w:rPr>
  </w:style>
  <w:style w:type="character" w:customStyle="1" w:styleId="Style9ptUnderline6">
    <w:name w:val="Style 9 pt Underline6"/>
    <w:basedOn w:val="DefaultParagraphFont"/>
    <w:rsid w:val="009D15AC"/>
    <w:rPr>
      <w:sz w:val="20"/>
      <w:u w:val="single"/>
    </w:rPr>
  </w:style>
  <w:style w:type="character" w:customStyle="1" w:styleId="ct-with-fmlt">
    <w:name w:val="ct-with-fmlt"/>
    <w:basedOn w:val="DefaultParagraphFont"/>
    <w:rsid w:val="009D15AC"/>
  </w:style>
  <w:style w:type="paragraph" w:customStyle="1" w:styleId="TagText">
    <w:name w:val="TagText"/>
    <w:basedOn w:val="Normal"/>
    <w:uiPriority w:val="99"/>
    <w:qFormat/>
    <w:rsid w:val="009D15AC"/>
    <w:rPr>
      <w:rFonts w:eastAsiaTheme="minorEastAsia"/>
      <w:b/>
      <w:szCs w:val="24"/>
    </w:rPr>
  </w:style>
  <w:style w:type="paragraph" w:customStyle="1" w:styleId="StyleStyle49pt">
    <w:name w:val="Style Style4 + 9 pt"/>
    <w:basedOn w:val="Normal"/>
    <w:link w:val="StyleStyle49ptChar"/>
    <w:qFormat/>
    <w:rsid w:val="009D15AC"/>
    <w:rPr>
      <w:rFonts w:eastAsia="Times New Roman"/>
      <w:szCs w:val="24"/>
      <w:u w:val="single"/>
    </w:rPr>
  </w:style>
  <w:style w:type="character" w:customStyle="1" w:styleId="StyleStyle49ptChar">
    <w:name w:val="Style Style4 + 9 pt Char"/>
    <w:basedOn w:val="DefaultParagraphFont"/>
    <w:link w:val="StyleStyle49pt"/>
    <w:rsid w:val="009D15AC"/>
    <w:rPr>
      <w:rFonts w:ascii="Arial" w:eastAsia="Times New Roman" w:hAnsi="Arial" w:cs="Arial"/>
      <w:spacing w:val="-8"/>
      <w:szCs w:val="24"/>
      <w:u w:val="single"/>
    </w:rPr>
  </w:style>
  <w:style w:type="paragraph" w:customStyle="1" w:styleId="StyleStyle49ptBold">
    <w:name w:val="Style Style4 + 9 pt Bold"/>
    <w:basedOn w:val="Normal"/>
    <w:link w:val="StyleStyle49ptBoldChar"/>
    <w:qFormat/>
    <w:rsid w:val="009D15AC"/>
    <w:rPr>
      <w:rFonts w:eastAsia="Times New Roman"/>
      <w:b/>
      <w:bCs/>
      <w:szCs w:val="24"/>
      <w:u w:val="single"/>
    </w:rPr>
  </w:style>
  <w:style w:type="character" w:customStyle="1" w:styleId="StyleStyle49ptBoldChar">
    <w:name w:val="Style Style4 + 9 pt Bold Char"/>
    <w:basedOn w:val="DefaultParagraphFont"/>
    <w:link w:val="StyleStyle49ptBold"/>
    <w:rsid w:val="009D15AC"/>
    <w:rPr>
      <w:rFonts w:ascii="Arial" w:eastAsia="Times New Roman" w:hAnsi="Arial" w:cs="Arial"/>
      <w:b/>
      <w:bCs/>
      <w:spacing w:val="-8"/>
      <w:szCs w:val="24"/>
      <w:u w:val="single"/>
    </w:rPr>
  </w:style>
  <w:style w:type="paragraph" w:customStyle="1" w:styleId="StyleStyle49ptBoldItalic">
    <w:name w:val="Style Style4 + 9 pt Bold Italic"/>
    <w:basedOn w:val="Normal"/>
    <w:link w:val="StyleStyle49ptBoldItalicChar"/>
    <w:qFormat/>
    <w:rsid w:val="009D15AC"/>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9D15AC"/>
    <w:rPr>
      <w:rFonts w:ascii="Arial" w:eastAsia="Times New Roman" w:hAnsi="Arial" w:cs="Arial"/>
      <w:b/>
      <w:bCs/>
      <w:i/>
      <w:iCs/>
      <w:spacing w:val="-8"/>
      <w:szCs w:val="24"/>
      <w:u w:val="single"/>
    </w:rPr>
  </w:style>
  <w:style w:type="paragraph" w:customStyle="1" w:styleId="StyleUnderlined11ptBold">
    <w:name w:val="Style Underlined + 11 pt Bold"/>
    <w:link w:val="StyleUnderlined11ptBoldChar"/>
    <w:qFormat/>
    <w:rsid w:val="009D15AC"/>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9D15AC"/>
    <w:rPr>
      <w:rFonts w:ascii="Arial" w:eastAsia="Times New Roman" w:hAnsi="Arial" w:cs="Arial"/>
      <w:b/>
      <w:bCs/>
      <w:szCs w:val="24"/>
      <w:u w:val="single"/>
    </w:rPr>
  </w:style>
  <w:style w:type="paragraph" w:customStyle="1" w:styleId="StyleUnderlined11pt">
    <w:name w:val="Style Underlined + 11 pt"/>
    <w:link w:val="StyleUnderlined11ptChar"/>
    <w:qFormat/>
    <w:rsid w:val="009D15AC"/>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9D15AC"/>
    <w:rPr>
      <w:rFonts w:ascii="Arial" w:eastAsia="Times New Roman" w:hAnsi="Arial" w:cs="Arial"/>
      <w:szCs w:val="24"/>
      <w:u w:val="single"/>
    </w:rPr>
  </w:style>
  <w:style w:type="character" w:customStyle="1" w:styleId="newscontent">
    <w:name w:val="newscontent"/>
    <w:rsid w:val="009D15AC"/>
  </w:style>
  <w:style w:type="character" w:customStyle="1" w:styleId="StyleUnderlinePatternClearYellow">
    <w:name w:val="Style Underline Pattern: Clear (Yellow)"/>
    <w:basedOn w:val="DefaultParagraphFont"/>
    <w:rsid w:val="009D15AC"/>
    <w:rPr>
      <w:u w:val="single"/>
      <w:shd w:val="clear" w:color="auto" w:fill="00FF00"/>
    </w:rPr>
  </w:style>
  <w:style w:type="paragraph" w:customStyle="1" w:styleId="StyleUnderlineChar11pt3">
    <w:name w:val="Style Underline Char + 11 pt3"/>
    <w:link w:val="StyleUnderlineChar11pt3Char"/>
    <w:qFormat/>
    <w:rsid w:val="009D15AC"/>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9D15AC"/>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9D15AC"/>
    <w:rPr>
      <w:b w:val="0"/>
      <w:bCs/>
      <w:u w:val="single"/>
    </w:rPr>
  </w:style>
  <w:style w:type="character" w:customStyle="1" w:styleId="date-display-single">
    <w:name w:val="date-display-single"/>
    <w:basedOn w:val="DefaultParagraphFont"/>
    <w:rsid w:val="009D15AC"/>
  </w:style>
  <w:style w:type="character" w:customStyle="1" w:styleId="CommentTextChar1">
    <w:name w:val="Comment Text Char1"/>
    <w:basedOn w:val="DefaultParagraphFont"/>
    <w:uiPriority w:val="99"/>
    <w:rsid w:val="009D15AC"/>
    <w:rPr>
      <w:rFonts w:ascii="Times New Roman" w:hAnsi="Times New Roman" w:cs="Times New Roman"/>
      <w:sz w:val="20"/>
      <w:szCs w:val="20"/>
    </w:rPr>
  </w:style>
  <w:style w:type="character" w:customStyle="1" w:styleId="BodyTextChar1">
    <w:name w:val="Body Text Char1"/>
    <w:aliases w:val="Very Small Text Char1"/>
    <w:basedOn w:val="DefaultParagraphFont"/>
    <w:uiPriority w:val="99"/>
    <w:rsid w:val="009D15AC"/>
    <w:rPr>
      <w:rFonts w:ascii="Times New Roman" w:hAnsi="Times New Roman" w:cs="Times New Roman"/>
      <w:sz w:val="20"/>
    </w:rPr>
  </w:style>
  <w:style w:type="paragraph" w:customStyle="1" w:styleId="Cite2">
    <w:name w:val="Cite 2"/>
    <w:basedOn w:val="Normal"/>
    <w:qFormat/>
    <w:rsid w:val="009D15AC"/>
    <w:rPr>
      <w:rFonts w:eastAsia="MS Mincho"/>
      <w:b/>
      <w:szCs w:val="24"/>
      <w:u w:val="single"/>
    </w:rPr>
  </w:style>
  <w:style w:type="character" w:customStyle="1" w:styleId="StyleunderlineBold">
    <w:name w:val="Style underline + Bold"/>
    <w:basedOn w:val="underline"/>
    <w:rsid w:val="009D15AC"/>
    <w:rPr>
      <w:rFonts w:ascii="Times New Roman" w:hAnsi="Times New Roman" w:cs="Times New Roman"/>
      <w:bCs/>
      <w:sz w:val="20"/>
      <w:u w:val="single"/>
    </w:rPr>
  </w:style>
  <w:style w:type="paragraph" w:customStyle="1" w:styleId="cards0">
    <w:name w:val="cards"/>
    <w:basedOn w:val="Cites0"/>
    <w:qFormat/>
    <w:rsid w:val="009D15AC"/>
    <w:pPr>
      <w:widowControl/>
      <w:jc w:val="left"/>
    </w:pPr>
    <w:rPr>
      <w:szCs w:val="22"/>
    </w:rPr>
  </w:style>
  <w:style w:type="character" w:customStyle="1" w:styleId="Style10ptUnderline">
    <w:name w:val="Style 10 pt Underline"/>
    <w:basedOn w:val="DefaultParagraphFont"/>
    <w:rsid w:val="009D15AC"/>
    <w:rPr>
      <w:sz w:val="20"/>
      <w:u w:val="single"/>
    </w:rPr>
  </w:style>
  <w:style w:type="character" w:styleId="HTMLCite">
    <w:name w:val="HTML Cite"/>
    <w:uiPriority w:val="99"/>
    <w:rsid w:val="009D15AC"/>
    <w:rPr>
      <w:i/>
      <w:iCs/>
    </w:rPr>
  </w:style>
  <w:style w:type="character" w:customStyle="1" w:styleId="slug-pub-date">
    <w:name w:val="slug-pub-date"/>
    <w:basedOn w:val="DefaultParagraphFont"/>
    <w:rsid w:val="009D15AC"/>
  </w:style>
  <w:style w:type="character" w:customStyle="1" w:styleId="slug-vol">
    <w:name w:val="slug-vol"/>
    <w:basedOn w:val="DefaultParagraphFont"/>
    <w:rsid w:val="009D15AC"/>
  </w:style>
  <w:style w:type="character" w:customStyle="1" w:styleId="slug-issue">
    <w:name w:val="slug-issue"/>
    <w:basedOn w:val="DefaultParagraphFont"/>
    <w:rsid w:val="009D15AC"/>
  </w:style>
  <w:style w:type="character" w:customStyle="1" w:styleId="slug-pages">
    <w:name w:val="slug-pages"/>
    <w:basedOn w:val="DefaultParagraphFont"/>
    <w:rsid w:val="009D15AC"/>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9D15AC"/>
    <w:rPr>
      <w:b/>
      <w:bCs/>
      <w:strike w:val="0"/>
      <w:dstrike w:val="0"/>
      <w:sz w:val="24"/>
      <w:u w:val="none"/>
      <w:effect w:val="none"/>
    </w:rPr>
  </w:style>
  <w:style w:type="paragraph" w:customStyle="1" w:styleId="Tag2">
    <w:name w:val="Tag2"/>
    <w:basedOn w:val="Normal"/>
    <w:autoRedefine/>
    <w:qFormat/>
    <w:rsid w:val="009D15AC"/>
    <w:pPr>
      <w:spacing w:before="120"/>
    </w:pPr>
    <w:rPr>
      <w:b/>
      <w:sz w:val="26"/>
    </w:rPr>
  </w:style>
  <w:style w:type="character" w:customStyle="1" w:styleId="tagchar">
    <w:name w:val="tagchar"/>
    <w:basedOn w:val="DefaultParagraphFont"/>
    <w:rsid w:val="009D15AC"/>
  </w:style>
  <w:style w:type="paragraph" w:customStyle="1" w:styleId="NormalText">
    <w:name w:val="Normal Text"/>
    <w:basedOn w:val="Normal"/>
    <w:link w:val="NormalTextChar"/>
    <w:autoRedefine/>
    <w:qFormat/>
    <w:rsid w:val="009D15AC"/>
    <w:pPr>
      <w:jc w:val="both"/>
    </w:pPr>
    <w:rPr>
      <w:rFonts w:eastAsia="Times New Roman"/>
      <w:szCs w:val="26"/>
    </w:rPr>
  </w:style>
  <w:style w:type="character" w:customStyle="1" w:styleId="pmterms11">
    <w:name w:val="pmterms11"/>
    <w:basedOn w:val="DefaultParagraphFont"/>
    <w:rsid w:val="009D15AC"/>
    <w:rPr>
      <w:b/>
      <w:bCs/>
      <w:i w:val="0"/>
      <w:iCs w:val="0"/>
      <w:color w:val="000000"/>
    </w:rPr>
  </w:style>
  <w:style w:type="character" w:customStyle="1" w:styleId="StyleUnderlineChar9ptBold">
    <w:name w:val="Style Underline Char + 9 pt Bold"/>
    <w:basedOn w:val="DefaultParagraphFont"/>
    <w:rsid w:val="009D15AC"/>
    <w:rPr>
      <w:rFonts w:ascii="Times New Roman" w:hAnsi="Times New Roman"/>
      <w:b/>
      <w:bCs/>
      <w:sz w:val="20"/>
      <w:u w:val="single"/>
      <w:lang w:val="en-US" w:eastAsia="en-US" w:bidi="ar-SA"/>
    </w:rPr>
  </w:style>
  <w:style w:type="character" w:customStyle="1" w:styleId="Style8pt">
    <w:name w:val="Style 8 pt"/>
    <w:basedOn w:val="DefaultParagraphFont"/>
    <w:rsid w:val="009D15AC"/>
    <w:rPr>
      <w:sz w:val="20"/>
    </w:rPr>
  </w:style>
  <w:style w:type="character" w:customStyle="1" w:styleId="UnderlineChar5Char">
    <w:name w:val="Underline Char5 Char"/>
    <w:basedOn w:val="DefaultParagraphFont"/>
    <w:rsid w:val="009D15AC"/>
    <w:rPr>
      <w:szCs w:val="24"/>
      <w:u w:val="single"/>
      <w:lang w:val="en-US" w:eastAsia="en-US" w:bidi="ar-SA"/>
    </w:rPr>
  </w:style>
  <w:style w:type="character" w:customStyle="1" w:styleId="BoldandUnderlineChar2Char1">
    <w:name w:val="Bold and Underline Char2 Char1"/>
    <w:basedOn w:val="DefaultParagraphFont"/>
    <w:rsid w:val="009D15A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D15A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D15AC"/>
    <w:rPr>
      <w:szCs w:val="24"/>
      <w:u w:val="single"/>
      <w:lang w:val="en-US" w:eastAsia="en-US" w:bidi="ar-SA"/>
    </w:rPr>
  </w:style>
  <w:style w:type="paragraph" w:customStyle="1" w:styleId="Language">
    <w:name w:val="Language"/>
    <w:basedOn w:val="Normal"/>
    <w:link w:val="LanguageChar"/>
    <w:qFormat/>
    <w:rsid w:val="009D15AC"/>
    <w:rPr>
      <w:rFonts w:eastAsia="Times New Roman"/>
      <w:strike/>
      <w:szCs w:val="20"/>
    </w:rPr>
  </w:style>
  <w:style w:type="character" w:customStyle="1" w:styleId="LanguageChar">
    <w:name w:val="Language Char"/>
    <w:basedOn w:val="DefaultParagraphFont"/>
    <w:link w:val="Language"/>
    <w:rsid w:val="009D15AC"/>
    <w:rPr>
      <w:rFonts w:ascii="Arial" w:eastAsia="Times New Roman" w:hAnsi="Arial" w:cs="Arial"/>
      <w:strike/>
      <w:spacing w:val="-8"/>
      <w:szCs w:val="20"/>
    </w:rPr>
  </w:style>
  <w:style w:type="paragraph" w:customStyle="1" w:styleId="UnderlineChar3">
    <w:name w:val="Underline Char3"/>
    <w:basedOn w:val="Normal"/>
    <w:link w:val="UnderlineChar3Char"/>
    <w:qFormat/>
    <w:rsid w:val="009D15AC"/>
    <w:rPr>
      <w:rFonts w:eastAsia="Times New Roman"/>
      <w:szCs w:val="24"/>
      <w:u w:val="single"/>
    </w:rPr>
  </w:style>
  <w:style w:type="character" w:customStyle="1" w:styleId="UnderlineChar3Char">
    <w:name w:val="Underline Char3 Char"/>
    <w:basedOn w:val="DefaultParagraphFont"/>
    <w:link w:val="UnderlineChar3"/>
    <w:rsid w:val="009D15AC"/>
    <w:rPr>
      <w:rFonts w:ascii="Arial" w:eastAsia="Times New Roman" w:hAnsi="Arial" w:cs="Arial"/>
      <w:spacing w:val="-8"/>
      <w:szCs w:val="24"/>
      <w:u w:val="single"/>
    </w:rPr>
  </w:style>
  <w:style w:type="paragraph" w:customStyle="1" w:styleId="BoldandUnderlineChar3Char">
    <w:name w:val="Bold and Underline Char3 Char"/>
    <w:basedOn w:val="Normal"/>
    <w:link w:val="BoldandUnderlineChar3CharChar"/>
    <w:qFormat/>
    <w:rsid w:val="009D15AC"/>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9D15AC"/>
    <w:rPr>
      <w:rFonts w:ascii="Arial" w:eastAsia="Times New Roman" w:hAnsi="Arial" w:cs="Arial"/>
      <w:b/>
      <w:spacing w:val="-8"/>
      <w:szCs w:val="24"/>
      <w:u w:val="single"/>
    </w:rPr>
  </w:style>
  <w:style w:type="character" w:customStyle="1" w:styleId="UnderlineChar1">
    <w:name w:val="Underline Char1"/>
    <w:basedOn w:val="DefaultParagraphFont"/>
    <w:rsid w:val="009D15AC"/>
    <w:rPr>
      <w:szCs w:val="24"/>
      <w:u w:val="single"/>
      <w:lang w:val="en-US" w:eastAsia="en-US" w:bidi="ar-SA"/>
    </w:rPr>
  </w:style>
  <w:style w:type="character" w:customStyle="1" w:styleId="BoldandUnderlineChar1Char2Char">
    <w:name w:val="Bold and Underline Char1 Char2 Char"/>
    <w:basedOn w:val="DefaultParagraphFont"/>
    <w:rsid w:val="009D15AC"/>
    <w:rPr>
      <w:b/>
      <w:szCs w:val="24"/>
      <w:u w:val="single"/>
      <w:lang w:val="en-US" w:eastAsia="en-US" w:bidi="ar-SA"/>
    </w:rPr>
  </w:style>
  <w:style w:type="character" w:customStyle="1" w:styleId="SmalltextChar">
    <w:name w:val="Small text Char"/>
    <w:aliases w:val="Quote1 Char1"/>
    <w:link w:val="Smalltext"/>
    <w:rsid w:val="009D15AC"/>
    <w:rPr>
      <w:rFonts w:ascii="Arial Narrow" w:eastAsia="Times New Roman" w:hAnsi="Arial Narrow" w:cs="Arial"/>
      <w:spacing w:val="-8"/>
      <w:szCs w:val="24"/>
    </w:rPr>
  </w:style>
  <w:style w:type="paragraph" w:customStyle="1" w:styleId="HotRoute">
    <w:name w:val="Hot Route"/>
    <w:basedOn w:val="Normal"/>
    <w:link w:val="HotRouteChar0"/>
    <w:qFormat/>
    <w:rsid w:val="009D15AC"/>
    <w:pPr>
      <w:ind w:left="144"/>
    </w:pPr>
    <w:rPr>
      <w:rFonts w:eastAsia="Times New Roman"/>
      <w:szCs w:val="24"/>
    </w:rPr>
  </w:style>
  <w:style w:type="paragraph" w:customStyle="1" w:styleId="Cardstyle0">
    <w:name w:val="Cardstyle"/>
    <w:basedOn w:val="Normal"/>
    <w:next w:val="Normal"/>
    <w:qFormat/>
    <w:rsid w:val="009D15AC"/>
    <w:rPr>
      <w:rFonts w:eastAsia="Times New Roman"/>
      <w:szCs w:val="24"/>
    </w:rPr>
  </w:style>
  <w:style w:type="character" w:customStyle="1" w:styleId="Style12ptBoldUnderline1">
    <w:name w:val="Style 12 pt Bold Underline1"/>
    <w:basedOn w:val="DefaultParagraphFont"/>
    <w:rsid w:val="009D15AC"/>
    <w:rPr>
      <w:b/>
      <w:bCs/>
      <w:sz w:val="24"/>
      <w:u w:val="single"/>
    </w:rPr>
  </w:style>
  <w:style w:type="character" w:customStyle="1" w:styleId="StyleEmphasisArial12ptBoldNotItalic">
    <w:name w:val="Style Emphasis + Arial 12 pt Bold Not Italic"/>
    <w:basedOn w:val="Emphasis"/>
    <w:rsid w:val="009D15AC"/>
    <w:rPr>
      <w:rFonts w:ascii="Arial" w:hAnsi="Arial" w:cs="Times New Roman"/>
      <w:b w:val="0"/>
      <w:bCs/>
      <w:i/>
      <w:iCs/>
      <w:sz w:val="24"/>
      <w:u w:val="single"/>
      <w:bdr w:val="single" w:sz="8" w:space="0" w:color="auto"/>
    </w:rPr>
  </w:style>
  <w:style w:type="character" w:customStyle="1" w:styleId="DebateHighlighted">
    <w:name w:val="Debate Highlighted"/>
    <w:qFormat/>
    <w:rsid w:val="009D15AC"/>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9D15AC"/>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9D15AC"/>
    <w:pPr>
      <w:ind w:left="360"/>
    </w:pPr>
    <w:rPr>
      <w:rFonts w:ascii="SimSun" w:eastAsia="SimSun" w:hAnsi="SimSun" w:cstheme="minorBidi"/>
      <w:sz w:val="15"/>
      <w:szCs w:val="24"/>
      <w:lang w:eastAsia="zh-CN"/>
    </w:rPr>
  </w:style>
  <w:style w:type="paragraph" w:customStyle="1" w:styleId="AuthorDate">
    <w:name w:val="AuthorDate"/>
    <w:next w:val="Normal"/>
    <w:link w:val="AuthorDateChar"/>
    <w:qFormat/>
    <w:rsid w:val="009D15AC"/>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9D15AC"/>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9D15AC"/>
    <w:rPr>
      <w:rFonts w:ascii="Times New Roman" w:hAnsi="Times New Roman"/>
      <w:sz w:val="24"/>
      <w:u w:val="single"/>
      <w:bdr w:val="none" w:sz="0" w:space="0" w:color="auto"/>
      <w:shd w:val="clear" w:color="auto" w:fill="00FFFF"/>
    </w:rPr>
  </w:style>
  <w:style w:type="character" w:customStyle="1" w:styleId="Highlightedunderline">
    <w:name w:val="Highlighted underline"/>
    <w:rsid w:val="009D15AC"/>
    <w:rPr>
      <w:rFonts w:ascii="Times New Roman" w:hAnsi="Times New Roman"/>
      <w:sz w:val="20"/>
      <w:u w:val="single"/>
      <w:bdr w:val="none" w:sz="0" w:space="0" w:color="auto"/>
      <w:shd w:val="clear" w:color="auto" w:fill="C0C0C0"/>
    </w:rPr>
  </w:style>
  <w:style w:type="character" w:customStyle="1" w:styleId="smallChar">
    <w:name w:val="small Char"/>
    <w:rsid w:val="009D15AC"/>
    <w:rPr>
      <w:rFonts w:ascii="Calibri" w:eastAsia="Calibri" w:hAnsi="Calibri" w:cs="Calibri"/>
      <w:sz w:val="16"/>
      <w:szCs w:val="20"/>
      <w:lang w:val="x-none" w:eastAsia="x-none"/>
    </w:rPr>
  </w:style>
  <w:style w:type="paragraph" w:customStyle="1" w:styleId="HotRoute0">
    <w:name w:val="Hot Route!"/>
    <w:basedOn w:val="Normal"/>
    <w:qFormat/>
    <w:rsid w:val="009D15AC"/>
    <w:pPr>
      <w:ind w:left="144"/>
    </w:pPr>
    <w:rPr>
      <w:rFonts w:eastAsia="Times New Roman"/>
      <w:szCs w:val="24"/>
      <w:lang w:val="x-none" w:eastAsia="x-none"/>
    </w:rPr>
  </w:style>
  <w:style w:type="character" w:customStyle="1" w:styleId="BodyTextIndent3Char1">
    <w:name w:val="Body Text Indent 3 Char1"/>
    <w:basedOn w:val="DefaultParagraphFont"/>
    <w:uiPriority w:val="99"/>
    <w:semiHidden/>
    <w:rsid w:val="009D15AC"/>
    <w:rPr>
      <w:rFonts w:ascii="Times New Roman" w:hAnsi="Times New Roman" w:cs="Times New Roman"/>
      <w:sz w:val="16"/>
      <w:szCs w:val="16"/>
    </w:rPr>
  </w:style>
  <w:style w:type="character" w:customStyle="1" w:styleId="BodyText2Char1">
    <w:name w:val="Body Text 2 Char1"/>
    <w:basedOn w:val="DefaultParagraphFont"/>
    <w:semiHidden/>
    <w:rsid w:val="009D15AC"/>
    <w:rPr>
      <w:rFonts w:ascii="Times New Roman" w:hAnsi="Times New Roman" w:cs="Times New Roman"/>
      <w:sz w:val="20"/>
    </w:rPr>
  </w:style>
  <w:style w:type="character" w:customStyle="1" w:styleId="Heading2Char1CharCharCharCharCharC">
    <w:name w:val="Heading 2 Char1 Char Char Char Char Char C"/>
    <w:rsid w:val="009D15AC"/>
    <w:rPr>
      <w:rFonts w:cs="Arial"/>
      <w:b/>
      <w:bCs/>
      <w:iCs/>
      <w:sz w:val="24"/>
      <w:szCs w:val="28"/>
      <w:lang w:val="en-US" w:eastAsia="en-US" w:bidi="ar-SA"/>
    </w:rPr>
  </w:style>
  <w:style w:type="character" w:customStyle="1" w:styleId="underline1">
    <w:name w:val="underline1"/>
    <w:basedOn w:val="DefaultParagraphFont"/>
    <w:rsid w:val="009D15AC"/>
    <w:rPr>
      <w:u w:val="single"/>
    </w:rPr>
  </w:style>
  <w:style w:type="character" w:customStyle="1" w:styleId="author0">
    <w:name w:val="author"/>
    <w:basedOn w:val="DefaultParagraphFont"/>
    <w:rsid w:val="009D15AC"/>
    <w:rPr>
      <w:rFonts w:ascii="Times New Roman" w:hAnsi="Times New Roman"/>
      <w:b/>
      <w:sz w:val="24"/>
    </w:rPr>
  </w:style>
  <w:style w:type="character" w:customStyle="1" w:styleId="FontStyle291">
    <w:name w:val="Font Style291"/>
    <w:basedOn w:val="DefaultParagraphFont"/>
    <w:uiPriority w:val="99"/>
    <w:rsid w:val="009D15A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D15A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9D15AC"/>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9D15AC"/>
    <w:rPr>
      <w:rFonts w:ascii="Arial" w:eastAsia="Times New Roman" w:hAnsi="Arial" w:cs="Arial"/>
      <w:spacing w:val="-8"/>
      <w:szCs w:val="24"/>
    </w:rPr>
  </w:style>
  <w:style w:type="paragraph" w:customStyle="1" w:styleId="Cards1">
    <w:name w:val="Cards1"/>
    <w:basedOn w:val="Normal"/>
    <w:link w:val="Cards1Char"/>
    <w:qFormat/>
    <w:rsid w:val="009D15AC"/>
    <w:pPr>
      <w:ind w:left="288"/>
    </w:pPr>
    <w:rPr>
      <w:rFonts w:eastAsia="Times New Roman"/>
      <w:szCs w:val="24"/>
      <w:u w:val="single"/>
    </w:rPr>
  </w:style>
  <w:style w:type="character" w:customStyle="1" w:styleId="Cards1Char">
    <w:name w:val="Cards1 Char"/>
    <w:basedOn w:val="DefaultParagraphFont"/>
    <w:link w:val="Cards1"/>
    <w:rsid w:val="009D15AC"/>
    <w:rPr>
      <w:rFonts w:ascii="Arial" w:eastAsia="Times New Roman" w:hAnsi="Arial" w:cs="Arial"/>
      <w:spacing w:val="-8"/>
      <w:szCs w:val="24"/>
      <w:u w:val="single"/>
    </w:rPr>
  </w:style>
  <w:style w:type="paragraph" w:customStyle="1" w:styleId="StyleCardTextTimesNewRoman11ptUnderline">
    <w:name w:val="Style Card Text + Times New Roman 11 pt Underline"/>
    <w:link w:val="StyleCardTextTimesNewRoman11ptUnderlineChar"/>
    <w:qFormat/>
    <w:rsid w:val="009D15AC"/>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9D15AC"/>
    <w:rPr>
      <w:rFonts w:ascii="Arial" w:eastAsia="Calibri" w:hAnsi="Arial" w:cs="Arial"/>
      <w:u w:val="single"/>
    </w:rPr>
  </w:style>
  <w:style w:type="character" w:customStyle="1" w:styleId="EmphasizeThis">
    <w:name w:val="EmphasizeThis"/>
    <w:rsid w:val="009D15AC"/>
    <w:rPr>
      <w:rFonts w:ascii="Georgia" w:hAnsi="Georgia"/>
      <w:b/>
      <w:iCs/>
      <w:sz w:val="24"/>
      <w:u w:val="thick"/>
    </w:rPr>
  </w:style>
  <w:style w:type="paragraph" w:customStyle="1" w:styleId="Stylecard8pt">
    <w:name w:val="Style card + 8 pt"/>
    <w:basedOn w:val="Normal"/>
    <w:link w:val="Stylecard8ptChar"/>
    <w:qFormat/>
    <w:rsid w:val="009D15AC"/>
    <w:pPr>
      <w:ind w:left="288" w:right="288"/>
    </w:pPr>
    <w:rPr>
      <w:rFonts w:ascii="Georgia" w:hAnsi="Georgia"/>
      <w:color w:val="000000"/>
      <w:szCs w:val="24"/>
      <w:u w:val="single"/>
      <w:lang w:eastAsia="ar-SA"/>
    </w:rPr>
  </w:style>
  <w:style w:type="character" w:customStyle="1" w:styleId="Stylecard8ptChar">
    <w:name w:val="Style card + 8 pt Char"/>
    <w:basedOn w:val="cardChar"/>
    <w:link w:val="Stylecard8pt"/>
    <w:rsid w:val="009D15AC"/>
    <w:rPr>
      <w:rFonts w:ascii="Georgia" w:hAnsi="Georgia" w:cs="Arial"/>
      <w:color w:val="000000"/>
      <w:spacing w:val="-8"/>
      <w:szCs w:val="24"/>
      <w:u w:val="single"/>
      <w:lang w:eastAsia="ar-SA"/>
    </w:rPr>
  </w:style>
  <w:style w:type="character" w:customStyle="1" w:styleId="bhl">
    <w:name w:val="bhl"/>
    <w:basedOn w:val="DefaultParagraphFont"/>
    <w:rsid w:val="009D15AC"/>
  </w:style>
  <w:style w:type="paragraph" w:customStyle="1" w:styleId="TagGA11">
    <w:name w:val="Tag GA 11"/>
    <w:basedOn w:val="TOC1"/>
    <w:qFormat/>
    <w:rsid w:val="009D15AC"/>
    <w:pPr>
      <w:spacing w:before="0" w:after="160"/>
    </w:pPr>
    <w:rPr>
      <w:rFonts w:ascii="Georgia" w:eastAsia="Calibri" w:hAnsi="Georgia"/>
      <w:u w:val="none"/>
      <w:lang w:bidi="ar-SA"/>
    </w:rPr>
  </w:style>
  <w:style w:type="paragraph" w:customStyle="1" w:styleId="CiteCard">
    <w:name w:val="Cite/Card"/>
    <w:basedOn w:val="TOC2"/>
    <w:qFormat/>
    <w:rsid w:val="009D15AC"/>
    <w:pPr>
      <w:tabs>
        <w:tab w:val="left" w:pos="4360"/>
      </w:tabs>
      <w:ind w:left="220"/>
    </w:pPr>
    <w:rPr>
      <w:rFonts w:ascii="Georgia" w:eastAsia="Calibri" w:hAnsi="Georgia"/>
      <w:sz w:val="22"/>
      <w:lang w:bidi="ar-SA"/>
    </w:rPr>
  </w:style>
  <w:style w:type="character" w:customStyle="1" w:styleId="CardTextUnderlinedChar">
    <w:name w:val="Card Text Underlined Char"/>
    <w:basedOn w:val="DefaultParagraphFont"/>
    <w:rsid w:val="009D15AC"/>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9D15AC"/>
    <w:rPr>
      <w:sz w:val="16"/>
      <w:szCs w:val="16"/>
    </w:rPr>
  </w:style>
  <w:style w:type="character" w:customStyle="1" w:styleId="DocumentMapChar1">
    <w:name w:val="Document Map Char1"/>
    <w:basedOn w:val="DefaultParagraphFont"/>
    <w:uiPriority w:val="99"/>
    <w:rsid w:val="009D15AC"/>
    <w:rPr>
      <w:rFonts w:ascii="Tahoma" w:hAnsi="Tahoma" w:cs="Tahoma"/>
      <w:sz w:val="16"/>
      <w:szCs w:val="16"/>
    </w:rPr>
  </w:style>
  <w:style w:type="character" w:customStyle="1" w:styleId="addmd">
    <w:name w:val="addmd"/>
    <w:basedOn w:val="DefaultParagraphFont"/>
    <w:rsid w:val="009D15AC"/>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9D15AC"/>
    <w:rPr>
      <w:rFonts w:ascii="Arial" w:hAnsi="Arial"/>
      <w:b/>
      <w:sz w:val="26"/>
    </w:rPr>
  </w:style>
  <w:style w:type="paragraph" w:styleId="FootnoteText">
    <w:name w:val="footnote text"/>
    <w:basedOn w:val="Normal"/>
    <w:link w:val="FootnoteTextChar"/>
    <w:unhideWhenUsed/>
    <w:rsid w:val="009D15AC"/>
    <w:rPr>
      <w:rFonts w:ascii="Georgia" w:eastAsia="Calibri" w:hAnsi="Georgia"/>
      <w:szCs w:val="20"/>
      <w:lang w:eastAsia="zh-CN"/>
    </w:rPr>
  </w:style>
  <w:style w:type="character" w:customStyle="1" w:styleId="FootnoteTextChar">
    <w:name w:val="Footnote Text Char"/>
    <w:basedOn w:val="DefaultParagraphFont"/>
    <w:link w:val="FootnoteText"/>
    <w:rsid w:val="009D15AC"/>
    <w:rPr>
      <w:rFonts w:ascii="Georgia" w:eastAsia="Calibri" w:hAnsi="Georgia" w:cs="Arial"/>
      <w:spacing w:val="-8"/>
      <w:szCs w:val="20"/>
      <w:lang w:eastAsia="zh-CN"/>
    </w:rPr>
  </w:style>
  <w:style w:type="character" w:customStyle="1" w:styleId="UnderlinedTextCharChar">
    <w:name w:val="Underlined Text Char Char"/>
    <w:basedOn w:val="DefaultParagraphFont"/>
    <w:rsid w:val="009D15AC"/>
    <w:rPr>
      <w:rFonts w:cs="Arial"/>
      <w:bCs/>
      <w:noProof w:val="0"/>
      <w:szCs w:val="26"/>
      <w:u w:val="single"/>
      <w:lang w:val="en-US" w:eastAsia="en-US" w:bidi="ar-SA"/>
    </w:rPr>
  </w:style>
  <w:style w:type="character" w:customStyle="1" w:styleId="StyleTimesNewRoman12ptBold">
    <w:name w:val="Style Times New Roman 12 pt Bold"/>
    <w:rsid w:val="009D15AC"/>
    <w:rPr>
      <w:b/>
      <w:bCs/>
      <w:sz w:val="24"/>
    </w:rPr>
  </w:style>
  <w:style w:type="character" w:customStyle="1" w:styleId="CardText1Char">
    <w:name w:val="Card Text 1 Char"/>
    <w:rsid w:val="009D15AC"/>
    <w:rPr>
      <w:rFonts w:ascii="Georgia" w:hAnsi="Georgia"/>
      <w:color w:val="000000"/>
      <w:sz w:val="22"/>
      <w:szCs w:val="22"/>
      <w:u w:val="single"/>
    </w:rPr>
  </w:style>
  <w:style w:type="character" w:customStyle="1" w:styleId="BoldUnderlining">
    <w:name w:val="Bold Underlining"/>
    <w:rsid w:val="009D15AC"/>
    <w:rPr>
      <w:u w:val="single"/>
    </w:rPr>
  </w:style>
  <w:style w:type="character" w:customStyle="1" w:styleId="Intemphasis">
    <w:name w:val="Intemphasis"/>
    <w:uiPriority w:val="1"/>
    <w:qFormat/>
    <w:rsid w:val="009D15AC"/>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9D15AC"/>
    <w:pPr>
      <w:ind w:left="288" w:right="288"/>
    </w:pPr>
    <w:rPr>
      <w:szCs w:val="16"/>
    </w:rPr>
  </w:style>
  <w:style w:type="character" w:customStyle="1" w:styleId="cardtextChar2">
    <w:name w:val="cardtext Char"/>
    <w:basedOn w:val="DefaultParagraphFont"/>
    <w:link w:val="cardtext0"/>
    <w:rsid w:val="009D15AC"/>
    <w:rPr>
      <w:rFonts w:ascii="Arial" w:hAnsi="Arial" w:cs="Arial"/>
      <w:spacing w:val="-8"/>
      <w:szCs w:val="16"/>
    </w:rPr>
  </w:style>
  <w:style w:type="character" w:customStyle="1" w:styleId="BoldUnderlineChar1">
    <w:name w:val="BoldUnderline Char1"/>
    <w:rsid w:val="009D15AC"/>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9D15AC"/>
    <w:pPr>
      <w:spacing w:after="200"/>
      <w:contextualSpacing/>
    </w:pPr>
    <w:rPr>
      <w:rFonts w:eastAsia="Calibri"/>
      <w:u w:val="single"/>
    </w:rPr>
  </w:style>
  <w:style w:type="character" w:customStyle="1" w:styleId="UnderlinedCardTextChar">
    <w:name w:val="Underlined Card Text Char"/>
    <w:link w:val="UnderlinedCardText"/>
    <w:rsid w:val="009D15AC"/>
    <w:rPr>
      <w:rFonts w:ascii="Arial" w:eastAsia="Calibri" w:hAnsi="Arial" w:cs="Arial"/>
      <w:spacing w:val="-8"/>
      <w:u w:val="single"/>
    </w:rPr>
  </w:style>
  <w:style w:type="character" w:customStyle="1" w:styleId="Hyperlink6">
    <w:name w:val="Hyperlink6"/>
    <w:basedOn w:val="DefaultParagraphFont"/>
    <w:rsid w:val="009D15AC"/>
    <w:rPr>
      <w:color w:val="3300CC"/>
      <w:u w:val="single"/>
    </w:rPr>
  </w:style>
  <w:style w:type="paragraph" w:customStyle="1" w:styleId="Tag12">
    <w:name w:val="Tag12"/>
    <w:basedOn w:val="Normal"/>
    <w:qFormat/>
    <w:rsid w:val="009D15AC"/>
    <w:pPr>
      <w:contextualSpacing/>
    </w:pPr>
    <w:rPr>
      <w:rFonts w:eastAsia="Cambria"/>
      <w:b/>
    </w:rPr>
  </w:style>
  <w:style w:type="paragraph" w:customStyle="1" w:styleId="Shrink8">
    <w:name w:val="Shrink8"/>
    <w:basedOn w:val="Normal"/>
    <w:qFormat/>
    <w:rsid w:val="009D15AC"/>
    <w:rPr>
      <w:rFonts w:eastAsia="Cambria"/>
    </w:rPr>
  </w:style>
  <w:style w:type="character" w:customStyle="1" w:styleId="highlight2">
    <w:name w:val="highlight2"/>
    <w:rsid w:val="009D15AC"/>
    <w:rPr>
      <w:rFonts w:ascii="Arial" w:hAnsi="Arial"/>
      <w:b/>
      <w:sz w:val="19"/>
      <w:u w:val="thick"/>
      <w:bdr w:val="none" w:sz="0" w:space="0" w:color="auto"/>
      <w:shd w:val="clear" w:color="auto" w:fill="auto"/>
    </w:rPr>
  </w:style>
  <w:style w:type="character" w:customStyle="1" w:styleId="citation">
    <w:name w:val="citation"/>
    <w:basedOn w:val="DefaultParagraphFont"/>
    <w:rsid w:val="009D15AC"/>
  </w:style>
  <w:style w:type="paragraph" w:customStyle="1" w:styleId="UnderlineText">
    <w:name w:val="Underline Text"/>
    <w:basedOn w:val="Normal"/>
    <w:link w:val="UnderlineTextChar"/>
    <w:qFormat/>
    <w:rsid w:val="009D15AC"/>
    <w:pPr>
      <w:ind w:left="288"/>
    </w:pPr>
    <w:rPr>
      <w:rFonts w:eastAsia="Times New Roman"/>
      <w:u w:val="single"/>
    </w:rPr>
  </w:style>
  <w:style w:type="character" w:customStyle="1" w:styleId="UnderlineTextChar">
    <w:name w:val="Underline Text Char"/>
    <w:basedOn w:val="DefaultParagraphFont"/>
    <w:link w:val="UnderlineText"/>
    <w:rsid w:val="009D15AC"/>
    <w:rPr>
      <w:rFonts w:ascii="Arial" w:eastAsia="Times New Roman" w:hAnsi="Arial" w:cs="Arial"/>
      <w:spacing w:val="-8"/>
      <w:u w:val="single"/>
    </w:rPr>
  </w:style>
  <w:style w:type="character" w:customStyle="1" w:styleId="il">
    <w:name w:val="il"/>
    <w:basedOn w:val="DefaultParagraphFont"/>
    <w:rsid w:val="009D15AC"/>
  </w:style>
  <w:style w:type="character" w:customStyle="1" w:styleId="commentstext">
    <w:name w:val="comments_text"/>
    <w:uiPriority w:val="99"/>
    <w:rsid w:val="009D15AC"/>
    <w:rPr>
      <w:rFonts w:cs="Times New Roman"/>
    </w:rPr>
  </w:style>
  <w:style w:type="paragraph" w:customStyle="1" w:styleId="Heading42">
    <w:name w:val="Heading 42"/>
    <w:basedOn w:val="Normal"/>
    <w:qFormat/>
    <w:rsid w:val="009D15AC"/>
    <w:rPr>
      <w:rFonts w:eastAsia="Times New Roman"/>
    </w:rPr>
  </w:style>
  <w:style w:type="paragraph" w:customStyle="1" w:styleId="DebateNormal">
    <w:name w:val="DebateNormal"/>
    <w:basedOn w:val="Normal"/>
    <w:link w:val="DebateNormalChar"/>
    <w:qFormat/>
    <w:rsid w:val="009D15AC"/>
    <w:pPr>
      <w:spacing w:line="276" w:lineRule="auto"/>
    </w:pPr>
    <w:rPr>
      <w:rFonts w:eastAsia="Calibri"/>
      <w:szCs w:val="20"/>
    </w:rPr>
  </w:style>
  <w:style w:type="character" w:customStyle="1" w:styleId="DebateNormalChar">
    <w:name w:val="DebateNormal Char"/>
    <w:basedOn w:val="DefaultParagraphFont"/>
    <w:link w:val="DebateNormal"/>
    <w:rsid w:val="009D15AC"/>
    <w:rPr>
      <w:rFonts w:ascii="Arial" w:eastAsia="Calibri" w:hAnsi="Arial" w:cs="Arial"/>
      <w:spacing w:val="-8"/>
      <w:szCs w:val="20"/>
    </w:rPr>
  </w:style>
  <w:style w:type="paragraph" w:customStyle="1" w:styleId="DebateEmphasis">
    <w:name w:val="DebateEmphasis"/>
    <w:basedOn w:val="Normal"/>
    <w:link w:val="DebateEmphasisChar"/>
    <w:qFormat/>
    <w:rsid w:val="009D15AC"/>
    <w:pPr>
      <w:spacing w:line="276" w:lineRule="auto"/>
    </w:pPr>
    <w:rPr>
      <w:rFonts w:eastAsia="Calibri"/>
      <w:b/>
      <w:szCs w:val="20"/>
      <w:u w:val="single"/>
    </w:rPr>
  </w:style>
  <w:style w:type="character" w:customStyle="1" w:styleId="DebateEmphasisChar">
    <w:name w:val="DebateEmphasis Char"/>
    <w:basedOn w:val="DefaultParagraphFont"/>
    <w:link w:val="DebateEmphasis"/>
    <w:rsid w:val="009D15AC"/>
    <w:rPr>
      <w:rFonts w:ascii="Arial" w:eastAsia="Calibri" w:hAnsi="Arial" w:cs="Arial"/>
      <w:b/>
      <w:spacing w:val="-8"/>
      <w:szCs w:val="20"/>
      <w:u w:val="single"/>
    </w:rPr>
  </w:style>
  <w:style w:type="character" w:customStyle="1" w:styleId="CardChar0">
    <w:name w:val="Card Char"/>
    <w:aliases w:val="tags Char,Heading 2 Char Char Char Char Char Char Char Char Char,Heading 2 Char Char Char Char Char Char,TAG Ch,No Spacing2 Char"/>
    <w:basedOn w:val="DefaultParagraphFont"/>
    <w:locked/>
    <w:rsid w:val="009D15AC"/>
    <w:rPr>
      <w:rFonts w:ascii="Times New Roman" w:eastAsia="Cambria" w:hAnsi="Times New Roman" w:cs="Times New Roman"/>
      <w:sz w:val="20"/>
      <w:szCs w:val="22"/>
    </w:rPr>
  </w:style>
  <w:style w:type="paragraph" w:customStyle="1" w:styleId="NormalCite">
    <w:name w:val="NormalCite"/>
    <w:link w:val="NormalCiteChar"/>
    <w:qFormat/>
    <w:rsid w:val="009D15A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9D15AC"/>
    <w:rPr>
      <w:rFonts w:ascii="Times New Roman" w:hAnsi="Times New Roman" w:cs="Times New Roman"/>
      <w:sz w:val="18"/>
    </w:rPr>
  </w:style>
  <w:style w:type="character" w:customStyle="1" w:styleId="articletext">
    <w:name w:val="articletext"/>
    <w:basedOn w:val="DefaultParagraphFont"/>
    <w:rsid w:val="009D15AC"/>
  </w:style>
  <w:style w:type="character" w:customStyle="1" w:styleId="grey10">
    <w:name w:val="grey10"/>
    <w:basedOn w:val="DefaultParagraphFont"/>
    <w:rsid w:val="009D15AC"/>
  </w:style>
  <w:style w:type="character" w:customStyle="1" w:styleId="navy13bd">
    <w:name w:val="navy13bd"/>
    <w:basedOn w:val="DefaultParagraphFont"/>
    <w:rsid w:val="009D15AC"/>
  </w:style>
  <w:style w:type="character" w:customStyle="1" w:styleId="Style9ptUnderline2">
    <w:name w:val="Style 9 pt Underline2"/>
    <w:basedOn w:val="DefaultParagraphFont"/>
    <w:rsid w:val="009D15AC"/>
    <w:rPr>
      <w:sz w:val="20"/>
      <w:u w:val="single"/>
    </w:rPr>
  </w:style>
  <w:style w:type="character" w:customStyle="1" w:styleId="Style9ptBoldUnderline1">
    <w:name w:val="Style 9 pt Bold Underline1"/>
    <w:basedOn w:val="DefaultParagraphFont"/>
    <w:rsid w:val="009D15AC"/>
    <w:rPr>
      <w:b/>
      <w:bCs/>
      <w:sz w:val="20"/>
      <w:u w:val="single"/>
    </w:rPr>
  </w:style>
  <w:style w:type="character" w:customStyle="1" w:styleId="TagsCharChar">
    <w:name w:val="Tags Char Char"/>
    <w:basedOn w:val="DefaultParagraphFont"/>
    <w:rsid w:val="009D15AC"/>
    <w:rPr>
      <w:rFonts w:eastAsia="SimSun"/>
      <w:b/>
      <w:sz w:val="24"/>
      <w:lang w:val="en-US" w:eastAsia="zh-CN" w:bidi="ar-SA"/>
    </w:rPr>
  </w:style>
  <w:style w:type="paragraph" w:customStyle="1" w:styleId="cardCharCharCharChar">
    <w:name w:val="card Char Char Char Char"/>
    <w:basedOn w:val="Normal"/>
    <w:qFormat/>
    <w:rsid w:val="009D15AC"/>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uiPriority w:val="99"/>
    <w:qFormat/>
    <w:rsid w:val="009D15AC"/>
    <w:rPr>
      <w:rFonts w:ascii="Times" w:eastAsia="Times New Roman" w:hAnsi="Times"/>
      <w:szCs w:val="24"/>
    </w:rPr>
  </w:style>
  <w:style w:type="paragraph" w:customStyle="1" w:styleId="CARD1">
    <w:name w:val="CARD"/>
    <w:basedOn w:val="Normal"/>
    <w:link w:val="CARDChar1"/>
    <w:qFormat/>
    <w:rsid w:val="009D15AC"/>
    <w:rPr>
      <w:rFonts w:eastAsia="Times New Roman"/>
      <w:szCs w:val="24"/>
      <w:u w:val="single"/>
    </w:rPr>
  </w:style>
  <w:style w:type="character" w:customStyle="1" w:styleId="CARDChar1">
    <w:name w:val="CARD Char"/>
    <w:basedOn w:val="DefaultParagraphFont"/>
    <w:link w:val="CARD1"/>
    <w:rsid w:val="009D15AC"/>
    <w:rPr>
      <w:rFonts w:ascii="Arial" w:eastAsia="Times New Roman" w:hAnsi="Arial" w:cs="Arial"/>
      <w:spacing w:val="-8"/>
      <w:szCs w:val="24"/>
      <w:u w:val="single"/>
    </w:rPr>
  </w:style>
  <w:style w:type="paragraph" w:customStyle="1" w:styleId="Normal2">
    <w:name w:val="Normal2"/>
    <w:basedOn w:val="Normal"/>
    <w:qFormat/>
    <w:rsid w:val="009D15AC"/>
    <w:rPr>
      <w:rFonts w:eastAsia="Times New Roman"/>
      <w:szCs w:val="24"/>
    </w:rPr>
  </w:style>
  <w:style w:type="character" w:customStyle="1" w:styleId="Style11ptThickunderline">
    <w:name w:val="Style 11 pt Thick underline"/>
    <w:rsid w:val="009D15AC"/>
    <w:rPr>
      <w:rFonts w:ascii="Times New Roman" w:hAnsi="Times New Roman"/>
      <w:sz w:val="20"/>
      <w:u w:val="single"/>
    </w:rPr>
  </w:style>
  <w:style w:type="character" w:customStyle="1" w:styleId="Style11ptBoldThickunderline">
    <w:name w:val="Style 11 pt Bold Thick underline"/>
    <w:rsid w:val="009D15AC"/>
    <w:rPr>
      <w:rFonts w:ascii="Times New Roman" w:hAnsi="Times New Roman"/>
      <w:b/>
      <w:bCs/>
      <w:sz w:val="20"/>
      <w:u w:val="single"/>
    </w:rPr>
  </w:style>
  <w:style w:type="character" w:styleId="FootnoteReference">
    <w:name w:val="footnote reference"/>
    <w:unhideWhenUsed/>
    <w:rsid w:val="009D15AC"/>
    <w:rPr>
      <w:vertAlign w:val="superscript"/>
    </w:rPr>
  </w:style>
  <w:style w:type="character" w:customStyle="1" w:styleId="CharChar5">
    <w:name w:val="Char Char5"/>
    <w:rsid w:val="009D15AC"/>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9D15AC"/>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9D15AC"/>
    <w:rPr>
      <w:rFonts w:ascii="Arial" w:eastAsia="Times New Roman" w:hAnsi="Arial" w:cs="Arial"/>
      <w:spacing w:val="-8"/>
      <w:szCs w:val="20"/>
      <w:u w:val="thick"/>
    </w:rPr>
  </w:style>
  <w:style w:type="paragraph" w:customStyle="1" w:styleId="StyleUnderlineBoldIndent11pt">
    <w:name w:val="Style Underline + Bold Indent + 11 pt"/>
    <w:basedOn w:val="UnderlineBoldIndent"/>
    <w:link w:val="StyleUnderlineBoldIndent11ptChar"/>
    <w:qFormat/>
    <w:rsid w:val="009D15AC"/>
    <w:rPr>
      <w:u w:val="single"/>
    </w:rPr>
  </w:style>
  <w:style w:type="character" w:customStyle="1" w:styleId="StyleUnderlineBoldIndent11ptChar">
    <w:name w:val="Style Underline + Bold Indent + 11 pt Char"/>
    <w:link w:val="StyleUnderlineBoldIndent11pt"/>
    <w:rsid w:val="009D15AC"/>
    <w:rPr>
      <w:rFonts w:ascii="Arial" w:eastAsia="Times New Roman" w:hAnsi="Arial" w:cs="Arial"/>
      <w:spacing w:val="-8"/>
      <w:szCs w:val="20"/>
      <w:u w:val="single"/>
    </w:rPr>
  </w:style>
  <w:style w:type="paragraph" w:customStyle="1" w:styleId="StyleUnderlineBoldIndent11ptBold">
    <w:name w:val="Style Underline + Bold Indent + 11 pt Bold"/>
    <w:basedOn w:val="UnderlineBoldIndent"/>
    <w:link w:val="StyleUnderlineBoldIndent11ptBoldChar"/>
    <w:qFormat/>
    <w:rsid w:val="009D15AC"/>
    <w:rPr>
      <w:b/>
      <w:bCs/>
      <w:u w:val="single"/>
    </w:rPr>
  </w:style>
  <w:style w:type="character" w:customStyle="1" w:styleId="StyleUnderlineBoldIndent11ptBoldChar">
    <w:name w:val="Style Underline + Bold Indent + 11 pt Bold Char"/>
    <w:link w:val="StyleUnderlineBoldIndent11ptBold"/>
    <w:rsid w:val="009D15AC"/>
    <w:rPr>
      <w:rFonts w:ascii="Arial" w:eastAsia="Times New Roman" w:hAnsi="Arial" w:cs="Arial"/>
      <w:b/>
      <w:bCs/>
      <w:spacing w:val="-8"/>
      <w:szCs w:val="20"/>
      <w:u w:val="single"/>
    </w:rPr>
  </w:style>
  <w:style w:type="paragraph" w:customStyle="1" w:styleId="Normal20pt">
    <w:name w:val="Normal  + 20 pt"/>
    <w:basedOn w:val="Normal"/>
    <w:uiPriority w:val="6"/>
    <w:qFormat/>
    <w:rsid w:val="009D15AC"/>
    <w:rPr>
      <w:bCs/>
      <w:u w:val="single"/>
    </w:rPr>
  </w:style>
  <w:style w:type="character" w:customStyle="1" w:styleId="StyleStyle4CharTimesNewRoman11pt">
    <w:name w:val="Style Style4 Char + Times New Roman 11 pt"/>
    <w:basedOn w:val="DefaultParagraphFont"/>
    <w:rsid w:val="009D15AC"/>
    <w:rPr>
      <w:rFonts w:ascii="Times New Roman" w:hAnsi="Times New Roman"/>
      <w:sz w:val="20"/>
      <w:szCs w:val="24"/>
      <w:u w:val="single"/>
      <w:lang w:val="en-US" w:eastAsia="en-US" w:bidi="ar-SA"/>
    </w:rPr>
  </w:style>
  <w:style w:type="paragraph" w:customStyle="1" w:styleId="author-name">
    <w:name w:val="author-name"/>
    <w:basedOn w:val="Normal"/>
    <w:qFormat/>
    <w:rsid w:val="009D15AC"/>
    <w:pPr>
      <w:spacing w:before="100" w:beforeAutospacing="1" w:after="100" w:afterAutospacing="1"/>
    </w:pPr>
    <w:rPr>
      <w:rFonts w:eastAsia="Times New Roman"/>
      <w:szCs w:val="24"/>
    </w:rPr>
  </w:style>
  <w:style w:type="paragraph" w:customStyle="1" w:styleId="author-credentials">
    <w:name w:val="author-credentials"/>
    <w:basedOn w:val="Normal"/>
    <w:qFormat/>
    <w:rsid w:val="009D15AC"/>
    <w:pPr>
      <w:spacing w:before="100" w:beforeAutospacing="1" w:after="100" w:afterAutospacing="1"/>
    </w:pPr>
    <w:rPr>
      <w:rFonts w:eastAsia="Times New Roman"/>
      <w:szCs w:val="24"/>
    </w:rPr>
  </w:style>
  <w:style w:type="character" w:customStyle="1" w:styleId="HTMLPreformattedChar1">
    <w:name w:val="HTML Preformatted Char1"/>
    <w:basedOn w:val="DefaultParagraphFont"/>
    <w:uiPriority w:val="99"/>
    <w:semiHidden/>
    <w:rsid w:val="009D15AC"/>
    <w:rPr>
      <w:rFonts w:ascii="Consolas" w:hAnsi="Consolas" w:cs="Consolas"/>
      <w:sz w:val="20"/>
      <w:szCs w:val="20"/>
    </w:rPr>
  </w:style>
  <w:style w:type="character" w:customStyle="1" w:styleId="StyleStyle4CharTimesNewRoman11ptBold">
    <w:name w:val="Style Style4 Char + Times New Roman 11 pt Bold"/>
    <w:basedOn w:val="DefaultParagraphFont"/>
    <w:rsid w:val="009D15A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D15AC"/>
    <w:rPr>
      <w:rFonts w:ascii="Times New Roman" w:hAnsi="Times New Roman"/>
      <w:i/>
      <w:iCs/>
      <w:sz w:val="20"/>
      <w:szCs w:val="24"/>
      <w:u w:val="single"/>
      <w:lang w:val="en-US" w:eastAsia="en-US" w:bidi="ar-SA"/>
    </w:rPr>
  </w:style>
  <w:style w:type="character" w:customStyle="1" w:styleId="headline">
    <w:name w:val="headline"/>
    <w:basedOn w:val="DefaultParagraphFont"/>
    <w:rsid w:val="009D15AC"/>
  </w:style>
  <w:style w:type="character" w:customStyle="1" w:styleId="CharChar4">
    <w:name w:val="Char Char4"/>
    <w:basedOn w:val="DefaultParagraphFont"/>
    <w:rsid w:val="009D15AC"/>
    <w:rPr>
      <w:rFonts w:cs="Arial"/>
      <w:b/>
      <w:bCs/>
      <w:iCs/>
      <w:szCs w:val="28"/>
      <w:lang w:val="en-US" w:eastAsia="en-US" w:bidi="ar-SA"/>
    </w:rPr>
  </w:style>
  <w:style w:type="character" w:customStyle="1" w:styleId="yshortcuts">
    <w:name w:val="yshortcuts"/>
    <w:basedOn w:val="DefaultParagraphFont"/>
    <w:rsid w:val="009D15AC"/>
  </w:style>
  <w:style w:type="character" w:customStyle="1" w:styleId="HotRouteChar0">
    <w:name w:val="Hot Route Char"/>
    <w:link w:val="HotRoute"/>
    <w:rsid w:val="009D15AC"/>
    <w:rPr>
      <w:rFonts w:ascii="Arial" w:eastAsia="Times New Roman" w:hAnsi="Arial" w:cs="Arial"/>
      <w:spacing w:val="-8"/>
      <w:szCs w:val="24"/>
    </w:rPr>
  </w:style>
  <w:style w:type="paragraph" w:styleId="PlainText">
    <w:name w:val="Plain Text"/>
    <w:basedOn w:val="Normal"/>
    <w:link w:val="PlainTextChar"/>
    <w:rsid w:val="009D15AC"/>
    <w:rPr>
      <w:rFonts w:ascii="Courier New" w:eastAsia="Times New Roman" w:hAnsi="Courier New" w:cs="Courier New"/>
      <w:szCs w:val="20"/>
    </w:rPr>
  </w:style>
  <w:style w:type="character" w:customStyle="1" w:styleId="PlainTextChar">
    <w:name w:val="Plain Text Char"/>
    <w:basedOn w:val="DefaultParagraphFont"/>
    <w:link w:val="PlainText"/>
    <w:rsid w:val="009D15AC"/>
    <w:rPr>
      <w:rFonts w:ascii="Courier New" w:eastAsia="Times New Roman" w:hAnsi="Courier New" w:cs="Courier New"/>
      <w:spacing w:val="-8"/>
      <w:szCs w:val="20"/>
    </w:rPr>
  </w:style>
  <w:style w:type="character" w:customStyle="1" w:styleId="senselabelstart">
    <w:name w:val="sense_label start"/>
    <w:basedOn w:val="DefaultParagraphFont"/>
    <w:rsid w:val="009D15AC"/>
  </w:style>
  <w:style w:type="character" w:customStyle="1" w:styleId="sensecontent">
    <w:name w:val="sense_content"/>
    <w:basedOn w:val="DefaultParagraphFont"/>
    <w:rsid w:val="009D15AC"/>
  </w:style>
  <w:style w:type="character" w:customStyle="1" w:styleId="vi">
    <w:name w:val="vi"/>
    <w:basedOn w:val="DefaultParagraphFont"/>
    <w:rsid w:val="009D15AC"/>
  </w:style>
  <w:style w:type="character" w:customStyle="1" w:styleId="italic">
    <w:name w:val="italic"/>
    <w:basedOn w:val="DefaultParagraphFont"/>
    <w:rsid w:val="009D15AC"/>
  </w:style>
  <w:style w:type="paragraph" w:customStyle="1" w:styleId="Microtext0">
    <w:name w:val="Microtext"/>
    <w:basedOn w:val="Normal"/>
    <w:next w:val="Normal"/>
    <w:link w:val="MicrotextChar0"/>
    <w:qFormat/>
    <w:rsid w:val="009D15AC"/>
    <w:rPr>
      <w:sz w:val="12"/>
    </w:rPr>
  </w:style>
  <w:style w:type="character" w:customStyle="1" w:styleId="MicrotextChar0">
    <w:name w:val="Microtext Char"/>
    <w:link w:val="Microtext0"/>
    <w:rsid w:val="009D15AC"/>
    <w:rPr>
      <w:rFonts w:ascii="Arial" w:hAnsi="Arial" w:cs="Arial"/>
      <w:spacing w:val="-8"/>
      <w:sz w:val="12"/>
    </w:rPr>
  </w:style>
  <w:style w:type="character" w:customStyle="1" w:styleId="st">
    <w:name w:val="st"/>
    <w:basedOn w:val="DefaultParagraphFont"/>
    <w:rsid w:val="009D15AC"/>
  </w:style>
  <w:style w:type="paragraph" w:customStyle="1" w:styleId="Style6">
    <w:name w:val="Style6"/>
    <w:basedOn w:val="Normal"/>
    <w:link w:val="Style6Char"/>
    <w:autoRedefine/>
    <w:qFormat/>
    <w:rsid w:val="009D15AC"/>
    <w:rPr>
      <w:b/>
    </w:rPr>
  </w:style>
  <w:style w:type="character" w:customStyle="1" w:styleId="Style6Char">
    <w:name w:val="Style6 Char"/>
    <w:basedOn w:val="DefaultParagraphFont"/>
    <w:link w:val="Style6"/>
    <w:rsid w:val="009D15AC"/>
    <w:rPr>
      <w:rFonts w:ascii="Arial" w:hAnsi="Arial" w:cs="Arial"/>
      <w:b/>
      <w:spacing w:val="-8"/>
    </w:rPr>
  </w:style>
  <w:style w:type="paragraph" w:customStyle="1" w:styleId="Style11">
    <w:name w:val="Style11"/>
    <w:basedOn w:val="Normal"/>
    <w:link w:val="Style11Char"/>
    <w:qFormat/>
    <w:rsid w:val="009D15AC"/>
    <w:rPr>
      <w:rFonts w:eastAsia="Times New Roman"/>
      <w:b/>
      <w:szCs w:val="20"/>
      <w:u w:val="thick"/>
    </w:rPr>
  </w:style>
  <w:style w:type="paragraph" w:customStyle="1" w:styleId="Style12">
    <w:name w:val="Style12"/>
    <w:basedOn w:val="Normal"/>
    <w:link w:val="Style12Char"/>
    <w:qFormat/>
    <w:rsid w:val="009D15AC"/>
    <w:rPr>
      <w:rFonts w:eastAsia="Times New Roman"/>
      <w:b/>
      <w:u w:val="thick"/>
    </w:rPr>
  </w:style>
  <w:style w:type="character" w:customStyle="1" w:styleId="Style11Char">
    <w:name w:val="Style11 Char"/>
    <w:basedOn w:val="DefaultParagraphFont"/>
    <w:link w:val="Style11"/>
    <w:rsid w:val="009D15AC"/>
    <w:rPr>
      <w:rFonts w:ascii="Arial" w:eastAsia="Times New Roman" w:hAnsi="Arial" w:cs="Arial"/>
      <w:b/>
      <w:spacing w:val="-8"/>
      <w:szCs w:val="20"/>
      <w:u w:val="thick"/>
    </w:rPr>
  </w:style>
  <w:style w:type="character" w:customStyle="1" w:styleId="Style12Char">
    <w:name w:val="Style12 Char"/>
    <w:basedOn w:val="DefaultParagraphFont"/>
    <w:link w:val="Style12"/>
    <w:rsid w:val="009D15AC"/>
    <w:rPr>
      <w:rFonts w:ascii="Arial" w:eastAsia="Times New Roman" w:hAnsi="Arial" w:cs="Arial"/>
      <w:b/>
      <w:spacing w:val="-8"/>
      <w:u w:val="thick"/>
    </w:rPr>
  </w:style>
  <w:style w:type="character" w:customStyle="1" w:styleId="caps-label">
    <w:name w:val="caps-label"/>
    <w:basedOn w:val="DefaultParagraphFont"/>
    <w:rsid w:val="009D15AC"/>
  </w:style>
  <w:style w:type="character" w:customStyle="1" w:styleId="wikiexternallink">
    <w:name w:val="wikiexternallink"/>
    <w:basedOn w:val="DefaultParagraphFont"/>
    <w:rsid w:val="009D15AC"/>
  </w:style>
  <w:style w:type="character" w:customStyle="1" w:styleId="wikigeneratedlinkcontent">
    <w:name w:val="wikigeneratedlinkcontent"/>
    <w:basedOn w:val="DefaultParagraphFont"/>
    <w:rsid w:val="009D15AC"/>
  </w:style>
  <w:style w:type="character" w:customStyle="1" w:styleId="ShrinkChar">
    <w:name w:val="Shrink Char"/>
    <w:link w:val="Shrink"/>
    <w:locked/>
    <w:rsid w:val="009D15AC"/>
    <w:rPr>
      <w:rFonts w:ascii="Garamond" w:eastAsia="Times New Roman" w:hAnsi="Garamond"/>
      <w:sz w:val="12"/>
    </w:rPr>
  </w:style>
  <w:style w:type="paragraph" w:customStyle="1" w:styleId="Shrink">
    <w:name w:val="Shrink"/>
    <w:link w:val="ShrinkChar"/>
    <w:qFormat/>
    <w:rsid w:val="009D15AC"/>
    <w:pPr>
      <w:spacing w:after="0" w:line="240" w:lineRule="auto"/>
      <w:ind w:left="288" w:right="288"/>
    </w:pPr>
    <w:rPr>
      <w:rFonts w:ascii="Garamond" w:eastAsia="Times New Roman" w:hAnsi="Garamond"/>
      <w:sz w:val="12"/>
    </w:rPr>
  </w:style>
  <w:style w:type="character" w:customStyle="1" w:styleId="aqj">
    <w:name w:val="aqj"/>
    <w:basedOn w:val="DefaultParagraphFont"/>
    <w:rsid w:val="009D15AC"/>
  </w:style>
  <w:style w:type="character" w:customStyle="1" w:styleId="StyleStyleBoldUnderlineIntenseEmphasisUnderlineapple-style-s">
    <w:name w:val="Style Style Bold UnderlineIntense EmphasisUnderlineapple-style-s..."/>
    <w:basedOn w:val="DefaultParagraphFont"/>
    <w:rsid w:val="009D15AC"/>
    <w:rPr>
      <w:b w:val="0"/>
      <w:bCs w:val="0"/>
      <w:sz w:val="22"/>
      <w:u w:val="single"/>
      <w:bdr w:val="none" w:sz="0" w:space="0" w:color="auto"/>
    </w:rPr>
  </w:style>
  <w:style w:type="paragraph" w:customStyle="1" w:styleId="blocktitle0">
    <w:name w:val="block title"/>
    <w:basedOn w:val="Normal"/>
    <w:link w:val="blocktitleChar0"/>
    <w:autoRedefine/>
    <w:qFormat/>
    <w:rsid w:val="009D15AC"/>
    <w:pPr>
      <w:spacing w:after="240"/>
      <w:jc w:val="center"/>
      <w:outlineLvl w:val="0"/>
    </w:pPr>
    <w:rPr>
      <w:rFonts w:eastAsia="Calibri"/>
      <w:b/>
      <w:caps/>
      <w:sz w:val="28"/>
      <w:szCs w:val="28"/>
      <w:lang w:val="es-ES"/>
    </w:rPr>
  </w:style>
  <w:style w:type="character" w:customStyle="1" w:styleId="Boxed">
    <w:name w:val="Boxed"/>
    <w:qFormat/>
    <w:rsid w:val="009D15AC"/>
    <w:rPr>
      <w:rFonts w:ascii="Times New Roman" w:hAnsi="Times New Roman"/>
      <w:sz w:val="20"/>
      <w:bdr w:val="single" w:sz="6" w:space="0" w:color="auto"/>
    </w:rPr>
  </w:style>
  <w:style w:type="character" w:customStyle="1" w:styleId="UnderlineCard">
    <w:name w:val="Underline Card"/>
    <w:uiPriority w:val="6"/>
    <w:qFormat/>
    <w:rsid w:val="009D15AC"/>
    <w:rPr>
      <w:rFonts w:ascii="Arial" w:hAnsi="Arial"/>
      <w:b w:val="0"/>
      <w:bCs/>
      <w:sz w:val="20"/>
      <w:u w:val="single"/>
    </w:rPr>
  </w:style>
  <w:style w:type="character" w:customStyle="1" w:styleId="story-author">
    <w:name w:val="story-author"/>
    <w:basedOn w:val="DefaultParagraphFont"/>
    <w:rsid w:val="009D15AC"/>
  </w:style>
  <w:style w:type="paragraph" w:customStyle="1" w:styleId="type">
    <w:name w:val="type"/>
    <w:basedOn w:val="Normal"/>
    <w:qFormat/>
    <w:rsid w:val="009D15AC"/>
    <w:pPr>
      <w:spacing w:before="100" w:beforeAutospacing="1" w:after="100" w:afterAutospacing="1"/>
    </w:pPr>
    <w:rPr>
      <w:rFonts w:eastAsia="Times New Roman"/>
      <w:szCs w:val="24"/>
    </w:rPr>
  </w:style>
  <w:style w:type="character" w:customStyle="1" w:styleId="institution">
    <w:name w:val="institution"/>
    <w:basedOn w:val="DefaultParagraphFont"/>
    <w:rsid w:val="009D15AC"/>
  </w:style>
  <w:style w:type="character" w:customStyle="1" w:styleId="abodyblack3">
    <w:name w:val="abodyblack3"/>
    <w:basedOn w:val="DefaultParagraphFont"/>
    <w:rsid w:val="009D15AC"/>
  </w:style>
  <w:style w:type="paragraph" w:customStyle="1" w:styleId="UnderlineChar2CharChar">
    <w:name w:val="Underline Char2 Char Char"/>
    <w:basedOn w:val="Normal"/>
    <w:link w:val="UnderlineChar2CharCharChar"/>
    <w:qFormat/>
    <w:rsid w:val="009D15AC"/>
    <w:rPr>
      <w:rFonts w:eastAsia="MS Mincho"/>
      <w:szCs w:val="20"/>
      <w:u w:val="single"/>
    </w:rPr>
  </w:style>
  <w:style w:type="character" w:customStyle="1" w:styleId="UnderlineChar2CharCharChar">
    <w:name w:val="Underline Char2 Char Char Char"/>
    <w:link w:val="UnderlineChar2CharChar"/>
    <w:rsid w:val="009D15AC"/>
    <w:rPr>
      <w:rFonts w:ascii="Arial" w:eastAsia="MS Mincho" w:hAnsi="Arial" w:cs="Arial"/>
      <w:spacing w:val="-8"/>
      <w:szCs w:val="20"/>
      <w:u w:val="single"/>
    </w:rPr>
  </w:style>
  <w:style w:type="character" w:customStyle="1" w:styleId="CharacterStyle1">
    <w:name w:val="Character Style 1"/>
    <w:rsid w:val="009D15AC"/>
    <w:rPr>
      <w:sz w:val="20"/>
      <w:szCs w:val="20"/>
    </w:rPr>
  </w:style>
  <w:style w:type="character" w:customStyle="1" w:styleId="FontStyle177">
    <w:name w:val="Font Style177"/>
    <w:basedOn w:val="DefaultParagraphFont"/>
    <w:uiPriority w:val="99"/>
    <w:rsid w:val="009D15AC"/>
    <w:rPr>
      <w:rFonts w:ascii="Times New Roman" w:hAnsi="Times New Roman" w:cs="Times New Roman"/>
      <w:sz w:val="20"/>
      <w:szCs w:val="20"/>
    </w:rPr>
  </w:style>
  <w:style w:type="character" w:customStyle="1" w:styleId="FontStyle173">
    <w:name w:val="Font Style173"/>
    <w:basedOn w:val="DefaultParagraphFont"/>
    <w:uiPriority w:val="99"/>
    <w:rsid w:val="009D15AC"/>
    <w:rPr>
      <w:rFonts w:ascii="Times New Roman" w:hAnsi="Times New Roman" w:cs="Times New Roman"/>
      <w:sz w:val="14"/>
      <w:szCs w:val="14"/>
    </w:rPr>
  </w:style>
  <w:style w:type="character" w:customStyle="1" w:styleId="FontStyle151">
    <w:name w:val="Font Style151"/>
    <w:basedOn w:val="DefaultParagraphFont"/>
    <w:uiPriority w:val="99"/>
    <w:rsid w:val="009D15AC"/>
    <w:rPr>
      <w:rFonts w:ascii="Arial Narrow" w:hAnsi="Arial Narrow" w:cs="Arial Narrow"/>
      <w:b/>
      <w:bCs/>
      <w:sz w:val="12"/>
      <w:szCs w:val="12"/>
    </w:rPr>
  </w:style>
  <w:style w:type="character" w:customStyle="1" w:styleId="FontStyle156">
    <w:name w:val="Font Style156"/>
    <w:basedOn w:val="DefaultParagraphFont"/>
    <w:uiPriority w:val="99"/>
    <w:rsid w:val="009D15AC"/>
    <w:rPr>
      <w:rFonts w:ascii="Arial Narrow" w:hAnsi="Arial Narrow" w:cs="Arial Narrow"/>
      <w:sz w:val="8"/>
      <w:szCs w:val="8"/>
    </w:rPr>
  </w:style>
  <w:style w:type="character" w:customStyle="1" w:styleId="FontStyle160">
    <w:name w:val="Font Style160"/>
    <w:basedOn w:val="DefaultParagraphFont"/>
    <w:uiPriority w:val="99"/>
    <w:rsid w:val="009D15AC"/>
    <w:rPr>
      <w:rFonts w:ascii="Times New Roman" w:hAnsi="Times New Roman" w:cs="Times New Roman"/>
      <w:b/>
      <w:bCs/>
      <w:sz w:val="20"/>
      <w:szCs w:val="20"/>
    </w:rPr>
  </w:style>
  <w:style w:type="character" w:customStyle="1" w:styleId="FontStyle178">
    <w:name w:val="Font Style178"/>
    <w:basedOn w:val="DefaultParagraphFont"/>
    <w:uiPriority w:val="99"/>
    <w:rsid w:val="009D15AC"/>
    <w:rPr>
      <w:rFonts w:ascii="Times New Roman" w:hAnsi="Times New Roman" w:cs="Times New Roman"/>
      <w:sz w:val="18"/>
      <w:szCs w:val="18"/>
    </w:rPr>
  </w:style>
  <w:style w:type="paragraph" w:customStyle="1" w:styleId="Style14">
    <w:name w:val="Style14"/>
    <w:basedOn w:val="Normal"/>
    <w:uiPriority w:val="99"/>
    <w:qFormat/>
    <w:rsid w:val="009D15AC"/>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9D15AC"/>
    <w:pPr>
      <w:widowControl w:val="0"/>
      <w:autoSpaceDE w:val="0"/>
      <w:autoSpaceDN w:val="0"/>
      <w:adjustRightInd w:val="0"/>
      <w:spacing w:line="163" w:lineRule="exact"/>
    </w:pPr>
    <w:rPr>
      <w:rFonts w:eastAsia="Times New Roman"/>
      <w:szCs w:val="24"/>
    </w:rPr>
  </w:style>
  <w:style w:type="character" w:customStyle="1" w:styleId="FontStyle168">
    <w:name w:val="Font Style168"/>
    <w:basedOn w:val="DefaultParagraphFont"/>
    <w:uiPriority w:val="99"/>
    <w:rsid w:val="009D15AC"/>
    <w:rPr>
      <w:rFonts w:ascii="Times New Roman" w:hAnsi="Times New Roman" w:cs="Times New Roman"/>
      <w:sz w:val="12"/>
      <w:szCs w:val="12"/>
    </w:rPr>
  </w:style>
  <w:style w:type="paragraph" w:customStyle="1" w:styleId="Style9">
    <w:name w:val="Style9"/>
    <w:basedOn w:val="Normal"/>
    <w:uiPriority w:val="99"/>
    <w:qFormat/>
    <w:rsid w:val="009D15AC"/>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9D15AC"/>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9D15AC"/>
    <w:pPr>
      <w:widowControl w:val="0"/>
      <w:autoSpaceDE w:val="0"/>
      <w:autoSpaceDN w:val="0"/>
      <w:adjustRightInd w:val="0"/>
      <w:spacing w:line="206" w:lineRule="exact"/>
    </w:pPr>
    <w:rPr>
      <w:rFonts w:eastAsia="Times New Roman"/>
      <w:szCs w:val="24"/>
    </w:rPr>
  </w:style>
  <w:style w:type="character" w:customStyle="1" w:styleId="FontStyle176">
    <w:name w:val="Font Style176"/>
    <w:basedOn w:val="DefaultParagraphFont"/>
    <w:uiPriority w:val="99"/>
    <w:rsid w:val="009D15AC"/>
    <w:rPr>
      <w:rFonts w:ascii="Times New Roman" w:hAnsi="Times New Roman" w:cs="Times New Roman"/>
      <w:sz w:val="16"/>
      <w:szCs w:val="16"/>
    </w:rPr>
  </w:style>
  <w:style w:type="character" w:customStyle="1" w:styleId="f">
    <w:name w:val="f"/>
    <w:basedOn w:val="DefaultParagraphFont"/>
    <w:rsid w:val="009D15AC"/>
  </w:style>
  <w:style w:type="character" w:customStyle="1" w:styleId="TagsChar2">
    <w:name w:val="Tags Char2"/>
    <w:rsid w:val="009D15AC"/>
    <w:rPr>
      <w:b/>
      <w:sz w:val="24"/>
    </w:rPr>
  </w:style>
  <w:style w:type="paragraph" w:customStyle="1" w:styleId="CardsFont6ptChar">
    <w:name w:val="Cards + Font: 6 pt Char"/>
    <w:basedOn w:val="Normal"/>
    <w:link w:val="CardsFont6ptCharChar"/>
    <w:qFormat/>
    <w:rsid w:val="009D15AC"/>
    <w:pPr>
      <w:autoSpaceDE w:val="0"/>
      <w:autoSpaceDN w:val="0"/>
      <w:adjustRightInd w:val="0"/>
      <w:ind w:left="432" w:right="432"/>
      <w:jc w:val="both"/>
    </w:pPr>
    <w:rPr>
      <w:rFonts w:eastAsia="Times New Roman"/>
      <w:sz w:val="12"/>
      <w:szCs w:val="24"/>
    </w:rPr>
  </w:style>
  <w:style w:type="character" w:customStyle="1" w:styleId="CardsFont6ptCharChar">
    <w:name w:val="Cards + Font: 6 pt Char Char"/>
    <w:link w:val="CardsFont6ptChar"/>
    <w:rsid w:val="009D15AC"/>
    <w:rPr>
      <w:rFonts w:ascii="Arial" w:eastAsia="Times New Roman" w:hAnsi="Arial" w:cs="Arial"/>
      <w:spacing w:val="-8"/>
      <w:sz w:val="12"/>
      <w:szCs w:val="24"/>
    </w:rPr>
  </w:style>
  <w:style w:type="character" w:customStyle="1" w:styleId="FontStyle172">
    <w:name w:val="Font Style172"/>
    <w:basedOn w:val="DefaultParagraphFont"/>
    <w:uiPriority w:val="99"/>
    <w:rsid w:val="009D15AC"/>
    <w:rPr>
      <w:rFonts w:ascii="Times New Roman" w:hAnsi="Times New Roman" w:cs="Times New Roman"/>
      <w:b/>
      <w:bCs/>
      <w:sz w:val="16"/>
      <w:szCs w:val="16"/>
    </w:rPr>
  </w:style>
  <w:style w:type="paragraph" w:customStyle="1" w:styleId="Style18">
    <w:name w:val="Style18"/>
    <w:basedOn w:val="Normal"/>
    <w:uiPriority w:val="99"/>
    <w:qFormat/>
    <w:rsid w:val="009D15AC"/>
    <w:pPr>
      <w:widowControl w:val="0"/>
      <w:autoSpaceDE w:val="0"/>
      <w:autoSpaceDN w:val="0"/>
      <w:adjustRightInd w:val="0"/>
      <w:spacing w:line="269" w:lineRule="exact"/>
    </w:pPr>
    <w:rPr>
      <w:rFonts w:eastAsia="Times New Roman"/>
      <w:szCs w:val="24"/>
    </w:rPr>
  </w:style>
  <w:style w:type="character" w:customStyle="1" w:styleId="FontStyle171">
    <w:name w:val="Font Style171"/>
    <w:basedOn w:val="DefaultParagraphFont"/>
    <w:uiPriority w:val="99"/>
    <w:rsid w:val="009D15AC"/>
    <w:rPr>
      <w:rFonts w:ascii="Times New Roman" w:hAnsi="Times New Roman" w:cs="Times New Roman"/>
      <w:i/>
      <w:iCs/>
      <w:sz w:val="16"/>
      <w:szCs w:val="16"/>
    </w:rPr>
  </w:style>
  <w:style w:type="character" w:customStyle="1" w:styleId="FontStyle162">
    <w:name w:val="Font Style162"/>
    <w:basedOn w:val="DefaultParagraphFont"/>
    <w:uiPriority w:val="99"/>
    <w:rsid w:val="009D15AC"/>
    <w:rPr>
      <w:rFonts w:ascii="Times New Roman" w:hAnsi="Times New Roman" w:cs="Times New Roman"/>
      <w:b/>
      <w:bCs/>
      <w:sz w:val="18"/>
      <w:szCs w:val="18"/>
    </w:rPr>
  </w:style>
  <w:style w:type="character" w:customStyle="1" w:styleId="FontStyle167">
    <w:name w:val="Font Style167"/>
    <w:basedOn w:val="DefaultParagraphFont"/>
    <w:uiPriority w:val="99"/>
    <w:rsid w:val="009D15AC"/>
    <w:rPr>
      <w:rFonts w:ascii="Times New Roman" w:hAnsi="Times New Roman" w:cs="Times New Roman"/>
      <w:sz w:val="10"/>
      <w:szCs w:val="10"/>
    </w:rPr>
  </w:style>
  <w:style w:type="character" w:customStyle="1" w:styleId="FontStyle174">
    <w:name w:val="Font Style174"/>
    <w:basedOn w:val="DefaultParagraphFont"/>
    <w:uiPriority w:val="99"/>
    <w:rsid w:val="009D15AC"/>
    <w:rPr>
      <w:rFonts w:ascii="Arial Narrow" w:hAnsi="Arial Narrow" w:cs="Arial Narrow"/>
      <w:b/>
      <w:bCs/>
      <w:sz w:val="18"/>
      <w:szCs w:val="18"/>
    </w:rPr>
  </w:style>
  <w:style w:type="paragraph" w:customStyle="1" w:styleId="Style47">
    <w:name w:val="Style47"/>
    <w:basedOn w:val="Normal"/>
    <w:uiPriority w:val="99"/>
    <w:qFormat/>
    <w:rsid w:val="009D15AC"/>
    <w:pPr>
      <w:widowControl w:val="0"/>
      <w:autoSpaceDE w:val="0"/>
      <w:autoSpaceDN w:val="0"/>
      <w:adjustRightInd w:val="0"/>
      <w:spacing w:line="490" w:lineRule="exact"/>
    </w:pPr>
    <w:rPr>
      <w:rFonts w:eastAsia="Times New Roman"/>
      <w:szCs w:val="24"/>
    </w:rPr>
  </w:style>
  <w:style w:type="character" w:customStyle="1" w:styleId="FontStyle169">
    <w:name w:val="Font Style169"/>
    <w:basedOn w:val="DefaultParagraphFont"/>
    <w:uiPriority w:val="99"/>
    <w:rsid w:val="009D15AC"/>
    <w:rPr>
      <w:rFonts w:ascii="Times New Roman" w:hAnsi="Times New Roman" w:cs="Times New Roman"/>
      <w:sz w:val="12"/>
      <w:szCs w:val="12"/>
    </w:rPr>
  </w:style>
  <w:style w:type="paragraph" w:customStyle="1" w:styleId="Style24">
    <w:name w:val="Style24"/>
    <w:basedOn w:val="Normal"/>
    <w:uiPriority w:val="99"/>
    <w:qFormat/>
    <w:rsid w:val="009D15AC"/>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9D15AC"/>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9D15AC"/>
    <w:pPr>
      <w:widowControl w:val="0"/>
      <w:autoSpaceDE w:val="0"/>
      <w:autoSpaceDN w:val="0"/>
      <w:adjustRightInd w:val="0"/>
      <w:spacing w:line="278" w:lineRule="exact"/>
      <w:jc w:val="both"/>
    </w:pPr>
    <w:rPr>
      <w:rFonts w:eastAsia="Times New Roman"/>
      <w:szCs w:val="24"/>
    </w:rPr>
  </w:style>
  <w:style w:type="character" w:customStyle="1" w:styleId="FontStyle139">
    <w:name w:val="Font Style139"/>
    <w:basedOn w:val="DefaultParagraphFont"/>
    <w:uiPriority w:val="99"/>
    <w:rsid w:val="009D15AC"/>
    <w:rPr>
      <w:rFonts w:ascii="Times New Roman" w:hAnsi="Times New Roman" w:cs="Times New Roman"/>
      <w:b/>
      <w:bCs/>
      <w:sz w:val="18"/>
      <w:szCs w:val="18"/>
    </w:rPr>
  </w:style>
  <w:style w:type="paragraph" w:customStyle="1" w:styleId="Style21">
    <w:name w:val="Style21"/>
    <w:basedOn w:val="Normal"/>
    <w:uiPriority w:val="99"/>
    <w:qFormat/>
    <w:rsid w:val="009D15AC"/>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9D15AC"/>
    <w:pPr>
      <w:widowControl w:val="0"/>
      <w:autoSpaceDE w:val="0"/>
      <w:autoSpaceDN w:val="0"/>
      <w:adjustRightInd w:val="0"/>
      <w:spacing w:line="198" w:lineRule="exact"/>
    </w:pPr>
    <w:rPr>
      <w:rFonts w:eastAsia="Times New Roman"/>
      <w:szCs w:val="24"/>
    </w:rPr>
  </w:style>
  <w:style w:type="character" w:customStyle="1" w:styleId="FootnoteTextChar1">
    <w:name w:val="Footnote Text Char1"/>
    <w:basedOn w:val="DefaultParagraphFont"/>
    <w:semiHidden/>
    <w:rsid w:val="009D15AC"/>
    <w:rPr>
      <w:rFonts w:ascii="Calibri" w:hAnsi="Calibri"/>
      <w:sz w:val="20"/>
      <w:szCs w:val="20"/>
    </w:rPr>
  </w:style>
  <w:style w:type="paragraph" w:customStyle="1" w:styleId="Standard">
    <w:name w:val="Standard"/>
    <w:qFormat/>
    <w:rsid w:val="009D15A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9D15AC"/>
    <w:rPr>
      <w:color w:val="000000"/>
      <w:sz w:val="32"/>
      <w:szCs w:val="32"/>
    </w:rPr>
  </w:style>
  <w:style w:type="paragraph" w:customStyle="1" w:styleId="Cardnon-underlined">
    <w:name w:val="Card non-underlined"/>
    <w:basedOn w:val="Normal"/>
    <w:link w:val="Cardnon-underlinedChar"/>
    <w:autoRedefine/>
    <w:uiPriority w:val="99"/>
    <w:qFormat/>
    <w:rsid w:val="009D15AC"/>
    <w:rPr>
      <w:rFonts w:eastAsia="Times New Roman"/>
      <w:szCs w:val="20"/>
    </w:rPr>
  </w:style>
  <w:style w:type="character" w:customStyle="1" w:styleId="Cardnon-underlinedChar">
    <w:name w:val="Card non-underlined Char"/>
    <w:basedOn w:val="DefaultParagraphFont"/>
    <w:link w:val="Cardnon-underlined"/>
    <w:uiPriority w:val="99"/>
    <w:rsid w:val="009D15AC"/>
    <w:rPr>
      <w:rFonts w:ascii="Arial" w:eastAsia="Times New Roman" w:hAnsi="Arial" w:cs="Arial"/>
      <w:spacing w:val="-8"/>
      <w:szCs w:val="20"/>
    </w:rPr>
  </w:style>
  <w:style w:type="numbering" w:customStyle="1" w:styleId="NoList1">
    <w:name w:val="No List1"/>
    <w:next w:val="NoList"/>
    <w:semiHidden/>
    <w:unhideWhenUsed/>
    <w:rsid w:val="009D15AC"/>
  </w:style>
  <w:style w:type="character" w:customStyle="1" w:styleId="TitleChar2">
    <w:name w:val="Title Char2"/>
    <w:basedOn w:val="DefaultParagraphFont"/>
    <w:uiPriority w:val="10"/>
    <w:qFormat/>
    <w:locked/>
    <w:rsid w:val="009D15AC"/>
    <w:rPr>
      <w:b/>
      <w:bCs/>
      <w:u w:val="single"/>
    </w:rPr>
  </w:style>
  <w:style w:type="paragraph" w:styleId="TOC3">
    <w:name w:val="toc 3"/>
    <w:basedOn w:val="Normal"/>
    <w:next w:val="Normal"/>
    <w:autoRedefine/>
    <w:rsid w:val="009D15AC"/>
    <w:pPr>
      <w:ind w:left="400"/>
    </w:pPr>
    <w:rPr>
      <w:rFonts w:eastAsia="Times New Roman"/>
      <w:szCs w:val="20"/>
    </w:rPr>
  </w:style>
  <w:style w:type="paragraph" w:styleId="TOC4">
    <w:name w:val="toc 4"/>
    <w:basedOn w:val="Normal"/>
    <w:next w:val="Normal"/>
    <w:autoRedefine/>
    <w:rsid w:val="009D15AC"/>
    <w:pPr>
      <w:ind w:left="600"/>
    </w:pPr>
    <w:rPr>
      <w:rFonts w:eastAsia="Times New Roman"/>
      <w:szCs w:val="20"/>
    </w:rPr>
  </w:style>
  <w:style w:type="paragraph" w:styleId="TOC5">
    <w:name w:val="toc 5"/>
    <w:basedOn w:val="Normal"/>
    <w:next w:val="Normal"/>
    <w:autoRedefine/>
    <w:rsid w:val="009D15AC"/>
    <w:pPr>
      <w:ind w:left="800"/>
    </w:pPr>
    <w:rPr>
      <w:rFonts w:eastAsia="Times New Roman"/>
      <w:szCs w:val="20"/>
    </w:rPr>
  </w:style>
  <w:style w:type="paragraph" w:styleId="TOC6">
    <w:name w:val="toc 6"/>
    <w:basedOn w:val="Normal"/>
    <w:next w:val="Normal"/>
    <w:autoRedefine/>
    <w:rsid w:val="009D15AC"/>
    <w:pPr>
      <w:ind w:left="1000"/>
    </w:pPr>
    <w:rPr>
      <w:rFonts w:eastAsia="Times New Roman"/>
      <w:szCs w:val="20"/>
    </w:rPr>
  </w:style>
  <w:style w:type="paragraph" w:styleId="TOC7">
    <w:name w:val="toc 7"/>
    <w:basedOn w:val="Normal"/>
    <w:next w:val="Normal"/>
    <w:autoRedefine/>
    <w:rsid w:val="009D15AC"/>
    <w:pPr>
      <w:ind w:left="1200"/>
    </w:pPr>
    <w:rPr>
      <w:rFonts w:eastAsia="Times New Roman"/>
      <w:szCs w:val="20"/>
    </w:rPr>
  </w:style>
  <w:style w:type="paragraph" w:styleId="TOC8">
    <w:name w:val="toc 8"/>
    <w:basedOn w:val="Normal"/>
    <w:next w:val="Normal"/>
    <w:autoRedefine/>
    <w:rsid w:val="009D15AC"/>
    <w:pPr>
      <w:ind w:left="1400"/>
    </w:pPr>
    <w:rPr>
      <w:rFonts w:eastAsia="Times New Roman"/>
      <w:szCs w:val="20"/>
    </w:rPr>
  </w:style>
  <w:style w:type="character" w:customStyle="1" w:styleId="allocatoragentsleft">
    <w:name w:val="al_locatoragentsleft"/>
    <w:basedOn w:val="DefaultParagraphFont"/>
    <w:rsid w:val="009D15AC"/>
  </w:style>
  <w:style w:type="character" w:styleId="HTMLTypewriter">
    <w:name w:val="HTML Typewriter"/>
    <w:basedOn w:val="DefaultParagraphFont"/>
    <w:unhideWhenUsed/>
    <w:rsid w:val="009D15AC"/>
    <w:rPr>
      <w:rFonts w:ascii="Courier New" w:eastAsia="Times New Roman" w:hAnsi="Courier New" w:cs="Courier New"/>
      <w:sz w:val="20"/>
      <w:szCs w:val="20"/>
    </w:rPr>
  </w:style>
  <w:style w:type="character" w:customStyle="1" w:styleId="caps">
    <w:name w:val="caps"/>
    <w:basedOn w:val="DefaultParagraphFont"/>
    <w:rsid w:val="009D15AC"/>
  </w:style>
  <w:style w:type="character" w:customStyle="1" w:styleId="UnderlinesCharChar">
    <w:name w:val="Underlines Char Char"/>
    <w:basedOn w:val="DefaultParagraphFont"/>
    <w:rsid w:val="009D15AC"/>
    <w:rPr>
      <w:rFonts w:cs="Arial"/>
      <w:b/>
      <w:bCs/>
      <w:noProof w:val="0"/>
      <w:sz w:val="22"/>
      <w:szCs w:val="26"/>
      <w:u w:val="single"/>
      <w:lang w:val="en-US" w:eastAsia="en-US" w:bidi="ar-SA"/>
    </w:rPr>
  </w:style>
  <w:style w:type="paragraph" w:customStyle="1" w:styleId="Carding">
    <w:name w:val="Carding"/>
    <w:basedOn w:val="Normal"/>
    <w:uiPriority w:val="99"/>
    <w:qFormat/>
    <w:rsid w:val="009D15AC"/>
    <w:rPr>
      <w:rFonts w:eastAsia="Times New Roman"/>
      <w:sz w:val="18"/>
      <w:szCs w:val="24"/>
    </w:rPr>
  </w:style>
  <w:style w:type="character" w:customStyle="1" w:styleId="TagsChar1">
    <w:name w:val="Tags Char1"/>
    <w:basedOn w:val="DefaultParagraphFont"/>
    <w:rsid w:val="009D15AC"/>
    <w:rPr>
      <w:rFonts w:ascii="Arial Narrow" w:hAnsi="Arial Narrow"/>
      <w:b/>
      <w:noProof w:val="0"/>
      <w:sz w:val="22"/>
      <w:szCs w:val="60"/>
      <w:lang w:val="en-US" w:eastAsia="en-US" w:bidi="ar-SA"/>
    </w:rPr>
  </w:style>
  <w:style w:type="character" w:customStyle="1" w:styleId="aunderline">
    <w:name w:val="aunderline"/>
    <w:basedOn w:val="DefaultParagraphFont"/>
    <w:qFormat/>
    <w:rsid w:val="009D15AC"/>
    <w:rPr>
      <w:rFonts w:ascii="Times New Roman" w:hAnsi="Times New Roman"/>
      <w:sz w:val="20"/>
      <w:szCs w:val="24"/>
      <w:u w:val="thick"/>
    </w:rPr>
  </w:style>
  <w:style w:type="character" w:customStyle="1" w:styleId="tagChar1">
    <w:name w:val="tag Char1"/>
    <w:basedOn w:val="DefaultParagraphFont"/>
    <w:rsid w:val="009D15AC"/>
    <w:rPr>
      <w:b/>
      <w:noProof w:val="0"/>
      <w:sz w:val="24"/>
      <w:lang w:val="en-US" w:eastAsia="en-US" w:bidi="ar-SA"/>
    </w:rPr>
  </w:style>
  <w:style w:type="character" w:customStyle="1" w:styleId="tagChar2">
    <w:name w:val="tag Char2"/>
    <w:basedOn w:val="DefaultParagraphFont"/>
    <w:qFormat/>
    <w:rsid w:val="009D15AC"/>
    <w:rPr>
      <w:b/>
      <w:noProof w:val="0"/>
      <w:sz w:val="24"/>
      <w:lang w:val="en-US" w:eastAsia="en-US" w:bidi="ar-SA"/>
    </w:rPr>
  </w:style>
  <w:style w:type="character" w:customStyle="1" w:styleId="Taggin-New">
    <w:name w:val="Taggin - New"/>
    <w:basedOn w:val="DefaultParagraphFont"/>
    <w:rsid w:val="009D15AC"/>
    <w:rPr>
      <w:rFonts w:ascii="Arial Narrow" w:hAnsi="Arial Narrow"/>
      <w:b/>
      <w:sz w:val="22"/>
    </w:rPr>
  </w:style>
  <w:style w:type="character" w:customStyle="1" w:styleId="Boxing-New">
    <w:name w:val="Boxing - New"/>
    <w:basedOn w:val="DefaultParagraphFont"/>
    <w:rsid w:val="009D15AC"/>
    <w:rPr>
      <w:rFonts w:ascii="Arial Narrow" w:hAnsi="Arial Narrow"/>
      <w:sz w:val="16"/>
      <w:u w:val="none"/>
      <w:bdr w:val="single" w:sz="4" w:space="0" w:color="auto"/>
    </w:rPr>
  </w:style>
  <w:style w:type="character" w:customStyle="1" w:styleId="ilad">
    <w:name w:val="il_ad"/>
    <w:rsid w:val="009D15AC"/>
  </w:style>
  <w:style w:type="paragraph" w:customStyle="1" w:styleId="CardsHighlighted">
    <w:name w:val="Cards Highlighted"/>
    <w:next w:val="Normal"/>
    <w:link w:val="CardsHighlightedChar"/>
    <w:qFormat/>
    <w:rsid w:val="009D15AC"/>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9D15AC"/>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9D15AC"/>
    <w:rPr>
      <w:rFonts w:ascii="Garamond" w:hAnsi="Garamond"/>
      <w:sz w:val="22"/>
      <w:szCs w:val="24"/>
      <w:u w:val="single"/>
      <w:lang w:val="en-US" w:eastAsia="en-US" w:bidi="ar-SA"/>
    </w:rPr>
  </w:style>
  <w:style w:type="paragraph" w:customStyle="1" w:styleId="Style2">
    <w:name w:val="Style2"/>
    <w:basedOn w:val="Heading4"/>
    <w:qFormat/>
    <w:rsid w:val="009D15AC"/>
    <w:pPr>
      <w:spacing w:before="0"/>
    </w:pPr>
    <w:rPr>
      <w:rFonts w:eastAsia="Times New Roman" w:cs="Times New Roman"/>
      <w:bCs/>
      <w:caps/>
      <w:szCs w:val="20"/>
    </w:rPr>
  </w:style>
  <w:style w:type="character" w:customStyle="1" w:styleId="pagetitle">
    <w:name w:val="pagetitle"/>
    <w:basedOn w:val="DefaultParagraphFont"/>
    <w:rsid w:val="009D15AC"/>
  </w:style>
  <w:style w:type="paragraph" w:customStyle="1" w:styleId="text">
    <w:name w:val="text"/>
    <w:basedOn w:val="Normal"/>
    <w:uiPriority w:val="99"/>
    <w:qFormat/>
    <w:rsid w:val="009D15AC"/>
    <w:pPr>
      <w:spacing w:before="100" w:beforeAutospacing="1" w:after="100" w:afterAutospacing="1"/>
    </w:pPr>
    <w:rPr>
      <w:rFonts w:eastAsia="Times New Roman"/>
      <w:szCs w:val="24"/>
    </w:rPr>
  </w:style>
  <w:style w:type="character" w:customStyle="1" w:styleId="StyleUnderlineCharChar9ptBold1">
    <w:name w:val="Style Underline Char Char + 9 pt Bold1"/>
    <w:rsid w:val="009D15A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D15AC"/>
    <w:rPr>
      <w:rFonts w:ascii="Times New Roman" w:hAnsi="Times New Roman"/>
      <w:sz w:val="20"/>
      <w:szCs w:val="24"/>
      <w:u w:val="single"/>
      <w:lang w:val="en-US" w:eastAsia="en-US" w:bidi="ar-SA"/>
    </w:rPr>
  </w:style>
  <w:style w:type="character" w:customStyle="1" w:styleId="Style9ptBoldUnderline">
    <w:name w:val="Style 9 pt Bold Underline"/>
    <w:rsid w:val="009D15AC"/>
    <w:rPr>
      <w:b/>
      <w:bCs/>
      <w:sz w:val="20"/>
      <w:u w:val="single"/>
    </w:rPr>
  </w:style>
  <w:style w:type="paragraph" w:customStyle="1" w:styleId="StyleUnderline9pt0">
    <w:name w:val="Style Underline + 9 pt"/>
    <w:link w:val="StyleUnderline9ptChar"/>
    <w:qFormat/>
    <w:rsid w:val="009D15AC"/>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9D15AC"/>
    <w:rPr>
      <w:rFonts w:ascii="Arial" w:eastAsia="Times New Roman" w:hAnsi="Arial" w:cs="Times New Roman"/>
      <w:szCs w:val="20"/>
      <w:u w:val="single"/>
    </w:rPr>
  </w:style>
  <w:style w:type="character" w:customStyle="1" w:styleId="StyleUnderlineChar1Bold">
    <w:name w:val="Style Underline Char1 + Bold"/>
    <w:rsid w:val="009D15A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D15AC"/>
    <w:pPr>
      <w:widowControl w:val="0"/>
      <w:ind w:left="288" w:right="288"/>
    </w:pPr>
    <w:rPr>
      <w:kern w:val="32"/>
      <w:szCs w:val="20"/>
      <w:u w:val="single"/>
      <w:lang w:eastAsia="ar-SA"/>
    </w:rPr>
  </w:style>
  <w:style w:type="character" w:customStyle="1" w:styleId="Stylecard9ptChar">
    <w:name w:val="Style card + 9 pt Char"/>
    <w:basedOn w:val="cardChar"/>
    <w:link w:val="Stylecard9pt"/>
    <w:rsid w:val="009D15AC"/>
    <w:rPr>
      <w:rFonts w:ascii="Arial" w:hAnsi="Arial" w:cs="Arial"/>
      <w:spacing w:val="-8"/>
      <w:kern w:val="32"/>
      <w:szCs w:val="20"/>
      <w:u w:val="single"/>
      <w:lang w:eastAsia="ar-SA"/>
    </w:rPr>
  </w:style>
  <w:style w:type="character" w:customStyle="1" w:styleId="TagsCharCharChar">
    <w:name w:val="Tags Char Char Char"/>
    <w:basedOn w:val="DefaultParagraphFont"/>
    <w:rsid w:val="009D15AC"/>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9D15AC"/>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9D15AC"/>
    <w:rPr>
      <w:color w:val="000000"/>
      <w:sz w:val="20"/>
      <w:u w:val="single"/>
    </w:rPr>
  </w:style>
  <w:style w:type="character" w:customStyle="1" w:styleId="Style11ptBlack">
    <w:name w:val="Style 11 pt Black"/>
    <w:basedOn w:val="DefaultParagraphFont"/>
    <w:rsid w:val="009D15AC"/>
    <w:rPr>
      <w:color w:val="000000"/>
      <w:sz w:val="20"/>
    </w:rPr>
  </w:style>
  <w:style w:type="character" w:customStyle="1" w:styleId="StyleUnderlineCharTimesBold">
    <w:name w:val="Style Underline Char + Times Bold"/>
    <w:basedOn w:val="DefaultParagraphFont"/>
    <w:rsid w:val="009D15AC"/>
    <w:rPr>
      <w:rFonts w:ascii="Times" w:hAnsi="Times"/>
      <w:b w:val="0"/>
      <w:bCs/>
      <w:sz w:val="20"/>
      <w:u w:val="single"/>
    </w:rPr>
  </w:style>
  <w:style w:type="character" w:customStyle="1" w:styleId="blubigktbiz">
    <w:name w:val="blubigktbiz"/>
    <w:rsid w:val="009D15A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D15AC"/>
    <w:pPr>
      <w:ind w:left="432" w:right="432"/>
    </w:pPr>
    <w:rPr>
      <w:rFonts w:eastAsiaTheme="minorHAnsi" w:cs="Arial"/>
      <w:sz w:val="22"/>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9D15AC"/>
    <w:rPr>
      <w:rFonts w:ascii="Arial" w:hAnsi="Arial" w:cs="Arial"/>
      <w:color w:val="000000"/>
      <w:spacing w:val="-8"/>
      <w:lang w:val="x-none" w:eastAsia="x-none"/>
    </w:rPr>
  </w:style>
  <w:style w:type="character" w:customStyle="1" w:styleId="Style4CharChar">
    <w:name w:val="Style4 Char Char"/>
    <w:basedOn w:val="DefaultParagraphFont"/>
    <w:rsid w:val="009D15AC"/>
    <w:rPr>
      <w:rFonts w:ascii="Arial Narrow" w:hAnsi="Arial Narrow"/>
      <w:noProof w:val="0"/>
      <w:szCs w:val="24"/>
      <w:u w:val="single"/>
      <w:lang w:val="en-US" w:eastAsia="en-US" w:bidi="ar-SA"/>
    </w:rPr>
  </w:style>
  <w:style w:type="character" w:customStyle="1" w:styleId="BodyText3Char1">
    <w:name w:val="Body Text 3 Char1"/>
    <w:basedOn w:val="DefaultParagraphFont"/>
    <w:semiHidden/>
    <w:rsid w:val="009D15AC"/>
    <w:rPr>
      <w:rFonts w:ascii="Times New Roman" w:hAnsi="Times New Roman" w:cs="Times New Roman"/>
      <w:sz w:val="16"/>
      <w:szCs w:val="16"/>
    </w:rPr>
  </w:style>
  <w:style w:type="character" w:customStyle="1" w:styleId="StyleEmphasisArial12ptBold">
    <w:name w:val="Style Emphasis + Arial 12 pt Bold"/>
    <w:rsid w:val="009D15AC"/>
    <w:rPr>
      <w:rFonts w:ascii="Arial" w:hAnsi="Arial"/>
      <w:b/>
      <w:bCs/>
      <w:i/>
      <w:iCs/>
      <w:sz w:val="24"/>
    </w:rPr>
  </w:style>
  <w:style w:type="character" w:customStyle="1" w:styleId="super">
    <w:name w:val="super"/>
    <w:rsid w:val="009D15AC"/>
  </w:style>
  <w:style w:type="character" w:customStyle="1" w:styleId="text30">
    <w:name w:val="text30"/>
    <w:rsid w:val="009D15AC"/>
  </w:style>
  <w:style w:type="character" w:customStyle="1" w:styleId="uppercase">
    <w:name w:val="uppercase"/>
    <w:rsid w:val="009D15AC"/>
  </w:style>
  <w:style w:type="character" w:customStyle="1" w:styleId="bodytext0">
    <w:name w:val="bodytext"/>
    <w:rsid w:val="009D15AC"/>
  </w:style>
  <w:style w:type="character" w:customStyle="1" w:styleId="entry-title">
    <w:name w:val="entry-title"/>
    <w:rsid w:val="009D15AC"/>
  </w:style>
  <w:style w:type="character" w:customStyle="1" w:styleId="BodyTextIndentChar1">
    <w:name w:val="Body Text Indent Char1"/>
    <w:basedOn w:val="DefaultParagraphFont"/>
    <w:uiPriority w:val="99"/>
    <w:semiHidden/>
    <w:rsid w:val="009D15AC"/>
    <w:rPr>
      <w:rFonts w:ascii="Times New Roman" w:hAnsi="Times New Roman" w:cs="Times New Roman"/>
      <w:sz w:val="20"/>
    </w:rPr>
  </w:style>
  <w:style w:type="character" w:customStyle="1" w:styleId="Style6pt">
    <w:name w:val="Style 6 pt"/>
    <w:basedOn w:val="DefaultParagraphFont"/>
    <w:qFormat/>
    <w:rsid w:val="009D15AC"/>
    <w:rPr>
      <w:sz w:val="12"/>
    </w:rPr>
  </w:style>
  <w:style w:type="character" w:customStyle="1" w:styleId="CiteCharCharCharCharCharChar">
    <w:name w:val="Cite Char Char Char Char Char Char"/>
    <w:basedOn w:val="DefaultParagraphFont"/>
    <w:rsid w:val="009D15AC"/>
    <w:rPr>
      <w:b/>
      <w:noProof w:val="0"/>
      <w:sz w:val="22"/>
      <w:szCs w:val="24"/>
      <w:u w:val="single"/>
      <w:lang w:val="en-US" w:eastAsia="en-US" w:bidi="ar-SA"/>
    </w:rPr>
  </w:style>
  <w:style w:type="character" w:customStyle="1" w:styleId="mainbody1">
    <w:name w:val="mainbody1"/>
    <w:basedOn w:val="DefaultParagraphFont"/>
    <w:rsid w:val="009D15AC"/>
    <w:rPr>
      <w:rFonts w:ascii="Verdana" w:hAnsi="Verdana" w:hint="default"/>
      <w:color w:val="000000"/>
      <w:sz w:val="22"/>
      <w:szCs w:val="22"/>
    </w:rPr>
  </w:style>
  <w:style w:type="character" w:customStyle="1" w:styleId="ssl4">
    <w:name w:val="ss_l4"/>
    <w:basedOn w:val="DefaultParagraphFont"/>
    <w:rsid w:val="009D15AC"/>
  </w:style>
  <w:style w:type="paragraph" w:customStyle="1" w:styleId="StyleNormalWeb11ptUnderline">
    <w:name w:val="Style Normal (Web) + 11 pt Underline"/>
    <w:basedOn w:val="NormalWeb"/>
    <w:link w:val="StyleNormalWeb11ptUnderlineChar"/>
    <w:qFormat/>
    <w:rsid w:val="009D15AC"/>
    <w:rPr>
      <w:rFonts w:eastAsia="Calibri"/>
      <w:u w:val="single"/>
      <w:lang w:bidi="ar-SA"/>
    </w:rPr>
  </w:style>
  <w:style w:type="character" w:customStyle="1" w:styleId="StyleNormalWeb11ptUnderlineChar">
    <w:name w:val="Style Normal (Web) + 11 pt Underline Char"/>
    <w:basedOn w:val="DefaultParagraphFont"/>
    <w:link w:val="StyleNormalWeb11ptUnderline"/>
    <w:rsid w:val="009D15AC"/>
    <w:rPr>
      <w:rFonts w:ascii="Arial" w:eastAsia="Calibri" w:hAnsi="Arial" w:cs="Arial"/>
      <w:spacing w:val="-8"/>
      <w:szCs w:val="24"/>
      <w:u w:val="single"/>
    </w:rPr>
  </w:style>
  <w:style w:type="character" w:customStyle="1" w:styleId="cit-first-element">
    <w:name w:val="cit-first-element"/>
    <w:basedOn w:val="DefaultParagraphFont"/>
    <w:rsid w:val="009D15AC"/>
  </w:style>
  <w:style w:type="character" w:customStyle="1" w:styleId="title1">
    <w:name w:val="title1"/>
    <w:basedOn w:val="DefaultParagraphFont"/>
    <w:rsid w:val="009D15AC"/>
  </w:style>
  <w:style w:type="character" w:customStyle="1" w:styleId="StyleThickunderline1">
    <w:name w:val="Style Thick underline1"/>
    <w:basedOn w:val="DefaultParagraphFont"/>
    <w:rsid w:val="009D15AC"/>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rsid w:val="009D15AC"/>
    <w:rPr>
      <w:rFonts w:ascii="Georgia" w:hAnsi="Georgia"/>
    </w:rPr>
  </w:style>
  <w:style w:type="character" w:customStyle="1" w:styleId="FooterChar1">
    <w:name w:val="Footer Char1"/>
    <w:basedOn w:val="DefaultParagraphFont"/>
    <w:uiPriority w:val="99"/>
    <w:semiHidden/>
    <w:rsid w:val="009D15AC"/>
    <w:rPr>
      <w:rFonts w:ascii="Georgia" w:hAnsi="Georgia"/>
    </w:rPr>
  </w:style>
  <w:style w:type="character" w:customStyle="1" w:styleId="UnderlineBold0">
    <w:name w:val="Underline Bold"/>
    <w:uiPriority w:val="6"/>
    <w:qFormat/>
    <w:rsid w:val="009D15AC"/>
    <w:rPr>
      <w:b/>
      <w:sz w:val="20"/>
      <w:u w:val="single"/>
    </w:rPr>
  </w:style>
  <w:style w:type="paragraph" w:customStyle="1" w:styleId="Underline20">
    <w:name w:val="Underline2"/>
    <w:basedOn w:val="Normal"/>
    <w:link w:val="Underline2Char"/>
    <w:autoRedefine/>
    <w:uiPriority w:val="4"/>
    <w:qFormat/>
    <w:rsid w:val="009D15AC"/>
    <w:rPr>
      <w:b/>
      <w:u w:val="single"/>
    </w:rPr>
  </w:style>
  <w:style w:type="character" w:customStyle="1" w:styleId="Underline2Char">
    <w:name w:val="Underline2 Char"/>
    <w:basedOn w:val="DefaultParagraphFont"/>
    <w:link w:val="Underline20"/>
    <w:uiPriority w:val="4"/>
    <w:rsid w:val="009D15AC"/>
    <w:rPr>
      <w:rFonts w:ascii="Arial" w:hAnsi="Arial" w:cs="Arial"/>
      <w:b/>
      <w:spacing w:val="-8"/>
      <w:u w:val="single"/>
    </w:rPr>
  </w:style>
  <w:style w:type="character" w:customStyle="1" w:styleId="NormalTextChar">
    <w:name w:val="Normal Text Char"/>
    <w:link w:val="NormalText"/>
    <w:rsid w:val="009D15AC"/>
    <w:rPr>
      <w:rFonts w:ascii="Arial" w:eastAsia="Times New Roman" w:hAnsi="Arial" w:cs="Arial"/>
      <w:spacing w:val="-8"/>
      <w:szCs w:val="26"/>
    </w:rPr>
  </w:style>
  <w:style w:type="paragraph" w:customStyle="1" w:styleId="TableParagraph">
    <w:name w:val="Table Paragraph"/>
    <w:basedOn w:val="Normal"/>
    <w:uiPriority w:val="1"/>
    <w:qFormat/>
    <w:rsid w:val="009D15AC"/>
    <w:pPr>
      <w:widowControl w:val="0"/>
    </w:pPr>
  </w:style>
  <w:style w:type="character" w:customStyle="1" w:styleId="UnderlineChar0">
    <w:name w:val="UnderlineChar"/>
    <w:rsid w:val="009D15AC"/>
    <w:rPr>
      <w:sz w:val="24"/>
      <w:u w:val="single"/>
      <w:shd w:val="clear" w:color="auto" w:fill="auto"/>
    </w:rPr>
  </w:style>
  <w:style w:type="character" w:customStyle="1" w:styleId="foreground">
    <w:name w:val="foreground"/>
    <w:basedOn w:val="DefaultParagraphFont"/>
    <w:rsid w:val="009D15AC"/>
  </w:style>
  <w:style w:type="paragraph" w:customStyle="1" w:styleId="StyleCircled11pt">
    <w:name w:val="Style Circled + 11 pt"/>
    <w:basedOn w:val="Normal"/>
    <w:link w:val="StyleCircled11ptChar"/>
    <w:qFormat/>
    <w:rsid w:val="009D15AC"/>
    <w:rPr>
      <w:rFonts w:eastAsia="Times New Roman"/>
      <w:b/>
      <w:bCs/>
      <w:sz w:val="20"/>
      <w:u w:val="single"/>
    </w:rPr>
  </w:style>
  <w:style w:type="character" w:customStyle="1" w:styleId="StyleCircled11ptChar">
    <w:name w:val="Style Circled + 11 pt Char"/>
    <w:link w:val="StyleCircled11pt"/>
    <w:rsid w:val="009D15AC"/>
    <w:rPr>
      <w:rFonts w:ascii="Arial" w:eastAsia="Times New Roman" w:hAnsi="Arial" w:cs="Arial"/>
      <w:b/>
      <w:bCs/>
      <w:spacing w:val="-8"/>
      <w:sz w:val="20"/>
      <w:u w:val="single"/>
    </w:rPr>
  </w:style>
  <w:style w:type="paragraph" w:customStyle="1" w:styleId="StyleUnunderlined10ptThickunderline">
    <w:name w:val="Style Ununderlined + 10 pt Thick underline"/>
    <w:basedOn w:val="Normal"/>
    <w:link w:val="StyleUnunderlined10ptThickunderlineChar"/>
    <w:qFormat/>
    <w:rsid w:val="009D15AC"/>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9D15AC"/>
    <w:rPr>
      <w:rFonts w:ascii="Times" w:eastAsia="Times New Roman" w:hAnsi="Times" w:cs="Arial"/>
      <w:spacing w:val="-8"/>
      <w:sz w:val="20"/>
      <w:szCs w:val="28"/>
      <w:u w:val="single"/>
    </w:rPr>
  </w:style>
  <w:style w:type="paragraph" w:customStyle="1" w:styleId="cite20">
    <w:name w:val="cite2"/>
    <w:basedOn w:val="Normal"/>
    <w:uiPriority w:val="99"/>
    <w:qFormat/>
    <w:rsid w:val="009D15AC"/>
    <w:rPr>
      <w:rFonts w:eastAsia="Times New Roman"/>
      <w:color w:val="000000"/>
      <w:sz w:val="20"/>
      <w:szCs w:val="20"/>
    </w:rPr>
  </w:style>
  <w:style w:type="character" w:customStyle="1" w:styleId="postby">
    <w:name w:val="post_by"/>
    <w:basedOn w:val="DefaultParagraphFont"/>
    <w:rsid w:val="009D15AC"/>
  </w:style>
  <w:style w:type="character" w:customStyle="1" w:styleId="Style11ptBorderSinglesolidlineAuto05ptLinewidth">
    <w:name w:val="Style 11 pt Border: : (Single solid line Auto  0.5 pt Line width)"/>
    <w:rsid w:val="009D15AC"/>
    <w:rPr>
      <w:sz w:val="20"/>
      <w:bdr w:val="single" w:sz="4" w:space="0" w:color="auto" w:frame="1"/>
    </w:rPr>
  </w:style>
  <w:style w:type="character" w:customStyle="1" w:styleId="StyleUnderlineChar9ptBorderSinglesolidlineAuto0">
    <w:name w:val="Style Underline Char + 9 pt Border: : (Single solid line Auto  0..."/>
    <w:rsid w:val="009D15A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D15A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D15A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D15A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D15AC"/>
    <w:rPr>
      <w:sz w:val="20"/>
      <w:szCs w:val="24"/>
      <w:u w:val="single"/>
      <w:bdr w:val="single" w:sz="4" w:space="0" w:color="auto"/>
      <w:lang w:val="en-US" w:eastAsia="en-US" w:bidi="ar-SA"/>
    </w:rPr>
  </w:style>
  <w:style w:type="character" w:customStyle="1" w:styleId="StyleLatinGaramondUnderline">
    <w:name w:val="Style (Latin) Garamond Underline"/>
    <w:rsid w:val="009D15AC"/>
    <w:rPr>
      <w:rFonts w:ascii="Times New Roman" w:hAnsi="Times New Roman"/>
      <w:sz w:val="20"/>
      <w:u w:val="single"/>
    </w:rPr>
  </w:style>
  <w:style w:type="character" w:customStyle="1" w:styleId="StyleLatinGaramond">
    <w:name w:val="Style (Latin) Garamond"/>
    <w:rsid w:val="009D15AC"/>
    <w:rPr>
      <w:rFonts w:ascii="Times New Roman" w:hAnsi="Times New Roman"/>
      <w:sz w:val="20"/>
    </w:rPr>
  </w:style>
  <w:style w:type="character" w:customStyle="1" w:styleId="styletimesnewroman12ptbold0">
    <w:name w:val="styletimesnewroman12ptbold"/>
    <w:basedOn w:val="DefaultParagraphFont"/>
    <w:rsid w:val="009D15AC"/>
  </w:style>
  <w:style w:type="character" w:customStyle="1" w:styleId="CharCharCharCharChar">
    <w:name w:val="Char Char Char Char Char"/>
    <w:aliases w:val="Char Char Char Char,Char Char Char Char Char Char Char1,Heading 2 Char1 Char Char Char Char Char Char"/>
    <w:basedOn w:val="DefaultParagraphFont"/>
    <w:rsid w:val="009D15AC"/>
    <w:rPr>
      <w:rFonts w:cs="Arial"/>
      <w:b/>
      <w:bCs/>
      <w:iCs/>
      <w:sz w:val="24"/>
      <w:szCs w:val="28"/>
      <w:lang w:val="en-US" w:eastAsia="en-US" w:bidi="ar-SA"/>
    </w:rPr>
  </w:style>
  <w:style w:type="character" w:customStyle="1" w:styleId="mainheading">
    <w:name w:val="mainheading"/>
    <w:basedOn w:val="DefaultParagraphFont"/>
    <w:rsid w:val="009D15AC"/>
  </w:style>
  <w:style w:type="paragraph" w:customStyle="1" w:styleId="BoldandUnderlineChar2CharChar">
    <w:name w:val="Bold and Underline Char2 Char Char"/>
    <w:basedOn w:val="Normal"/>
    <w:link w:val="BoldandUnderlineChar2CharCharChar"/>
    <w:qFormat/>
    <w:rsid w:val="009D15AC"/>
    <w:rPr>
      <w:rFonts w:eastAsia="Times New Roman"/>
      <w:b/>
      <w:szCs w:val="24"/>
      <w:u w:val="single"/>
    </w:rPr>
  </w:style>
  <w:style w:type="character" w:customStyle="1" w:styleId="BoldandUnderlineChar2CharCharChar">
    <w:name w:val="Bold and Underline Char2 Char Char Char"/>
    <w:basedOn w:val="DefaultParagraphFont"/>
    <w:link w:val="BoldandUnderlineChar2CharChar"/>
    <w:rsid w:val="009D15AC"/>
    <w:rPr>
      <w:rFonts w:ascii="Arial" w:eastAsia="Times New Roman" w:hAnsi="Arial" w:cs="Arial"/>
      <w:b/>
      <w:spacing w:val="-8"/>
      <w:szCs w:val="24"/>
      <w:u w:val="single"/>
    </w:rPr>
  </w:style>
  <w:style w:type="character" w:customStyle="1" w:styleId="StyleUnderlineChar9ptChar">
    <w:name w:val="Style Underline Char + 9 pt Char"/>
    <w:basedOn w:val="UnderlineCharChar"/>
    <w:rsid w:val="009D15AC"/>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9D15AC"/>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9D15AC"/>
    <w:rPr>
      <w:sz w:val="16"/>
    </w:rPr>
  </w:style>
  <w:style w:type="paragraph" w:customStyle="1" w:styleId="Reduce8pt">
    <w:name w:val="Reduce 8pt"/>
    <w:basedOn w:val="Normal"/>
    <w:link w:val="Reduce8ptCharChar"/>
    <w:qFormat/>
    <w:rsid w:val="009D15AC"/>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9D15AC"/>
    <w:pPr>
      <w:contextualSpacing/>
    </w:pPr>
    <w:rPr>
      <w:rFonts w:eastAsia="Calibri"/>
    </w:rPr>
  </w:style>
  <w:style w:type="character" w:customStyle="1" w:styleId="CardIndentedChar">
    <w:name w:val="Card (Indented) Char"/>
    <w:link w:val="CardIndented"/>
    <w:locked/>
    <w:rsid w:val="009D15AC"/>
    <w:rPr>
      <w:rFonts w:ascii="Arial" w:hAnsi="Arial" w:cs="Arial"/>
      <w:spacing w:val="-8"/>
    </w:rPr>
  </w:style>
  <w:style w:type="character" w:customStyle="1" w:styleId="citenon-boldChar">
    <w:name w:val="cite non-bold Char"/>
    <w:basedOn w:val="DefaultParagraphFont"/>
    <w:link w:val="citenon-bold"/>
    <w:locked/>
    <w:rsid w:val="009D15AC"/>
    <w:rPr>
      <w:rFonts w:ascii="Garamond" w:eastAsia="Times New Roman" w:hAnsi="Garamond" w:cs="Arial"/>
      <w:spacing w:val="-8"/>
      <w:szCs w:val="20"/>
    </w:rPr>
  </w:style>
  <w:style w:type="character" w:customStyle="1" w:styleId="boldciteChar4">
    <w:name w:val="bold cite Char4"/>
    <w:link w:val="boldcite"/>
    <w:locked/>
    <w:rsid w:val="009D15AC"/>
    <w:rPr>
      <w:rFonts w:eastAsia="Times New Roman" w:cs="Times New Roman"/>
      <w:b/>
      <w:color w:val="000000"/>
      <w:sz w:val="20"/>
      <w:szCs w:val="24"/>
      <w:u w:val="thick" w:color="000000"/>
    </w:rPr>
  </w:style>
  <w:style w:type="paragraph" w:customStyle="1" w:styleId="boldcite">
    <w:name w:val="bold cite"/>
    <w:basedOn w:val="Normal"/>
    <w:link w:val="boldciteChar4"/>
    <w:qFormat/>
    <w:rsid w:val="009D15AC"/>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9D15AC"/>
    <w:pPr>
      <w:widowControl w:val="0"/>
      <w:autoSpaceDE w:val="0"/>
      <w:autoSpaceDN w:val="0"/>
      <w:adjustRightInd w:val="0"/>
      <w:spacing w:line="229" w:lineRule="exact"/>
    </w:pPr>
    <w:rPr>
      <w:rFonts w:ascii="Arial Narrow" w:eastAsia="Times New Roman" w:hAnsi="Arial Narrow"/>
      <w:szCs w:val="24"/>
    </w:rPr>
  </w:style>
  <w:style w:type="paragraph" w:customStyle="1" w:styleId="TagCite0">
    <w:name w:val="TagCite"/>
    <w:basedOn w:val="Normal"/>
    <w:qFormat/>
    <w:rsid w:val="009D15AC"/>
    <w:rPr>
      <w:rFonts w:eastAsia="Calibri"/>
      <w:b/>
      <w:szCs w:val="24"/>
    </w:rPr>
  </w:style>
  <w:style w:type="character" w:customStyle="1" w:styleId="HeadingsBaseChar">
    <w:name w:val="Headings Base Char"/>
    <w:basedOn w:val="DefaultParagraphFont"/>
    <w:link w:val="HeadingsBase"/>
    <w:locked/>
    <w:rsid w:val="009D15AC"/>
    <w:rPr>
      <w:rFonts w:ascii="Times New Roman" w:hAnsi="Times New Roman" w:cs="Times New Roman"/>
      <w:b/>
      <w:sz w:val="32"/>
    </w:rPr>
  </w:style>
  <w:style w:type="paragraph" w:customStyle="1" w:styleId="HeadingsBase">
    <w:name w:val="Headings Base"/>
    <w:basedOn w:val="Normal"/>
    <w:link w:val="HeadingsBaseChar"/>
    <w:qFormat/>
    <w:rsid w:val="009D15AC"/>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9D15AC"/>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9D15AC"/>
    <w:pPr>
      <w:spacing w:line="480" w:lineRule="auto"/>
      <w:ind w:firstLine="720"/>
    </w:pPr>
    <w:rPr>
      <w:rFonts w:eastAsia="Calibri"/>
    </w:rPr>
  </w:style>
  <w:style w:type="paragraph" w:customStyle="1" w:styleId="SchoolBlockQuote">
    <w:name w:val="School Block Quote"/>
    <w:basedOn w:val="SchoolPaper"/>
    <w:qFormat/>
    <w:rsid w:val="009D15AC"/>
  </w:style>
  <w:style w:type="paragraph" w:customStyle="1" w:styleId="SchoolWorksCited">
    <w:name w:val="School Works Cited"/>
    <w:basedOn w:val="SchoolPaper"/>
    <w:qFormat/>
    <w:rsid w:val="009D15AC"/>
  </w:style>
  <w:style w:type="paragraph" w:customStyle="1" w:styleId="BlockQuote">
    <w:name w:val="Block Quote"/>
    <w:basedOn w:val="Normal"/>
    <w:qFormat/>
    <w:rsid w:val="009D15AC"/>
    <w:pPr>
      <w:ind w:left="720" w:right="720"/>
    </w:pPr>
    <w:rPr>
      <w:rFonts w:eastAsia="Calibri"/>
    </w:rPr>
  </w:style>
  <w:style w:type="paragraph" w:customStyle="1" w:styleId="PaperBody">
    <w:name w:val="Paper Body"/>
    <w:basedOn w:val="Normal"/>
    <w:qFormat/>
    <w:rsid w:val="009D15AC"/>
    <w:pPr>
      <w:spacing w:line="480" w:lineRule="auto"/>
      <w:ind w:firstLine="720"/>
    </w:pPr>
    <w:rPr>
      <w:rFonts w:eastAsia="Calibri"/>
      <w:szCs w:val="24"/>
    </w:rPr>
  </w:style>
  <w:style w:type="paragraph" w:customStyle="1" w:styleId="PaperCitation">
    <w:name w:val="Paper Citation"/>
    <w:basedOn w:val="Normal"/>
    <w:qFormat/>
    <w:rsid w:val="009D15AC"/>
    <w:pPr>
      <w:spacing w:line="480" w:lineRule="auto"/>
      <w:ind w:left="720" w:hanging="720"/>
    </w:pPr>
    <w:rPr>
      <w:rFonts w:eastAsia="Calibri"/>
    </w:rPr>
  </w:style>
  <w:style w:type="character" w:customStyle="1" w:styleId="hatChar">
    <w:name w:val="hat Char"/>
    <w:basedOn w:val="DefaultParagraphFont"/>
    <w:link w:val="hat"/>
    <w:locked/>
    <w:rsid w:val="009D15AC"/>
    <w:rPr>
      <w:rFonts w:ascii="Arial" w:eastAsia="Times New Roman" w:hAnsi="Arial" w:cs="Arial"/>
      <w:b/>
      <w:bCs/>
      <w:spacing w:val="-8"/>
      <w:sz w:val="32"/>
      <w:szCs w:val="24"/>
      <w:u w:val="single"/>
      <w:lang w:bidi="en-US"/>
    </w:rPr>
  </w:style>
  <w:style w:type="paragraph" w:customStyle="1" w:styleId="WW-Default">
    <w:name w:val="WW-Default"/>
    <w:qFormat/>
    <w:rsid w:val="009D15AC"/>
    <w:pPr>
      <w:suppressAutoHyphens/>
      <w:spacing w:after="0" w:line="240" w:lineRule="auto"/>
    </w:pPr>
    <w:rPr>
      <w:rFonts w:ascii="Georgia" w:eastAsia="Calibri" w:hAnsi="Georgia" w:cs="Calibri"/>
      <w:lang w:eastAsia="ar-SA"/>
    </w:rPr>
  </w:style>
  <w:style w:type="paragraph" w:customStyle="1" w:styleId="B-TagCite">
    <w:name w:val="B-TagCite"/>
    <w:qFormat/>
    <w:rsid w:val="009D15A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9D15AC"/>
    <w:rPr>
      <w:rFonts w:ascii="Times New Roman" w:hAnsi="Times New Roman" w:cs="Times New Roman"/>
      <w:b/>
      <w:sz w:val="20"/>
    </w:rPr>
  </w:style>
  <w:style w:type="paragraph" w:customStyle="1" w:styleId="MicroText">
    <w:name w:val="MicroText"/>
    <w:basedOn w:val="Normal"/>
    <w:next w:val="Normal"/>
    <w:link w:val="MicroTextChar"/>
    <w:qFormat/>
    <w:rsid w:val="009D15AC"/>
    <w:rPr>
      <w:rFonts w:ascii="Arial Narrow" w:hAnsi="Arial Narrow" w:cstheme="minorBidi"/>
      <w:sz w:val="12"/>
      <w:szCs w:val="24"/>
    </w:rPr>
  </w:style>
  <w:style w:type="character" w:customStyle="1" w:styleId="Footnote2Char">
    <w:name w:val="Footnote2 Char"/>
    <w:link w:val="Footnote2"/>
    <w:locked/>
    <w:rsid w:val="009D15AC"/>
  </w:style>
  <w:style w:type="paragraph" w:customStyle="1" w:styleId="Footnote2">
    <w:name w:val="Footnote2"/>
    <w:basedOn w:val="Normal"/>
    <w:next w:val="Normal"/>
    <w:link w:val="Footnote2Char"/>
    <w:autoRedefine/>
    <w:qFormat/>
    <w:rsid w:val="009D15AC"/>
    <w:pPr>
      <w:spacing w:after="120" w:line="480" w:lineRule="auto"/>
    </w:pPr>
    <w:rPr>
      <w:rFonts w:asciiTheme="minorHAnsi" w:hAnsiTheme="minorHAnsi" w:cstheme="minorBidi"/>
    </w:rPr>
  </w:style>
  <w:style w:type="paragraph" w:customStyle="1" w:styleId="indent">
    <w:name w:val="indent"/>
    <w:basedOn w:val="Normal"/>
    <w:qFormat/>
    <w:rsid w:val="009D15AC"/>
    <w:pPr>
      <w:spacing w:before="100" w:beforeAutospacing="1" w:after="100" w:afterAutospacing="1"/>
    </w:pPr>
    <w:rPr>
      <w:rFonts w:eastAsia="Times New Roman"/>
      <w:szCs w:val="24"/>
    </w:rPr>
  </w:style>
  <w:style w:type="paragraph" w:customStyle="1" w:styleId="PageHeaderLine1">
    <w:name w:val="PageHeaderLine1"/>
    <w:basedOn w:val="Normal"/>
    <w:qFormat/>
    <w:rsid w:val="009D15AC"/>
    <w:pPr>
      <w:tabs>
        <w:tab w:val="right" w:pos="10800"/>
      </w:tabs>
    </w:pPr>
    <w:rPr>
      <w:rFonts w:eastAsia="Calibri"/>
      <w:b/>
    </w:rPr>
  </w:style>
  <w:style w:type="paragraph" w:customStyle="1" w:styleId="PageHeaderLine2">
    <w:name w:val="PageHeaderLine2"/>
    <w:basedOn w:val="Normal"/>
    <w:next w:val="Normal"/>
    <w:link w:val="PageHeaderLine2Char"/>
    <w:qFormat/>
    <w:rsid w:val="009D15AC"/>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9D15AC"/>
    <w:rPr>
      <w:rFonts w:ascii="Times New Roman" w:hAnsi="Times New Roman" w:cs="Times New Roman"/>
      <w:sz w:val="20"/>
    </w:rPr>
  </w:style>
  <w:style w:type="paragraph" w:customStyle="1" w:styleId="CardText1">
    <w:name w:val="CardText"/>
    <w:basedOn w:val="Normal"/>
    <w:link w:val="CardTextChar3"/>
    <w:qFormat/>
    <w:rsid w:val="009D15AC"/>
    <w:pPr>
      <w:ind w:left="288"/>
    </w:pPr>
    <w:rPr>
      <w:rFonts w:ascii="Times New Roman" w:hAnsi="Times New Roman" w:cs="Times New Roman"/>
      <w:sz w:val="20"/>
    </w:rPr>
  </w:style>
  <w:style w:type="character" w:customStyle="1" w:styleId="stylestylebold12pt">
    <w:name w:val="stylestylebold12pt"/>
    <w:basedOn w:val="DefaultParagraphFont"/>
    <w:rsid w:val="009D15AC"/>
  </w:style>
  <w:style w:type="character" w:customStyle="1" w:styleId="styleboldunderline">
    <w:name w:val="styleboldunderline"/>
    <w:basedOn w:val="DefaultParagraphFont"/>
    <w:rsid w:val="009D15AC"/>
  </w:style>
  <w:style w:type="character" w:customStyle="1" w:styleId="box">
    <w:name w:val="box"/>
    <w:basedOn w:val="DefaultParagraphFont"/>
    <w:rsid w:val="009D15AC"/>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9D15AC"/>
    <w:rPr>
      <w:rFonts w:ascii="Arial Narrow" w:hAnsi="Arial Narrow" w:cs="Arial Narrow" w:hint="default"/>
      <w:sz w:val="18"/>
      <w:szCs w:val="18"/>
    </w:rPr>
  </w:style>
  <w:style w:type="character" w:customStyle="1" w:styleId="FontStyle14">
    <w:name w:val="Font Style14"/>
    <w:basedOn w:val="DefaultParagraphFont"/>
    <w:uiPriority w:val="99"/>
    <w:rsid w:val="009D15A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D15AC"/>
    <w:rPr>
      <w:rFonts w:ascii="Arial Narrow" w:hAnsi="Arial Narrow" w:cs="Arial Narrow" w:hint="default"/>
      <w:b/>
      <w:bCs/>
      <w:sz w:val="10"/>
      <w:szCs w:val="10"/>
    </w:rPr>
  </w:style>
  <w:style w:type="character" w:customStyle="1" w:styleId="CardTagandCiteChar">
    <w:name w:val="Card Tag and Cite Char"/>
    <w:basedOn w:val="DefaultParagraphFont"/>
    <w:rsid w:val="009D15AC"/>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9D15AC"/>
    <w:rPr>
      <w:rFonts w:ascii="Arial Narrow" w:hAnsi="Arial Narrow"/>
      <w:b/>
      <w:color w:val="000000"/>
      <w:sz w:val="22"/>
      <w:szCs w:val="22"/>
      <w:u w:val="single"/>
    </w:rPr>
  </w:style>
  <w:style w:type="character" w:customStyle="1" w:styleId="SmallText0">
    <w:name w:val="SmallText"/>
    <w:rsid w:val="009D15AC"/>
    <w:rPr>
      <w:color w:val="000000"/>
    </w:rPr>
  </w:style>
  <w:style w:type="character" w:customStyle="1" w:styleId="CitesChar1">
    <w:name w:val="Cites Char1"/>
    <w:basedOn w:val="DefaultParagraphFont"/>
    <w:rsid w:val="009D15AC"/>
    <w:rPr>
      <w:b/>
      <w:bCs w:val="0"/>
      <w:szCs w:val="24"/>
      <w:u w:val="single"/>
      <w:lang w:val="en-US" w:eastAsia="en-US" w:bidi="ar-SA"/>
    </w:rPr>
  </w:style>
  <w:style w:type="character" w:customStyle="1" w:styleId="CardUnderlinedChar">
    <w:name w:val="Card Underlined Char"/>
    <w:basedOn w:val="DefaultParagraphFont"/>
    <w:rsid w:val="009D15AC"/>
    <w:rPr>
      <w:rFonts w:ascii="Arial Narrow" w:hAnsi="Arial Narrow" w:hint="default"/>
      <w:sz w:val="22"/>
      <w:szCs w:val="24"/>
      <w:u w:val="single"/>
      <w:lang w:val="en-US" w:eastAsia="en-US" w:bidi="ar-SA"/>
    </w:rPr>
  </w:style>
  <w:style w:type="character" w:customStyle="1" w:styleId="underline3">
    <w:name w:val="underline3"/>
    <w:basedOn w:val="underline2"/>
    <w:rsid w:val="009D15AC"/>
    <w:rPr>
      <w:rFonts w:ascii="Arial" w:hAnsi="Arial"/>
      <w:sz w:val="18"/>
      <w:u w:val="single"/>
      <w:bdr w:val="none" w:sz="0" w:space="0" w:color="auto" w:frame="1"/>
      <w:shd w:val="clear" w:color="auto" w:fill="FFFF00"/>
    </w:rPr>
  </w:style>
  <w:style w:type="character" w:customStyle="1" w:styleId="menu">
    <w:name w:val="menu"/>
    <w:basedOn w:val="DefaultParagraphFont"/>
    <w:rsid w:val="009D15AC"/>
  </w:style>
  <w:style w:type="character" w:customStyle="1" w:styleId="itxtrst">
    <w:name w:val="itxtrst"/>
    <w:rsid w:val="009D15AC"/>
  </w:style>
  <w:style w:type="character" w:customStyle="1" w:styleId="A-Underlining">
    <w:name w:val="A-Underlining"/>
    <w:basedOn w:val="DefaultParagraphFont"/>
    <w:rsid w:val="009D15AC"/>
    <w:rPr>
      <w:rFonts w:ascii="Garamond" w:hAnsi="Garamond" w:hint="default"/>
      <w:color w:val="auto"/>
      <w:sz w:val="24"/>
      <w:u w:val="single"/>
    </w:rPr>
  </w:style>
  <w:style w:type="character" w:customStyle="1" w:styleId="StyleUnderlineBold0">
    <w:name w:val="Style Underline + Bold"/>
    <w:rsid w:val="009D15AC"/>
    <w:rPr>
      <w:b/>
      <w:bCs/>
      <w:u w:val="single"/>
    </w:rPr>
  </w:style>
  <w:style w:type="character" w:customStyle="1" w:styleId="Underline-Highlighted">
    <w:name w:val="Underline-Highlighted"/>
    <w:uiPriority w:val="1"/>
    <w:qFormat/>
    <w:rsid w:val="009D15A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D15AC"/>
  </w:style>
  <w:style w:type="character" w:customStyle="1" w:styleId="newsmain">
    <w:name w:val="news_main"/>
    <w:basedOn w:val="DefaultParagraphFont"/>
    <w:rsid w:val="009D15AC"/>
  </w:style>
  <w:style w:type="character" w:customStyle="1" w:styleId="vitstoryheadline">
    <w:name w:val="vitstoryheadline"/>
    <w:rsid w:val="009D15AC"/>
  </w:style>
  <w:style w:type="character" w:customStyle="1" w:styleId="AuthorDate0">
    <w:name w:val="Author Date"/>
    <w:rsid w:val="009D15AC"/>
    <w:rPr>
      <w:b/>
      <w:bCs w:val="0"/>
      <w:sz w:val="24"/>
      <w:u w:val="thick"/>
    </w:rPr>
  </w:style>
  <w:style w:type="character" w:customStyle="1" w:styleId="red">
    <w:name w:val="red"/>
    <w:basedOn w:val="DefaultParagraphFont"/>
    <w:rsid w:val="009D15AC"/>
  </w:style>
  <w:style w:type="character" w:customStyle="1" w:styleId="at">
    <w:name w:val="at"/>
    <w:rsid w:val="009D15AC"/>
  </w:style>
  <w:style w:type="character" w:customStyle="1" w:styleId="org">
    <w:name w:val="org"/>
    <w:rsid w:val="009D15AC"/>
  </w:style>
  <w:style w:type="character" w:customStyle="1" w:styleId="pnumber">
    <w:name w:val="pnumber"/>
    <w:rsid w:val="009D15AC"/>
  </w:style>
  <w:style w:type="character" w:customStyle="1" w:styleId="ital">
    <w:name w:val="ital"/>
    <w:rsid w:val="009D15AC"/>
  </w:style>
  <w:style w:type="character" w:customStyle="1" w:styleId="orgdiv">
    <w:name w:val="orgdiv"/>
    <w:rsid w:val="009D15AC"/>
  </w:style>
  <w:style w:type="character" w:customStyle="1" w:styleId="orgname">
    <w:name w:val="orgname"/>
    <w:rsid w:val="009D15AC"/>
  </w:style>
  <w:style w:type="character" w:customStyle="1" w:styleId="city">
    <w:name w:val="city"/>
    <w:rsid w:val="009D15AC"/>
  </w:style>
  <w:style w:type="character" w:customStyle="1" w:styleId="state">
    <w:name w:val="state"/>
    <w:rsid w:val="009D15AC"/>
  </w:style>
  <w:style w:type="character" w:customStyle="1" w:styleId="country">
    <w:name w:val="country"/>
    <w:rsid w:val="009D15AC"/>
  </w:style>
  <w:style w:type="character" w:customStyle="1" w:styleId="articletitle">
    <w:name w:val="articletitle"/>
    <w:rsid w:val="009D15AC"/>
    <w:rPr>
      <w:rFonts w:ascii="Times New Roman" w:hAnsi="Times New Roman" w:cs="Times New Roman" w:hint="default"/>
    </w:rPr>
  </w:style>
  <w:style w:type="character" w:customStyle="1" w:styleId="6pointChar">
    <w:name w:val="6 point Char"/>
    <w:rsid w:val="009D15AC"/>
    <w:rPr>
      <w:rFonts w:ascii="Times New Roman" w:hAnsi="Times New Roman" w:cs="Times New Roman" w:hint="default"/>
      <w:sz w:val="12"/>
      <w:lang w:val="en-US" w:eastAsia="en-US"/>
    </w:rPr>
  </w:style>
  <w:style w:type="character" w:customStyle="1" w:styleId="StyleThickunderline">
    <w:name w:val="Style Thick underline"/>
    <w:qFormat/>
    <w:rsid w:val="009D15AC"/>
    <w:rPr>
      <w:u w:val="thick"/>
    </w:rPr>
  </w:style>
  <w:style w:type="character" w:customStyle="1" w:styleId="Box0">
    <w:name w:val="Box!"/>
    <w:rsid w:val="009D15AC"/>
    <w:rPr>
      <w:rFonts w:ascii="Garamond" w:hAnsi="Garamond" w:hint="default"/>
      <w:sz w:val="24"/>
      <w:u w:val="single"/>
      <w:bdr w:val="single" w:sz="4" w:space="0" w:color="auto" w:frame="1"/>
    </w:rPr>
  </w:style>
  <w:style w:type="character" w:customStyle="1" w:styleId="citechar">
    <w:name w:val="citechar"/>
    <w:basedOn w:val="DefaultParagraphFont"/>
    <w:rsid w:val="009D15AC"/>
  </w:style>
  <w:style w:type="character" w:customStyle="1" w:styleId="underlinechar2">
    <w:name w:val="underlinechar"/>
    <w:basedOn w:val="DefaultParagraphFont"/>
    <w:rsid w:val="009D15AC"/>
  </w:style>
  <w:style w:type="character" w:customStyle="1" w:styleId="CardUnderlineChar">
    <w:name w:val="Card Underline Char"/>
    <w:rsid w:val="009D15AC"/>
    <w:rPr>
      <w:szCs w:val="24"/>
      <w:u w:val="single"/>
      <w:lang w:val="en-US" w:eastAsia="en-US" w:bidi="ar-SA"/>
    </w:rPr>
  </w:style>
  <w:style w:type="character" w:customStyle="1" w:styleId="tagciteChar">
    <w:name w:val="tag/cite Char"/>
    <w:basedOn w:val="DefaultParagraphFont"/>
    <w:rsid w:val="009D15AC"/>
    <w:rPr>
      <w:b/>
      <w:bCs w:val="0"/>
      <w:sz w:val="24"/>
      <w:lang w:val="en-US" w:eastAsia="en-US" w:bidi="ar-SA"/>
    </w:rPr>
  </w:style>
  <w:style w:type="character" w:customStyle="1" w:styleId="8pointChar">
    <w:name w:val="8 point Char"/>
    <w:basedOn w:val="DefaultParagraphFont"/>
    <w:rsid w:val="009D15AC"/>
    <w:rPr>
      <w:sz w:val="16"/>
      <w:lang w:val="en-US" w:eastAsia="en-US" w:bidi="ar-SA"/>
    </w:rPr>
  </w:style>
  <w:style w:type="character" w:customStyle="1" w:styleId="BoldText12pt">
    <w:name w:val="Bold Text 12 pt"/>
    <w:rsid w:val="009D15A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D15AC"/>
  </w:style>
  <w:style w:type="table" w:styleId="TableGrid">
    <w:name w:val="Table Grid"/>
    <w:basedOn w:val="TableNormal"/>
    <w:rsid w:val="009D15A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9D15AC"/>
    <w:rPr>
      <w:b/>
      <w:bCs w:val="0"/>
      <w:sz w:val="24"/>
      <w:lang w:val="en-US" w:eastAsia="en-US" w:bidi="ar-SA"/>
    </w:rPr>
  </w:style>
  <w:style w:type="character" w:customStyle="1" w:styleId="Mention11">
    <w:name w:val="Mention11"/>
    <w:basedOn w:val="DefaultParagraphFont"/>
    <w:uiPriority w:val="99"/>
    <w:semiHidden/>
    <w:unhideWhenUsed/>
    <w:rsid w:val="009D15AC"/>
    <w:rPr>
      <w:color w:val="2B579A"/>
      <w:shd w:val="clear" w:color="auto" w:fill="E6E6E6"/>
    </w:rPr>
  </w:style>
  <w:style w:type="paragraph" w:customStyle="1" w:styleId="tag">
    <w:name w:val="tag"/>
    <w:basedOn w:val="Normal"/>
    <w:next w:val="Normal"/>
    <w:uiPriority w:val="99"/>
    <w:qFormat/>
    <w:rsid w:val="009D15AC"/>
    <w:rPr>
      <w:rFonts w:eastAsia="Times New Roman"/>
      <w:b/>
      <w:szCs w:val="20"/>
    </w:rPr>
  </w:style>
  <w:style w:type="character" w:customStyle="1" w:styleId="Emph">
    <w:name w:val="Emph"/>
    <w:basedOn w:val="DefaultParagraphFont"/>
    <w:uiPriority w:val="1"/>
    <w:qFormat/>
    <w:rsid w:val="009D15AC"/>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9D15AC"/>
  </w:style>
  <w:style w:type="character" w:customStyle="1" w:styleId="Heading3Char2">
    <w:name w:val="Heading 3 Char2"/>
    <w:aliases w:val="Heading 3 Char Char Char4, Char Char1, Char Char Char4"/>
    <w:basedOn w:val="DefaultParagraphFont"/>
    <w:rsid w:val="009D15AC"/>
    <w:rPr>
      <w:rFonts w:cs="Arial"/>
      <w:bCs/>
      <w:szCs w:val="26"/>
      <w:u w:val="single"/>
      <w:lang w:val="en-US" w:eastAsia="en-US" w:bidi="ar-SA"/>
    </w:rPr>
  </w:style>
  <w:style w:type="character" w:customStyle="1" w:styleId="Mention2">
    <w:name w:val="Mention2"/>
    <w:basedOn w:val="DefaultParagraphFont"/>
    <w:uiPriority w:val="99"/>
    <w:semiHidden/>
    <w:unhideWhenUsed/>
    <w:rsid w:val="009D15AC"/>
    <w:rPr>
      <w:color w:val="2B579A"/>
      <w:shd w:val="clear" w:color="auto" w:fill="E6E6E6"/>
    </w:rPr>
  </w:style>
  <w:style w:type="paragraph" w:customStyle="1" w:styleId="FlashTag">
    <w:name w:val="FlashTag"/>
    <w:basedOn w:val="Normal"/>
    <w:link w:val="FlashTagChar"/>
    <w:autoRedefine/>
    <w:uiPriority w:val="4"/>
    <w:qFormat/>
    <w:rsid w:val="009D15AC"/>
    <w:rPr>
      <w:rFonts w:asciiTheme="majorHAnsi" w:hAnsiTheme="majorHAnsi"/>
      <w:b/>
      <w:sz w:val="28"/>
    </w:rPr>
  </w:style>
  <w:style w:type="character" w:customStyle="1" w:styleId="FlashTagChar">
    <w:name w:val="FlashTag Char"/>
    <w:basedOn w:val="DefaultParagraphFont"/>
    <w:link w:val="FlashTag"/>
    <w:uiPriority w:val="4"/>
    <w:rsid w:val="009D15AC"/>
    <w:rPr>
      <w:rFonts w:asciiTheme="majorHAnsi" w:hAnsiTheme="majorHAnsi" w:cs="Arial"/>
      <w:b/>
      <w:spacing w:val="-8"/>
      <w:sz w:val="28"/>
    </w:rPr>
  </w:style>
  <w:style w:type="paragraph" w:customStyle="1" w:styleId="Warrant">
    <w:name w:val="Warrant"/>
    <w:autoRedefine/>
    <w:uiPriority w:val="4"/>
    <w:qFormat/>
    <w:rsid w:val="009D15AC"/>
    <w:pPr>
      <w:ind w:left="720"/>
    </w:pPr>
    <w:rPr>
      <w:rFonts w:ascii="Calibri" w:hAnsi="Calibri" w:cs="Arial"/>
    </w:rPr>
  </w:style>
  <w:style w:type="character" w:customStyle="1" w:styleId="m-8793234324905335251gmail-style13ptbold">
    <w:name w:val="m_-8793234324905335251gmail-style13ptbold"/>
    <w:basedOn w:val="DefaultParagraphFont"/>
    <w:rsid w:val="009D15AC"/>
  </w:style>
  <w:style w:type="character" w:customStyle="1" w:styleId="m3965771245576658108gmail-styleunderline">
    <w:name w:val="m_3965771245576658108gmail-styleunderline"/>
    <w:basedOn w:val="DefaultParagraphFont"/>
    <w:rsid w:val="009D15AC"/>
  </w:style>
  <w:style w:type="paragraph" w:customStyle="1" w:styleId="Header1">
    <w:name w:val="Header1"/>
    <w:aliases w:val="Header Char Char,Header Char Char Char Char Char Char Char Cha,Header Char2,Header Char1 Char,Char Char Char Cha"/>
    <w:basedOn w:val="Normal"/>
    <w:qFormat/>
    <w:rsid w:val="009D15AC"/>
    <w:pPr>
      <w:tabs>
        <w:tab w:val="center" w:pos="4680"/>
        <w:tab w:val="right" w:pos="9360"/>
      </w:tabs>
    </w:pPr>
  </w:style>
  <w:style w:type="character" w:customStyle="1" w:styleId="EndnoteTextChar">
    <w:name w:val="Endnote Text Char"/>
    <w:basedOn w:val="DefaultParagraphFont"/>
    <w:link w:val="EndnoteText"/>
    <w:locked/>
    <w:rsid w:val="009D15AC"/>
    <w:rPr>
      <w:rFonts w:ascii="Georgia" w:eastAsia="Times New Roman" w:hAnsi="Georgia"/>
      <w:szCs w:val="20"/>
    </w:rPr>
  </w:style>
  <w:style w:type="paragraph" w:styleId="EndnoteText">
    <w:name w:val="endnote text"/>
    <w:basedOn w:val="Normal"/>
    <w:link w:val="EndnoteTextChar"/>
    <w:unhideWhenUsed/>
    <w:rsid w:val="009D15AC"/>
    <w:rPr>
      <w:rFonts w:ascii="Georgia" w:eastAsia="Times New Roman" w:hAnsi="Georgia" w:cstheme="minorBidi"/>
      <w:szCs w:val="20"/>
    </w:rPr>
  </w:style>
  <w:style w:type="character" w:customStyle="1" w:styleId="EndnoteTextChar1">
    <w:name w:val="Endnote Text Char1"/>
    <w:basedOn w:val="DefaultParagraphFont"/>
    <w:semiHidden/>
    <w:rsid w:val="009D15AC"/>
    <w:rPr>
      <w:rFonts w:ascii="Arial" w:hAnsi="Arial" w:cs="Arial"/>
      <w:spacing w:val="-8"/>
      <w:sz w:val="20"/>
      <w:szCs w:val="20"/>
    </w:rPr>
  </w:style>
  <w:style w:type="character" w:customStyle="1" w:styleId="DateChar">
    <w:name w:val="Date Char"/>
    <w:aliases w:val="date Char"/>
    <w:basedOn w:val="DefaultParagraphFont"/>
    <w:link w:val="Date"/>
    <w:uiPriority w:val="99"/>
    <w:locked/>
    <w:rsid w:val="009D15AC"/>
    <w:rPr>
      <w:rFonts w:ascii="Georgia" w:eastAsia="Times New Roman" w:hAnsi="Georgia"/>
    </w:rPr>
  </w:style>
  <w:style w:type="paragraph" w:styleId="Date">
    <w:name w:val="Date"/>
    <w:aliases w:val="date"/>
    <w:basedOn w:val="Normal"/>
    <w:next w:val="Normal"/>
    <w:link w:val="DateChar"/>
    <w:uiPriority w:val="99"/>
    <w:unhideWhenUsed/>
    <w:rsid w:val="009D15AC"/>
    <w:rPr>
      <w:rFonts w:ascii="Georgia" w:eastAsia="Times New Roman" w:hAnsi="Georgia" w:cstheme="minorBidi"/>
    </w:rPr>
  </w:style>
  <w:style w:type="character" w:customStyle="1" w:styleId="DateChar1">
    <w:name w:val="Date Char1"/>
    <w:basedOn w:val="DefaultParagraphFont"/>
    <w:uiPriority w:val="99"/>
    <w:semiHidden/>
    <w:rsid w:val="009D15AC"/>
    <w:rPr>
      <w:rFonts w:ascii="Arial" w:hAnsi="Arial" w:cs="Arial"/>
      <w:spacing w:val="-8"/>
    </w:rPr>
  </w:style>
  <w:style w:type="character" w:customStyle="1" w:styleId="BodyTextFirstIndentChar">
    <w:name w:val="Body Text First Indent Char"/>
    <w:basedOn w:val="BodyTextChar"/>
    <w:link w:val="BodyTextFirstIndent"/>
    <w:locked/>
    <w:rsid w:val="009D15AC"/>
    <w:rPr>
      <w:rFonts w:ascii="Times New Roman" w:eastAsia="Times New Roman" w:hAnsi="Times New Roman" w:cs="Times New Roman"/>
      <w:spacing w:val="-8"/>
      <w:sz w:val="20"/>
      <w:szCs w:val="20"/>
      <w:lang w:eastAsia="ar-SA"/>
    </w:rPr>
  </w:style>
  <w:style w:type="paragraph" w:styleId="BodyTextFirstIndent">
    <w:name w:val="Body Text First Indent"/>
    <w:basedOn w:val="BodyText"/>
    <w:link w:val="BodyTextFirstIndentChar"/>
    <w:unhideWhenUsed/>
    <w:rsid w:val="009D15AC"/>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semiHidden/>
    <w:rsid w:val="009D15AC"/>
    <w:rPr>
      <w:rFonts w:ascii="Arial" w:hAnsi="Arial" w:cs="Arial"/>
      <w:spacing w:val="-8"/>
    </w:rPr>
  </w:style>
  <w:style w:type="character" w:customStyle="1" w:styleId="BodyTextIndent2Char1">
    <w:name w:val="Body Text Indent 2 Char1"/>
    <w:basedOn w:val="DefaultParagraphFont"/>
    <w:semiHidden/>
    <w:rsid w:val="009D15AC"/>
    <w:rPr>
      <w:rFonts w:ascii="Calibri" w:hAnsi="Calibri" w:cs="Calibri"/>
    </w:rPr>
  </w:style>
  <w:style w:type="character" w:customStyle="1" w:styleId="PlainTextChar1">
    <w:name w:val="Plain Text Char1"/>
    <w:basedOn w:val="DefaultParagraphFont"/>
    <w:semiHidden/>
    <w:rsid w:val="009D15AC"/>
    <w:rPr>
      <w:rFonts w:ascii="Consolas" w:hAnsi="Consolas" w:cs="Calibri"/>
      <w:sz w:val="21"/>
      <w:szCs w:val="21"/>
    </w:rPr>
  </w:style>
  <w:style w:type="character" w:customStyle="1" w:styleId="NoSpacingChar">
    <w:name w:val="No Spacing Char"/>
    <w:aliases w:val="ClearFormatting Char,Dont use Char,Tag and Cite Char1,Card Format Char,CD - Cite Char,Clear Char,DDI Tag Char,Tag Title Char,No Spacing51 Char,No Spacing111111 Char,Tags Char,No Spacing41 Char,No Spacing6 Char,No Spacing7 Char"/>
    <w:link w:val="NoSpacing"/>
    <w:uiPriority w:val="1"/>
    <w:qFormat/>
    <w:locked/>
    <w:rsid w:val="009D15AC"/>
    <w:rPr>
      <w:rFonts w:ascii="Times New Roman" w:eastAsia="Times New Roman" w:hAnsi="Times New Roman" w:cs="Times New Roman"/>
      <w:sz w:val="24"/>
      <w:szCs w:val="24"/>
    </w:rPr>
  </w:style>
  <w:style w:type="paragraph" w:customStyle="1" w:styleId="msolistparagraphcxspfirst">
    <w:name w:val="msolistparagraphcxspfirst"/>
    <w:basedOn w:val="Normal"/>
    <w:uiPriority w:val="99"/>
    <w:qFormat/>
    <w:rsid w:val="009D15AC"/>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9D15AC"/>
    <w:pPr>
      <w:spacing w:before="100" w:beforeAutospacing="1" w:after="100" w:afterAutospacing="1"/>
    </w:pPr>
    <w:rPr>
      <w:rFonts w:eastAsia="Times New Roman"/>
      <w:sz w:val="24"/>
    </w:rPr>
  </w:style>
  <w:style w:type="character" w:customStyle="1" w:styleId="QuoteChar1">
    <w:name w:val="Quote Char1"/>
    <w:basedOn w:val="DefaultParagraphFont"/>
    <w:uiPriority w:val="29"/>
    <w:rsid w:val="009D15AC"/>
    <w:rPr>
      <w:rFonts w:ascii="Calibri" w:hAnsi="Calibri" w:cs="Calibri"/>
      <w:i/>
      <w:iCs/>
      <w:color w:val="000000" w:themeColor="text1"/>
    </w:rPr>
  </w:style>
  <w:style w:type="paragraph" w:customStyle="1" w:styleId="CiteSpacing">
    <w:name w:val="Cite Spacing"/>
    <w:basedOn w:val="Normal"/>
    <w:uiPriority w:val="4"/>
    <w:qFormat/>
    <w:rsid w:val="009D15AC"/>
    <w:pPr>
      <w:spacing w:before="60" w:after="60"/>
      <w:contextualSpacing/>
    </w:pPr>
    <w:rPr>
      <w:rFonts w:ascii="Arial Narrow" w:hAnsi="Arial Narrow"/>
    </w:rPr>
  </w:style>
  <w:style w:type="paragraph" w:customStyle="1" w:styleId="Heading2-NotBold">
    <w:name w:val="Heading 2 - Not Bold"/>
    <w:basedOn w:val="Heading2"/>
    <w:autoRedefine/>
    <w:uiPriority w:val="99"/>
    <w:qFormat/>
    <w:rsid w:val="009D15AC"/>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9D15AC"/>
    <w:rPr>
      <w:rFonts w:ascii="Arial" w:eastAsia="Calibri" w:hAnsi="Arial" w:cs="Arial"/>
      <w:b/>
      <w:spacing w:val="-8"/>
    </w:rPr>
  </w:style>
  <w:style w:type="paragraph" w:customStyle="1" w:styleId="Heading2-Bold">
    <w:name w:val="Heading 2 - Bold"/>
    <w:basedOn w:val="Normal"/>
    <w:autoRedefine/>
    <w:uiPriority w:val="99"/>
    <w:qFormat/>
    <w:rsid w:val="009D15AC"/>
    <w:rPr>
      <w:rFonts w:ascii="Garamond" w:eastAsia="Calibri" w:hAnsi="Garamond"/>
      <w:b/>
    </w:rPr>
  </w:style>
  <w:style w:type="paragraph" w:customStyle="1" w:styleId="tag0">
    <w:name w:val="%tag"/>
    <w:basedOn w:val="Normal"/>
    <w:next w:val="Normal"/>
    <w:uiPriority w:val="99"/>
    <w:qFormat/>
    <w:rsid w:val="009D15AC"/>
    <w:rPr>
      <w:rFonts w:ascii="Garamond" w:eastAsia="Calibri" w:hAnsi="Garamond"/>
      <w:bCs/>
      <w:sz w:val="18"/>
    </w:rPr>
  </w:style>
  <w:style w:type="character" w:customStyle="1" w:styleId="Style2Char">
    <w:name w:val="Style 2 Char"/>
    <w:link w:val="Style20"/>
    <w:uiPriority w:val="99"/>
    <w:locked/>
    <w:rsid w:val="009D15AC"/>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9D15AC"/>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9D15AC"/>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9D15AC"/>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9D15AC"/>
    <w:rPr>
      <w:rFonts w:ascii="Georgia" w:eastAsia="Times New Roman" w:hAnsi="Georgia"/>
      <w:sz w:val="18"/>
      <w:szCs w:val="20"/>
      <w:lang w:val="x-none" w:eastAsia="x-none"/>
    </w:rPr>
  </w:style>
  <w:style w:type="paragraph" w:customStyle="1" w:styleId="textsmall0">
    <w:name w:val="textsmall"/>
    <w:basedOn w:val="Normal"/>
    <w:link w:val="textsmallChar0"/>
    <w:qFormat/>
    <w:rsid w:val="009D15AC"/>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9D15AC"/>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9D15AC"/>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9D15AC"/>
    <w:rPr>
      <w:rFonts w:ascii="Arial" w:eastAsia="Times New Roman" w:hAnsi="Arial" w:cs="Arial"/>
      <w:sz w:val="12"/>
    </w:rPr>
  </w:style>
  <w:style w:type="paragraph" w:customStyle="1" w:styleId="Micro">
    <w:name w:val="Micro"/>
    <w:basedOn w:val="Normal"/>
    <w:next w:val="Normal"/>
    <w:link w:val="MicroChar"/>
    <w:qFormat/>
    <w:rsid w:val="009D15AC"/>
    <w:rPr>
      <w:rFonts w:eastAsia="Times New Roman"/>
      <w:sz w:val="12"/>
    </w:rPr>
  </w:style>
  <w:style w:type="character" w:customStyle="1" w:styleId="CardNotUnderlinedChar1">
    <w:name w:val="Card Not Underlined Char1"/>
    <w:link w:val="CardNotUnderlined"/>
    <w:locked/>
    <w:rsid w:val="009D15AC"/>
    <w:rPr>
      <w:rFonts w:ascii="Bell MT" w:eastAsia="Calibri" w:hAnsi="Bell MT"/>
      <w:szCs w:val="20"/>
    </w:rPr>
  </w:style>
  <w:style w:type="paragraph" w:customStyle="1" w:styleId="CardNotUnderlined">
    <w:name w:val="Card Not Underlined"/>
    <w:basedOn w:val="Normal"/>
    <w:link w:val="CardNotUnderlinedChar1"/>
    <w:autoRedefine/>
    <w:qFormat/>
    <w:rsid w:val="009D15AC"/>
    <w:rPr>
      <w:rFonts w:ascii="Bell MT" w:eastAsia="Calibri" w:hAnsi="Bell MT" w:cstheme="minorBidi"/>
      <w:szCs w:val="20"/>
    </w:rPr>
  </w:style>
  <w:style w:type="paragraph" w:customStyle="1" w:styleId="h-lead">
    <w:name w:val="h-lead"/>
    <w:basedOn w:val="Normal"/>
    <w:uiPriority w:val="99"/>
    <w:qFormat/>
    <w:rsid w:val="009D15AC"/>
    <w:pPr>
      <w:spacing w:before="100" w:beforeAutospacing="1" w:after="100" w:afterAutospacing="1"/>
    </w:pPr>
    <w:rPr>
      <w:rFonts w:eastAsia="Times New Roman"/>
      <w:sz w:val="24"/>
    </w:rPr>
  </w:style>
  <w:style w:type="paragraph" w:customStyle="1" w:styleId="intro">
    <w:name w:val="intro"/>
    <w:basedOn w:val="Normal"/>
    <w:uiPriority w:val="99"/>
    <w:qFormat/>
    <w:rsid w:val="009D15AC"/>
    <w:pPr>
      <w:spacing w:before="100" w:beforeAutospacing="1" w:after="100" w:afterAutospacing="1"/>
    </w:pPr>
    <w:rPr>
      <w:rFonts w:eastAsia="Times New Roman"/>
      <w:sz w:val="24"/>
    </w:rPr>
  </w:style>
  <w:style w:type="paragraph" w:customStyle="1" w:styleId="body-paragraph">
    <w:name w:val="body-paragraph"/>
    <w:basedOn w:val="Normal"/>
    <w:uiPriority w:val="99"/>
    <w:qFormat/>
    <w:rsid w:val="009D15AC"/>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9D15AC"/>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9D15AC"/>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uiPriority w:val="99"/>
    <w:qFormat/>
    <w:rsid w:val="009D15AC"/>
    <w:rPr>
      <w:rFonts w:eastAsia="Calibri"/>
    </w:rPr>
  </w:style>
  <w:style w:type="paragraph" w:customStyle="1" w:styleId="F3-TagAuthor">
    <w:name w:val="F3 - Tag/Author"/>
    <w:basedOn w:val="Normal"/>
    <w:uiPriority w:val="99"/>
    <w:qFormat/>
    <w:rsid w:val="009D15AC"/>
    <w:rPr>
      <w:rFonts w:eastAsia="Times New Roman"/>
      <w:b/>
    </w:rPr>
  </w:style>
  <w:style w:type="paragraph" w:customStyle="1" w:styleId="F5-UnderlineNormal">
    <w:name w:val="F5 - Underline Normal"/>
    <w:basedOn w:val="Normal"/>
    <w:uiPriority w:val="99"/>
    <w:qFormat/>
    <w:rsid w:val="009D15AC"/>
    <w:rPr>
      <w:rFonts w:eastAsia="Calibri"/>
      <w:u w:val="single"/>
    </w:rPr>
  </w:style>
  <w:style w:type="paragraph" w:customStyle="1" w:styleId="Brief-PrimarySource">
    <w:name w:val="Brief - Primary Source"/>
    <w:basedOn w:val="Normal"/>
    <w:uiPriority w:val="99"/>
    <w:qFormat/>
    <w:rsid w:val="009D15AC"/>
    <w:rPr>
      <w:rFonts w:eastAsia="Times New Roman"/>
      <w:b/>
      <w:sz w:val="24"/>
      <w:u w:val="single"/>
    </w:rPr>
  </w:style>
  <w:style w:type="paragraph" w:customStyle="1" w:styleId="Brief-Underline">
    <w:name w:val="Brief - Underline"/>
    <w:basedOn w:val="Normal"/>
    <w:uiPriority w:val="99"/>
    <w:qFormat/>
    <w:rsid w:val="009D15AC"/>
    <w:rPr>
      <w:rFonts w:eastAsia="Times New Roman"/>
      <w:u w:val="single"/>
    </w:rPr>
  </w:style>
  <w:style w:type="paragraph" w:customStyle="1" w:styleId="Brief">
    <w:name w:val="Brief"/>
    <w:basedOn w:val="Brief-PrimarySource"/>
    <w:uiPriority w:val="99"/>
    <w:qFormat/>
    <w:rsid w:val="009D15AC"/>
    <w:rPr>
      <w:b w:val="0"/>
    </w:rPr>
  </w:style>
  <w:style w:type="paragraph" w:customStyle="1" w:styleId="CM2">
    <w:name w:val="CM2"/>
    <w:basedOn w:val="Normal"/>
    <w:next w:val="Normal"/>
    <w:uiPriority w:val="99"/>
    <w:qFormat/>
    <w:rsid w:val="009D15AC"/>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9D15AC"/>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9D15AC"/>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9D15AC"/>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9D15AC"/>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9D15AC"/>
    <w:pPr>
      <w:widowControl w:val="0"/>
      <w:spacing w:line="276" w:lineRule="atLeast"/>
    </w:pPr>
    <w:rPr>
      <w:color w:val="auto"/>
    </w:rPr>
  </w:style>
  <w:style w:type="paragraph" w:customStyle="1" w:styleId="CM34">
    <w:name w:val="CM34"/>
    <w:basedOn w:val="Default"/>
    <w:next w:val="Default"/>
    <w:uiPriority w:val="99"/>
    <w:qFormat/>
    <w:rsid w:val="009D15AC"/>
    <w:pPr>
      <w:widowControl w:val="0"/>
    </w:pPr>
    <w:rPr>
      <w:color w:val="auto"/>
    </w:rPr>
  </w:style>
  <w:style w:type="paragraph" w:customStyle="1" w:styleId="CM56">
    <w:name w:val="CM56"/>
    <w:basedOn w:val="Default"/>
    <w:next w:val="Default"/>
    <w:uiPriority w:val="99"/>
    <w:qFormat/>
    <w:rsid w:val="009D15AC"/>
    <w:pPr>
      <w:widowControl w:val="0"/>
    </w:pPr>
    <w:rPr>
      <w:rFonts w:eastAsia="Calibri"/>
      <w:color w:val="auto"/>
    </w:rPr>
  </w:style>
  <w:style w:type="paragraph" w:customStyle="1" w:styleId="CM58">
    <w:name w:val="CM58"/>
    <w:basedOn w:val="Default"/>
    <w:next w:val="Default"/>
    <w:uiPriority w:val="99"/>
    <w:qFormat/>
    <w:rsid w:val="009D15AC"/>
    <w:pPr>
      <w:widowControl w:val="0"/>
    </w:pPr>
    <w:rPr>
      <w:rFonts w:eastAsia="Calibri"/>
      <w:color w:val="auto"/>
    </w:rPr>
  </w:style>
  <w:style w:type="paragraph" w:customStyle="1" w:styleId="CM57">
    <w:name w:val="CM57"/>
    <w:basedOn w:val="Default"/>
    <w:next w:val="Default"/>
    <w:uiPriority w:val="99"/>
    <w:qFormat/>
    <w:rsid w:val="009D15AC"/>
    <w:pPr>
      <w:widowControl w:val="0"/>
    </w:pPr>
    <w:rPr>
      <w:rFonts w:eastAsia="Calibri"/>
      <w:color w:val="auto"/>
    </w:rPr>
  </w:style>
  <w:style w:type="paragraph" w:customStyle="1" w:styleId="CM1">
    <w:name w:val="CM1"/>
    <w:basedOn w:val="Default"/>
    <w:next w:val="Default"/>
    <w:uiPriority w:val="99"/>
    <w:qFormat/>
    <w:rsid w:val="009D15AC"/>
    <w:pPr>
      <w:widowControl w:val="0"/>
    </w:pPr>
    <w:rPr>
      <w:rFonts w:eastAsia="Calibri"/>
      <w:color w:val="auto"/>
    </w:rPr>
  </w:style>
  <w:style w:type="paragraph" w:customStyle="1" w:styleId="CM49">
    <w:name w:val="CM49"/>
    <w:basedOn w:val="Default"/>
    <w:next w:val="Default"/>
    <w:uiPriority w:val="99"/>
    <w:qFormat/>
    <w:rsid w:val="009D15AC"/>
    <w:pPr>
      <w:widowControl w:val="0"/>
    </w:pPr>
    <w:rPr>
      <w:rFonts w:eastAsia="Calibri"/>
      <w:color w:val="auto"/>
    </w:rPr>
  </w:style>
  <w:style w:type="paragraph" w:customStyle="1" w:styleId="CM41">
    <w:name w:val="CM41"/>
    <w:basedOn w:val="Default"/>
    <w:next w:val="Default"/>
    <w:uiPriority w:val="99"/>
    <w:qFormat/>
    <w:rsid w:val="009D15AC"/>
    <w:pPr>
      <w:widowControl w:val="0"/>
    </w:pPr>
    <w:rPr>
      <w:rFonts w:eastAsia="Calibri"/>
      <w:color w:val="auto"/>
    </w:rPr>
  </w:style>
  <w:style w:type="paragraph" w:customStyle="1" w:styleId="3rdOrderPara">
    <w:name w:val="3rd Order Para"/>
    <w:basedOn w:val="Default"/>
    <w:next w:val="Default"/>
    <w:qFormat/>
    <w:rsid w:val="009D15AC"/>
    <w:pPr>
      <w:widowControl w:val="0"/>
    </w:pPr>
    <w:rPr>
      <w:rFonts w:eastAsia="Calibri"/>
      <w:color w:val="auto"/>
    </w:rPr>
  </w:style>
  <w:style w:type="paragraph" w:customStyle="1" w:styleId="2ndOrderPara">
    <w:name w:val="2nd Order Para"/>
    <w:basedOn w:val="Default"/>
    <w:next w:val="Default"/>
    <w:qFormat/>
    <w:rsid w:val="009D15AC"/>
    <w:pPr>
      <w:widowControl w:val="0"/>
    </w:pPr>
    <w:rPr>
      <w:rFonts w:eastAsia="Calibri"/>
      <w:color w:val="auto"/>
    </w:rPr>
  </w:style>
  <w:style w:type="paragraph" w:customStyle="1" w:styleId="Normal-SIGN2">
    <w:name w:val="Normal-SIGN2"/>
    <w:basedOn w:val="Default"/>
    <w:next w:val="Default"/>
    <w:qFormat/>
    <w:rsid w:val="009D15AC"/>
    <w:pPr>
      <w:widowControl w:val="0"/>
    </w:pPr>
    <w:rPr>
      <w:rFonts w:eastAsia="Calibri"/>
      <w:color w:val="auto"/>
    </w:rPr>
  </w:style>
  <w:style w:type="paragraph" w:customStyle="1" w:styleId="Normal-SIGN1">
    <w:name w:val="Normal-SIGN1"/>
    <w:basedOn w:val="Default"/>
    <w:next w:val="Default"/>
    <w:uiPriority w:val="99"/>
    <w:qFormat/>
    <w:rsid w:val="009D15AC"/>
    <w:pPr>
      <w:widowControl w:val="0"/>
    </w:pPr>
    <w:rPr>
      <w:rFonts w:eastAsia="Calibri"/>
      <w:color w:val="auto"/>
    </w:rPr>
  </w:style>
  <w:style w:type="paragraph" w:customStyle="1" w:styleId="CM3">
    <w:name w:val="CM3"/>
    <w:basedOn w:val="Default"/>
    <w:next w:val="Default"/>
    <w:uiPriority w:val="99"/>
    <w:qFormat/>
    <w:rsid w:val="009D15AC"/>
    <w:pPr>
      <w:widowControl w:val="0"/>
      <w:spacing w:line="553" w:lineRule="atLeast"/>
    </w:pPr>
    <w:rPr>
      <w:rFonts w:eastAsia="Calibri"/>
      <w:color w:val="auto"/>
    </w:rPr>
  </w:style>
  <w:style w:type="paragraph" w:customStyle="1" w:styleId="CM33">
    <w:name w:val="CM33"/>
    <w:basedOn w:val="Default"/>
    <w:next w:val="Default"/>
    <w:uiPriority w:val="99"/>
    <w:qFormat/>
    <w:rsid w:val="009D15AC"/>
    <w:pPr>
      <w:widowControl w:val="0"/>
    </w:pPr>
    <w:rPr>
      <w:rFonts w:eastAsia="Calibri"/>
      <w:color w:val="auto"/>
    </w:rPr>
  </w:style>
  <w:style w:type="paragraph" w:customStyle="1" w:styleId="CM37">
    <w:name w:val="CM37"/>
    <w:basedOn w:val="Default"/>
    <w:next w:val="Default"/>
    <w:uiPriority w:val="99"/>
    <w:qFormat/>
    <w:rsid w:val="009D15AC"/>
    <w:pPr>
      <w:widowControl w:val="0"/>
    </w:pPr>
    <w:rPr>
      <w:rFonts w:eastAsia="Calibri"/>
      <w:color w:val="auto"/>
    </w:rPr>
  </w:style>
  <w:style w:type="paragraph" w:customStyle="1" w:styleId="CM7">
    <w:name w:val="CM7"/>
    <w:basedOn w:val="Default"/>
    <w:next w:val="Default"/>
    <w:uiPriority w:val="99"/>
    <w:qFormat/>
    <w:rsid w:val="009D15AC"/>
    <w:pPr>
      <w:widowControl w:val="0"/>
      <w:spacing w:line="553" w:lineRule="atLeast"/>
    </w:pPr>
    <w:rPr>
      <w:rFonts w:eastAsia="Calibri"/>
      <w:color w:val="auto"/>
    </w:rPr>
  </w:style>
  <w:style w:type="paragraph" w:customStyle="1" w:styleId="Brief-SecondarySource">
    <w:name w:val="Brief - Secondary Source"/>
    <w:basedOn w:val="Normal"/>
    <w:qFormat/>
    <w:rsid w:val="009D15AC"/>
    <w:rPr>
      <w:rFonts w:eastAsia="Times New Roman"/>
      <w:sz w:val="14"/>
      <w:szCs w:val="20"/>
    </w:rPr>
  </w:style>
  <w:style w:type="paragraph" w:customStyle="1" w:styleId="Brief-Card">
    <w:name w:val="Brief - Card"/>
    <w:basedOn w:val="Normal"/>
    <w:uiPriority w:val="99"/>
    <w:qFormat/>
    <w:rsid w:val="009D15AC"/>
    <w:rPr>
      <w:rFonts w:eastAsia="Times New Roman"/>
    </w:rPr>
  </w:style>
  <w:style w:type="paragraph" w:customStyle="1" w:styleId="Pa2">
    <w:name w:val="Pa2"/>
    <w:basedOn w:val="Default"/>
    <w:next w:val="Default"/>
    <w:uiPriority w:val="99"/>
    <w:qFormat/>
    <w:rsid w:val="009D15AC"/>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9D15AC"/>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9D15AC"/>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9D15AC"/>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9D15AC"/>
    <w:pPr>
      <w:widowControl w:val="0"/>
    </w:pPr>
    <w:rPr>
      <w:rFonts w:ascii="Arial Black" w:hAnsi="Arial Black"/>
      <w:color w:val="auto"/>
    </w:rPr>
  </w:style>
  <w:style w:type="paragraph" w:customStyle="1" w:styleId="Cover1">
    <w:name w:val="Cover 1"/>
    <w:basedOn w:val="Normal"/>
    <w:next w:val="Normal"/>
    <w:uiPriority w:val="99"/>
    <w:qFormat/>
    <w:rsid w:val="009D15AC"/>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9D15AC"/>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9D15AC"/>
    <w:pPr>
      <w:widowControl w:val="0"/>
    </w:pPr>
    <w:rPr>
      <w:color w:val="auto"/>
    </w:rPr>
  </w:style>
  <w:style w:type="paragraph" w:customStyle="1" w:styleId="Pa11">
    <w:name w:val="Pa11"/>
    <w:basedOn w:val="Normal"/>
    <w:next w:val="Normal"/>
    <w:uiPriority w:val="99"/>
    <w:qFormat/>
    <w:rsid w:val="009D15AC"/>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9D15AC"/>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9D15AC"/>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uiPriority w:val="99"/>
    <w:qFormat/>
    <w:rsid w:val="009D15AC"/>
    <w:pPr>
      <w:widowControl w:val="0"/>
    </w:pPr>
    <w:rPr>
      <w:rFonts w:eastAsia="Calibri"/>
      <w:color w:val="auto"/>
    </w:rPr>
  </w:style>
  <w:style w:type="paragraph" w:customStyle="1" w:styleId="CM5">
    <w:name w:val="CM5"/>
    <w:basedOn w:val="Default"/>
    <w:next w:val="Default"/>
    <w:qFormat/>
    <w:rsid w:val="009D15AC"/>
    <w:pPr>
      <w:widowControl w:val="0"/>
      <w:spacing w:line="553" w:lineRule="atLeast"/>
    </w:pPr>
    <w:rPr>
      <w:rFonts w:eastAsia="Calibri"/>
      <w:color w:val="auto"/>
    </w:rPr>
  </w:style>
  <w:style w:type="paragraph" w:customStyle="1" w:styleId="CM28">
    <w:name w:val="CM28"/>
    <w:basedOn w:val="Default"/>
    <w:next w:val="Default"/>
    <w:uiPriority w:val="99"/>
    <w:qFormat/>
    <w:rsid w:val="009D15AC"/>
    <w:pPr>
      <w:widowControl w:val="0"/>
    </w:pPr>
    <w:rPr>
      <w:rFonts w:eastAsia="Calibri"/>
      <w:color w:val="auto"/>
    </w:rPr>
  </w:style>
  <w:style w:type="paragraph" w:customStyle="1" w:styleId="CM8">
    <w:name w:val="CM8"/>
    <w:basedOn w:val="Default"/>
    <w:next w:val="Default"/>
    <w:uiPriority w:val="99"/>
    <w:qFormat/>
    <w:rsid w:val="009D15AC"/>
    <w:pPr>
      <w:widowControl w:val="0"/>
    </w:pPr>
    <w:rPr>
      <w:rFonts w:eastAsia="Calibri"/>
      <w:color w:val="auto"/>
    </w:rPr>
  </w:style>
  <w:style w:type="paragraph" w:customStyle="1" w:styleId="CM6">
    <w:name w:val="CM6"/>
    <w:basedOn w:val="Default"/>
    <w:next w:val="Default"/>
    <w:uiPriority w:val="99"/>
    <w:qFormat/>
    <w:rsid w:val="009D15AC"/>
    <w:pPr>
      <w:widowControl w:val="0"/>
      <w:spacing w:line="553" w:lineRule="atLeast"/>
    </w:pPr>
    <w:rPr>
      <w:rFonts w:eastAsia="Calibri"/>
      <w:color w:val="auto"/>
    </w:rPr>
  </w:style>
  <w:style w:type="paragraph" w:customStyle="1" w:styleId="CM22">
    <w:name w:val="CM22"/>
    <w:basedOn w:val="Default"/>
    <w:next w:val="Default"/>
    <w:uiPriority w:val="99"/>
    <w:qFormat/>
    <w:rsid w:val="009D15AC"/>
    <w:pPr>
      <w:widowControl w:val="0"/>
    </w:pPr>
    <w:rPr>
      <w:rFonts w:eastAsia="Calibri"/>
      <w:color w:val="auto"/>
    </w:rPr>
  </w:style>
  <w:style w:type="paragraph" w:customStyle="1" w:styleId="DoubleUnderlined">
    <w:name w:val="Double Underlined"/>
    <w:basedOn w:val="Heading2"/>
    <w:autoRedefine/>
    <w:uiPriority w:val="99"/>
    <w:qFormat/>
    <w:rsid w:val="009D15AC"/>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9D15A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uiPriority w:val="99"/>
    <w:qFormat/>
    <w:rsid w:val="009D15AC"/>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9D15AC"/>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9D15AC"/>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9D15A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9D15AC"/>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9D15AC"/>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9D15AC"/>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9D15AC"/>
  </w:style>
  <w:style w:type="paragraph" w:customStyle="1" w:styleId="StyleUnderliningTimesNewRomanBoldNounderlineKernat16">
    <w:name w:val="Style Underlining + Times New Roman Bold No underline Kern at 16..."/>
    <w:basedOn w:val="Normal"/>
    <w:uiPriority w:val="99"/>
    <w:qFormat/>
    <w:rsid w:val="009D15A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D15AC"/>
    <w:rPr>
      <w:rFonts w:eastAsia="Times New Roman"/>
      <w:b/>
      <w:bCs/>
      <w:kern w:val="32"/>
      <w:sz w:val="32"/>
      <w:szCs w:val="32"/>
    </w:rPr>
  </w:style>
  <w:style w:type="paragraph" w:customStyle="1" w:styleId="StyleBoldUnderliningKernat16pt">
    <w:name w:val="Style Bold Underlining + Kern at 16 pt"/>
    <w:uiPriority w:val="99"/>
    <w:qFormat/>
    <w:rsid w:val="009D15AC"/>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9D15AC"/>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9D15AC"/>
    <w:pPr>
      <w:spacing w:line="256" w:lineRule="auto"/>
      <w:ind w:left="0" w:right="0"/>
      <w:jc w:val="left"/>
    </w:pPr>
    <w:rPr>
      <w:rFonts w:ascii="Times New Roman" w:hAnsi="Times New Roman"/>
      <w:sz w:val="12"/>
      <w:szCs w:val="24"/>
    </w:rPr>
  </w:style>
  <w:style w:type="paragraph" w:customStyle="1" w:styleId="TxBr6p1">
    <w:name w:val="TxBr_6p1"/>
    <w:basedOn w:val="Normal"/>
    <w:uiPriority w:val="99"/>
    <w:qFormat/>
    <w:rsid w:val="009D15AC"/>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D15AC"/>
    <w:pPr>
      <w:ind w:left="400"/>
    </w:pPr>
    <w:rPr>
      <w:rFonts w:eastAsia="Times New Roman"/>
      <w:szCs w:val="20"/>
    </w:rPr>
  </w:style>
  <w:style w:type="paragraph" w:customStyle="1" w:styleId="Paste">
    <w:name w:val="Paste"/>
    <w:basedOn w:val="Normal"/>
    <w:qFormat/>
    <w:rsid w:val="009D15AC"/>
    <w:rPr>
      <w:rFonts w:ascii="Arial Narrow" w:eastAsia="Times New Roman" w:hAnsi="Arial Narrow"/>
      <w:sz w:val="16"/>
      <w:szCs w:val="20"/>
      <w:lang w:val="x-none" w:eastAsia="x-none"/>
    </w:rPr>
  </w:style>
  <w:style w:type="character" w:customStyle="1" w:styleId="UnderlineStyleChar">
    <w:name w:val="Underline Style Char"/>
    <w:link w:val="UnderlineStyle0"/>
    <w:locked/>
    <w:rsid w:val="009D15AC"/>
    <w:rPr>
      <w:rFonts w:ascii="Georgia" w:eastAsia="Times New Roman" w:hAnsi="Georgia"/>
      <w:b/>
      <w:u w:val="single"/>
    </w:rPr>
  </w:style>
  <w:style w:type="paragraph" w:customStyle="1" w:styleId="UnderlineStyle0">
    <w:name w:val="Underline Style"/>
    <w:basedOn w:val="Normal"/>
    <w:link w:val="UnderlineStyleChar"/>
    <w:qFormat/>
    <w:rsid w:val="009D15AC"/>
    <w:rPr>
      <w:rFonts w:ascii="Georgia" w:eastAsia="Times New Roman" w:hAnsi="Georgia" w:cstheme="minorBidi"/>
      <w:b/>
      <w:u w:val="single"/>
    </w:rPr>
  </w:style>
  <w:style w:type="paragraph" w:customStyle="1" w:styleId="Normalization">
    <w:name w:val="Normalization"/>
    <w:basedOn w:val="Normal"/>
    <w:uiPriority w:val="99"/>
    <w:qFormat/>
    <w:rsid w:val="009D15AC"/>
    <w:rPr>
      <w:rFonts w:eastAsia="Times New Roman"/>
      <w:sz w:val="18"/>
    </w:rPr>
  </w:style>
  <w:style w:type="paragraph" w:customStyle="1" w:styleId="BreifTitle">
    <w:name w:val="Breif Title"/>
    <w:basedOn w:val="Normal"/>
    <w:autoRedefine/>
    <w:uiPriority w:val="99"/>
    <w:qFormat/>
    <w:rsid w:val="009D15AC"/>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9D15A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uiPriority w:val="99"/>
    <w:qFormat/>
    <w:rsid w:val="009D15AC"/>
    <w:pPr>
      <w:spacing w:before="0" w:after="0"/>
      <w:jc w:val="center"/>
      <w:outlineLvl w:val="0"/>
    </w:pPr>
    <w:rPr>
      <w:sz w:val="32"/>
      <w:szCs w:val="32"/>
      <w:lang w:bidi="ar-SA"/>
    </w:rPr>
  </w:style>
  <w:style w:type="paragraph" w:customStyle="1" w:styleId="Tagandcite">
    <w:name w:val="Tag and cite"/>
    <w:basedOn w:val="Normal"/>
    <w:autoRedefine/>
    <w:uiPriority w:val="99"/>
    <w:qFormat/>
    <w:rsid w:val="009D15AC"/>
    <w:rPr>
      <w:rFonts w:eastAsia="Times New Roman"/>
      <w:color w:val="333333"/>
    </w:rPr>
  </w:style>
  <w:style w:type="paragraph" w:customStyle="1" w:styleId="StyleTagandCiteFranklinGothicDemi">
    <w:name w:val="Style Tag and Cite + Franklin Gothic Demi"/>
    <w:basedOn w:val="Normal"/>
    <w:autoRedefine/>
    <w:uiPriority w:val="99"/>
    <w:qFormat/>
    <w:rsid w:val="009D15AC"/>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9D15AC"/>
    <w:rPr>
      <w:bCs/>
    </w:rPr>
  </w:style>
  <w:style w:type="paragraph" w:customStyle="1" w:styleId="tagCharCharCharCharCharCharChar">
    <w:name w:val="tag Char Char Char Char Char Char Char"/>
    <w:basedOn w:val="Normal"/>
    <w:uiPriority w:val="99"/>
    <w:qFormat/>
    <w:rsid w:val="009D15AC"/>
    <w:rPr>
      <w:rFonts w:eastAsia="Times New Roman"/>
      <w:b/>
      <w:sz w:val="24"/>
      <w:szCs w:val="20"/>
    </w:rPr>
  </w:style>
  <w:style w:type="paragraph" w:customStyle="1" w:styleId="title-bold-medium">
    <w:name w:val="title-bold-medium"/>
    <w:basedOn w:val="Normal"/>
    <w:uiPriority w:val="99"/>
    <w:qFormat/>
    <w:rsid w:val="009D15AC"/>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9D15AC"/>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9D15AC"/>
    <w:rPr>
      <w:rFonts w:ascii="Arial Narrow" w:eastAsia="Times New Roman" w:hAnsi="Arial Narrow"/>
      <w:b/>
      <w:sz w:val="24"/>
    </w:rPr>
  </w:style>
  <w:style w:type="paragraph" w:customStyle="1" w:styleId="BLOCKTITLE1">
    <w:name w:val="BLOCK TITLE"/>
    <w:basedOn w:val="Heading1"/>
    <w:uiPriority w:val="99"/>
    <w:qFormat/>
    <w:rsid w:val="009D15AC"/>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uiPriority w:val="99"/>
    <w:qFormat/>
    <w:rsid w:val="009D15AC"/>
    <w:pPr>
      <w:widowControl w:val="0"/>
      <w:autoSpaceDE w:val="0"/>
      <w:autoSpaceDN w:val="0"/>
      <w:adjustRightInd w:val="0"/>
    </w:pPr>
    <w:rPr>
      <w:sz w:val="24"/>
      <w:szCs w:val="20"/>
    </w:rPr>
  </w:style>
  <w:style w:type="paragraph" w:customStyle="1" w:styleId="BriefTitle1">
    <w:name w:val="Brief Title 1"/>
    <w:basedOn w:val="Normal"/>
    <w:uiPriority w:val="99"/>
    <w:qFormat/>
    <w:rsid w:val="009D15AC"/>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9D15AC"/>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9D15AC"/>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9D15AC"/>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9D15AC"/>
    <w:pPr>
      <w:spacing w:before="100" w:beforeAutospacing="1" w:after="100" w:afterAutospacing="1"/>
    </w:pPr>
    <w:rPr>
      <w:rFonts w:eastAsia="Times New Roman"/>
    </w:rPr>
  </w:style>
  <w:style w:type="paragraph" w:customStyle="1" w:styleId="ToRead">
    <w:name w:val="To Read"/>
    <w:basedOn w:val="Normal"/>
    <w:uiPriority w:val="99"/>
    <w:qFormat/>
    <w:rsid w:val="009D15AC"/>
    <w:pPr>
      <w:ind w:left="720"/>
    </w:pPr>
    <w:rPr>
      <w:rFonts w:ascii="Verdana" w:eastAsia="Times New Roman" w:hAnsi="Verdana"/>
      <w:b/>
      <w:u w:val="single"/>
    </w:rPr>
  </w:style>
  <w:style w:type="paragraph" w:customStyle="1" w:styleId="Style1">
    <w:name w:val="Style 1"/>
    <w:basedOn w:val="Normal"/>
    <w:uiPriority w:val="99"/>
    <w:qFormat/>
    <w:rsid w:val="009D15AC"/>
    <w:pPr>
      <w:widowControl w:val="0"/>
      <w:ind w:firstLine="216"/>
    </w:pPr>
    <w:rPr>
      <w:rFonts w:eastAsia="Times New Roman"/>
      <w:noProof/>
      <w:color w:val="000000"/>
      <w:szCs w:val="20"/>
    </w:rPr>
  </w:style>
  <w:style w:type="paragraph" w:customStyle="1" w:styleId="Style40">
    <w:name w:val="Style 4"/>
    <w:basedOn w:val="Normal"/>
    <w:uiPriority w:val="99"/>
    <w:qFormat/>
    <w:rsid w:val="009D15AC"/>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9D15AC"/>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9D15AC"/>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9D15AC"/>
    <w:pPr>
      <w:ind w:left="1660"/>
    </w:pPr>
  </w:style>
  <w:style w:type="paragraph" w:customStyle="1" w:styleId="PageNumber1">
    <w:name w:val="Page Number1"/>
    <w:basedOn w:val="Normal"/>
    <w:next w:val="Normal"/>
    <w:uiPriority w:val="99"/>
    <w:qFormat/>
    <w:rsid w:val="009D15AC"/>
    <w:rPr>
      <w:rFonts w:eastAsia="Times New Roman"/>
    </w:rPr>
  </w:style>
  <w:style w:type="paragraph" w:customStyle="1" w:styleId="Card10">
    <w:name w:val="Card1"/>
    <w:uiPriority w:val="99"/>
    <w:qFormat/>
    <w:rsid w:val="009D15A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9D15A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9D15AC"/>
    <w:pPr>
      <w:ind w:left="288" w:right="288"/>
    </w:pPr>
    <w:rPr>
      <w:rFonts w:eastAsia="Times New Roman"/>
    </w:rPr>
  </w:style>
  <w:style w:type="paragraph" w:customStyle="1" w:styleId="CaseListNormal">
    <w:name w:val="Case List Normal"/>
    <w:basedOn w:val="Normal"/>
    <w:uiPriority w:val="99"/>
    <w:qFormat/>
    <w:rsid w:val="009D15AC"/>
    <w:rPr>
      <w:rFonts w:ascii="Times" w:eastAsia="Times New Roman" w:hAnsi="Times"/>
      <w:szCs w:val="26"/>
    </w:rPr>
  </w:style>
  <w:style w:type="paragraph" w:customStyle="1" w:styleId="Body">
    <w:name w:val="Body"/>
    <w:basedOn w:val="Normal"/>
    <w:uiPriority w:val="99"/>
    <w:qFormat/>
    <w:rsid w:val="009D15AC"/>
    <w:pPr>
      <w:outlineLvl w:val="3"/>
    </w:pPr>
    <w:rPr>
      <w:rFonts w:eastAsia="Times New Roman"/>
      <w:szCs w:val="20"/>
    </w:rPr>
  </w:style>
  <w:style w:type="paragraph" w:customStyle="1" w:styleId="3text">
    <w:name w:val="3text"/>
    <w:basedOn w:val="Normal"/>
    <w:uiPriority w:val="99"/>
    <w:qFormat/>
    <w:rsid w:val="009D15AC"/>
    <w:pPr>
      <w:spacing w:before="100" w:beforeAutospacing="1" w:after="100" w:afterAutospacing="1"/>
    </w:pPr>
    <w:rPr>
      <w:rFonts w:eastAsia="Times New Roman"/>
      <w:sz w:val="24"/>
    </w:rPr>
  </w:style>
  <w:style w:type="paragraph" w:customStyle="1" w:styleId="TimesNewRoman12">
    <w:name w:val="TimesNewRoman12"/>
    <w:uiPriority w:val="99"/>
    <w:qFormat/>
    <w:rsid w:val="009D15A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9D15AC"/>
    <w:pPr>
      <w:spacing w:before="100" w:beforeAutospacing="1" w:after="100" w:afterAutospacing="1"/>
    </w:pPr>
    <w:rPr>
      <w:rFonts w:eastAsia="Times New Roman"/>
      <w:sz w:val="24"/>
    </w:rPr>
  </w:style>
  <w:style w:type="paragraph" w:customStyle="1" w:styleId="medium-normal">
    <w:name w:val="medium-normal"/>
    <w:basedOn w:val="Normal"/>
    <w:uiPriority w:val="99"/>
    <w:qFormat/>
    <w:rsid w:val="009D15AC"/>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9D15AC"/>
    <w:rPr>
      <w:rFonts w:eastAsia="Times New Roman"/>
      <w:color w:val="000000"/>
      <w:sz w:val="18"/>
    </w:rPr>
  </w:style>
  <w:style w:type="paragraph" w:customStyle="1" w:styleId="text1">
    <w:name w:val="text1"/>
    <w:basedOn w:val="Normal"/>
    <w:autoRedefine/>
    <w:uiPriority w:val="99"/>
    <w:qFormat/>
    <w:rsid w:val="009D15AC"/>
    <w:rPr>
      <w:rFonts w:eastAsia="Times New Roman"/>
      <w:szCs w:val="20"/>
    </w:rPr>
  </w:style>
  <w:style w:type="paragraph" w:customStyle="1" w:styleId="RepeatBlockHeading">
    <w:name w:val="Repeat Block Heading"/>
    <w:basedOn w:val="Normal"/>
    <w:autoRedefine/>
    <w:uiPriority w:val="99"/>
    <w:qFormat/>
    <w:rsid w:val="009D15AC"/>
    <w:pPr>
      <w:jc w:val="center"/>
    </w:pPr>
    <w:rPr>
      <w:rFonts w:eastAsia="Times New Roman"/>
      <w:b/>
      <w:smallCaps/>
      <w:color w:val="000000"/>
      <w:sz w:val="24"/>
      <w:u w:val="thick"/>
    </w:rPr>
  </w:style>
  <w:style w:type="paragraph" w:customStyle="1" w:styleId="story-headline">
    <w:name w:val="story-headline"/>
    <w:basedOn w:val="Normal"/>
    <w:uiPriority w:val="99"/>
    <w:qFormat/>
    <w:rsid w:val="009D15AC"/>
    <w:pPr>
      <w:spacing w:before="72" w:after="72"/>
    </w:pPr>
    <w:rPr>
      <w:rFonts w:eastAsia="Times New Roman"/>
      <w:b/>
      <w:bCs/>
      <w:sz w:val="26"/>
      <w:szCs w:val="26"/>
    </w:rPr>
  </w:style>
  <w:style w:type="paragraph" w:customStyle="1" w:styleId="story-body">
    <w:name w:val="story-body"/>
    <w:basedOn w:val="Normal"/>
    <w:uiPriority w:val="99"/>
    <w:qFormat/>
    <w:rsid w:val="009D15AC"/>
    <w:pPr>
      <w:spacing w:before="100" w:beforeAutospacing="1" w:after="100" w:afterAutospacing="1"/>
    </w:pPr>
    <w:rPr>
      <w:rFonts w:eastAsia="Times New Roman"/>
    </w:rPr>
  </w:style>
  <w:style w:type="paragraph" w:customStyle="1" w:styleId="story-dateline">
    <w:name w:val="story-dateline"/>
    <w:basedOn w:val="Normal"/>
    <w:uiPriority w:val="99"/>
    <w:qFormat/>
    <w:rsid w:val="009D15AC"/>
    <w:rPr>
      <w:rFonts w:eastAsia="Times New Roman"/>
      <w:b/>
      <w:bCs/>
    </w:rPr>
  </w:style>
  <w:style w:type="paragraph" w:customStyle="1" w:styleId="TextofCards">
    <w:name w:val="Text of Cards"/>
    <w:basedOn w:val="Normal"/>
    <w:uiPriority w:val="99"/>
    <w:qFormat/>
    <w:rsid w:val="009D15AC"/>
    <w:rPr>
      <w:rFonts w:eastAsia="Times New Roman"/>
      <w:color w:val="000000"/>
      <w:spacing w:val="6"/>
      <w:szCs w:val="23"/>
    </w:rPr>
  </w:style>
  <w:style w:type="paragraph" w:customStyle="1" w:styleId="Corpotesto">
    <w:name w:val="Corpo testo"/>
    <w:basedOn w:val="Normal"/>
    <w:uiPriority w:val="99"/>
    <w:qFormat/>
    <w:rsid w:val="009D15AC"/>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9D15AC"/>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uiPriority w:val="99"/>
    <w:qFormat/>
    <w:rsid w:val="009D15AC"/>
    <w:pPr>
      <w:spacing w:after="0" w:line="240" w:lineRule="auto"/>
    </w:pPr>
    <w:rPr>
      <w:rFonts w:eastAsia="Times New Roman" w:cs="Calibri"/>
      <w:b/>
      <w:bCs/>
      <w:sz w:val="24"/>
      <w:szCs w:val="24"/>
    </w:rPr>
  </w:style>
  <w:style w:type="paragraph" w:customStyle="1" w:styleId="inside-copy">
    <w:name w:val="inside-copy"/>
    <w:basedOn w:val="Normal"/>
    <w:uiPriority w:val="99"/>
    <w:qFormat/>
    <w:rsid w:val="009D15A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9D15AC"/>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9D15AC"/>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9D15AC"/>
    <w:rPr>
      <w:rFonts w:ascii="Arial" w:hAnsi="Arial"/>
      <w:b w:val="0"/>
      <w:caps w:val="0"/>
      <w:sz w:val="20"/>
    </w:rPr>
  </w:style>
  <w:style w:type="paragraph" w:customStyle="1" w:styleId="ProjectTitleLine">
    <w:name w:val="Project Title Line"/>
    <w:basedOn w:val="Normal"/>
    <w:next w:val="Normal"/>
    <w:autoRedefine/>
    <w:uiPriority w:val="99"/>
    <w:qFormat/>
    <w:rsid w:val="009D15AC"/>
    <w:pPr>
      <w:jc w:val="center"/>
    </w:pPr>
    <w:rPr>
      <w:rFonts w:eastAsia="Times New Roman"/>
      <w:caps/>
      <w:szCs w:val="20"/>
    </w:rPr>
  </w:style>
  <w:style w:type="paragraph" w:customStyle="1" w:styleId="LanguageStrike">
    <w:name w:val="Language Strike"/>
    <w:basedOn w:val="Normal"/>
    <w:next w:val="Normal"/>
    <w:uiPriority w:val="99"/>
    <w:qFormat/>
    <w:rsid w:val="009D15AC"/>
    <w:rPr>
      <w:rFonts w:ascii="Arial Narrow" w:eastAsia="Times New Roman" w:hAnsi="Arial Narrow"/>
      <w:strike/>
    </w:rPr>
  </w:style>
  <w:style w:type="paragraph" w:customStyle="1" w:styleId="NormalVerdana">
    <w:name w:val="Normal + Verdana"/>
    <w:aliases w:val="10 pt,White,Normal + Arial"/>
    <w:basedOn w:val="Normal"/>
    <w:uiPriority w:val="99"/>
    <w:qFormat/>
    <w:rsid w:val="009D15AC"/>
    <w:rPr>
      <w:rFonts w:eastAsia="Times New Roman"/>
      <w:szCs w:val="20"/>
      <w:u w:val="single"/>
    </w:rPr>
  </w:style>
  <w:style w:type="paragraph" w:customStyle="1" w:styleId="Normal10pt">
    <w:name w:val="Normal + 10 pt"/>
    <w:basedOn w:val="Normal"/>
    <w:uiPriority w:val="99"/>
    <w:qFormat/>
    <w:rsid w:val="009D15AC"/>
    <w:rPr>
      <w:rFonts w:eastAsia="Times New Roman"/>
      <w:szCs w:val="20"/>
    </w:rPr>
  </w:style>
  <w:style w:type="paragraph" w:customStyle="1" w:styleId="cardChar1Char">
    <w:name w:val="card Char1 Char"/>
    <w:basedOn w:val="Normal"/>
    <w:uiPriority w:val="99"/>
    <w:qFormat/>
    <w:rsid w:val="009D15AC"/>
    <w:pPr>
      <w:ind w:left="288" w:right="288"/>
    </w:pPr>
    <w:rPr>
      <w:rFonts w:eastAsia="Times New Roman"/>
      <w:szCs w:val="20"/>
    </w:rPr>
  </w:style>
  <w:style w:type="paragraph" w:customStyle="1" w:styleId="CM12">
    <w:name w:val="CM12"/>
    <w:basedOn w:val="Default"/>
    <w:next w:val="Default"/>
    <w:uiPriority w:val="99"/>
    <w:qFormat/>
    <w:rsid w:val="009D15AC"/>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9D15AC"/>
    <w:pPr>
      <w:widowControl w:val="0"/>
      <w:spacing w:after="480"/>
    </w:pPr>
    <w:rPr>
      <w:rFonts w:ascii="Granjon LT Std" w:hAnsi="Granjon LT Std"/>
      <w:color w:val="auto"/>
    </w:rPr>
  </w:style>
  <w:style w:type="paragraph" w:customStyle="1" w:styleId="CM10">
    <w:name w:val="CM10"/>
    <w:basedOn w:val="Default"/>
    <w:next w:val="Default"/>
    <w:uiPriority w:val="99"/>
    <w:qFormat/>
    <w:rsid w:val="009D15AC"/>
    <w:pPr>
      <w:widowControl w:val="0"/>
      <w:spacing w:line="320" w:lineRule="atLeast"/>
    </w:pPr>
    <w:rPr>
      <w:rFonts w:ascii="Granjon LT Std" w:hAnsi="Granjon LT Std"/>
      <w:color w:val="auto"/>
    </w:rPr>
  </w:style>
  <w:style w:type="paragraph" w:customStyle="1" w:styleId="bold">
    <w:name w:val="bold"/>
    <w:basedOn w:val="Normal"/>
    <w:uiPriority w:val="99"/>
    <w:qFormat/>
    <w:rsid w:val="009D15AC"/>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9D15AC"/>
    <w:rPr>
      <w:rFonts w:ascii="Arial Narrow" w:eastAsia="Times New Roman" w:hAnsi="Arial Narrow"/>
      <w:strike/>
      <w:szCs w:val="20"/>
    </w:rPr>
  </w:style>
  <w:style w:type="paragraph" w:customStyle="1" w:styleId="textbodyblack">
    <w:name w:val="textbodyblack"/>
    <w:basedOn w:val="Normal"/>
    <w:uiPriority w:val="99"/>
    <w:qFormat/>
    <w:rsid w:val="009D15AC"/>
    <w:pPr>
      <w:spacing w:before="100" w:beforeAutospacing="1" w:after="100" w:afterAutospacing="1"/>
    </w:pPr>
    <w:rPr>
      <w:rFonts w:eastAsia="Times New Roman"/>
      <w:sz w:val="24"/>
    </w:rPr>
  </w:style>
  <w:style w:type="paragraph" w:customStyle="1" w:styleId="BlockHeading1">
    <w:name w:val="Block Heading 1"/>
    <w:basedOn w:val="Normal"/>
    <w:uiPriority w:val="99"/>
    <w:qFormat/>
    <w:rsid w:val="009D15A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9D15A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9D15A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uiPriority w:val="99"/>
    <w:qFormat/>
    <w:rsid w:val="009D15AC"/>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9D15AC"/>
    <w:rPr>
      <w:rFonts w:ascii="Georgia" w:eastAsia="Times New Roman" w:hAnsi="Georgia"/>
      <w:b/>
      <w:bCs/>
      <w:szCs w:val="16"/>
      <w:u w:val="single"/>
    </w:rPr>
  </w:style>
  <w:style w:type="paragraph" w:customStyle="1" w:styleId="CiteCorrected">
    <w:name w:val="Cite Corrected"/>
    <w:basedOn w:val="Normal"/>
    <w:link w:val="CiteCorrectedChar"/>
    <w:qFormat/>
    <w:rsid w:val="009D15AC"/>
    <w:rPr>
      <w:rFonts w:ascii="Georgia" w:eastAsia="Times New Roman" w:hAnsi="Georgia" w:cstheme="minorBidi"/>
      <w:b/>
      <w:bCs/>
      <w:szCs w:val="16"/>
      <w:u w:val="single"/>
    </w:rPr>
  </w:style>
  <w:style w:type="paragraph" w:customStyle="1" w:styleId="CardText2">
    <w:name w:val="Card Text 2"/>
    <w:basedOn w:val="CardText10"/>
    <w:link w:val="CardText2Char"/>
    <w:qFormat/>
    <w:rsid w:val="009D15AC"/>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uiPriority w:val="99"/>
    <w:qFormat/>
    <w:rsid w:val="009D15AC"/>
    <w:pPr>
      <w:ind w:left="288"/>
    </w:pPr>
    <w:rPr>
      <w:rFonts w:eastAsia="SimSun"/>
      <w:szCs w:val="20"/>
      <w:lang w:eastAsia="zh-CN"/>
    </w:rPr>
  </w:style>
  <w:style w:type="paragraph" w:customStyle="1" w:styleId="story-body-text">
    <w:name w:val="story-body-text"/>
    <w:basedOn w:val="Normal"/>
    <w:uiPriority w:val="99"/>
    <w:qFormat/>
    <w:rsid w:val="009D15AC"/>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9D15AC"/>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9D15AC"/>
    <w:rPr>
      <w:u w:val="single"/>
    </w:rPr>
  </w:style>
  <w:style w:type="paragraph" w:customStyle="1" w:styleId="StyleCardText11ptUnderline">
    <w:name w:val="Style Card Text + 11 pt Underline"/>
    <w:link w:val="StyleCardText11ptUnderlineChar"/>
    <w:qFormat/>
    <w:rsid w:val="009D15AC"/>
    <w:pPr>
      <w:spacing w:line="254" w:lineRule="auto"/>
    </w:pPr>
    <w:rPr>
      <w:u w:val="single"/>
    </w:rPr>
  </w:style>
  <w:style w:type="character" w:customStyle="1" w:styleId="StyleMinimizedText11ptChar">
    <w:name w:val="Style Minimized Text + 11 pt Char"/>
    <w:basedOn w:val="DefaultParagraphFont"/>
    <w:link w:val="StyleMinimizedText11pt"/>
    <w:locked/>
    <w:rsid w:val="009D15AC"/>
    <w:rPr>
      <w:rFonts w:ascii="Georgia" w:hAnsi="Georgia"/>
      <w:sz w:val="16"/>
    </w:rPr>
  </w:style>
  <w:style w:type="paragraph" w:customStyle="1" w:styleId="StyleMinimizedText11pt">
    <w:name w:val="Style Minimized Text + 11 pt"/>
    <w:basedOn w:val="Normal"/>
    <w:link w:val="StyleMinimizedText11ptChar"/>
    <w:qFormat/>
    <w:rsid w:val="009D15AC"/>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9D15AC"/>
    <w:rPr>
      <w:rFonts w:ascii="Georgia" w:hAnsi="Georgia"/>
      <w:sz w:val="16"/>
    </w:rPr>
  </w:style>
  <w:style w:type="paragraph" w:customStyle="1" w:styleId="StyleMinimizedText11pt1">
    <w:name w:val="Style Minimized Text + 11 pt1"/>
    <w:basedOn w:val="Normal"/>
    <w:link w:val="StyleMinimizedText11pt1Char"/>
    <w:qFormat/>
    <w:rsid w:val="009D15AC"/>
    <w:rPr>
      <w:rFonts w:ascii="Georgia" w:hAnsi="Georgia" w:cstheme="minorBidi"/>
      <w:sz w:val="16"/>
    </w:rPr>
  </w:style>
  <w:style w:type="character" w:customStyle="1" w:styleId="Debate-CardSmalltextF2Char">
    <w:name w:val="Debate- Card Small text F2 Char"/>
    <w:link w:val="Debate-CardSmalltextF2"/>
    <w:locked/>
    <w:rsid w:val="009D15AC"/>
    <w:rPr>
      <w:rFonts w:ascii="Arial Narrow" w:hAnsi="Arial Narrow"/>
      <w:sz w:val="16"/>
    </w:rPr>
  </w:style>
  <w:style w:type="paragraph" w:customStyle="1" w:styleId="Debate-CardSmalltextF2">
    <w:name w:val="Debate- Card Small text F2"/>
    <w:basedOn w:val="Normal"/>
    <w:next w:val="Normal"/>
    <w:link w:val="Debate-CardSmalltextF2Char"/>
    <w:qFormat/>
    <w:rsid w:val="009D15AC"/>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9D15AC"/>
    <w:rPr>
      <w:rFonts w:ascii="Arial Narrow" w:hAnsi="Arial Narrow"/>
      <w:b/>
      <w:sz w:val="18"/>
      <w:u w:val="single"/>
    </w:rPr>
  </w:style>
  <w:style w:type="paragraph" w:customStyle="1" w:styleId="Debate-EmphasizedText-F5">
    <w:name w:val="Debate- Emphasized Text- F5"/>
    <w:basedOn w:val="Normal"/>
    <w:link w:val="Debate-EmphasizedText-F5Char"/>
    <w:qFormat/>
    <w:rsid w:val="009D15AC"/>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9D15A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D15AC"/>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9D15AC"/>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9D15AC"/>
    <w:rPr>
      <w:rFonts w:ascii="Times New Roman" w:eastAsia="Times New Roman" w:hAnsi="Times New Roman"/>
      <w:sz w:val="16"/>
    </w:rPr>
  </w:style>
  <w:style w:type="character" w:customStyle="1" w:styleId="CardStyleChar">
    <w:name w:val="Card Style Char"/>
    <w:link w:val="CardStyle"/>
    <w:locked/>
    <w:rsid w:val="009D15AC"/>
    <w:rPr>
      <w:rFonts w:ascii="Arial" w:eastAsia="Times New Roman" w:hAnsi="Arial" w:cs="Arial"/>
      <w:spacing w:val="-8"/>
      <w:szCs w:val="24"/>
    </w:rPr>
  </w:style>
  <w:style w:type="paragraph" w:customStyle="1" w:styleId="emactive">
    <w:name w:val="emactive"/>
    <w:basedOn w:val="Normal"/>
    <w:uiPriority w:val="99"/>
    <w:qFormat/>
    <w:rsid w:val="009D15AC"/>
    <w:pPr>
      <w:spacing w:before="100" w:beforeAutospacing="1" w:after="100" w:afterAutospacing="1"/>
    </w:pPr>
    <w:rPr>
      <w:rFonts w:eastAsia="Times New Roman"/>
      <w:sz w:val="24"/>
    </w:rPr>
  </w:style>
  <w:style w:type="paragraph" w:customStyle="1" w:styleId="emready">
    <w:name w:val="emready"/>
    <w:basedOn w:val="Normal"/>
    <w:uiPriority w:val="99"/>
    <w:qFormat/>
    <w:rsid w:val="009D15AC"/>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9D15A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D15AC"/>
    <w:rPr>
      <w:rFonts w:ascii="Georgia" w:eastAsia="Times New Roman" w:hAnsi="Georgia" w:cs="Times New Roman"/>
      <w:b/>
      <w:u w:val="single"/>
    </w:rPr>
  </w:style>
  <w:style w:type="character" w:customStyle="1" w:styleId="CardHighlightChar">
    <w:name w:val="Card Highlight Char"/>
    <w:link w:val="CardHighlight"/>
    <w:locked/>
    <w:rsid w:val="009D15A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D15AC"/>
    <w:pPr>
      <w:shd w:val="clear" w:color="auto" w:fill="66FFFF"/>
    </w:pPr>
    <w:rPr>
      <w:rFonts w:eastAsia="Calibri"/>
      <w:u w:val="single"/>
    </w:rPr>
  </w:style>
  <w:style w:type="character" w:customStyle="1" w:styleId="BlockHeaderHiddenChar">
    <w:name w:val="Block Header Hidden Char"/>
    <w:link w:val="BlockHeaderHidden"/>
    <w:locked/>
    <w:rsid w:val="009D15A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D15AC"/>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9D15AC"/>
    <w:pPr>
      <w:spacing w:before="100" w:beforeAutospacing="1" w:after="100" w:afterAutospacing="1"/>
    </w:pPr>
    <w:rPr>
      <w:rFonts w:eastAsia="Times New Roman"/>
      <w:sz w:val="24"/>
    </w:rPr>
  </w:style>
  <w:style w:type="paragraph" w:customStyle="1" w:styleId="norma">
    <w:name w:val="norma"/>
    <w:basedOn w:val="Heading3"/>
    <w:uiPriority w:val="99"/>
    <w:qFormat/>
    <w:rsid w:val="009D15AC"/>
    <w:rPr>
      <w:rFonts w:eastAsia="MS Gothic" w:cs="Arial"/>
      <w:bCs/>
      <w:sz w:val="24"/>
    </w:rPr>
  </w:style>
  <w:style w:type="paragraph" w:customStyle="1" w:styleId="nromal">
    <w:name w:val="nromal"/>
    <w:basedOn w:val="Normal"/>
    <w:uiPriority w:val="99"/>
    <w:qFormat/>
    <w:rsid w:val="009D15AC"/>
    <w:pPr>
      <w:keepNext/>
      <w:keepLines/>
      <w:spacing w:before="200"/>
      <w:outlineLvl w:val="3"/>
    </w:pPr>
    <w:rPr>
      <w:rFonts w:eastAsia="Times New Roman" w:cs="Cambria"/>
      <w:b/>
      <w:iCs/>
    </w:rPr>
  </w:style>
  <w:style w:type="paragraph" w:customStyle="1" w:styleId="natural">
    <w:name w:val="natural"/>
    <w:basedOn w:val="Normal"/>
    <w:uiPriority w:val="99"/>
    <w:qFormat/>
    <w:rsid w:val="009D15AC"/>
    <w:pPr>
      <w:keepNext/>
      <w:keepLines/>
      <w:spacing w:before="200"/>
      <w:outlineLvl w:val="3"/>
    </w:pPr>
    <w:rPr>
      <w:rFonts w:eastAsia="Times New Roman"/>
      <w:b/>
      <w:iCs/>
    </w:rPr>
  </w:style>
  <w:style w:type="paragraph" w:customStyle="1" w:styleId="nroaml">
    <w:name w:val="nroaml"/>
    <w:basedOn w:val="Normal"/>
    <w:uiPriority w:val="99"/>
    <w:qFormat/>
    <w:rsid w:val="009D15AC"/>
    <w:pPr>
      <w:keepNext/>
      <w:keepLines/>
      <w:spacing w:before="200"/>
      <w:outlineLvl w:val="3"/>
    </w:pPr>
    <w:rPr>
      <w:rFonts w:eastAsia="Times New Roman"/>
      <w:b/>
      <w:iCs/>
    </w:rPr>
  </w:style>
  <w:style w:type="paragraph" w:customStyle="1" w:styleId="noraml">
    <w:name w:val="noraml"/>
    <w:basedOn w:val="Normal"/>
    <w:uiPriority w:val="99"/>
    <w:qFormat/>
    <w:rsid w:val="009D15AC"/>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9D15AC"/>
    <w:rPr>
      <w:rFonts w:ascii="Georgia" w:eastAsia="Calibri" w:hAnsi="Georgia"/>
      <w:sz w:val="16"/>
      <w:szCs w:val="16"/>
    </w:rPr>
  </w:style>
  <w:style w:type="paragraph" w:customStyle="1" w:styleId="SmallSizeParagraph">
    <w:name w:val="Small Size Paragraph"/>
    <w:basedOn w:val="Normal"/>
    <w:link w:val="SmallSizeParagraphChar"/>
    <w:qFormat/>
    <w:rsid w:val="009D15AC"/>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9D15AC"/>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D15AC"/>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Cs w:val="22"/>
      <w:bdr w:val="single" w:sz="4" w:space="0" w:color="auto" w:frame="1"/>
    </w:rPr>
  </w:style>
  <w:style w:type="character" w:customStyle="1" w:styleId="LanguageEditingChar">
    <w:name w:val="Language Editing Char"/>
    <w:link w:val="LanguageEditing"/>
    <w:locked/>
    <w:rsid w:val="009D15A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D15AC"/>
    <w:rPr>
      <w:rFonts w:ascii="Times New Roman" w:eastAsia="Times New Roman" w:hAnsi="Times New Roman" w:cs="Times New Roman"/>
      <w:strike/>
      <w:sz w:val="20"/>
    </w:rPr>
  </w:style>
  <w:style w:type="character" w:customStyle="1" w:styleId="CardT1Char">
    <w:name w:val="CardT1 Char"/>
    <w:link w:val="CardT1"/>
    <w:locked/>
    <w:rsid w:val="009D15AC"/>
    <w:rPr>
      <w:rFonts w:ascii="Arial" w:eastAsia="Calibri" w:hAnsi="Arial" w:cs="Arial"/>
      <w:kern w:val="2"/>
      <w:sz w:val="14"/>
      <w:szCs w:val="14"/>
      <w:lang w:eastAsia="zh-TW"/>
    </w:rPr>
  </w:style>
  <w:style w:type="paragraph" w:customStyle="1" w:styleId="CardT1">
    <w:name w:val="CardT1"/>
    <w:basedOn w:val="Normal"/>
    <w:link w:val="CardT1Char"/>
    <w:qFormat/>
    <w:rsid w:val="009D15AC"/>
    <w:rPr>
      <w:rFonts w:eastAsia="Calibri"/>
      <w:kern w:val="2"/>
      <w:sz w:val="14"/>
      <w:szCs w:val="14"/>
      <w:lang w:eastAsia="zh-TW"/>
    </w:rPr>
  </w:style>
  <w:style w:type="character" w:customStyle="1" w:styleId="StyleUnderlineChar11ptBold3Char">
    <w:name w:val="Style Underline Char + 11 pt Bold3 Char"/>
    <w:link w:val="StyleUnderlineChar11ptBold3"/>
    <w:locked/>
    <w:rsid w:val="009D15AC"/>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9D15AC"/>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9D15AC"/>
    <w:pPr>
      <w:spacing w:before="100" w:beforeAutospacing="1" w:after="100" w:afterAutospacing="1"/>
    </w:pPr>
    <w:rPr>
      <w:rFonts w:eastAsia="Times New Roman"/>
      <w:sz w:val="24"/>
    </w:rPr>
  </w:style>
  <w:style w:type="paragraph" w:customStyle="1" w:styleId="CiteReal">
    <w:name w:val="Cite Real"/>
    <w:basedOn w:val="Normal"/>
    <w:next w:val="Normal"/>
    <w:qFormat/>
    <w:rsid w:val="009D15AC"/>
    <w:rPr>
      <w:rFonts w:eastAsia="MS Mincho"/>
      <w:b/>
      <w:sz w:val="24"/>
      <w:u w:val="single"/>
    </w:rPr>
  </w:style>
  <w:style w:type="paragraph" w:customStyle="1" w:styleId="2909F619802848F09E01365C32F34654">
    <w:name w:val="2909F619802848F09E01365C32F34654"/>
    <w:uiPriority w:val="99"/>
    <w:qFormat/>
    <w:rsid w:val="009D15AC"/>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9D15AC"/>
    <w:rPr>
      <w:rFonts w:ascii="Georgia" w:eastAsia="Calibri" w:hAnsi="Georgia"/>
      <w:u w:val="single"/>
      <w:lang w:val="x-none" w:eastAsia="zh-CN"/>
    </w:rPr>
  </w:style>
  <w:style w:type="paragraph" w:customStyle="1" w:styleId="UnderlineS">
    <w:name w:val="Underline S"/>
    <w:basedOn w:val="Normal"/>
    <w:link w:val="UnderlineSChar"/>
    <w:qFormat/>
    <w:rsid w:val="009D15AC"/>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9D15AC"/>
    <w:rPr>
      <w:rFonts w:ascii="Georgia" w:eastAsia="SimSun" w:hAnsi="Georgia"/>
      <w:sz w:val="12"/>
    </w:rPr>
  </w:style>
  <w:style w:type="paragraph" w:customStyle="1" w:styleId="Ununderlined">
    <w:name w:val="Ununderlined"/>
    <w:basedOn w:val="Normal"/>
    <w:link w:val="UnunderlinedChar"/>
    <w:qFormat/>
    <w:rsid w:val="009D15AC"/>
    <w:rPr>
      <w:rFonts w:ascii="Georgia" w:eastAsia="SimSun" w:hAnsi="Georgia" w:cstheme="minorBidi"/>
      <w:sz w:val="12"/>
    </w:rPr>
  </w:style>
  <w:style w:type="character" w:customStyle="1" w:styleId="HighlightingChar">
    <w:name w:val="Highlighting Char"/>
    <w:link w:val="Highlighting"/>
    <w:locked/>
    <w:rsid w:val="009D15AC"/>
    <w:rPr>
      <w:rFonts w:ascii="Georgia" w:eastAsia="SimSun" w:hAnsi="Georgia"/>
      <w:u w:val="thick"/>
    </w:rPr>
  </w:style>
  <w:style w:type="paragraph" w:customStyle="1" w:styleId="Highlighting">
    <w:name w:val="Highlighting"/>
    <w:basedOn w:val="Normal"/>
    <w:link w:val="HighlightingChar"/>
    <w:autoRedefine/>
    <w:qFormat/>
    <w:rsid w:val="009D15AC"/>
    <w:rPr>
      <w:rFonts w:ascii="Georgia" w:eastAsia="SimSun" w:hAnsi="Georgia" w:cstheme="minorBidi"/>
      <w:u w:val="thick"/>
    </w:rPr>
  </w:style>
  <w:style w:type="character" w:customStyle="1" w:styleId="CITEChar0">
    <w:name w:val="CITE Char"/>
    <w:link w:val="CITE"/>
    <w:locked/>
    <w:rsid w:val="009D15AC"/>
    <w:rPr>
      <w:rFonts w:ascii="Arial" w:eastAsia="Times New Roman" w:hAnsi="Arial" w:cs="Arial"/>
      <w:iCs/>
      <w:smallCaps/>
      <w:sz w:val="20"/>
      <w:szCs w:val="20"/>
      <w:u w:val="double"/>
    </w:rPr>
  </w:style>
  <w:style w:type="paragraph" w:customStyle="1" w:styleId="CITE">
    <w:name w:val="CITE"/>
    <w:basedOn w:val="Heading2"/>
    <w:link w:val="CITEChar0"/>
    <w:autoRedefine/>
    <w:qFormat/>
    <w:rsid w:val="009D15AC"/>
    <w:pPr>
      <w:keepLines w:val="0"/>
      <w:pageBreakBefore w:val="0"/>
      <w:spacing w:before="60" w:after="60"/>
      <w:contextualSpacing/>
      <w:jc w:val="left"/>
    </w:pPr>
    <w:rPr>
      <w:rFonts w:eastAsia="Times New Roman" w:cs="Arial"/>
      <w:b w:val="0"/>
      <w:iCs/>
      <w:smallCaps/>
      <w:sz w:val="20"/>
      <w:szCs w:val="20"/>
    </w:rPr>
  </w:style>
  <w:style w:type="paragraph" w:customStyle="1" w:styleId="teaserpermalink">
    <w:name w:val="teaser_permalink"/>
    <w:basedOn w:val="Normal"/>
    <w:uiPriority w:val="99"/>
    <w:qFormat/>
    <w:rsid w:val="009D15AC"/>
    <w:pPr>
      <w:spacing w:before="100" w:beforeAutospacing="1" w:after="100" w:afterAutospacing="1"/>
    </w:pPr>
    <w:rPr>
      <w:rFonts w:eastAsia="Times New Roman"/>
      <w:sz w:val="24"/>
      <w:lang w:eastAsia="zh-CN"/>
    </w:rPr>
  </w:style>
  <w:style w:type="paragraph" w:customStyle="1" w:styleId="Analytics">
    <w:name w:val="Analytics"/>
    <w:basedOn w:val="Normal"/>
    <w:qFormat/>
    <w:rsid w:val="009D15AC"/>
    <w:rPr>
      <w:rFonts w:eastAsia="Calibri"/>
      <w:b/>
      <w:sz w:val="24"/>
    </w:rPr>
  </w:style>
  <w:style w:type="paragraph" w:customStyle="1" w:styleId="D345FF3D873148C5AE3FBF3267827368">
    <w:name w:val="D345FF3D873148C5AE3FBF3267827368"/>
    <w:uiPriority w:val="99"/>
    <w:qFormat/>
    <w:rsid w:val="009D15AC"/>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9D15A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D15AC"/>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9D15A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D15AC"/>
    <w:rPr>
      <w:b/>
      <w:sz w:val="28"/>
    </w:rPr>
  </w:style>
  <w:style w:type="character" w:customStyle="1" w:styleId="SourcenameChar">
    <w:name w:val="Source name Char"/>
    <w:link w:val="Sourcename"/>
    <w:locked/>
    <w:rsid w:val="009D15AC"/>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9D15AC"/>
    <w:rPr>
      <w:b/>
      <w:bCs/>
      <w:sz w:val="20"/>
    </w:rPr>
  </w:style>
  <w:style w:type="character" w:customStyle="1" w:styleId="underlinedcardChar">
    <w:name w:val="underlined card Char"/>
    <w:link w:val="underlinedcard0"/>
    <w:locked/>
    <w:rsid w:val="009D15AC"/>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9D15AC"/>
    <w:rPr>
      <w:sz w:val="22"/>
      <w:u w:val="single"/>
    </w:rPr>
  </w:style>
  <w:style w:type="paragraph" w:customStyle="1" w:styleId="FullText">
    <w:name w:val="Full Text"/>
    <w:basedOn w:val="Normal"/>
    <w:uiPriority w:val="99"/>
    <w:qFormat/>
    <w:rsid w:val="009D15AC"/>
    <w:rPr>
      <w:rFonts w:eastAsia="Times New Roman"/>
      <w:sz w:val="16"/>
    </w:rPr>
  </w:style>
  <w:style w:type="character" w:customStyle="1" w:styleId="TextUnderlineChar">
    <w:name w:val="Text Underline Char"/>
    <w:link w:val="TextUnderline"/>
    <w:locked/>
    <w:rsid w:val="009D15AC"/>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9D15AC"/>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9D15AC"/>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9D15AC"/>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9D15AC"/>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9D15AC"/>
    <w:rPr>
      <w:rFonts w:ascii="Georgia" w:eastAsia="Times New Roman" w:hAnsi="Georgia" w:cstheme="minorBidi"/>
      <w:b/>
      <w:szCs w:val="20"/>
      <w:u w:val="single"/>
      <w:lang w:val="x-none" w:eastAsia="x-none"/>
    </w:rPr>
  </w:style>
  <w:style w:type="paragraph" w:customStyle="1" w:styleId="2ndLevel-TAG">
    <w:name w:val="2nd Level - TAG"/>
    <w:basedOn w:val="Normal"/>
    <w:next w:val="Normal"/>
    <w:uiPriority w:val="99"/>
    <w:qFormat/>
    <w:rsid w:val="009D15AC"/>
    <w:pPr>
      <w:spacing w:before="240"/>
      <w:outlineLvl w:val="2"/>
    </w:pPr>
    <w:rPr>
      <w:rFonts w:eastAsia="Times New Roman"/>
      <w:b/>
    </w:rPr>
  </w:style>
  <w:style w:type="character" w:customStyle="1" w:styleId="CiteCardChar">
    <w:name w:val="Cite_Card Char"/>
    <w:link w:val="CiteCard0"/>
    <w:locked/>
    <w:rsid w:val="009D15AC"/>
    <w:rPr>
      <w:rFonts w:ascii="Times New Roman" w:eastAsia="Times New Roman" w:hAnsi="Times New Roman" w:cs="Arial"/>
      <w:bCs/>
      <w:sz w:val="20"/>
      <w:szCs w:val="20"/>
    </w:rPr>
  </w:style>
  <w:style w:type="paragraph" w:customStyle="1" w:styleId="CiteCard0">
    <w:name w:val="Cite_Card"/>
    <w:link w:val="CiteCardChar"/>
    <w:qFormat/>
    <w:rsid w:val="009D15AC"/>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9D15AC"/>
    <w:pPr>
      <w:widowControl w:val="0"/>
    </w:pPr>
    <w:rPr>
      <w:rFonts w:eastAsia="MS Mincho"/>
      <w:color w:val="auto"/>
    </w:rPr>
  </w:style>
  <w:style w:type="paragraph" w:customStyle="1" w:styleId="dropcap">
    <w:name w:val="dropcap"/>
    <w:basedOn w:val="Normal"/>
    <w:uiPriority w:val="99"/>
    <w:qFormat/>
    <w:rsid w:val="009D15AC"/>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9D15AC"/>
    <w:rPr>
      <w:rFonts w:ascii="Georgia" w:eastAsia="Times New Roman" w:hAnsi="Georgia" w:cs="Arial"/>
      <w:spacing w:val="-8"/>
      <w:szCs w:val="24"/>
      <w:u w:val="single"/>
    </w:rPr>
  </w:style>
  <w:style w:type="paragraph" w:customStyle="1" w:styleId="StyleStyle49pt6">
    <w:name w:val="Style Style4 + 9 pt6"/>
    <w:basedOn w:val="Style4"/>
    <w:link w:val="StyleStyle49pt6Char"/>
    <w:qFormat/>
    <w:rsid w:val="009D15AC"/>
    <w:rPr>
      <w:rFonts w:ascii="Georgia" w:hAnsi="Georgia"/>
    </w:rPr>
  </w:style>
  <w:style w:type="character" w:customStyle="1" w:styleId="UnderlineCharCharCharCharChar">
    <w:name w:val="Underline Char Char Char Char Char"/>
    <w:link w:val="UnderlineCharCharCharChar"/>
    <w:locked/>
    <w:rsid w:val="009D15AC"/>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9D15AC"/>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9D15A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D15AC"/>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D15A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D15AC"/>
    <w:rPr>
      <w:rFonts w:ascii="Georgia" w:hAnsi="Georgia"/>
      <w:b/>
      <w:bCs/>
      <w:u w:val="single"/>
    </w:rPr>
  </w:style>
  <w:style w:type="character" w:customStyle="1" w:styleId="DebatenoramlChar">
    <w:name w:val="Debatenoraml Char"/>
    <w:link w:val="Debatenoraml"/>
    <w:locked/>
    <w:rsid w:val="009D15AC"/>
    <w:rPr>
      <w:rFonts w:ascii="Times New Roman" w:hAnsi="Times New Roman" w:cs="Times New Roman"/>
    </w:rPr>
  </w:style>
  <w:style w:type="paragraph" w:customStyle="1" w:styleId="Debatenoraml">
    <w:name w:val="Debatenoraml"/>
    <w:basedOn w:val="NoSpacing"/>
    <w:link w:val="DebatenoramlChar"/>
    <w:qFormat/>
    <w:rsid w:val="009D15AC"/>
    <w:rPr>
      <w:rFonts w:eastAsiaTheme="minorHAnsi"/>
      <w:sz w:val="22"/>
      <w:szCs w:val="22"/>
    </w:rPr>
  </w:style>
  <w:style w:type="paragraph" w:customStyle="1" w:styleId="SynergyTag">
    <w:name w:val="SynergyTag"/>
    <w:basedOn w:val="Normal"/>
    <w:uiPriority w:val="99"/>
    <w:qFormat/>
    <w:rsid w:val="009D15AC"/>
    <w:rPr>
      <w:rFonts w:eastAsia="Calibri"/>
      <w:b/>
    </w:rPr>
  </w:style>
  <w:style w:type="character" w:customStyle="1" w:styleId="QualsChar">
    <w:name w:val="Quals Char"/>
    <w:link w:val="Quals"/>
    <w:locked/>
    <w:rsid w:val="009D15AC"/>
    <w:rPr>
      <w:rFonts w:ascii="Georgia" w:eastAsia="Calibri" w:hAnsi="Georgia"/>
      <w:sz w:val="18"/>
    </w:rPr>
  </w:style>
  <w:style w:type="paragraph" w:customStyle="1" w:styleId="Quals">
    <w:name w:val="Quals"/>
    <w:basedOn w:val="Normal"/>
    <w:link w:val="QualsChar"/>
    <w:qFormat/>
    <w:rsid w:val="009D15AC"/>
    <w:rPr>
      <w:rFonts w:ascii="Georgia" w:eastAsia="Calibri" w:hAnsi="Georgia" w:cstheme="minorBidi"/>
      <w:sz w:val="18"/>
    </w:rPr>
  </w:style>
  <w:style w:type="paragraph" w:customStyle="1" w:styleId="times">
    <w:name w:val="times"/>
    <w:basedOn w:val="Normal"/>
    <w:qFormat/>
    <w:rsid w:val="009D15AC"/>
    <w:pPr>
      <w:spacing w:before="100" w:beforeAutospacing="1" w:after="100" w:afterAutospacing="1"/>
    </w:pPr>
    <w:rPr>
      <w:rFonts w:eastAsia="Times New Roman"/>
      <w:sz w:val="24"/>
    </w:rPr>
  </w:style>
  <w:style w:type="paragraph" w:customStyle="1" w:styleId="BodyA">
    <w:name w:val="Body A"/>
    <w:uiPriority w:val="99"/>
    <w:qFormat/>
    <w:rsid w:val="009D15AC"/>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9D15AC"/>
    <w:rPr>
      <w:rFonts w:ascii="Georgia" w:eastAsia="Times New Roman" w:hAnsi="Georgia"/>
      <w:b/>
      <w:caps/>
      <w:szCs w:val="28"/>
      <w:u w:val="single"/>
    </w:rPr>
  </w:style>
  <w:style w:type="paragraph" w:customStyle="1" w:styleId="Starred">
    <w:name w:val="Starred"/>
    <w:basedOn w:val="Normal"/>
    <w:link w:val="StarredChar"/>
    <w:qFormat/>
    <w:rsid w:val="009D15AC"/>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9D15AC"/>
    <w:rPr>
      <w:rFonts w:ascii="Georgia" w:eastAsia="Times New Roman" w:hAnsi="Georgia"/>
      <w:b/>
      <w:caps/>
      <w:szCs w:val="28"/>
      <w:u w:val="single"/>
    </w:rPr>
  </w:style>
  <w:style w:type="paragraph" w:customStyle="1" w:styleId="NotStarred">
    <w:name w:val="NotStarred"/>
    <w:basedOn w:val="Normal"/>
    <w:link w:val="NotStarredChar"/>
    <w:qFormat/>
    <w:rsid w:val="009D15AC"/>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9D15AC"/>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9D15AC"/>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D15AC"/>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szCs w:val="22"/>
      <w:bdr w:val="single" w:sz="4" w:space="0" w:color="auto" w:frame="1"/>
    </w:rPr>
  </w:style>
  <w:style w:type="character" w:customStyle="1" w:styleId="H4TagChar1">
    <w:name w:val="H4 (Tag) Char1"/>
    <w:link w:val="H4Tag"/>
    <w:locked/>
    <w:rsid w:val="009D15AC"/>
    <w:rPr>
      <w:rFonts w:ascii="Georgia" w:eastAsia="Calibri" w:hAnsi="Georgia"/>
      <w:b/>
    </w:rPr>
  </w:style>
  <w:style w:type="paragraph" w:customStyle="1" w:styleId="H4Tag">
    <w:name w:val="H4 (Tag)"/>
    <w:basedOn w:val="Normal"/>
    <w:link w:val="H4TagChar1"/>
    <w:qFormat/>
    <w:rsid w:val="009D15AC"/>
    <w:rPr>
      <w:rFonts w:ascii="Georgia" w:eastAsia="Calibri" w:hAnsi="Georgia" w:cstheme="minorBidi"/>
      <w:b/>
    </w:rPr>
  </w:style>
  <w:style w:type="paragraph" w:customStyle="1" w:styleId="CM25">
    <w:name w:val="CM25"/>
    <w:basedOn w:val="Default"/>
    <w:next w:val="Default"/>
    <w:qFormat/>
    <w:rsid w:val="009D15AC"/>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9D15AC"/>
    <w:rPr>
      <w:rFonts w:ascii="Georgia" w:hAnsi="Georgia"/>
      <w:b/>
    </w:rPr>
  </w:style>
  <w:style w:type="paragraph" w:customStyle="1" w:styleId="Debate-CardTagandCite-F6">
    <w:name w:val="Debate- Card Tag and Cite- F6"/>
    <w:basedOn w:val="Normal"/>
    <w:link w:val="Debate-CardTagandCite-F6Char"/>
    <w:qFormat/>
    <w:rsid w:val="009D15AC"/>
    <w:pPr>
      <w:contextualSpacing/>
    </w:pPr>
    <w:rPr>
      <w:rFonts w:ascii="Georgia" w:hAnsi="Georgia" w:cstheme="minorBidi"/>
      <w:b/>
    </w:rPr>
  </w:style>
  <w:style w:type="character" w:customStyle="1" w:styleId="CardtextChar4">
    <w:name w:val="Card text Char"/>
    <w:link w:val="Cardtext3"/>
    <w:locked/>
    <w:rsid w:val="009D15AC"/>
    <w:rPr>
      <w:rFonts w:ascii="Arial Narrow" w:hAnsi="Arial Narrow"/>
      <w:u w:val="single"/>
    </w:rPr>
  </w:style>
  <w:style w:type="paragraph" w:customStyle="1" w:styleId="Cardtext3">
    <w:name w:val="Card text"/>
    <w:link w:val="CardtextChar4"/>
    <w:qFormat/>
    <w:rsid w:val="009D15AC"/>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9D15AC"/>
    <w:rPr>
      <w:rFonts w:ascii="Georgia" w:eastAsia="Times New Roman" w:hAnsi="Georgia"/>
      <w:b/>
      <w:szCs w:val="28"/>
      <w:u w:val="single"/>
    </w:rPr>
  </w:style>
  <w:style w:type="paragraph" w:customStyle="1" w:styleId="NewHeading2">
    <w:name w:val="NewHeading2"/>
    <w:basedOn w:val="Normal"/>
    <w:link w:val="NewHeading2Char"/>
    <w:qFormat/>
    <w:rsid w:val="009D15AC"/>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9D15AC"/>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9D15AC"/>
    <w:rPr>
      <w:rFonts w:eastAsia="Calibri"/>
    </w:rPr>
  </w:style>
  <w:style w:type="paragraph" w:customStyle="1" w:styleId="TagLine">
    <w:name w:val="Tag Line"/>
    <w:basedOn w:val="Normal"/>
    <w:next w:val="FullText"/>
    <w:uiPriority w:val="99"/>
    <w:qFormat/>
    <w:rsid w:val="009D15AC"/>
    <w:rPr>
      <w:rFonts w:ascii="Arial Narrow" w:eastAsia="Times New Roman" w:hAnsi="Arial Narrow"/>
      <w:b/>
      <w:sz w:val="28"/>
    </w:rPr>
  </w:style>
  <w:style w:type="paragraph" w:customStyle="1" w:styleId="Card6pt">
    <w:name w:val="Card 6pt"/>
    <w:basedOn w:val="Normal"/>
    <w:uiPriority w:val="99"/>
    <w:qFormat/>
    <w:rsid w:val="009D15AC"/>
    <w:pPr>
      <w:ind w:left="288" w:right="288"/>
    </w:pPr>
    <w:rPr>
      <w:rFonts w:ascii="Georgia" w:eastAsia="Calibri" w:hAnsi="Georgia"/>
      <w:color w:val="000000"/>
      <w:sz w:val="12"/>
      <w:szCs w:val="20"/>
    </w:rPr>
  </w:style>
  <w:style w:type="character" w:customStyle="1" w:styleId="FullCiteChar">
    <w:name w:val="Full Cite Char"/>
    <w:link w:val="FullCite"/>
    <w:locked/>
    <w:rsid w:val="009D15AC"/>
    <w:rPr>
      <w:rFonts w:ascii="Garamond" w:eastAsia="Calibri" w:hAnsi="Garamond"/>
    </w:rPr>
  </w:style>
  <w:style w:type="paragraph" w:customStyle="1" w:styleId="FullCite">
    <w:name w:val="Full Cite"/>
    <w:basedOn w:val="Normal"/>
    <w:next w:val="Normal"/>
    <w:link w:val="FullCiteChar"/>
    <w:qFormat/>
    <w:rsid w:val="009D15AC"/>
    <w:rPr>
      <w:rFonts w:ascii="Garamond" w:eastAsia="Calibri" w:hAnsi="Garamond" w:cstheme="minorBidi"/>
    </w:rPr>
  </w:style>
  <w:style w:type="character" w:customStyle="1" w:styleId="StyleCardStyleBlackUnderlineChar">
    <w:name w:val="Style Card Style + Black Underline Char"/>
    <w:link w:val="StyleCardStyleBlackUnderline"/>
    <w:locked/>
    <w:rsid w:val="009D15A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D15AC"/>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9D15AC"/>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9D15AC"/>
    <w:rPr>
      <w:rFonts w:ascii="Century Gothic" w:eastAsia="Times New Roman" w:hAnsi="Century Gothic"/>
      <w:sz w:val="16"/>
    </w:rPr>
  </w:style>
  <w:style w:type="character" w:customStyle="1" w:styleId="StylecardThickunderlineChar">
    <w:name w:val="Style card + Thick underline Char"/>
    <w:link w:val="StylecardThickunderline"/>
    <w:locked/>
    <w:rsid w:val="009D15A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D15AC"/>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9D15A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D15AC"/>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9D15AC"/>
    <w:pPr>
      <w:spacing w:after="200" w:line="276" w:lineRule="auto"/>
    </w:pPr>
    <w:rPr>
      <w:rFonts w:eastAsia="Calibri"/>
      <w:color w:val="auto"/>
      <w:sz w:val="22"/>
    </w:rPr>
  </w:style>
  <w:style w:type="paragraph" w:customStyle="1" w:styleId="font-null">
    <w:name w:val="font-null"/>
    <w:basedOn w:val="Normal"/>
    <w:uiPriority w:val="99"/>
    <w:qFormat/>
    <w:rsid w:val="009D15AC"/>
    <w:pPr>
      <w:spacing w:before="100" w:beforeAutospacing="1" w:after="100" w:afterAutospacing="1"/>
    </w:pPr>
    <w:rPr>
      <w:rFonts w:eastAsia="Times New Roman"/>
      <w:sz w:val="24"/>
    </w:rPr>
  </w:style>
  <w:style w:type="paragraph" w:customStyle="1" w:styleId="rteindent1">
    <w:name w:val="rteindent1"/>
    <w:basedOn w:val="Normal"/>
    <w:uiPriority w:val="99"/>
    <w:qFormat/>
    <w:rsid w:val="009D15AC"/>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9D15AC"/>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9D15AC"/>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9D15AC"/>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9D15AC"/>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9D15AC"/>
    <w:pPr>
      <w:spacing w:before="100" w:beforeAutospacing="1" w:after="100" w:afterAutospacing="1"/>
    </w:pPr>
    <w:rPr>
      <w:rFonts w:eastAsia="Times New Roman"/>
      <w:sz w:val="24"/>
    </w:rPr>
  </w:style>
  <w:style w:type="paragraph" w:customStyle="1" w:styleId="class">
    <w:name w:val="class"/>
    <w:basedOn w:val="Normal"/>
    <w:uiPriority w:val="99"/>
    <w:qFormat/>
    <w:rsid w:val="009D15AC"/>
    <w:pPr>
      <w:spacing w:before="100" w:beforeAutospacing="1" w:after="100" w:afterAutospacing="1"/>
    </w:pPr>
    <w:rPr>
      <w:rFonts w:eastAsia="Times New Roman"/>
      <w:sz w:val="24"/>
    </w:rPr>
  </w:style>
  <w:style w:type="character" w:customStyle="1" w:styleId="blocktitleChar0">
    <w:name w:val="block title Char"/>
    <w:link w:val="blocktitle0"/>
    <w:locked/>
    <w:rsid w:val="009D15AC"/>
    <w:rPr>
      <w:rFonts w:ascii="Arial" w:eastAsia="Calibri" w:hAnsi="Arial" w:cs="Arial"/>
      <w:b/>
      <w:caps/>
      <w:spacing w:val="-8"/>
      <w:sz w:val="28"/>
      <w:szCs w:val="28"/>
      <w:lang w:val="es-ES"/>
    </w:rPr>
  </w:style>
  <w:style w:type="paragraph" w:customStyle="1" w:styleId="Pa6">
    <w:name w:val="Pa6"/>
    <w:basedOn w:val="Normal"/>
    <w:next w:val="Normal"/>
    <w:uiPriority w:val="99"/>
    <w:qFormat/>
    <w:rsid w:val="009D15AC"/>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9D15AC"/>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9D15AC"/>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9D15AC"/>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9D15AC"/>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9D15AC"/>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9D15AC"/>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D15AC"/>
    <w:rPr>
      <w:rFonts w:ascii="Georgia" w:eastAsia="SimSun" w:hAnsi="Georgia" w:cstheme="minorBidi"/>
      <w:b/>
      <w:bCs/>
      <w:szCs w:val="22"/>
    </w:rPr>
  </w:style>
  <w:style w:type="paragraph" w:customStyle="1" w:styleId="summary">
    <w:name w:val="summary"/>
    <w:basedOn w:val="Normal"/>
    <w:uiPriority w:val="99"/>
    <w:qFormat/>
    <w:rsid w:val="009D15AC"/>
    <w:pPr>
      <w:spacing w:before="100" w:beforeAutospacing="1" w:after="100" w:afterAutospacing="1"/>
    </w:pPr>
    <w:rPr>
      <w:rFonts w:eastAsia="Times New Roman"/>
      <w:sz w:val="24"/>
    </w:rPr>
  </w:style>
  <w:style w:type="paragraph" w:customStyle="1" w:styleId="Caption2">
    <w:name w:val="Caption2"/>
    <w:basedOn w:val="Normal"/>
    <w:uiPriority w:val="99"/>
    <w:qFormat/>
    <w:rsid w:val="009D15AC"/>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9D15A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D15AC"/>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9D15AC"/>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9D15AC"/>
    <w:pPr>
      <w:keepNext/>
      <w:ind w:left="288" w:right="288"/>
    </w:pPr>
    <w:rPr>
      <w:rFonts w:ascii="Georgia" w:eastAsia="MS Gothic" w:hAnsi="Georgia"/>
      <w:szCs w:val="20"/>
    </w:rPr>
  </w:style>
  <w:style w:type="paragraph" w:customStyle="1" w:styleId="Little">
    <w:name w:val="Little"/>
    <w:basedOn w:val="Normal"/>
    <w:next w:val="Normal"/>
    <w:link w:val="LittleChar"/>
    <w:qFormat/>
    <w:rsid w:val="009D15AC"/>
    <w:pPr>
      <w:ind w:left="288"/>
    </w:pPr>
    <w:rPr>
      <w:rFonts w:ascii="Garamond" w:eastAsia="Times New Roman" w:hAnsi="Garamond"/>
      <w:sz w:val="16"/>
    </w:rPr>
  </w:style>
  <w:style w:type="paragraph" w:customStyle="1" w:styleId="AAAcard">
    <w:name w:val="AAAcard"/>
    <w:basedOn w:val="Normal"/>
    <w:uiPriority w:val="99"/>
    <w:qFormat/>
    <w:rsid w:val="009D15AC"/>
    <w:pPr>
      <w:ind w:left="288" w:right="288"/>
    </w:pPr>
    <w:rPr>
      <w:rFonts w:eastAsia="Times New Roman"/>
    </w:rPr>
  </w:style>
  <w:style w:type="paragraph" w:customStyle="1" w:styleId="Caption3">
    <w:name w:val="Caption3"/>
    <w:basedOn w:val="Normal"/>
    <w:uiPriority w:val="99"/>
    <w:qFormat/>
    <w:rsid w:val="009D15AC"/>
    <w:pPr>
      <w:spacing w:before="100" w:beforeAutospacing="1" w:after="100" w:afterAutospacing="1"/>
    </w:pPr>
    <w:rPr>
      <w:rFonts w:eastAsia="Times New Roman"/>
      <w:sz w:val="24"/>
    </w:rPr>
  </w:style>
  <w:style w:type="paragraph" w:customStyle="1" w:styleId="body-12-5">
    <w:name w:val="body-12-5"/>
    <w:basedOn w:val="Normal"/>
    <w:uiPriority w:val="99"/>
    <w:qFormat/>
    <w:rsid w:val="009D15AC"/>
    <w:pPr>
      <w:spacing w:before="100" w:beforeAutospacing="1" w:after="100" w:afterAutospacing="1"/>
    </w:pPr>
    <w:rPr>
      <w:rFonts w:eastAsia="Times New Roman"/>
      <w:sz w:val="24"/>
    </w:rPr>
  </w:style>
  <w:style w:type="paragraph" w:customStyle="1" w:styleId="infuse">
    <w:name w:val="infuse"/>
    <w:basedOn w:val="Normal"/>
    <w:uiPriority w:val="99"/>
    <w:qFormat/>
    <w:rsid w:val="009D15AC"/>
    <w:pPr>
      <w:spacing w:before="100" w:beforeAutospacing="1" w:after="100" w:afterAutospacing="1"/>
    </w:pPr>
    <w:rPr>
      <w:rFonts w:eastAsia="Times New Roman"/>
      <w:sz w:val="24"/>
    </w:rPr>
  </w:style>
  <w:style w:type="paragraph" w:customStyle="1" w:styleId="fontreg">
    <w:name w:val="font_reg"/>
    <w:basedOn w:val="Normal"/>
    <w:uiPriority w:val="99"/>
    <w:qFormat/>
    <w:rsid w:val="009D15AC"/>
    <w:pPr>
      <w:spacing w:before="100" w:beforeAutospacing="1" w:after="100" w:afterAutospacing="1"/>
    </w:pPr>
    <w:rPr>
      <w:rFonts w:eastAsia="Times New Roman"/>
      <w:sz w:val="24"/>
    </w:rPr>
  </w:style>
  <w:style w:type="paragraph" w:customStyle="1" w:styleId="CITEF3">
    <w:name w:val="CITE F3"/>
    <w:uiPriority w:val="99"/>
    <w:qFormat/>
    <w:rsid w:val="009D15AC"/>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9D15A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D15A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D15A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D15AC"/>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9D15AC"/>
    <w:pPr>
      <w:ind w:left="144"/>
    </w:pPr>
    <w:rPr>
      <w:rFonts w:ascii="Cambria" w:eastAsia="Calibri" w:hAnsi="Cambria"/>
      <w:sz w:val="24"/>
    </w:rPr>
  </w:style>
  <w:style w:type="paragraph" w:customStyle="1" w:styleId="FreeFormA">
    <w:name w:val="Free Form A"/>
    <w:autoRedefine/>
    <w:uiPriority w:val="99"/>
    <w:qFormat/>
    <w:rsid w:val="009D15AC"/>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9D15AC"/>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9D15A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D15AC"/>
    <w:rPr>
      <w:rFonts w:ascii="Times New Roman" w:eastAsia="Times New Roman" w:hAnsi="Times New Roman" w:cs="Times New Roman"/>
      <w:sz w:val="10"/>
    </w:rPr>
  </w:style>
  <w:style w:type="paragraph" w:customStyle="1" w:styleId="subheader">
    <w:name w:val="subheader"/>
    <w:basedOn w:val="Normal"/>
    <w:uiPriority w:val="99"/>
    <w:qFormat/>
    <w:rsid w:val="009D15AC"/>
    <w:pPr>
      <w:spacing w:before="100" w:beforeAutospacing="1" w:after="100" w:afterAutospacing="1"/>
    </w:pPr>
    <w:rPr>
      <w:rFonts w:eastAsia="Times New Roman"/>
      <w:sz w:val="24"/>
    </w:rPr>
  </w:style>
  <w:style w:type="paragraph" w:customStyle="1" w:styleId="firstletter">
    <w:name w:val="firstletter"/>
    <w:basedOn w:val="Normal"/>
    <w:uiPriority w:val="99"/>
    <w:qFormat/>
    <w:rsid w:val="009D15AC"/>
    <w:pPr>
      <w:spacing w:before="100" w:beforeAutospacing="1" w:after="100" w:afterAutospacing="1"/>
    </w:pPr>
    <w:rPr>
      <w:rFonts w:eastAsia="Times New Roman"/>
      <w:sz w:val="24"/>
    </w:rPr>
  </w:style>
  <w:style w:type="paragraph" w:customStyle="1" w:styleId="more">
    <w:name w:val="more"/>
    <w:basedOn w:val="Normal"/>
    <w:uiPriority w:val="99"/>
    <w:qFormat/>
    <w:rsid w:val="009D15AC"/>
    <w:pPr>
      <w:spacing w:before="100" w:beforeAutospacing="1" w:after="100" w:afterAutospacing="1"/>
    </w:pPr>
    <w:rPr>
      <w:rFonts w:eastAsia="Times New Roman"/>
      <w:sz w:val="24"/>
    </w:rPr>
  </w:style>
  <w:style w:type="paragraph" w:customStyle="1" w:styleId="story">
    <w:name w:val="story"/>
    <w:basedOn w:val="Normal"/>
    <w:uiPriority w:val="99"/>
    <w:qFormat/>
    <w:rsid w:val="009D15AC"/>
    <w:pPr>
      <w:spacing w:before="100" w:beforeAutospacing="1" w:after="100" w:afterAutospacing="1"/>
    </w:pPr>
    <w:rPr>
      <w:rFonts w:eastAsia="Times New Roman"/>
      <w:sz w:val="24"/>
    </w:rPr>
  </w:style>
  <w:style w:type="paragraph" w:customStyle="1" w:styleId="H1numbered">
    <w:name w:val="H1 numbered"/>
    <w:basedOn w:val="Normal"/>
    <w:uiPriority w:val="99"/>
    <w:qFormat/>
    <w:rsid w:val="009D15AC"/>
    <w:pPr>
      <w:pageBreakBefore/>
      <w:widowControl w:val="0"/>
      <w:numPr>
        <w:numId w:val="21"/>
      </w:numPr>
      <w:pBdr>
        <w:top w:val="single" w:sz="6" w:space="28" w:color="auto"/>
        <w:bottom w:val="single" w:sz="6" w:space="14" w:color="auto"/>
      </w:pBdr>
      <w:suppressAutoHyphens/>
      <w:autoSpaceDE w:val="0"/>
      <w:autoSpaceDN w:val="0"/>
      <w:adjustRightInd w:val="0"/>
      <w:spacing w:before="283" w:after="170" w:line="288" w:lineRule="auto"/>
    </w:pPr>
    <w:rPr>
      <w:rFonts w:eastAsia="Times New Roman" w:cs="Trajan-Bold"/>
      <w:b/>
      <w:bCs/>
      <w:caps/>
      <w:color w:val="000084"/>
      <w:sz w:val="40"/>
      <w:szCs w:val="40"/>
      <w:lang w:bidi="en-US"/>
    </w:rPr>
  </w:style>
  <w:style w:type="paragraph" w:customStyle="1" w:styleId="Numberedparas">
    <w:name w:val="Numbered paras"/>
    <w:basedOn w:val="Normal"/>
    <w:uiPriority w:val="99"/>
    <w:qFormat/>
    <w:rsid w:val="009D15AC"/>
    <w:pPr>
      <w:widowControl w:val="0"/>
      <w:numPr>
        <w:ilvl w:val="1"/>
        <w:numId w:val="21"/>
      </w:numPr>
      <w:tabs>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9D15AC"/>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9D15AC"/>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9D15AC"/>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9D15AC"/>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9D15AC"/>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9D15AC"/>
    <w:pPr>
      <w:widowControl w:val="0"/>
      <w:spacing w:after="63"/>
    </w:pPr>
    <w:rPr>
      <w:rFonts w:ascii="Arial" w:hAnsi="Arial"/>
      <w:color w:val="auto"/>
    </w:rPr>
  </w:style>
  <w:style w:type="paragraph" w:customStyle="1" w:styleId="CM35">
    <w:name w:val="CM35"/>
    <w:basedOn w:val="Default"/>
    <w:next w:val="Default"/>
    <w:uiPriority w:val="99"/>
    <w:qFormat/>
    <w:rsid w:val="009D15AC"/>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9D15AC"/>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9D15A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D15A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D15A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D15AC"/>
    <w:rPr>
      <w:rFonts w:ascii="Georgia" w:hAnsi="Georgia"/>
      <w:sz w:val="22"/>
      <w:szCs w:val="22"/>
      <w:lang w:val="x-none" w:eastAsia="x-none"/>
    </w:rPr>
  </w:style>
  <w:style w:type="character" w:customStyle="1" w:styleId="StyleCards11ptUnderlineChar">
    <w:name w:val="Style Cards + 11 pt Underline Char"/>
    <w:link w:val="StyleCards11ptUnderline"/>
    <w:locked/>
    <w:rsid w:val="009D15A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D15AC"/>
    <w:rPr>
      <w:rFonts w:ascii="Georgia" w:hAnsi="Georgia"/>
      <w:sz w:val="22"/>
      <w:u w:val="single"/>
      <w:lang w:val="x-none" w:eastAsia="x-none"/>
    </w:rPr>
  </w:style>
  <w:style w:type="character" w:customStyle="1" w:styleId="StyleCards11ptBoldUnderlineChar">
    <w:name w:val="Style Cards + 11 pt Bold Underline Char"/>
    <w:link w:val="StyleCards11ptBoldUnderline"/>
    <w:locked/>
    <w:rsid w:val="009D15A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D15AC"/>
    <w:rPr>
      <w:rFonts w:ascii="Georgia"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D15A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D15AC"/>
    <w:pPr>
      <w:pBdr>
        <w:top w:val="single" w:sz="4" w:space="0" w:color="auto"/>
        <w:left w:val="single" w:sz="4" w:space="0" w:color="auto"/>
        <w:bottom w:val="single" w:sz="4" w:space="0" w:color="auto"/>
        <w:right w:val="single" w:sz="4" w:space="0" w:color="auto"/>
      </w:pBdr>
    </w:pPr>
    <w:rPr>
      <w:rFonts w:ascii="Georgia"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9D15AC"/>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D15AC"/>
    <w:rPr>
      <w:rFonts w:ascii="Georgia" w:hAnsi="Georgia" w:cstheme="minorBidi"/>
      <w:lang w:val="x-none" w:eastAsia="x-none"/>
    </w:rPr>
  </w:style>
  <w:style w:type="character" w:customStyle="1" w:styleId="NormalFontChar">
    <w:name w:val="Normal Font Char"/>
    <w:link w:val="NormalFont"/>
    <w:locked/>
    <w:rsid w:val="009D15AC"/>
    <w:rPr>
      <w:rFonts w:ascii="Times New Roman" w:eastAsia="Times New Roman" w:hAnsi="Times New Roman" w:cs="Times New Roman"/>
      <w:sz w:val="20"/>
      <w:szCs w:val="20"/>
    </w:rPr>
  </w:style>
  <w:style w:type="paragraph" w:customStyle="1" w:styleId="NormalFont">
    <w:name w:val="Normal Font"/>
    <w:link w:val="NormalFontChar"/>
    <w:qFormat/>
    <w:rsid w:val="009D15AC"/>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9D15AC"/>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9D15A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D15AC"/>
    <w:rPr>
      <w:u w:val="single"/>
      <w:lang w:val="x-none" w:eastAsia="x-none"/>
    </w:rPr>
  </w:style>
  <w:style w:type="character" w:customStyle="1" w:styleId="StyleNormalFont11ptBoldUnderlineChar">
    <w:name w:val="Style Normal Font + 11 pt Bold Underline Char"/>
    <w:link w:val="StyleNormalFont11ptBoldUnderline"/>
    <w:locked/>
    <w:rsid w:val="009D15A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D15AC"/>
    <w:rPr>
      <w:b/>
      <w:bCs/>
      <w:u w:val="single"/>
      <w:lang w:val="x-none" w:eastAsia="x-none"/>
    </w:rPr>
  </w:style>
  <w:style w:type="paragraph" w:customStyle="1" w:styleId="Smallfont0">
    <w:name w:val="Smallfont"/>
    <w:basedOn w:val="Normal"/>
    <w:uiPriority w:val="99"/>
    <w:qFormat/>
    <w:rsid w:val="009D15AC"/>
    <w:rPr>
      <w:rFonts w:eastAsia="Times New Roman"/>
      <w:sz w:val="15"/>
    </w:rPr>
  </w:style>
  <w:style w:type="paragraph" w:customStyle="1" w:styleId="formatvorlage2">
    <w:name w:val="formatvorlage2"/>
    <w:basedOn w:val="Normal"/>
    <w:uiPriority w:val="99"/>
    <w:qFormat/>
    <w:rsid w:val="009D15AC"/>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9D15A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D15AC"/>
    <w:pPr>
      <w:pBdr>
        <w:bottom w:val="none" w:sz="0" w:space="0" w:color="auto"/>
      </w:pBdr>
      <w:spacing w:after="0"/>
      <w:contextualSpacing w:val="0"/>
      <w:jc w:val="center"/>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9D15A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D15AC"/>
    <w:pPr>
      <w:pBdr>
        <w:bottom w:val="none" w:sz="0" w:space="0" w:color="auto"/>
      </w:pBdr>
      <w:spacing w:after="0"/>
      <w:contextualSpacing w:val="0"/>
      <w:jc w:val="center"/>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9D15AC"/>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9D15AC"/>
    <w:pPr>
      <w:ind w:left="144"/>
    </w:pPr>
    <w:rPr>
      <w:rFonts w:ascii="Georgia" w:eastAsia="Times New Roman" w:hAnsi="Georgia" w:cstheme="minorBidi"/>
      <w:lang w:val="x-none" w:eastAsia="x-none"/>
    </w:rPr>
  </w:style>
  <w:style w:type="paragraph" w:customStyle="1" w:styleId="deck">
    <w:name w:val="deck"/>
    <w:basedOn w:val="Normal"/>
    <w:uiPriority w:val="99"/>
    <w:qFormat/>
    <w:rsid w:val="009D15AC"/>
    <w:pPr>
      <w:spacing w:before="100" w:beforeAutospacing="1" w:after="100" w:afterAutospacing="1"/>
    </w:pPr>
    <w:rPr>
      <w:rFonts w:eastAsia="Times New Roman"/>
      <w:sz w:val="24"/>
    </w:rPr>
  </w:style>
  <w:style w:type="paragraph" w:customStyle="1" w:styleId="i1">
    <w:name w:val="i1"/>
    <w:basedOn w:val="Normal"/>
    <w:uiPriority w:val="99"/>
    <w:qFormat/>
    <w:rsid w:val="009D15AC"/>
    <w:pPr>
      <w:spacing w:before="100" w:beforeAutospacing="1" w:after="100" w:afterAutospacing="1"/>
    </w:pPr>
    <w:rPr>
      <w:rFonts w:eastAsia="Times New Roman"/>
      <w:sz w:val="24"/>
    </w:rPr>
  </w:style>
  <w:style w:type="paragraph" w:customStyle="1" w:styleId="question">
    <w:name w:val="question"/>
    <w:basedOn w:val="Normal"/>
    <w:uiPriority w:val="99"/>
    <w:qFormat/>
    <w:rsid w:val="009D15AC"/>
    <w:pPr>
      <w:spacing w:before="100" w:beforeAutospacing="1" w:after="100" w:afterAutospacing="1"/>
    </w:pPr>
    <w:rPr>
      <w:rFonts w:eastAsia="Times New Roman"/>
      <w:sz w:val="24"/>
    </w:rPr>
  </w:style>
  <w:style w:type="paragraph" w:customStyle="1" w:styleId="bodycopy">
    <w:name w:val="bodycopy"/>
    <w:basedOn w:val="Normal"/>
    <w:uiPriority w:val="99"/>
    <w:qFormat/>
    <w:rsid w:val="009D15AC"/>
    <w:pPr>
      <w:spacing w:before="100" w:beforeAutospacing="1" w:after="100" w:afterAutospacing="1"/>
    </w:pPr>
    <w:rPr>
      <w:rFonts w:eastAsia="Times New Roman"/>
      <w:sz w:val="24"/>
    </w:rPr>
  </w:style>
  <w:style w:type="paragraph" w:customStyle="1" w:styleId="Fifth">
    <w:name w:val="Fifth"/>
    <w:basedOn w:val="Normal"/>
    <w:link w:val="FifthChar"/>
    <w:qFormat/>
    <w:rsid w:val="009D15AC"/>
    <w:rPr>
      <w:rFonts w:eastAsia="Calibri"/>
    </w:rPr>
  </w:style>
  <w:style w:type="paragraph" w:customStyle="1" w:styleId="NoteLevel22">
    <w:name w:val="Note Level 22"/>
    <w:basedOn w:val="Normal"/>
    <w:next w:val="Normal"/>
    <w:uiPriority w:val="99"/>
    <w:qFormat/>
    <w:rsid w:val="009D15AC"/>
    <w:pPr>
      <w:keepNext/>
      <w:ind w:left="288" w:right="288"/>
    </w:pPr>
    <w:rPr>
      <w:rFonts w:ascii="Georgia" w:eastAsia="MS Gothic" w:hAnsi="Georgia"/>
      <w:szCs w:val="20"/>
    </w:rPr>
  </w:style>
  <w:style w:type="paragraph" w:customStyle="1" w:styleId="wp-caption-text">
    <w:name w:val="wp-caption-text"/>
    <w:basedOn w:val="Normal"/>
    <w:qFormat/>
    <w:rsid w:val="009D15AC"/>
    <w:pPr>
      <w:spacing w:before="100" w:beforeAutospacing="1" w:after="100" w:afterAutospacing="1"/>
    </w:pPr>
    <w:rPr>
      <w:rFonts w:eastAsia="Times New Roman"/>
      <w:sz w:val="24"/>
    </w:rPr>
  </w:style>
  <w:style w:type="paragraph" w:customStyle="1" w:styleId="svarticle">
    <w:name w:val="svarticle"/>
    <w:basedOn w:val="Normal"/>
    <w:uiPriority w:val="99"/>
    <w:qFormat/>
    <w:rsid w:val="009D15AC"/>
    <w:pPr>
      <w:spacing w:before="100" w:beforeAutospacing="1" w:after="100" w:afterAutospacing="1"/>
    </w:pPr>
    <w:rPr>
      <w:rFonts w:ascii="Times New Roman" w:eastAsia="Times New Roman" w:hAnsi="Times New Roman" w:cs="Times New Roman"/>
      <w:sz w:val="24"/>
    </w:rPr>
  </w:style>
  <w:style w:type="paragraph" w:customStyle="1" w:styleId="canvas-atom">
    <w:name w:val="canvas-atom"/>
    <w:basedOn w:val="Normal"/>
    <w:uiPriority w:val="99"/>
    <w:qFormat/>
    <w:rsid w:val="009D15AC"/>
    <w:pPr>
      <w:spacing w:before="100" w:beforeAutospacing="1" w:after="100" w:afterAutospacing="1"/>
    </w:pPr>
    <w:rPr>
      <w:rFonts w:ascii="Times New Roman" w:hAnsi="Times New Roman" w:cs="Times New Roman"/>
      <w:sz w:val="24"/>
    </w:rPr>
  </w:style>
  <w:style w:type="paragraph" w:customStyle="1" w:styleId="tweet-text">
    <w:name w:val="tweet-text"/>
    <w:basedOn w:val="Normal"/>
    <w:uiPriority w:val="99"/>
    <w:qFormat/>
    <w:rsid w:val="009D15AC"/>
    <w:pPr>
      <w:spacing w:before="100" w:beforeAutospacing="1" w:after="100" w:afterAutospacing="1"/>
    </w:pPr>
  </w:style>
  <w:style w:type="paragraph" w:customStyle="1" w:styleId="description">
    <w:name w:val="description"/>
    <w:basedOn w:val="Normal"/>
    <w:uiPriority w:val="99"/>
    <w:qFormat/>
    <w:rsid w:val="009D15AC"/>
    <w:pPr>
      <w:spacing w:before="100" w:beforeAutospacing="1" w:after="100" w:afterAutospacing="1"/>
    </w:pPr>
  </w:style>
  <w:style w:type="paragraph" w:customStyle="1" w:styleId="graf">
    <w:name w:val="graf"/>
    <w:basedOn w:val="Normal"/>
    <w:uiPriority w:val="99"/>
    <w:qFormat/>
    <w:rsid w:val="009D15AC"/>
    <w:pPr>
      <w:spacing w:before="100" w:beforeAutospacing="1" w:after="100" w:afterAutospacing="1"/>
    </w:pPr>
  </w:style>
  <w:style w:type="paragraph" w:customStyle="1" w:styleId="column">
    <w:name w:val="column"/>
    <w:basedOn w:val="Normal"/>
    <w:uiPriority w:val="99"/>
    <w:qFormat/>
    <w:rsid w:val="009D15AC"/>
    <w:pPr>
      <w:spacing w:before="100" w:beforeAutospacing="1" w:after="100" w:afterAutospacing="1"/>
    </w:pPr>
  </w:style>
  <w:style w:type="paragraph" w:customStyle="1" w:styleId="recirc-container">
    <w:name w:val="recirc-container"/>
    <w:basedOn w:val="Normal"/>
    <w:uiPriority w:val="99"/>
    <w:qFormat/>
    <w:rsid w:val="009D15AC"/>
    <w:pPr>
      <w:spacing w:before="100" w:beforeAutospacing="1" w:after="100" w:afterAutospacing="1"/>
    </w:pPr>
    <w:rPr>
      <w:rFonts w:ascii="Times New Roman" w:hAnsi="Times New Roman" w:cs="Times New Roman"/>
      <w:sz w:val="24"/>
    </w:rPr>
  </w:style>
  <w:style w:type="paragraph" w:customStyle="1" w:styleId="selectionshareable">
    <w:name w:val="selectionshareable"/>
    <w:basedOn w:val="Normal"/>
    <w:uiPriority w:val="99"/>
    <w:qFormat/>
    <w:rsid w:val="009D15AC"/>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9D15AC"/>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9D15AC"/>
    <w:pPr>
      <w:spacing w:before="100" w:beforeAutospacing="1" w:after="100" w:afterAutospacing="1"/>
    </w:pPr>
    <w:rPr>
      <w:rFonts w:ascii="Times New Roman" w:hAnsi="Times New Roman" w:cs="Times New Roman"/>
      <w:sz w:val="24"/>
    </w:rPr>
  </w:style>
  <w:style w:type="character" w:styleId="SubtleEmphasis">
    <w:name w:val="Subtle Emphasis"/>
    <w:uiPriority w:val="19"/>
    <w:qFormat/>
    <w:rsid w:val="009D15AC"/>
    <w:rPr>
      <w:rFonts w:ascii="Georgia" w:hAnsi="Georgia" w:hint="default"/>
      <w:i/>
      <w:iCs/>
      <w:color w:val="808080"/>
    </w:rPr>
  </w:style>
  <w:style w:type="character" w:customStyle="1" w:styleId="cardchar00">
    <w:name w:val="cardchar0"/>
    <w:basedOn w:val="DefaultParagraphFont"/>
    <w:rsid w:val="009D15AC"/>
  </w:style>
  <w:style w:type="character" w:customStyle="1" w:styleId="UnderlineNon-bold">
    <w:name w:val="Underline Non - bold"/>
    <w:rsid w:val="009D15AC"/>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9D15AC"/>
  </w:style>
  <w:style w:type="character" w:customStyle="1" w:styleId="StyleHeading4UnderlinedsmalltextGaramondChar">
    <w:name w:val="Style Heading 4Underlinedsmall text + Garamond Char"/>
    <w:link w:val="StyleHeading4UnderlinedsmalltextGaramond"/>
    <w:locked/>
    <w:rsid w:val="009D15AC"/>
    <w:rPr>
      <w:rFonts w:ascii="Arial" w:hAnsi="Arial" w:cs="Arial"/>
      <w:spacing w:val="-8"/>
    </w:rPr>
  </w:style>
  <w:style w:type="character" w:customStyle="1" w:styleId="Heading5Char2">
    <w:name w:val="Heading 5 Char2"/>
    <w:rsid w:val="009D15AC"/>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9D15AC"/>
    <w:rPr>
      <w:rFonts w:ascii="Arial" w:hAnsi="Arial" w:cs="Arial"/>
      <w:vanish/>
      <w:sz w:val="16"/>
      <w:szCs w:val="16"/>
    </w:rPr>
  </w:style>
  <w:style w:type="paragraph" w:styleId="z-TopofForm">
    <w:name w:val="HTML Top of Form"/>
    <w:basedOn w:val="Normal"/>
    <w:next w:val="Normal"/>
    <w:link w:val="z-TopofFormChar"/>
    <w:hidden/>
    <w:uiPriority w:val="99"/>
    <w:unhideWhenUsed/>
    <w:rsid w:val="009D15AC"/>
    <w:pPr>
      <w:pBdr>
        <w:bottom w:val="single" w:sz="6" w:space="1" w:color="auto"/>
      </w:pBdr>
      <w:jc w:val="center"/>
    </w:pPr>
    <w:rPr>
      <w:vanish/>
      <w:sz w:val="16"/>
      <w:szCs w:val="16"/>
    </w:rPr>
  </w:style>
  <w:style w:type="character" w:customStyle="1" w:styleId="z-TopofFormChar1">
    <w:name w:val="z-Top of Form Char1"/>
    <w:basedOn w:val="DefaultParagraphFont"/>
    <w:uiPriority w:val="99"/>
    <w:rsid w:val="009D15AC"/>
    <w:rPr>
      <w:rFonts w:ascii="Arial" w:hAnsi="Arial" w:cs="Arial"/>
      <w:vanish/>
      <w:spacing w:val="-8"/>
      <w:sz w:val="16"/>
      <w:szCs w:val="16"/>
    </w:rPr>
  </w:style>
  <w:style w:type="character" w:customStyle="1" w:styleId="z-BottomofFormChar">
    <w:name w:val="z-Bottom of Form Char"/>
    <w:basedOn w:val="DefaultParagraphFont"/>
    <w:link w:val="z-BottomofForm"/>
    <w:uiPriority w:val="99"/>
    <w:rsid w:val="009D15AC"/>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9D15AC"/>
    <w:pPr>
      <w:pBdr>
        <w:top w:val="single" w:sz="6" w:space="1" w:color="auto"/>
      </w:pBdr>
      <w:jc w:val="center"/>
    </w:pPr>
    <w:rPr>
      <w:vanish/>
      <w:sz w:val="16"/>
      <w:szCs w:val="16"/>
    </w:rPr>
  </w:style>
  <w:style w:type="character" w:customStyle="1" w:styleId="z-BottomofFormChar1">
    <w:name w:val="z-Bottom of Form Char1"/>
    <w:basedOn w:val="DefaultParagraphFont"/>
    <w:uiPriority w:val="99"/>
    <w:rsid w:val="009D15AC"/>
    <w:rPr>
      <w:rFonts w:ascii="Arial" w:hAnsi="Arial" w:cs="Arial"/>
      <w:vanish/>
      <w:spacing w:val="-8"/>
      <w:sz w:val="16"/>
      <w:szCs w:val="16"/>
    </w:rPr>
  </w:style>
  <w:style w:type="character" w:customStyle="1" w:styleId="Style2CharChar">
    <w:name w:val="Style2 Char Char"/>
    <w:rsid w:val="009D15AC"/>
    <w:rPr>
      <w:u w:val="thick"/>
      <w:lang w:val="en-US" w:eastAsia="en-US" w:bidi="ar-SA"/>
    </w:rPr>
  </w:style>
  <w:style w:type="character" w:customStyle="1" w:styleId="authordate1">
    <w:name w:val="authordate"/>
    <w:rsid w:val="009D15AC"/>
  </w:style>
  <w:style w:type="character" w:customStyle="1" w:styleId="underline0">
    <w:name w:val="%underline"/>
    <w:qFormat/>
    <w:rsid w:val="009D15AC"/>
    <w:rPr>
      <w:rFonts w:ascii="Times New Roman" w:hAnsi="Times New Roman" w:cs="Times New Roman" w:hint="default"/>
      <w:strike w:val="0"/>
      <w:dstrike w:val="0"/>
      <w:sz w:val="16"/>
      <w:u w:val="none"/>
      <w:effect w:val="none"/>
    </w:rPr>
  </w:style>
  <w:style w:type="character" w:customStyle="1" w:styleId="AUNDERLINE0">
    <w:name w:val="AUNDERLINE"/>
    <w:qFormat/>
    <w:rsid w:val="009D15AC"/>
    <w:rPr>
      <w:rFonts w:ascii="Times New Roman" w:hAnsi="Times New Roman" w:cs="Times New Roman" w:hint="default"/>
      <w:sz w:val="20"/>
      <w:u w:val="single"/>
    </w:rPr>
  </w:style>
  <w:style w:type="character" w:customStyle="1" w:styleId="UnderlinedCharChar">
    <w:name w:val="Underlined Char Char"/>
    <w:rsid w:val="009D15AC"/>
    <w:rPr>
      <w:rFonts w:ascii="Garamond" w:hAnsi="Garamond" w:hint="default"/>
      <w:szCs w:val="28"/>
      <w:u w:val="single"/>
      <w:lang w:val="en-US" w:eastAsia="en-US" w:bidi="ar-SA"/>
    </w:rPr>
  </w:style>
  <w:style w:type="character" w:customStyle="1" w:styleId="slug-doi">
    <w:name w:val="slug-doi"/>
    <w:basedOn w:val="DefaultParagraphFont"/>
    <w:rsid w:val="009D15AC"/>
  </w:style>
  <w:style w:type="character" w:customStyle="1" w:styleId="af">
    <w:name w:val="af"/>
    <w:basedOn w:val="DefaultParagraphFont"/>
    <w:rsid w:val="009D15AC"/>
  </w:style>
  <w:style w:type="character" w:customStyle="1" w:styleId="ab">
    <w:name w:val="ab"/>
    <w:basedOn w:val="DefaultParagraphFont"/>
    <w:rsid w:val="009D15AC"/>
  </w:style>
  <w:style w:type="character" w:customStyle="1" w:styleId="em">
    <w:name w:val="em"/>
    <w:basedOn w:val="DefaultParagraphFont"/>
    <w:rsid w:val="009D15AC"/>
  </w:style>
  <w:style w:type="character" w:customStyle="1" w:styleId="au">
    <w:name w:val="au"/>
    <w:basedOn w:val="DefaultParagraphFont"/>
    <w:rsid w:val="009D15AC"/>
  </w:style>
  <w:style w:type="character" w:customStyle="1" w:styleId="ti">
    <w:name w:val="ti"/>
    <w:basedOn w:val="DefaultParagraphFont"/>
    <w:rsid w:val="009D15AC"/>
  </w:style>
  <w:style w:type="character" w:customStyle="1" w:styleId="subheadblue">
    <w:name w:val="subhead_blue"/>
    <w:basedOn w:val="DefaultParagraphFont"/>
    <w:rsid w:val="009D15AC"/>
  </w:style>
  <w:style w:type="character" w:customStyle="1" w:styleId="affiliation">
    <w:name w:val="affiliation"/>
    <w:basedOn w:val="DefaultParagraphFont"/>
    <w:rsid w:val="009D15AC"/>
  </w:style>
  <w:style w:type="character" w:customStyle="1" w:styleId="slug-doi-wrapper">
    <w:name w:val="slug-doi-wrapper"/>
    <w:basedOn w:val="DefaultParagraphFont"/>
    <w:rsid w:val="009D15AC"/>
  </w:style>
  <w:style w:type="character" w:customStyle="1" w:styleId="slug-metadata-noteahead-of-print">
    <w:name w:val="slug-metadata-note ahead-of-print"/>
    <w:basedOn w:val="DefaultParagraphFont"/>
    <w:rsid w:val="009D15AC"/>
  </w:style>
  <w:style w:type="character" w:customStyle="1" w:styleId="slug-ahead-of-print-date">
    <w:name w:val="slug-ahead-of-print-date"/>
    <w:basedOn w:val="DefaultParagraphFont"/>
    <w:rsid w:val="009D15AC"/>
  </w:style>
  <w:style w:type="character" w:customStyle="1" w:styleId="medium-bold">
    <w:name w:val="medium-bold"/>
    <w:basedOn w:val="DefaultParagraphFont"/>
    <w:rsid w:val="009D15AC"/>
  </w:style>
  <w:style w:type="character" w:customStyle="1" w:styleId="updated-short-citation">
    <w:name w:val="updated-short-citation"/>
    <w:basedOn w:val="DefaultParagraphFont"/>
    <w:rsid w:val="009D15AC"/>
  </w:style>
  <w:style w:type="character" w:customStyle="1" w:styleId="goohl0">
    <w:name w:val="goohl0"/>
    <w:basedOn w:val="DefaultParagraphFont"/>
    <w:rsid w:val="009D15AC"/>
  </w:style>
  <w:style w:type="character" w:customStyle="1" w:styleId="CharChar6">
    <w:name w:val="Char Char6"/>
    <w:rsid w:val="009D15AC"/>
    <w:rPr>
      <w:rFonts w:ascii="Arial" w:hAnsi="Arial" w:cs="Arial" w:hint="default"/>
      <w:bCs/>
      <w:sz w:val="16"/>
      <w:szCs w:val="26"/>
      <w:lang w:val="en-US" w:eastAsia="en-US" w:bidi="ar-SA"/>
    </w:rPr>
  </w:style>
  <w:style w:type="character" w:customStyle="1" w:styleId="TagCharChar1">
    <w:name w:val="Tag Char Char1"/>
    <w:rsid w:val="009D15AC"/>
    <w:rPr>
      <w:b/>
      <w:bCs w:val="0"/>
      <w:sz w:val="24"/>
      <w:szCs w:val="24"/>
      <w:lang w:val="en-US" w:eastAsia="en-US" w:bidi="ar-SA"/>
    </w:rPr>
  </w:style>
  <w:style w:type="character" w:customStyle="1" w:styleId="12TimesNewRoman">
    <w:name w:val="12 Times New Roman"/>
    <w:rsid w:val="009D15A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D15AC"/>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9D15AC"/>
    <w:rPr>
      <w:rFonts w:ascii="Times New Roman" w:hAnsi="Times New Roman" w:cs="Times New Roman" w:hint="default"/>
      <w:strike w:val="0"/>
      <w:dstrike w:val="0"/>
      <w:sz w:val="14"/>
      <w:u w:val="none"/>
      <w:effect w:val="none"/>
    </w:rPr>
  </w:style>
  <w:style w:type="character" w:customStyle="1" w:styleId="F8-UnderlineBold">
    <w:name w:val="F8 - Underline/Bold"/>
    <w:rsid w:val="009D15AC"/>
    <w:rPr>
      <w:rFonts w:ascii="Times New Roman" w:hAnsi="Times New Roman" w:cs="Times New Roman" w:hint="default"/>
      <w:b/>
      <w:bCs w:val="0"/>
      <w:sz w:val="20"/>
      <w:u w:val="single"/>
    </w:rPr>
  </w:style>
  <w:style w:type="character" w:customStyle="1" w:styleId="F7-SmallFont">
    <w:name w:val="F7 - Small Font"/>
    <w:rsid w:val="009D15AC"/>
    <w:rPr>
      <w:rFonts w:ascii="Times New Roman" w:hAnsi="Times New Roman" w:cs="Times New Roman" w:hint="default"/>
      <w:sz w:val="14"/>
    </w:rPr>
  </w:style>
  <w:style w:type="character" w:customStyle="1" w:styleId="Brief-Bold">
    <w:name w:val="Brief - Bold"/>
    <w:rsid w:val="009D15AC"/>
    <w:rPr>
      <w:rFonts w:ascii="Times New Roman" w:hAnsi="Times New Roman" w:cs="Times New Roman" w:hint="default"/>
      <w:b/>
      <w:bCs w:val="0"/>
    </w:rPr>
  </w:style>
  <w:style w:type="character" w:customStyle="1" w:styleId="Card-Underline">
    <w:name w:val="Card - Underline"/>
    <w:rsid w:val="009D15AC"/>
    <w:rPr>
      <w:rFonts w:ascii="Times New Roman" w:hAnsi="Times New Roman" w:cs="Times New Roman" w:hint="default"/>
      <w:u w:val="single"/>
    </w:rPr>
  </w:style>
  <w:style w:type="character" w:customStyle="1" w:styleId="beriefunderline">
    <w:name w:val="berief = underline"/>
    <w:rsid w:val="009D15AC"/>
    <w:rPr>
      <w:rFonts w:ascii="Times New Roman" w:eastAsia="Times New Roman" w:hAnsi="Times New Roman" w:cs="Times New Roman" w:hint="default"/>
      <w:sz w:val="20"/>
      <w:u w:val="single"/>
    </w:rPr>
  </w:style>
  <w:style w:type="character" w:customStyle="1" w:styleId="BoldText10pt">
    <w:name w:val="Bold Text 10 pt"/>
    <w:rsid w:val="009D15A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9D15AC"/>
    <w:rPr>
      <w:i/>
      <w:iCs w:val="0"/>
    </w:rPr>
  </w:style>
  <w:style w:type="character" w:customStyle="1" w:styleId="eoeaheader">
    <w:name w:val="eoea_header"/>
    <w:basedOn w:val="DefaultParagraphFont"/>
    <w:rsid w:val="009D15AC"/>
  </w:style>
  <w:style w:type="character" w:customStyle="1" w:styleId="SC4208902">
    <w:name w:val="SC.4.208902"/>
    <w:rsid w:val="009D15AC"/>
    <w:rPr>
      <w:rFonts w:ascii="Century" w:hAnsi="Century" w:cs="Century" w:hint="default"/>
      <w:color w:val="000000"/>
      <w:sz w:val="22"/>
      <w:szCs w:val="22"/>
    </w:rPr>
  </w:style>
  <w:style w:type="character" w:customStyle="1" w:styleId="SC4208915">
    <w:name w:val="SC.4.208915"/>
    <w:rsid w:val="009D15AC"/>
    <w:rPr>
      <w:rFonts w:ascii="Century" w:hAnsi="Century" w:cs="Century" w:hint="default"/>
      <w:color w:val="000000"/>
      <w:sz w:val="13"/>
      <w:szCs w:val="13"/>
    </w:rPr>
  </w:style>
  <w:style w:type="character" w:customStyle="1" w:styleId="SC273764">
    <w:name w:val="SC.2.73764"/>
    <w:rsid w:val="009D15AC"/>
    <w:rPr>
      <w:rFonts w:ascii="Century" w:hAnsi="Century" w:cs="Century" w:hint="default"/>
      <w:color w:val="000000"/>
      <w:sz w:val="72"/>
      <w:szCs w:val="72"/>
    </w:rPr>
  </w:style>
  <w:style w:type="character" w:customStyle="1" w:styleId="SC273779">
    <w:name w:val="SC.2.73779"/>
    <w:rsid w:val="009D15AC"/>
    <w:rPr>
      <w:rFonts w:ascii="Century" w:hAnsi="Century" w:cs="Century" w:hint="default"/>
      <w:color w:val="000000"/>
      <w:sz w:val="40"/>
      <w:szCs w:val="40"/>
    </w:rPr>
  </w:style>
  <w:style w:type="character" w:customStyle="1" w:styleId="SC273763">
    <w:name w:val="SC.2.73763"/>
    <w:rsid w:val="009D15AC"/>
    <w:rPr>
      <w:rFonts w:ascii="Century" w:hAnsi="Century" w:cs="Century" w:hint="default"/>
      <w:b/>
      <w:bCs/>
      <w:color w:val="000000"/>
    </w:rPr>
  </w:style>
  <w:style w:type="character" w:customStyle="1" w:styleId="SC4208910">
    <w:name w:val="SC.4.208910"/>
    <w:rsid w:val="009D15AC"/>
    <w:rPr>
      <w:rFonts w:ascii="Century" w:hAnsi="Century" w:cs="Century" w:hint="default"/>
      <w:color w:val="000000"/>
      <w:sz w:val="28"/>
      <w:szCs w:val="28"/>
    </w:rPr>
  </w:style>
  <w:style w:type="character" w:customStyle="1" w:styleId="SC4208911">
    <w:name w:val="SC.4.208911"/>
    <w:rsid w:val="009D15AC"/>
    <w:rPr>
      <w:rFonts w:ascii="Century" w:hAnsi="Century" w:cs="Century" w:hint="default"/>
      <w:color w:val="000000"/>
    </w:rPr>
  </w:style>
  <w:style w:type="character" w:customStyle="1" w:styleId="articlesubtitle">
    <w:name w:val="article_sub_title"/>
    <w:basedOn w:val="DefaultParagraphFont"/>
    <w:rsid w:val="009D15AC"/>
  </w:style>
  <w:style w:type="character" w:customStyle="1" w:styleId="newsdate2">
    <w:name w:val="news_date2"/>
    <w:basedOn w:val="DefaultParagraphFont"/>
    <w:rsid w:val="009D15AC"/>
  </w:style>
  <w:style w:type="character" w:customStyle="1" w:styleId="readarticleheader">
    <w:name w:val="readarticleheader"/>
    <w:basedOn w:val="DefaultParagraphFont"/>
    <w:rsid w:val="009D15AC"/>
  </w:style>
  <w:style w:type="character" w:customStyle="1" w:styleId="UnderlineChar20">
    <w:name w:val="Underline Char2"/>
    <w:rsid w:val="009D15AC"/>
    <w:rPr>
      <w:rFonts w:ascii="Trebuchet MS" w:hAnsi="Trebuchet MS" w:hint="default"/>
      <w:u w:val="thick"/>
      <w:lang w:val="en-US" w:eastAsia="zh-CN" w:bidi="ar-SA"/>
    </w:rPr>
  </w:style>
  <w:style w:type="character" w:customStyle="1" w:styleId="BoldUnderliningChar">
    <w:name w:val="Bold Underlining Char"/>
    <w:rsid w:val="009D15AC"/>
    <w:rPr>
      <w:rFonts w:ascii="Arial Narrow" w:eastAsia="Times New Roman" w:hAnsi="Arial Narrow" w:hint="default"/>
      <w:b/>
      <w:bCs w:val="0"/>
      <w:szCs w:val="24"/>
      <w:u w:val="single"/>
      <w:lang w:val="en-GB" w:eastAsia="en-US" w:bidi="ar-SA"/>
    </w:rPr>
  </w:style>
  <w:style w:type="character" w:customStyle="1" w:styleId="medium-normal1">
    <w:name w:val="medium-normal1"/>
    <w:rsid w:val="009D15AC"/>
    <w:rPr>
      <w:rFonts w:ascii="Arial" w:hAnsi="Arial" w:cs="Arial" w:hint="default"/>
      <w:b w:val="0"/>
      <w:bCs w:val="0"/>
      <w:i w:val="0"/>
      <w:iCs w:val="0"/>
      <w:sz w:val="20"/>
      <w:szCs w:val="20"/>
    </w:rPr>
  </w:style>
  <w:style w:type="character" w:customStyle="1" w:styleId="UnderlinedCardChar0">
    <w:name w:val="Underlined Card Char"/>
    <w:rsid w:val="009D15AC"/>
    <w:rPr>
      <w:rFonts w:ascii="Palatino Linotype" w:hAnsi="Palatino Linotype" w:hint="default"/>
      <w:u w:val="single"/>
      <w:lang w:val="en-US" w:eastAsia="en-US" w:bidi="ar-SA"/>
    </w:rPr>
  </w:style>
  <w:style w:type="character" w:customStyle="1" w:styleId="char">
    <w:name w:val="char"/>
    <w:basedOn w:val="DefaultParagraphFont"/>
    <w:rsid w:val="009D15AC"/>
  </w:style>
  <w:style w:type="character" w:customStyle="1" w:styleId="UnderlineCharCharCharCharCharChar">
    <w:name w:val="Underline Char Char Char Char Char Char"/>
    <w:rsid w:val="009D15AC"/>
    <w:rPr>
      <w:rFonts w:ascii="Arial Narrow" w:hAnsi="Arial Narrow" w:hint="default"/>
      <w:szCs w:val="24"/>
      <w:u w:val="single"/>
      <w:lang w:val="en-US" w:eastAsia="en-US" w:bidi="ar-SA"/>
    </w:rPr>
  </w:style>
  <w:style w:type="character" w:customStyle="1" w:styleId="klink">
    <w:name w:val="klink"/>
    <w:basedOn w:val="DefaultParagraphFont"/>
    <w:rsid w:val="009D15AC"/>
  </w:style>
  <w:style w:type="character" w:customStyle="1" w:styleId="date10">
    <w:name w:val="date1"/>
    <w:basedOn w:val="DefaultParagraphFont"/>
    <w:rsid w:val="009D15AC"/>
  </w:style>
  <w:style w:type="character" w:customStyle="1" w:styleId="bolding1">
    <w:name w:val="bolding1"/>
    <w:rsid w:val="009D15AC"/>
    <w:rPr>
      <w:b/>
      <w:bCs/>
    </w:rPr>
  </w:style>
  <w:style w:type="character" w:customStyle="1" w:styleId="bookoptions1">
    <w:name w:val="book_options1"/>
    <w:rsid w:val="009D15AC"/>
    <w:rPr>
      <w:b/>
      <w:bCs/>
      <w:color w:val="333366"/>
    </w:rPr>
  </w:style>
  <w:style w:type="character" w:customStyle="1" w:styleId="descriptionblock">
    <w:name w:val="description block"/>
    <w:basedOn w:val="DefaultParagraphFont"/>
    <w:rsid w:val="009D15AC"/>
  </w:style>
  <w:style w:type="character" w:customStyle="1" w:styleId="detailsboxblock">
    <w:name w:val="detailsbox block"/>
    <w:basedOn w:val="DefaultParagraphFont"/>
    <w:rsid w:val="009D15AC"/>
  </w:style>
  <w:style w:type="character" w:customStyle="1" w:styleId="Char3">
    <w:name w:val="Char3"/>
    <w:rsid w:val="009D15AC"/>
    <w:rPr>
      <w:rFonts w:ascii="Arial" w:hAnsi="Arial" w:cs="Arial" w:hint="default"/>
      <w:bCs/>
      <w:u w:val="thick"/>
      <w:lang w:val="en-US" w:eastAsia="en-US" w:bidi="ar-SA"/>
    </w:rPr>
  </w:style>
  <w:style w:type="character" w:customStyle="1" w:styleId="texto11">
    <w:name w:val="texto11"/>
    <w:rsid w:val="009D15AC"/>
    <w:rPr>
      <w:rFonts w:ascii="Arial" w:hAnsi="Arial" w:cs="Arial" w:hint="default"/>
      <w:b w:val="0"/>
      <w:bCs w:val="0"/>
      <w:i w:val="0"/>
      <w:iCs w:val="0"/>
      <w:caps w:val="0"/>
      <w:color w:val="000000"/>
      <w:sz w:val="26"/>
      <w:szCs w:val="26"/>
    </w:rPr>
  </w:style>
  <w:style w:type="character" w:customStyle="1" w:styleId="CardTagChar">
    <w:name w:val="Card Tag Char"/>
    <w:rsid w:val="009D15AC"/>
    <w:rPr>
      <w:rFonts w:ascii="Arial Narrow" w:hAnsi="Arial Narrow" w:hint="default"/>
      <w:b/>
      <w:bCs w:val="0"/>
      <w:sz w:val="24"/>
      <w:szCs w:val="24"/>
      <w:lang w:val="en-US" w:eastAsia="en-US" w:bidi="ar-SA"/>
    </w:rPr>
  </w:style>
  <w:style w:type="character" w:customStyle="1" w:styleId="DebateCiteCharCharChar">
    <w:name w:val="Debate Cite Char Char Char"/>
    <w:rsid w:val="009D15AC"/>
    <w:rPr>
      <w:b/>
      <w:bCs w:val="0"/>
      <w:sz w:val="32"/>
      <w:szCs w:val="32"/>
      <w:lang w:val="en-US" w:eastAsia="en-US" w:bidi="ar-SA"/>
    </w:rPr>
  </w:style>
  <w:style w:type="character" w:customStyle="1" w:styleId="TagChar3">
    <w:name w:val="Tag Char3"/>
    <w:rsid w:val="009D15AC"/>
    <w:rPr>
      <w:rFonts w:ascii="Palatino Linotype" w:hAnsi="Palatino Linotype" w:hint="default"/>
      <w:b/>
      <w:bCs w:val="0"/>
      <w:sz w:val="24"/>
      <w:szCs w:val="24"/>
      <w:lang w:val="en-US" w:eastAsia="en-US" w:bidi="ar-SA"/>
    </w:rPr>
  </w:style>
  <w:style w:type="character" w:customStyle="1" w:styleId="TagandCiteChar">
    <w:name w:val="Tag and Cite Char"/>
    <w:rsid w:val="009D15AC"/>
    <w:rPr>
      <w:color w:val="333333"/>
      <w:sz w:val="22"/>
      <w:szCs w:val="22"/>
      <w:lang w:val="en-US" w:eastAsia="en-US" w:bidi="ar-SA"/>
    </w:rPr>
  </w:style>
  <w:style w:type="character" w:customStyle="1" w:styleId="Style10ptBold">
    <w:name w:val="Style 10 pt Bold"/>
    <w:rsid w:val="009D15AC"/>
    <w:rPr>
      <w:b/>
      <w:bCs/>
      <w:sz w:val="20"/>
    </w:rPr>
  </w:style>
  <w:style w:type="character" w:customStyle="1" w:styleId="text9">
    <w:name w:val="text9"/>
    <w:basedOn w:val="DefaultParagraphFont"/>
    <w:rsid w:val="009D15AC"/>
  </w:style>
  <w:style w:type="character" w:customStyle="1" w:styleId="text21">
    <w:name w:val="text21"/>
    <w:basedOn w:val="DefaultParagraphFont"/>
    <w:rsid w:val="009D15AC"/>
  </w:style>
  <w:style w:type="character" w:customStyle="1" w:styleId="text19">
    <w:name w:val="text19"/>
    <w:basedOn w:val="DefaultParagraphFont"/>
    <w:rsid w:val="009D15AC"/>
  </w:style>
  <w:style w:type="character" w:customStyle="1" w:styleId="term2">
    <w:name w:val="term2"/>
    <w:rsid w:val="009D15AC"/>
    <w:rPr>
      <w:b/>
      <w:bCs/>
    </w:rPr>
  </w:style>
  <w:style w:type="character" w:customStyle="1" w:styleId="pmterms12">
    <w:name w:val="pmterms12"/>
    <w:rsid w:val="009D15AC"/>
    <w:rPr>
      <w:b/>
      <w:bCs/>
      <w:i w:val="0"/>
      <w:iCs w:val="0"/>
      <w:color w:val="000000"/>
    </w:rPr>
  </w:style>
  <w:style w:type="character" w:customStyle="1" w:styleId="ToReadChar">
    <w:name w:val="To Read Char"/>
    <w:rsid w:val="009D15AC"/>
    <w:rPr>
      <w:rFonts w:ascii="Verdana" w:hAnsi="Verdana" w:hint="default"/>
      <w:b/>
      <w:bCs w:val="0"/>
      <w:szCs w:val="24"/>
      <w:u w:val="single"/>
      <w:lang w:val="en-US" w:eastAsia="en-US" w:bidi="ar-SA"/>
    </w:rPr>
  </w:style>
  <w:style w:type="character" w:customStyle="1" w:styleId="ToReadCharChar">
    <w:name w:val="To Read Char Char"/>
    <w:rsid w:val="009D15AC"/>
    <w:rPr>
      <w:rFonts w:ascii="Verdana" w:hAnsi="Verdana" w:hint="default"/>
      <w:b/>
      <w:bCs w:val="0"/>
      <w:szCs w:val="24"/>
      <w:u w:val="single"/>
      <w:lang w:val="en-US" w:eastAsia="en-US" w:bidi="ar-SA"/>
    </w:rPr>
  </w:style>
  <w:style w:type="character" w:customStyle="1" w:styleId="bio">
    <w:name w:val="bio"/>
    <w:basedOn w:val="DefaultParagraphFont"/>
    <w:rsid w:val="009D15AC"/>
  </w:style>
  <w:style w:type="character" w:customStyle="1" w:styleId="storytextstyle">
    <w:name w:val="storytextstyle"/>
    <w:basedOn w:val="DefaultParagraphFont"/>
    <w:rsid w:val="009D15AC"/>
  </w:style>
  <w:style w:type="character" w:customStyle="1" w:styleId="cardunderlinedCharChar">
    <w:name w:val="card underlined Char Char"/>
    <w:rsid w:val="009D15AC"/>
    <w:rPr>
      <w:rFonts w:ascii="Arial" w:hAnsi="Arial" w:cs="Arial" w:hint="default"/>
      <w:sz w:val="22"/>
      <w:szCs w:val="24"/>
      <w:u w:val="single"/>
      <w:lang w:val="en-US" w:eastAsia="en-US" w:bidi="ar-SA"/>
    </w:rPr>
  </w:style>
  <w:style w:type="character" w:customStyle="1" w:styleId="Style2Char0">
    <w:name w:val="Style2 Char"/>
    <w:rsid w:val="009D15AC"/>
    <w:rPr>
      <w:rFonts w:ascii="Book Antiqua" w:hAnsi="Book Antiqua" w:hint="default"/>
      <w:u w:val="thick"/>
      <w:lang w:val="en-US" w:eastAsia="en-US" w:bidi="ar-SA"/>
    </w:rPr>
  </w:style>
  <w:style w:type="character" w:customStyle="1" w:styleId="Style2Char1">
    <w:name w:val="Style2 Char1"/>
    <w:rsid w:val="009D15AC"/>
    <w:rPr>
      <w:rFonts w:ascii="Book Antiqua" w:hAnsi="Book Antiqua" w:hint="default"/>
      <w:szCs w:val="24"/>
      <w:u w:val="thick"/>
      <w:lang w:val="en-US" w:eastAsia="en-US" w:bidi="ar-SA"/>
    </w:rPr>
  </w:style>
  <w:style w:type="character" w:customStyle="1" w:styleId="articlehead21">
    <w:name w:val="articlehead21"/>
    <w:rsid w:val="009D15AC"/>
    <w:rPr>
      <w:rFonts w:ascii="Arial" w:hAnsi="Arial" w:cs="Arial" w:hint="default"/>
      <w:b/>
      <w:bCs/>
      <w:color w:val="660000"/>
      <w:sz w:val="20"/>
      <w:szCs w:val="20"/>
    </w:rPr>
  </w:style>
  <w:style w:type="character" w:customStyle="1" w:styleId="TagCiteChar1">
    <w:name w:val="Tag/Cite Char1"/>
    <w:rsid w:val="009D15AC"/>
    <w:rPr>
      <w:b/>
      <w:bCs w:val="0"/>
      <w:lang w:val="en-US" w:eastAsia="en-US" w:bidi="ar-SA"/>
    </w:rPr>
  </w:style>
  <w:style w:type="character" w:customStyle="1" w:styleId="goohl2">
    <w:name w:val="goohl2"/>
    <w:basedOn w:val="DefaultParagraphFont"/>
    <w:rsid w:val="009D15AC"/>
  </w:style>
  <w:style w:type="character" w:customStyle="1" w:styleId="CardCharChar0">
    <w:name w:val="Card Char Char"/>
    <w:rsid w:val="009D15AC"/>
    <w:rPr>
      <w:lang w:val="en-US" w:eastAsia="en-US" w:bidi="ar-SA"/>
    </w:rPr>
  </w:style>
  <w:style w:type="character" w:customStyle="1" w:styleId="BriefTitle1Char">
    <w:name w:val="Brief Title 1 Char"/>
    <w:rsid w:val="009D15AC"/>
    <w:rPr>
      <w:b/>
      <w:bCs w:val="0"/>
      <w:u w:val="single"/>
      <w:lang w:val="en-US" w:eastAsia="en-US" w:bidi="ar-SA"/>
    </w:rPr>
  </w:style>
  <w:style w:type="character" w:customStyle="1" w:styleId="TagCiteCharChar">
    <w:name w:val="Tag/Cite Char Char"/>
    <w:rsid w:val="009D15AC"/>
    <w:rPr>
      <w:b/>
      <w:bCs w:val="0"/>
      <w:lang w:val="en-US" w:eastAsia="en-US" w:bidi="ar-SA"/>
    </w:rPr>
  </w:style>
  <w:style w:type="character" w:customStyle="1" w:styleId="btx">
    <w:name w:val="btx"/>
    <w:basedOn w:val="DefaultParagraphFont"/>
    <w:rsid w:val="009D15AC"/>
  </w:style>
  <w:style w:type="character" w:customStyle="1" w:styleId="CardChar10">
    <w:name w:val="Card Char1"/>
    <w:rsid w:val="009D15AC"/>
    <w:rPr>
      <w:lang w:val="en-US" w:eastAsia="en-US" w:bidi="ar-SA"/>
    </w:rPr>
  </w:style>
  <w:style w:type="character" w:customStyle="1" w:styleId="prodgeneral1">
    <w:name w:val="prodgeneral1"/>
    <w:rsid w:val="009D15AC"/>
    <w:rPr>
      <w:rFonts w:ascii="Verdana" w:hAnsi="Verdana" w:hint="default"/>
      <w:b w:val="0"/>
      <w:bCs w:val="0"/>
      <w:caps w:val="0"/>
      <w:color w:val="000000"/>
      <w:spacing w:val="0"/>
      <w:sz w:val="16"/>
      <w:szCs w:val="16"/>
    </w:rPr>
  </w:style>
  <w:style w:type="character" w:customStyle="1" w:styleId="summary1">
    <w:name w:val="summary1"/>
    <w:rsid w:val="009D15AC"/>
    <w:rPr>
      <w:rFonts w:ascii="Arial" w:hAnsi="Arial" w:cs="Arial" w:hint="default"/>
      <w:sz w:val="18"/>
      <w:szCs w:val="18"/>
    </w:rPr>
  </w:style>
  <w:style w:type="character" w:customStyle="1" w:styleId="text3">
    <w:name w:val="text3"/>
    <w:basedOn w:val="DefaultParagraphFont"/>
    <w:rsid w:val="009D15AC"/>
  </w:style>
  <w:style w:type="character" w:customStyle="1" w:styleId="cardtextsmallChar">
    <w:name w:val="card text small Char"/>
    <w:rsid w:val="009D15AC"/>
    <w:rPr>
      <w:rFonts w:ascii="Arial Narrow" w:hAnsi="Arial Narrow" w:hint="default"/>
      <w:sz w:val="16"/>
      <w:szCs w:val="24"/>
      <w:lang w:val="en-US" w:eastAsia="en-US" w:bidi="ar-SA"/>
    </w:rPr>
  </w:style>
  <w:style w:type="character" w:customStyle="1" w:styleId="countrytitle1">
    <w:name w:val="countrytitle1"/>
    <w:rsid w:val="009D15AC"/>
    <w:rPr>
      <w:rFonts w:ascii="Verdana" w:hAnsi="Verdana" w:hint="default"/>
      <w:b/>
      <w:bCs/>
      <w:color w:val="293643"/>
      <w:sz w:val="24"/>
      <w:szCs w:val="24"/>
    </w:rPr>
  </w:style>
  <w:style w:type="character" w:customStyle="1" w:styleId="storyheader1">
    <w:name w:val="storyheader1"/>
    <w:rsid w:val="009D15AC"/>
    <w:rPr>
      <w:rFonts w:ascii="Verdana" w:hAnsi="Verdana" w:hint="default"/>
      <w:b/>
      <w:bCs/>
      <w:color w:val="000000"/>
      <w:sz w:val="21"/>
      <w:szCs w:val="21"/>
    </w:rPr>
  </w:style>
  <w:style w:type="character" w:customStyle="1" w:styleId="cardunderlinedChar0">
    <w:name w:val="card underlined Char"/>
    <w:rsid w:val="009D15AC"/>
    <w:rPr>
      <w:rFonts w:ascii="Arial" w:hAnsi="Arial" w:cs="Arial" w:hint="default"/>
      <w:sz w:val="22"/>
      <w:szCs w:val="24"/>
      <w:u w:val="single"/>
      <w:lang w:val="en-US" w:eastAsia="en-US" w:bidi="ar-SA"/>
    </w:rPr>
  </w:style>
  <w:style w:type="character" w:customStyle="1" w:styleId="article1">
    <w:name w:val="article1"/>
    <w:rsid w:val="009D15AC"/>
    <w:rPr>
      <w:rFonts w:ascii="Verdana" w:hAnsi="Verdana" w:hint="default"/>
      <w:color w:val="333333"/>
      <w:sz w:val="16"/>
      <w:szCs w:val="16"/>
    </w:rPr>
  </w:style>
  <w:style w:type="character" w:customStyle="1" w:styleId="story-posted-date1">
    <w:name w:val="story-posted-date1"/>
    <w:rsid w:val="009D15A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D15AC"/>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9D15AC"/>
  </w:style>
  <w:style w:type="character" w:customStyle="1" w:styleId="textmedium">
    <w:name w:val="textmedium"/>
    <w:basedOn w:val="DefaultParagraphFont"/>
    <w:rsid w:val="009D15AC"/>
  </w:style>
  <w:style w:type="character" w:customStyle="1" w:styleId="citation1">
    <w:name w:val="citation1"/>
    <w:rsid w:val="009D15AC"/>
    <w:rPr>
      <w:rFonts w:ascii="Verdana" w:hAnsi="Verdana" w:hint="default"/>
      <w:sz w:val="17"/>
      <w:szCs w:val="17"/>
    </w:rPr>
  </w:style>
  <w:style w:type="character" w:customStyle="1" w:styleId="hithighlite">
    <w:name w:val="hithighlite"/>
    <w:basedOn w:val="DefaultParagraphFont"/>
    <w:rsid w:val="009D15AC"/>
  </w:style>
  <w:style w:type="character" w:customStyle="1" w:styleId="articlecontent">
    <w:name w:val="articlecontent"/>
    <w:basedOn w:val="DefaultParagraphFont"/>
    <w:rsid w:val="009D15AC"/>
  </w:style>
  <w:style w:type="character" w:customStyle="1" w:styleId="fource1">
    <w:name w:val="fource1"/>
    <w:rsid w:val="009D15AC"/>
    <w:rPr>
      <w:sz w:val="34"/>
      <w:szCs w:val="34"/>
    </w:rPr>
  </w:style>
  <w:style w:type="character" w:customStyle="1" w:styleId="LanguageStrikeChar">
    <w:name w:val="Language Strike Char"/>
    <w:rsid w:val="009D15AC"/>
    <w:rPr>
      <w:rFonts w:ascii="Arial Narrow" w:hAnsi="Arial Narrow" w:hint="default"/>
      <w:strike/>
      <w:szCs w:val="24"/>
      <w:lang w:val="en-US" w:eastAsia="en-US" w:bidi="ar-SA"/>
    </w:rPr>
  </w:style>
  <w:style w:type="character" w:customStyle="1" w:styleId="normal11">
    <w:name w:val="normal1"/>
    <w:basedOn w:val="DefaultParagraphFont"/>
    <w:rsid w:val="009D15AC"/>
  </w:style>
  <w:style w:type="character" w:customStyle="1" w:styleId="ds">
    <w:name w:val="ds"/>
    <w:basedOn w:val="DefaultParagraphFont"/>
    <w:rsid w:val="009D15AC"/>
  </w:style>
  <w:style w:type="character" w:customStyle="1" w:styleId="UnderliningChar1">
    <w:name w:val="Underlining Char1"/>
    <w:rsid w:val="009D15AC"/>
    <w:rPr>
      <w:rFonts w:ascii="Arial Narrow" w:hAnsi="Arial Narrow" w:hint="default"/>
      <w:szCs w:val="24"/>
      <w:u w:val="single"/>
      <w:lang w:val="en-US" w:eastAsia="en-US" w:bidi="ar-SA"/>
    </w:rPr>
  </w:style>
  <w:style w:type="character" w:customStyle="1" w:styleId="UnderliningChar2">
    <w:name w:val="Underlining Char2"/>
    <w:rsid w:val="009D15AC"/>
    <w:rPr>
      <w:rFonts w:ascii="Arial Narrow" w:hAnsi="Arial Narrow" w:hint="default"/>
      <w:szCs w:val="24"/>
      <w:u w:val="single"/>
      <w:lang w:val="en-US" w:eastAsia="en-US" w:bidi="ar-SA"/>
    </w:rPr>
  </w:style>
  <w:style w:type="character" w:customStyle="1" w:styleId="MicroTextChar1">
    <w:name w:val="MicroText Char1"/>
    <w:rsid w:val="009D15AC"/>
    <w:rPr>
      <w:rFonts w:ascii="Arial Narrow" w:hAnsi="Arial Narrow" w:hint="default"/>
      <w:sz w:val="12"/>
      <w:szCs w:val="24"/>
      <w:lang w:val="en-US" w:eastAsia="en-US" w:bidi="ar-SA"/>
    </w:rPr>
  </w:style>
  <w:style w:type="character" w:customStyle="1" w:styleId="DefaultPara">
    <w:name w:val="Default Para"/>
    <w:rsid w:val="009D15AC"/>
    <w:rPr>
      <w:sz w:val="20"/>
    </w:rPr>
  </w:style>
  <w:style w:type="character" w:customStyle="1" w:styleId="SYSHYPERTEXT">
    <w:name w:val="SYS_HYPERTEXT"/>
    <w:rsid w:val="009D15AC"/>
    <w:rPr>
      <w:color w:val="0000FF"/>
      <w:u w:val="single"/>
    </w:rPr>
  </w:style>
  <w:style w:type="character" w:customStyle="1" w:styleId="Hyperlink1">
    <w:name w:val="Hyperlink1"/>
    <w:rsid w:val="009D15A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D15A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D15AC"/>
    <w:rPr>
      <w:rFonts w:ascii="Arial Narrow" w:hAnsi="Arial Narrow" w:hint="default"/>
      <w:noProof w:val="0"/>
      <w:szCs w:val="24"/>
      <w:u w:val="single"/>
      <w:lang w:val="en-US" w:eastAsia="en-US" w:bidi="ar-SA"/>
    </w:rPr>
  </w:style>
  <w:style w:type="character" w:customStyle="1" w:styleId="BlockHeading1Char">
    <w:name w:val="Block Heading 1 Char"/>
    <w:rsid w:val="009D15AC"/>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9D15AC"/>
    <w:rPr>
      <w:b/>
      <w:bCs w:val="0"/>
      <w:sz w:val="24"/>
      <w:szCs w:val="24"/>
      <w:u w:val="single"/>
      <w:lang w:val="en-US" w:eastAsia="en-US" w:bidi="ar-SA"/>
    </w:rPr>
  </w:style>
  <w:style w:type="character" w:customStyle="1" w:styleId="StyleTagTimesNewRomanChar">
    <w:name w:val="Style Tag + Times New Roman Char"/>
    <w:rsid w:val="009D15A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D15AC"/>
    <w:rPr>
      <w:rFonts w:ascii="Arial Narrow" w:hAnsi="Arial Narrow" w:cs="Arial" w:hint="default"/>
      <w:b/>
      <w:bCs/>
      <w:iCs/>
      <w:sz w:val="24"/>
      <w:szCs w:val="28"/>
      <w:lang w:val="en-US" w:eastAsia="en-US" w:bidi="ar-SA"/>
    </w:rPr>
  </w:style>
  <w:style w:type="character" w:customStyle="1" w:styleId="UnderliningCharChar">
    <w:name w:val="Underlining Char Char"/>
    <w:rsid w:val="009D15AC"/>
    <w:rPr>
      <w:rFonts w:ascii="Arial Narrow" w:hAnsi="Arial Narrow" w:hint="default"/>
      <w:szCs w:val="24"/>
      <w:u w:val="single"/>
      <w:lang w:val="en-US" w:eastAsia="en-US" w:bidi="ar-SA"/>
    </w:rPr>
  </w:style>
  <w:style w:type="character" w:customStyle="1" w:styleId="StyleArialNarrow12ptBold">
    <w:name w:val="Style Arial Narrow 12 pt Bold"/>
    <w:rsid w:val="009D15AC"/>
    <w:rPr>
      <w:rFonts w:ascii="Arial Narrow" w:hAnsi="Arial Narrow" w:hint="default"/>
      <w:b/>
      <w:bCs/>
      <w:sz w:val="24"/>
    </w:rPr>
  </w:style>
  <w:style w:type="character" w:customStyle="1" w:styleId="Style1CharChar">
    <w:name w:val="Style1 Char Char"/>
    <w:rsid w:val="009D15A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9D15AC"/>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9D15AC"/>
    <w:rPr>
      <w:noProof w:val="0"/>
      <w:u w:val="single"/>
      <w:lang w:val="en-US" w:eastAsia="en-US" w:bidi="ar-SA"/>
    </w:rPr>
  </w:style>
  <w:style w:type="character" w:customStyle="1" w:styleId="UnderlinedCharChar1">
    <w:name w:val="Underlined Char Char1"/>
    <w:rsid w:val="009D15AC"/>
    <w:rPr>
      <w:rFonts w:ascii="Bell MT" w:eastAsia="Times New Roman" w:hAnsi="Bell MT" w:hint="default"/>
      <w:bCs/>
      <w:iCs/>
      <w:sz w:val="22"/>
      <w:u w:val="single"/>
    </w:rPr>
  </w:style>
  <w:style w:type="character" w:customStyle="1" w:styleId="Heading2CharChar2">
    <w:name w:val="Heading 2 Char Char2"/>
    <w:rsid w:val="009D15AC"/>
    <w:rPr>
      <w:rFonts w:ascii="Arial" w:hAnsi="Arial" w:cs="Arial" w:hint="default"/>
      <w:b/>
      <w:bCs/>
      <w:iCs/>
      <w:sz w:val="22"/>
      <w:szCs w:val="28"/>
      <w:lang w:val="en-US" w:eastAsia="en-US" w:bidi="ar-SA"/>
    </w:rPr>
  </w:style>
  <w:style w:type="character" w:customStyle="1" w:styleId="doctitle">
    <w:name w:val="doctitle"/>
    <w:rsid w:val="009D15AC"/>
  </w:style>
  <w:style w:type="character" w:customStyle="1" w:styleId="cardtext-underlined0">
    <w:name w:val="card text- underlined"/>
    <w:rsid w:val="009D15AC"/>
    <w:rPr>
      <w:rFonts w:ascii="Garamond" w:hAnsi="Garamond" w:hint="default"/>
      <w:u w:val="single"/>
    </w:rPr>
  </w:style>
  <w:style w:type="character" w:customStyle="1" w:styleId="BodyText1">
    <w:name w:val="Body Text1"/>
    <w:basedOn w:val="DefaultParagraphFont"/>
    <w:rsid w:val="009D15AC"/>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9D15AC"/>
  </w:style>
  <w:style w:type="character" w:customStyle="1" w:styleId="BriefTitleChar">
    <w:name w:val="Brief Title Char"/>
    <w:basedOn w:val="DefaultParagraphFont"/>
    <w:rsid w:val="009D15AC"/>
    <w:rPr>
      <w:b/>
      <w:bCs w:val="0"/>
      <w:sz w:val="24"/>
      <w:szCs w:val="24"/>
      <w:u w:val="single"/>
      <w:lang w:val="en-US" w:eastAsia="en-US" w:bidi="ar-SA"/>
    </w:rPr>
  </w:style>
  <w:style w:type="character" w:customStyle="1" w:styleId="BriefTitle2Char">
    <w:name w:val="Brief Title 2 Char"/>
    <w:basedOn w:val="BriefTitleChar"/>
    <w:rsid w:val="009D15A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D15AC"/>
    <w:rPr>
      <w:rFonts w:ascii="Times New Roman" w:eastAsia="Times New Roman" w:hAnsi="Times New Roman" w:cs="Times New Roman" w:hint="default"/>
      <w:sz w:val="20"/>
      <w:szCs w:val="24"/>
      <w:u w:val="single"/>
      <w:lang w:val="en-US" w:eastAsia="en-US" w:bidi="ar-SA"/>
    </w:rPr>
  </w:style>
  <w:style w:type="character" w:customStyle="1" w:styleId="Emphasis20">
    <w:name w:val="Emphasis 2"/>
    <w:uiPriority w:val="1"/>
    <w:qFormat/>
    <w:rsid w:val="009D15AC"/>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9D15AC"/>
    <w:rPr>
      <w:rFonts w:ascii="AGaramond" w:hAnsi="AGaramond" w:cs="AGaramond" w:hint="default"/>
      <w:color w:val="211D1E"/>
      <w:sz w:val="14"/>
      <w:szCs w:val="14"/>
    </w:rPr>
  </w:style>
  <w:style w:type="character" w:customStyle="1" w:styleId="CharacterStyle2">
    <w:name w:val="Character Style 2"/>
    <w:uiPriority w:val="99"/>
    <w:rsid w:val="009D15AC"/>
    <w:rPr>
      <w:sz w:val="20"/>
      <w:szCs w:val="20"/>
    </w:rPr>
  </w:style>
  <w:style w:type="character" w:customStyle="1" w:styleId="cross-head">
    <w:name w:val="cross-head"/>
    <w:rsid w:val="009D15AC"/>
  </w:style>
  <w:style w:type="character" w:customStyle="1" w:styleId="dateline">
    <w:name w:val="dateline"/>
    <w:rsid w:val="009D15AC"/>
  </w:style>
  <w:style w:type="character" w:customStyle="1" w:styleId="Subtitle1">
    <w:name w:val="Subtitle1"/>
    <w:rsid w:val="009D15AC"/>
  </w:style>
  <w:style w:type="character" w:customStyle="1" w:styleId="metaorigin">
    <w:name w:val="meta_origin"/>
    <w:rsid w:val="009D15AC"/>
  </w:style>
  <w:style w:type="character" w:customStyle="1" w:styleId="mandelbrotrefrag">
    <w:name w:val="mandelbrot_refrag"/>
    <w:rsid w:val="009D15AC"/>
  </w:style>
  <w:style w:type="character" w:customStyle="1" w:styleId="eminfo">
    <w:name w:val="eminfo"/>
    <w:rsid w:val="009D15AC"/>
  </w:style>
  <w:style w:type="character" w:customStyle="1" w:styleId="emhighlight">
    <w:name w:val="emhighlight"/>
    <w:rsid w:val="009D15AC"/>
  </w:style>
  <w:style w:type="character" w:customStyle="1" w:styleId="name">
    <w:name w:val="name"/>
    <w:rsid w:val="009D15AC"/>
  </w:style>
  <w:style w:type="character" w:customStyle="1" w:styleId="tkrname">
    <w:name w:val="tkrname"/>
    <w:rsid w:val="009D15AC"/>
  </w:style>
  <w:style w:type="character" w:customStyle="1" w:styleId="tkrchange">
    <w:name w:val="tkrchange"/>
    <w:rsid w:val="009D15AC"/>
  </w:style>
  <w:style w:type="character" w:customStyle="1" w:styleId="source-org">
    <w:name w:val="source-org"/>
    <w:rsid w:val="009D15AC"/>
  </w:style>
  <w:style w:type="character" w:customStyle="1" w:styleId="updated">
    <w:name w:val="updated"/>
    <w:rsid w:val="009D15AC"/>
  </w:style>
  <w:style w:type="character" w:customStyle="1" w:styleId="last">
    <w:name w:val="last"/>
    <w:rsid w:val="009D15AC"/>
  </w:style>
  <w:style w:type="character" w:customStyle="1" w:styleId="Style11ptBoldUnderline1">
    <w:name w:val="Style 11 pt Bold Underline1"/>
    <w:rsid w:val="009D15AC"/>
    <w:rPr>
      <w:b/>
      <w:bCs/>
      <w:sz w:val="20"/>
      <w:u w:val="single"/>
    </w:rPr>
  </w:style>
  <w:style w:type="character" w:customStyle="1" w:styleId="StyleStyleunderlineBold11pt">
    <w:name w:val="Style Style underline + Bold + 11 pt"/>
    <w:rsid w:val="009D15AC"/>
    <w:rPr>
      <w:bCs/>
      <w:sz w:val="20"/>
      <w:u w:val="single"/>
    </w:rPr>
  </w:style>
  <w:style w:type="character" w:customStyle="1" w:styleId="StyleunderlineAsianTimesNewRomanBold">
    <w:name w:val="Style underline + (Asian) Times New Roman Bold"/>
    <w:rsid w:val="009D15A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D15AC"/>
    <w:rPr>
      <w:b/>
      <w:bCs/>
      <w:sz w:val="20"/>
      <w:u w:val="single"/>
      <w:bdr w:val="single" w:sz="4" w:space="0" w:color="auto" w:frame="1"/>
    </w:rPr>
  </w:style>
  <w:style w:type="character" w:customStyle="1" w:styleId="A5">
    <w:name w:val="A5"/>
    <w:uiPriority w:val="99"/>
    <w:rsid w:val="009D15AC"/>
    <w:rPr>
      <w:rFonts w:ascii="Times New Roman" w:hAnsi="Times New Roman" w:cs="Times New Roman" w:hint="default"/>
      <w:color w:val="000000"/>
      <w:sz w:val="13"/>
      <w:szCs w:val="13"/>
    </w:rPr>
  </w:style>
  <w:style w:type="character" w:customStyle="1" w:styleId="quotepeekbase">
    <w:name w:val="quotepeekbase"/>
    <w:rsid w:val="009D15AC"/>
  </w:style>
  <w:style w:type="character" w:customStyle="1" w:styleId="cardChar11">
    <w:name w:val="card Char1"/>
    <w:rsid w:val="009D15AC"/>
    <w:rPr>
      <w:rFonts w:ascii="Calibri" w:eastAsia="Calibri" w:hAnsi="Calibri" w:cs="Calibri" w:hint="default"/>
      <w:sz w:val="24"/>
      <w:szCs w:val="22"/>
      <w:lang w:val="x-none" w:eastAsia="x-none"/>
    </w:rPr>
  </w:style>
  <w:style w:type="character" w:customStyle="1" w:styleId="NormalCard">
    <w:name w:val="Normal Card"/>
    <w:uiPriority w:val="1"/>
    <w:qFormat/>
    <w:rsid w:val="009D15AC"/>
    <w:rPr>
      <w:rFonts w:ascii="Times New Roman" w:hAnsi="Times New Roman" w:cs="Times New Roman" w:hint="default"/>
      <w:sz w:val="24"/>
    </w:rPr>
  </w:style>
  <w:style w:type="character" w:customStyle="1" w:styleId="HighlightedUnderline0">
    <w:name w:val="Highlighted Underline"/>
    <w:uiPriority w:val="1"/>
    <w:qFormat/>
    <w:rsid w:val="009D15A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9D15AC"/>
    <w:rPr>
      <w:rFonts w:ascii="Times New Roman" w:hAnsi="Times New Roman" w:cs="Times New Roman" w:hint="default"/>
      <w:sz w:val="16"/>
      <w:szCs w:val="16"/>
    </w:rPr>
  </w:style>
  <w:style w:type="character" w:customStyle="1" w:styleId="timebox">
    <w:name w:val="timebox"/>
    <w:rsid w:val="009D15AC"/>
  </w:style>
  <w:style w:type="character" w:customStyle="1" w:styleId="Heading2Subtext">
    <w:name w:val="Heading 2 Subtext"/>
    <w:rsid w:val="009D15AC"/>
    <w:rPr>
      <w:rFonts w:ascii="Times New Roman" w:hAnsi="Times New Roman" w:cs="Times New Roman" w:hint="default"/>
      <w:sz w:val="16"/>
    </w:rPr>
  </w:style>
  <w:style w:type="character" w:customStyle="1" w:styleId="-SmallText-">
    <w:name w:val="-Small Text-"/>
    <w:rsid w:val="009D15AC"/>
    <w:rPr>
      <w:rFonts w:ascii="Garamond" w:hAnsi="Garamond" w:hint="default"/>
      <w:sz w:val="16"/>
    </w:rPr>
  </w:style>
  <w:style w:type="character" w:customStyle="1" w:styleId="label">
    <w:name w:val="label"/>
    <w:rsid w:val="009D15AC"/>
  </w:style>
  <w:style w:type="character" w:customStyle="1" w:styleId="BoldUnderlineCharChar">
    <w:name w:val="BoldUnderline Char Char"/>
    <w:rsid w:val="009D15AC"/>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9D15AC"/>
  </w:style>
  <w:style w:type="character" w:customStyle="1" w:styleId="FontStyle477">
    <w:name w:val="Font Style477"/>
    <w:basedOn w:val="DefaultParagraphFont"/>
    <w:uiPriority w:val="99"/>
    <w:rsid w:val="009D15AC"/>
    <w:rPr>
      <w:rFonts w:ascii="Times New Roman" w:hAnsi="Times New Roman" w:cs="Times New Roman" w:hint="default"/>
      <w:sz w:val="18"/>
      <w:szCs w:val="18"/>
    </w:rPr>
  </w:style>
  <w:style w:type="character" w:customStyle="1" w:styleId="FontStyle505">
    <w:name w:val="Font Style505"/>
    <w:basedOn w:val="DefaultParagraphFont"/>
    <w:uiPriority w:val="99"/>
    <w:rsid w:val="009D15AC"/>
    <w:rPr>
      <w:rFonts w:ascii="Times New Roman" w:hAnsi="Times New Roman" w:cs="Times New Roman" w:hint="default"/>
      <w:sz w:val="18"/>
      <w:szCs w:val="18"/>
    </w:rPr>
  </w:style>
  <w:style w:type="character" w:customStyle="1" w:styleId="FontStyle514">
    <w:name w:val="Font Style514"/>
    <w:basedOn w:val="DefaultParagraphFont"/>
    <w:uiPriority w:val="99"/>
    <w:rsid w:val="009D15AC"/>
    <w:rPr>
      <w:rFonts w:ascii="Times New Roman" w:hAnsi="Times New Roman" w:cs="Times New Roman" w:hint="default"/>
      <w:sz w:val="14"/>
      <w:szCs w:val="14"/>
    </w:rPr>
  </w:style>
  <w:style w:type="character" w:customStyle="1" w:styleId="FontStyle500">
    <w:name w:val="Font Style500"/>
    <w:basedOn w:val="DefaultParagraphFont"/>
    <w:uiPriority w:val="99"/>
    <w:rsid w:val="009D15AC"/>
    <w:rPr>
      <w:rFonts w:ascii="Times New Roman" w:hAnsi="Times New Roman" w:cs="Times New Roman" w:hint="default"/>
      <w:b/>
      <w:bCs/>
      <w:sz w:val="16"/>
      <w:szCs w:val="16"/>
    </w:rPr>
  </w:style>
  <w:style w:type="character" w:customStyle="1" w:styleId="CardCite1">
    <w:name w:val="CardCite1"/>
    <w:qFormat/>
    <w:rsid w:val="009D15AC"/>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9D15A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D15AC"/>
    <w:rPr>
      <w:rFonts w:ascii="Times New Roman" w:hAnsi="Times New Roman" w:cs="Times New Roman" w:hint="default"/>
      <w:b/>
      <w:bCs/>
      <w:sz w:val="22"/>
      <w:szCs w:val="22"/>
    </w:rPr>
  </w:style>
  <w:style w:type="character" w:customStyle="1" w:styleId="CharacterStyle3">
    <w:name w:val="Character Style 3"/>
    <w:uiPriority w:val="99"/>
    <w:rsid w:val="009D15AC"/>
    <w:rPr>
      <w:rFonts w:ascii="Bookman Old Style" w:hAnsi="Bookman Old Style" w:cs="Bookman Old Style" w:hint="default"/>
      <w:spacing w:val="-5"/>
      <w:sz w:val="18"/>
      <w:szCs w:val="18"/>
    </w:rPr>
  </w:style>
  <w:style w:type="character" w:customStyle="1" w:styleId="Style8pt1">
    <w:name w:val="Style 8 pt1"/>
    <w:rsid w:val="009D15AC"/>
    <w:rPr>
      <w:rFonts w:ascii="Georgia" w:hAnsi="Georgia" w:hint="default"/>
      <w:sz w:val="16"/>
    </w:rPr>
  </w:style>
  <w:style w:type="character" w:customStyle="1" w:styleId="UnderlineStyleChar7">
    <w:name w:val="Underline Style Char7"/>
    <w:rsid w:val="009D15AC"/>
    <w:rPr>
      <w:rFonts w:ascii="Garamond" w:hAnsi="Garamond" w:hint="default"/>
      <w:sz w:val="22"/>
      <w:szCs w:val="24"/>
      <w:u w:val="single"/>
      <w:lang w:val="en-US" w:eastAsia="en-US" w:bidi="ar-SA"/>
    </w:rPr>
  </w:style>
  <w:style w:type="character" w:customStyle="1" w:styleId="StyleArial6ptBold">
    <w:name w:val="Style Arial 6 pt Bold"/>
    <w:rsid w:val="009D15AC"/>
    <w:rPr>
      <w:rFonts w:ascii="Arial" w:hAnsi="Arial" w:cs="Arial" w:hint="default"/>
      <w:bCs/>
      <w:sz w:val="12"/>
    </w:rPr>
  </w:style>
  <w:style w:type="character" w:customStyle="1" w:styleId="Heading2Char5">
    <w:name w:val="Heading 2 Char5"/>
    <w:rsid w:val="009D15AC"/>
    <w:rPr>
      <w:rFonts w:ascii="Garamond" w:hAnsi="Garamond" w:cs="Arial" w:hint="default"/>
      <w:b/>
      <w:bCs/>
      <w:iCs/>
      <w:sz w:val="24"/>
      <w:szCs w:val="28"/>
      <w:lang w:val="en-US" w:eastAsia="en-US" w:bidi="ar-SA"/>
    </w:rPr>
  </w:style>
  <w:style w:type="character" w:customStyle="1" w:styleId="TagGreg">
    <w:name w:val="TagGreg"/>
    <w:uiPriority w:val="1"/>
    <w:qFormat/>
    <w:rsid w:val="009D15AC"/>
    <w:rPr>
      <w:b/>
      <w:bCs w:val="0"/>
      <w:sz w:val="24"/>
    </w:rPr>
  </w:style>
  <w:style w:type="character" w:customStyle="1" w:styleId="StyleDebateUnderline10pt">
    <w:name w:val="Style Debate Underline + 10 pt"/>
    <w:rsid w:val="009D15AC"/>
    <w:rPr>
      <w:rFonts w:ascii="Times New Roman" w:hAnsi="Times New Roman" w:cs="Times New Roman" w:hint="default"/>
      <w:sz w:val="20"/>
      <w:szCs w:val="20"/>
      <w:u w:val="single"/>
    </w:rPr>
  </w:style>
  <w:style w:type="character" w:customStyle="1" w:styleId="underlinedCharChar0">
    <w:name w:val="underlined Char Char"/>
    <w:locked/>
    <w:rsid w:val="009D15AC"/>
    <w:rPr>
      <w:u w:val="single"/>
    </w:rPr>
  </w:style>
  <w:style w:type="character" w:customStyle="1" w:styleId="SourceBold">
    <w:name w:val="Source Bold"/>
    <w:rsid w:val="009D15AC"/>
    <w:rPr>
      <w:rFonts w:ascii="Arial Narrow" w:hAnsi="Arial Narrow" w:hint="default"/>
      <w:b/>
      <w:bCs w:val="0"/>
      <w:strike w:val="0"/>
      <w:dstrike w:val="0"/>
      <w:sz w:val="24"/>
      <w:u w:val="none"/>
      <w:effect w:val="none"/>
    </w:rPr>
  </w:style>
  <w:style w:type="character" w:customStyle="1" w:styleId="2xBoldUnderline">
    <w:name w:val="2x_Bold_Underline"/>
    <w:rsid w:val="009D15AC"/>
    <w:rPr>
      <w:b/>
      <w:bCs/>
      <w:sz w:val="24"/>
      <w:u w:val="thick"/>
    </w:rPr>
  </w:style>
  <w:style w:type="character" w:customStyle="1" w:styleId="Dottedunderline">
    <w:name w:val="Dotted underline"/>
    <w:rsid w:val="009D15AC"/>
    <w:rPr>
      <w:u w:val="dotted"/>
    </w:rPr>
  </w:style>
  <w:style w:type="character" w:customStyle="1" w:styleId="readChar">
    <w:name w:val="read Char"/>
    <w:rsid w:val="009D15AC"/>
    <w:rPr>
      <w:szCs w:val="22"/>
      <w:u w:val="single"/>
      <w:lang w:val="en-US" w:eastAsia="en-US" w:bidi="ar-SA"/>
    </w:rPr>
  </w:style>
  <w:style w:type="character" w:customStyle="1" w:styleId="underlining0">
    <w:name w:val="underlining"/>
    <w:rsid w:val="009D15AC"/>
    <w:rPr>
      <w:u w:val="single"/>
    </w:rPr>
  </w:style>
  <w:style w:type="character" w:customStyle="1" w:styleId="btitle">
    <w:name w:val="btitle"/>
    <w:rsid w:val="009D15AC"/>
  </w:style>
  <w:style w:type="character" w:customStyle="1" w:styleId="green">
    <w:name w:val="green"/>
    <w:rsid w:val="009D15AC"/>
  </w:style>
  <w:style w:type="character" w:customStyle="1" w:styleId="BodyText20">
    <w:name w:val="Body Text2"/>
    <w:rsid w:val="009D15A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
    <w:uiPriority w:val="99"/>
    <w:rsid w:val="009D15A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9D15A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D15A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D15A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D15A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D15A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9D15AC"/>
    <w:rPr>
      <w:rFonts w:ascii="Sylfaen" w:hAnsi="Sylfaen" w:cs="Sylfaen" w:hint="default"/>
      <w:i/>
      <w:iCs/>
      <w:strike w:val="0"/>
      <w:dstrike w:val="0"/>
      <w:sz w:val="19"/>
      <w:szCs w:val="19"/>
      <w:u w:val="none"/>
      <w:effect w:val="none"/>
      <w:shd w:val="clear" w:color="auto" w:fill="FFFFFF"/>
    </w:rPr>
  </w:style>
  <w:style w:type="character" w:customStyle="1" w:styleId="1">
    <w:name w:val="1"/>
    <w:rsid w:val="009D15AC"/>
    <w:rPr>
      <w:rFonts w:ascii="Arial" w:hAnsi="Arial" w:cs="Arial" w:hint="default"/>
      <w:bCs/>
      <w:sz w:val="20"/>
      <w:u w:val="single"/>
      <w:lang w:val="en-US" w:eastAsia="en-US" w:bidi="ar-SA"/>
    </w:rPr>
  </w:style>
  <w:style w:type="character" w:customStyle="1" w:styleId="CharChar31">
    <w:name w:val="Char Char31"/>
    <w:rsid w:val="009D15AC"/>
    <w:rPr>
      <w:rFonts w:ascii="Arial" w:hAnsi="Arial" w:cs="Arial" w:hint="default"/>
      <w:b/>
      <w:bCs/>
      <w:iCs/>
      <w:lang w:val="en-US" w:eastAsia="en-US" w:bidi="ar-SA"/>
    </w:rPr>
  </w:style>
  <w:style w:type="character" w:customStyle="1" w:styleId="Subtitle2">
    <w:name w:val="Subtitle2"/>
    <w:rsid w:val="009D15AC"/>
  </w:style>
  <w:style w:type="character" w:customStyle="1" w:styleId="drop">
    <w:name w:val="drop"/>
    <w:rsid w:val="009D15AC"/>
  </w:style>
  <w:style w:type="character" w:customStyle="1" w:styleId="bioline">
    <w:name w:val="bioline"/>
    <w:rsid w:val="009D15AC"/>
  </w:style>
  <w:style w:type="character" w:customStyle="1" w:styleId="articletitle0">
    <w:name w:val="article_title"/>
    <w:rsid w:val="009D15AC"/>
  </w:style>
  <w:style w:type="character" w:customStyle="1" w:styleId="A4">
    <w:name w:val="A4"/>
    <w:uiPriority w:val="99"/>
    <w:rsid w:val="009D15AC"/>
    <w:rPr>
      <w:color w:val="000000"/>
    </w:rPr>
  </w:style>
  <w:style w:type="character" w:customStyle="1" w:styleId="s2">
    <w:name w:val="s2"/>
    <w:rsid w:val="009D15AC"/>
  </w:style>
  <w:style w:type="character" w:customStyle="1" w:styleId="s4">
    <w:name w:val="s4"/>
    <w:rsid w:val="009D15AC"/>
  </w:style>
  <w:style w:type="character" w:customStyle="1" w:styleId="s5">
    <w:name w:val="s5"/>
    <w:rsid w:val="009D15AC"/>
  </w:style>
  <w:style w:type="character" w:customStyle="1" w:styleId="cap">
    <w:name w:val="cap"/>
    <w:rsid w:val="009D15AC"/>
  </w:style>
  <w:style w:type="character" w:customStyle="1" w:styleId="rightsnotice">
    <w:name w:val="rightsnotice"/>
    <w:rsid w:val="009D15AC"/>
  </w:style>
  <w:style w:type="character" w:customStyle="1" w:styleId="Caption1">
    <w:name w:val="Caption1"/>
    <w:rsid w:val="009D15AC"/>
  </w:style>
  <w:style w:type="character" w:customStyle="1" w:styleId="credit">
    <w:name w:val="credit"/>
    <w:rsid w:val="009D15AC"/>
  </w:style>
  <w:style w:type="character" w:customStyle="1" w:styleId="scaps">
    <w:name w:val="scaps"/>
    <w:rsid w:val="009D15AC"/>
  </w:style>
  <w:style w:type="character" w:customStyle="1" w:styleId="current-article">
    <w:name w:val="current-article"/>
    <w:rsid w:val="009D15AC"/>
  </w:style>
  <w:style w:type="character" w:customStyle="1" w:styleId="related-current-indicator">
    <w:name w:val="related-current-indicator"/>
    <w:rsid w:val="009D15AC"/>
  </w:style>
  <w:style w:type="character" w:customStyle="1" w:styleId="bylclear">
    <w:name w:val="bylclear"/>
    <w:rsid w:val="009D15AC"/>
  </w:style>
  <w:style w:type="character" w:customStyle="1" w:styleId="timestamp">
    <w:name w:val="timestamp"/>
    <w:rsid w:val="009D15AC"/>
  </w:style>
  <w:style w:type="character" w:customStyle="1" w:styleId="comments">
    <w:name w:val="comments"/>
    <w:rsid w:val="009D15AC"/>
  </w:style>
  <w:style w:type="character" w:customStyle="1" w:styleId="essaytext">
    <w:name w:val="essaytext"/>
    <w:rsid w:val="009D15AC"/>
  </w:style>
  <w:style w:type="character" w:customStyle="1" w:styleId="username">
    <w:name w:val="username"/>
    <w:rsid w:val="009D15AC"/>
  </w:style>
  <w:style w:type="character" w:customStyle="1" w:styleId="toplinks">
    <w:name w:val="toplinks"/>
    <w:rsid w:val="009D15AC"/>
  </w:style>
  <w:style w:type="character" w:customStyle="1" w:styleId="A3">
    <w:name w:val="A3"/>
    <w:uiPriority w:val="99"/>
    <w:rsid w:val="009D15AC"/>
    <w:rPr>
      <w:rFonts w:ascii="Perpetua" w:hAnsi="Perpetua" w:cs="Perpetua" w:hint="default"/>
      <w:color w:val="000000"/>
      <w:sz w:val="15"/>
      <w:szCs w:val="15"/>
    </w:rPr>
  </w:style>
  <w:style w:type="character" w:customStyle="1" w:styleId="see">
    <w:name w:val="see"/>
    <w:rsid w:val="009D15AC"/>
  </w:style>
  <w:style w:type="character" w:customStyle="1" w:styleId="first-letter">
    <w:name w:val="first-letter"/>
    <w:rsid w:val="009D15AC"/>
  </w:style>
  <w:style w:type="character" w:customStyle="1" w:styleId="focusparagraph">
    <w:name w:val="focusparagraph"/>
    <w:rsid w:val="009D15AC"/>
  </w:style>
  <w:style w:type="character" w:customStyle="1" w:styleId="lightblue">
    <w:name w:val="lightblue"/>
    <w:rsid w:val="009D15AC"/>
  </w:style>
  <w:style w:type="character" w:customStyle="1" w:styleId="StyleUnderlineCharChar9pt">
    <w:name w:val="Style Underline Char Char + 9 pt"/>
    <w:rsid w:val="009D15AC"/>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9D15AC"/>
  </w:style>
  <w:style w:type="character" w:customStyle="1" w:styleId="Title10">
    <w:name w:val="Title1"/>
    <w:rsid w:val="009D15AC"/>
  </w:style>
  <w:style w:type="character" w:customStyle="1" w:styleId="BoldandUnderlineCharCharCharChar">
    <w:name w:val="Bold and Underline Char Char Char Char"/>
    <w:rsid w:val="009D15AC"/>
    <w:rPr>
      <w:b/>
      <w:bCs w:val="0"/>
      <w:noProof w:val="0"/>
      <w:u w:val="single"/>
      <w:lang w:val="en-US" w:eastAsia="en-US" w:bidi="ar-SA"/>
    </w:rPr>
  </w:style>
  <w:style w:type="character" w:customStyle="1" w:styleId="FontStyle29">
    <w:name w:val="Font Style29"/>
    <w:uiPriority w:val="99"/>
    <w:rsid w:val="009D15AC"/>
    <w:rPr>
      <w:rFonts w:ascii="Arial" w:hAnsi="Arial" w:cs="Arial" w:hint="default"/>
      <w:sz w:val="14"/>
      <w:szCs w:val="14"/>
    </w:rPr>
  </w:style>
  <w:style w:type="character" w:customStyle="1" w:styleId="CardsUnderlined">
    <w:name w:val="Cards Underlined"/>
    <w:rsid w:val="009D15AC"/>
    <w:rPr>
      <w:rFonts w:ascii="Helvetica" w:hAnsi="Helvetica" w:cs="Helvetica" w:hint="default"/>
      <w:sz w:val="22"/>
      <w:szCs w:val="24"/>
      <w:u w:val="thick"/>
    </w:rPr>
  </w:style>
  <w:style w:type="character" w:customStyle="1" w:styleId="titles">
    <w:name w:val="titles"/>
    <w:rsid w:val="009D15AC"/>
  </w:style>
  <w:style w:type="character" w:customStyle="1" w:styleId="articletext0">
    <w:name w:val="article_text"/>
    <w:rsid w:val="009D15AC"/>
  </w:style>
  <w:style w:type="character" w:customStyle="1" w:styleId="contentauthor">
    <w:name w:val="contentauthor"/>
    <w:rsid w:val="009D15AC"/>
  </w:style>
  <w:style w:type="character" w:customStyle="1" w:styleId="subarticleheader">
    <w:name w:val="subarticleheader"/>
    <w:rsid w:val="009D15AC"/>
  </w:style>
  <w:style w:type="character" w:customStyle="1" w:styleId="spelle">
    <w:name w:val="spelle"/>
    <w:rsid w:val="009D15AC"/>
  </w:style>
  <w:style w:type="character" w:customStyle="1" w:styleId="grame">
    <w:name w:val="grame"/>
    <w:rsid w:val="009D15AC"/>
  </w:style>
  <w:style w:type="character" w:customStyle="1" w:styleId="newstitle1">
    <w:name w:val="newstitle1"/>
    <w:rsid w:val="009D15AC"/>
  </w:style>
  <w:style w:type="character" w:customStyle="1" w:styleId="copy">
    <w:name w:val="copy"/>
    <w:rsid w:val="009D15AC"/>
  </w:style>
  <w:style w:type="character" w:customStyle="1" w:styleId="topheadline">
    <w:name w:val="topheadline"/>
    <w:rsid w:val="009D15AC"/>
  </w:style>
  <w:style w:type="character" w:customStyle="1" w:styleId="Stylereduce27pt">
    <w:name w:val="Style reduce2 + 7 pt"/>
    <w:rsid w:val="009D15AC"/>
    <w:rPr>
      <w:rFonts w:ascii="Times New Roman" w:hAnsi="Times New Roman" w:cs="Arial" w:hint="default"/>
      <w:color w:val="000000"/>
      <w:sz w:val="14"/>
      <w:szCs w:val="22"/>
    </w:rPr>
  </w:style>
  <w:style w:type="character" w:customStyle="1" w:styleId="srtitle">
    <w:name w:val="srtitle"/>
    <w:rsid w:val="009D15AC"/>
  </w:style>
  <w:style w:type="character" w:customStyle="1" w:styleId="st1">
    <w:name w:val="st1"/>
    <w:rsid w:val="009D15AC"/>
  </w:style>
  <w:style w:type="character" w:customStyle="1" w:styleId="StyleStyleGaramond">
    <w:name w:val="Style Style Garamond +"/>
    <w:rsid w:val="009D15AC"/>
    <w:rPr>
      <w:rFonts w:ascii="Garamond" w:hAnsi="Garamond" w:cs="Times New Roman" w:hint="default"/>
      <w:sz w:val="20"/>
    </w:rPr>
  </w:style>
  <w:style w:type="character" w:customStyle="1" w:styleId="quotechar0">
    <w:name w:val="quotechar"/>
    <w:rsid w:val="009D15AC"/>
  </w:style>
  <w:style w:type="character" w:customStyle="1" w:styleId="boldunderline0">
    <w:name w:val="boldunderline"/>
    <w:rsid w:val="009D15AC"/>
  </w:style>
  <w:style w:type="character" w:customStyle="1" w:styleId="A8">
    <w:name w:val="A8"/>
    <w:rsid w:val="009D15AC"/>
    <w:rPr>
      <w:rFonts w:ascii="Scala" w:hAnsi="Scala" w:cs="Scala" w:hint="default"/>
      <w:color w:val="000000"/>
      <w:sz w:val="15"/>
      <w:szCs w:val="15"/>
    </w:rPr>
  </w:style>
  <w:style w:type="character" w:customStyle="1" w:styleId="A0">
    <w:name w:val="A0"/>
    <w:uiPriority w:val="99"/>
    <w:rsid w:val="009D15AC"/>
    <w:rPr>
      <w:rFonts w:ascii="Scala" w:hAnsi="Scala" w:cs="Scala" w:hint="default"/>
      <w:color w:val="000000"/>
      <w:sz w:val="16"/>
      <w:szCs w:val="16"/>
    </w:rPr>
  </w:style>
  <w:style w:type="character" w:customStyle="1" w:styleId="Date11">
    <w:name w:val="Date11"/>
    <w:rsid w:val="009D15AC"/>
  </w:style>
  <w:style w:type="character" w:customStyle="1" w:styleId="Boxout">
    <w:name w:val="Box out"/>
    <w:uiPriority w:val="1"/>
    <w:qFormat/>
    <w:rsid w:val="009D15AC"/>
    <w:rPr>
      <w:rFonts w:ascii="Tahoma" w:hAnsi="Tahoma" w:cs="Tahoma" w:hint="default"/>
      <w:b/>
      <w:bCs w:val="0"/>
      <w:sz w:val="20"/>
      <w:u w:val="single"/>
      <w:bdr w:val="none" w:sz="0" w:space="0" w:color="auto" w:frame="1"/>
      <w:shd w:val="clear" w:color="auto" w:fill="A9E8F5"/>
    </w:rPr>
  </w:style>
  <w:style w:type="character" w:customStyle="1" w:styleId="metad">
    <w:name w:val="metad"/>
    <w:rsid w:val="009D15AC"/>
  </w:style>
  <w:style w:type="character" w:customStyle="1" w:styleId="sifr-alternate">
    <w:name w:val="sifr-alternate"/>
    <w:rsid w:val="009D15AC"/>
  </w:style>
  <w:style w:type="character" w:customStyle="1" w:styleId="justify1">
    <w:name w:val="justify1"/>
    <w:rsid w:val="009D15AC"/>
  </w:style>
  <w:style w:type="character" w:customStyle="1" w:styleId="artbody1">
    <w:name w:val="art_body1"/>
    <w:rsid w:val="009D15AC"/>
    <w:rPr>
      <w:rFonts w:ascii="Arial" w:hAnsi="Arial" w:cs="Arial" w:hint="default"/>
    </w:rPr>
  </w:style>
  <w:style w:type="character" w:customStyle="1" w:styleId="A1">
    <w:name w:val="A1"/>
    <w:uiPriority w:val="99"/>
    <w:rsid w:val="009D15AC"/>
    <w:rPr>
      <w:rFonts w:ascii="Book Antiqua" w:hAnsi="Book Antiqua" w:cs="Book Antiqua" w:hint="default"/>
      <w:color w:val="221E1F"/>
      <w:sz w:val="22"/>
      <w:szCs w:val="22"/>
    </w:rPr>
  </w:style>
  <w:style w:type="character" w:customStyle="1" w:styleId="reality">
    <w:name w:val="reality"/>
    <w:rsid w:val="009D15AC"/>
  </w:style>
  <w:style w:type="character" w:customStyle="1" w:styleId="text2">
    <w:name w:val="text2"/>
    <w:rsid w:val="009D15AC"/>
  </w:style>
  <w:style w:type="character" w:customStyle="1" w:styleId="StyleUnderlineChar2CharChar11pt">
    <w:name w:val="Style Underline Char2 Char Char + 11 pt"/>
    <w:rsid w:val="009D15AC"/>
    <w:rPr>
      <w:rFonts w:ascii="Times New Roman" w:hAnsi="Times New Roman" w:cs="Times New Roman" w:hint="default"/>
      <w:sz w:val="20"/>
      <w:u w:val="single"/>
    </w:rPr>
  </w:style>
  <w:style w:type="character" w:customStyle="1" w:styleId="StyleStyleBoldUnderline11pt">
    <w:name w:val="Style Style Bold Underline + 11 pt"/>
    <w:rsid w:val="009D15AC"/>
    <w:rPr>
      <w:b/>
      <w:bCs/>
      <w:sz w:val="20"/>
      <w:u w:val="single"/>
    </w:rPr>
  </w:style>
  <w:style w:type="character" w:customStyle="1" w:styleId="articlehead2">
    <w:name w:val="articlehead2"/>
    <w:rsid w:val="009D15AC"/>
  </w:style>
  <w:style w:type="character" w:customStyle="1" w:styleId="pronset">
    <w:name w:val="pronset"/>
    <w:rsid w:val="009D15AC"/>
  </w:style>
  <w:style w:type="character" w:customStyle="1" w:styleId="prondelim">
    <w:name w:val="prondelim"/>
    <w:rsid w:val="009D15AC"/>
  </w:style>
  <w:style w:type="character" w:customStyle="1" w:styleId="prontoggle">
    <w:name w:val="pron_toggle"/>
    <w:rsid w:val="009D15AC"/>
  </w:style>
  <w:style w:type="character" w:customStyle="1" w:styleId="boldface">
    <w:name w:val="boldface"/>
    <w:rsid w:val="009D15AC"/>
  </w:style>
  <w:style w:type="character" w:customStyle="1" w:styleId="secondary-bf">
    <w:name w:val="secondary-bf"/>
    <w:rsid w:val="009D15AC"/>
  </w:style>
  <w:style w:type="table" w:styleId="ColorfulGrid-Accent1">
    <w:name w:val="Colorful Grid Accent 1"/>
    <w:basedOn w:val="TableNormal"/>
    <w:link w:val="ColorfulGrid-Accent1Char"/>
    <w:uiPriority w:val="29"/>
    <w:unhideWhenUsed/>
    <w:rsid w:val="009D15AC"/>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9D15AC"/>
    <w:rPr>
      <w:rFonts w:ascii="Times New Roman" w:hAnsi="Times New Roman" w:cs="Times New Roman" w:hint="default"/>
      <w:iCs/>
      <w:color w:val="000000"/>
      <w:sz w:val="16"/>
    </w:rPr>
  </w:style>
  <w:style w:type="character" w:customStyle="1" w:styleId="Boxout0">
    <w:name w:val="Boxout"/>
    <w:uiPriority w:val="1"/>
    <w:qFormat/>
    <w:rsid w:val="009D15AC"/>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9D15AC"/>
  </w:style>
  <w:style w:type="character" w:customStyle="1" w:styleId="pg">
    <w:name w:val="pg"/>
    <w:rsid w:val="009D15AC"/>
  </w:style>
  <w:style w:type="character" w:customStyle="1" w:styleId="detailtitle">
    <w:name w:val="detailtitle"/>
    <w:rsid w:val="009D15AC"/>
  </w:style>
  <w:style w:type="character" w:customStyle="1" w:styleId="storydate">
    <w:name w:val="storydate"/>
    <w:rsid w:val="009D15AC"/>
  </w:style>
  <w:style w:type="character" w:customStyle="1" w:styleId="preloadwrap">
    <w:name w:val="preloadwrap"/>
    <w:rsid w:val="009D15AC"/>
  </w:style>
  <w:style w:type="character" w:customStyle="1" w:styleId="creditwrap">
    <w:name w:val="creditwrap"/>
    <w:rsid w:val="009D15AC"/>
  </w:style>
  <w:style w:type="character" w:customStyle="1" w:styleId="DefaultChar1">
    <w:name w:val="Default Char1"/>
    <w:rsid w:val="009D15AC"/>
    <w:rPr>
      <w:noProof w:val="0"/>
      <w:color w:val="000000"/>
      <w:lang w:val="en-US" w:eastAsia="en-US" w:bidi="ar-SA"/>
    </w:rPr>
  </w:style>
  <w:style w:type="character" w:customStyle="1" w:styleId="textunderlineChar0">
    <w:name w:val="text underline Char"/>
    <w:rsid w:val="009D15AC"/>
    <w:rPr>
      <w:sz w:val="24"/>
      <w:szCs w:val="22"/>
      <w:u w:val="thick"/>
      <w:lang w:val="en-US" w:eastAsia="en-US" w:bidi="ar-SA"/>
    </w:rPr>
  </w:style>
  <w:style w:type="character" w:customStyle="1" w:styleId="BoldChar">
    <w:name w:val="Bold Char"/>
    <w:rsid w:val="009D15AC"/>
    <w:rPr>
      <w:rFonts w:ascii="Times New Roman" w:eastAsia="Times New Roman" w:hAnsi="Times New Roman" w:cs="Times New Roman" w:hint="default"/>
      <w:b/>
      <w:bCs w:val="0"/>
      <w:szCs w:val="24"/>
    </w:rPr>
  </w:style>
  <w:style w:type="character" w:customStyle="1" w:styleId="pmterms31">
    <w:name w:val="pmterms31"/>
    <w:rsid w:val="009D15AC"/>
    <w:rPr>
      <w:b/>
      <w:bCs/>
      <w:i w:val="0"/>
      <w:iCs w:val="0"/>
      <w:color w:val="000000"/>
    </w:rPr>
  </w:style>
  <w:style w:type="character" w:customStyle="1" w:styleId="copyrightdescription">
    <w:name w:val="copyrightdescription"/>
    <w:rsid w:val="009D15AC"/>
  </w:style>
  <w:style w:type="character" w:customStyle="1" w:styleId="ft01">
    <w:name w:val="ft01"/>
    <w:rsid w:val="009D15AC"/>
    <w:rPr>
      <w:rFonts w:ascii="Times" w:hAnsi="Times" w:cs="Times" w:hint="default"/>
      <w:color w:val="000000"/>
      <w:sz w:val="14"/>
      <w:szCs w:val="14"/>
    </w:rPr>
  </w:style>
  <w:style w:type="character" w:customStyle="1" w:styleId="ft11">
    <w:name w:val="ft11"/>
    <w:rsid w:val="009D15AC"/>
    <w:rPr>
      <w:rFonts w:ascii="Times" w:hAnsi="Times" w:cs="Times" w:hint="default"/>
      <w:color w:val="000000"/>
      <w:sz w:val="17"/>
      <w:szCs w:val="17"/>
    </w:rPr>
  </w:style>
  <w:style w:type="character" w:customStyle="1" w:styleId="ft21">
    <w:name w:val="ft21"/>
    <w:rsid w:val="009D15AC"/>
    <w:rPr>
      <w:rFonts w:ascii="Times" w:hAnsi="Times" w:cs="Times" w:hint="default"/>
      <w:color w:val="000000"/>
      <w:sz w:val="15"/>
      <w:szCs w:val="15"/>
    </w:rPr>
  </w:style>
  <w:style w:type="character" w:customStyle="1" w:styleId="ft31">
    <w:name w:val="ft31"/>
    <w:rsid w:val="009D15AC"/>
    <w:rPr>
      <w:rFonts w:ascii="Times" w:hAnsi="Times" w:cs="Times" w:hint="default"/>
      <w:color w:val="000000"/>
      <w:sz w:val="15"/>
      <w:szCs w:val="15"/>
    </w:rPr>
  </w:style>
  <w:style w:type="character" w:customStyle="1" w:styleId="dquo">
    <w:name w:val="dquo"/>
    <w:rsid w:val="009D15AC"/>
  </w:style>
  <w:style w:type="character" w:customStyle="1" w:styleId="caps2">
    <w:name w:val="caps2"/>
    <w:rsid w:val="009D15AC"/>
  </w:style>
  <w:style w:type="character" w:customStyle="1" w:styleId="CardsFont12ptCharCharCharChar">
    <w:name w:val="Cards + Font: 12 pt Char Char Char Char"/>
    <w:rsid w:val="009D15AC"/>
    <w:rPr>
      <w:sz w:val="24"/>
      <w:szCs w:val="24"/>
      <w:u w:val="thick"/>
      <w:lang w:val="en-US" w:eastAsia="en-US" w:bidi="ar-SA"/>
    </w:rPr>
  </w:style>
  <w:style w:type="character" w:customStyle="1" w:styleId="ccs">
    <w:name w:val="c cs"/>
    <w:rsid w:val="009D15AC"/>
  </w:style>
  <w:style w:type="character" w:customStyle="1" w:styleId="UnderlinedEvChar">
    <w:name w:val="Underlined Ev Char"/>
    <w:rsid w:val="009D15AC"/>
    <w:rPr>
      <w:rFonts w:ascii="Times New Roman" w:eastAsia="Times New Roman" w:hAnsi="Times New Roman" w:cs="Times New Roman" w:hint="default"/>
      <w:szCs w:val="24"/>
      <w:u w:val="single"/>
    </w:rPr>
  </w:style>
  <w:style w:type="character" w:customStyle="1" w:styleId="dropshadow">
    <w:name w:val="dropshadow"/>
    <w:rsid w:val="009D15AC"/>
  </w:style>
  <w:style w:type="character" w:customStyle="1" w:styleId="d05ws">
    <w:name w:val="d05ws"/>
    <w:rsid w:val="009D15AC"/>
  </w:style>
  <w:style w:type="character" w:customStyle="1" w:styleId="rzibod">
    <w:name w:val="rzibod"/>
    <w:rsid w:val="009D15AC"/>
  </w:style>
  <w:style w:type="character" w:customStyle="1" w:styleId="StyleBold1">
    <w:name w:val="Style Bold1"/>
    <w:rsid w:val="009D15AC"/>
    <w:rPr>
      <w:rFonts w:ascii="Georgia" w:hAnsi="Georgia" w:hint="default"/>
      <w:b/>
      <w:bCs/>
      <w:sz w:val="22"/>
    </w:rPr>
  </w:style>
  <w:style w:type="character" w:customStyle="1" w:styleId="headertext">
    <w:name w:val="headertext"/>
    <w:rsid w:val="009D15AC"/>
  </w:style>
  <w:style w:type="character" w:customStyle="1" w:styleId="endnote-reference">
    <w:name w:val="endnote-reference"/>
    <w:rsid w:val="009D15AC"/>
  </w:style>
  <w:style w:type="character" w:customStyle="1" w:styleId="officialsname">
    <w:name w:val="official_s_name"/>
    <w:rsid w:val="009D15AC"/>
  </w:style>
  <w:style w:type="character" w:customStyle="1" w:styleId="audience">
    <w:name w:val="audience"/>
    <w:rsid w:val="009D15AC"/>
  </w:style>
  <w:style w:type="character" w:customStyle="1" w:styleId="A7">
    <w:name w:val="A7"/>
    <w:uiPriority w:val="99"/>
    <w:rsid w:val="009D15AC"/>
    <w:rPr>
      <w:rFonts w:ascii="Myriad Pro" w:hAnsi="Myriad Pro" w:cs="Myriad Pro" w:hint="default"/>
      <w:color w:val="0066B1"/>
      <w:sz w:val="22"/>
      <w:szCs w:val="22"/>
    </w:rPr>
  </w:style>
  <w:style w:type="character" w:customStyle="1" w:styleId="normalchar">
    <w:name w:val="normal__char"/>
    <w:rsid w:val="009D15AC"/>
  </w:style>
  <w:style w:type="character" w:customStyle="1" w:styleId="hyperlink002cheading0020100200028block0020title0029char">
    <w:name w:val="hyperlink_002cheading_00201_0020_0028block_0020title_0029__char"/>
    <w:rsid w:val="009D15AC"/>
  </w:style>
  <w:style w:type="character" w:customStyle="1" w:styleId="underline002cstyle0020bold0020underlinechar">
    <w:name w:val="underline_002cstyle_0020bold_0020underline__char"/>
    <w:rsid w:val="009D15AC"/>
  </w:style>
  <w:style w:type="character" w:customStyle="1" w:styleId="copyboldblack">
    <w:name w:val="copyboldblack"/>
    <w:rsid w:val="009D15AC"/>
  </w:style>
  <w:style w:type="character" w:customStyle="1" w:styleId="copybold">
    <w:name w:val="copybold"/>
    <w:rsid w:val="009D15AC"/>
  </w:style>
  <w:style w:type="character" w:customStyle="1" w:styleId="author-date0">
    <w:name w:val="author-date"/>
    <w:rsid w:val="009D15AC"/>
  </w:style>
  <w:style w:type="character" w:customStyle="1" w:styleId="hidden">
    <w:name w:val="hidden"/>
    <w:rsid w:val="009D15AC"/>
  </w:style>
  <w:style w:type="character" w:customStyle="1" w:styleId="articlebegin">
    <w:name w:val="articlebegin"/>
    <w:rsid w:val="009D15AC"/>
  </w:style>
  <w:style w:type="character" w:customStyle="1" w:styleId="mediaoverlay">
    <w:name w:val="mediaoverlay"/>
    <w:rsid w:val="009D15AC"/>
  </w:style>
  <w:style w:type="character" w:customStyle="1" w:styleId="blogcaption">
    <w:name w:val="blog_caption"/>
    <w:rsid w:val="009D15AC"/>
  </w:style>
  <w:style w:type="character" w:customStyle="1" w:styleId="commnet-abuzz">
    <w:name w:val="commnet-abuzz"/>
    <w:rsid w:val="009D15AC"/>
  </w:style>
  <w:style w:type="character" w:customStyle="1" w:styleId="fbconnectbuttontext">
    <w:name w:val="fbconnectbutton_text"/>
    <w:rsid w:val="009D15AC"/>
  </w:style>
  <w:style w:type="character" w:customStyle="1" w:styleId="fbsharecountinner">
    <w:name w:val="fb_share_count_inner"/>
    <w:rsid w:val="009D15AC"/>
  </w:style>
  <w:style w:type="character" w:customStyle="1" w:styleId="stbuttontext">
    <w:name w:val="stbuttontext"/>
    <w:rsid w:val="009D15AC"/>
  </w:style>
  <w:style w:type="character" w:customStyle="1" w:styleId="source">
    <w:name w:val="source"/>
    <w:rsid w:val="009D15AC"/>
  </w:style>
  <w:style w:type="character" w:customStyle="1" w:styleId="pubdate">
    <w:name w:val="pubdate"/>
    <w:rsid w:val="009D15AC"/>
  </w:style>
  <w:style w:type="character" w:customStyle="1" w:styleId="grey">
    <w:name w:val="grey"/>
    <w:rsid w:val="009D15AC"/>
  </w:style>
  <w:style w:type="character" w:customStyle="1" w:styleId="postdate">
    <w:name w:val="post_date"/>
    <w:rsid w:val="009D15AC"/>
  </w:style>
  <w:style w:type="character" w:customStyle="1" w:styleId="bdx">
    <w:name w:val="bdx"/>
    <w:rsid w:val="009D15AC"/>
  </w:style>
  <w:style w:type="character" w:customStyle="1" w:styleId="bdl">
    <w:name w:val="bdl"/>
    <w:rsid w:val="009D15AC"/>
  </w:style>
  <w:style w:type="character" w:customStyle="1" w:styleId="breadcrumbitemcurrent">
    <w:name w:val="breadcrumbitemcurrent"/>
    <w:rsid w:val="009D15AC"/>
  </w:style>
  <w:style w:type="character" w:customStyle="1" w:styleId="bbl">
    <w:name w:val="bbl"/>
    <w:rsid w:val="009D15AC"/>
  </w:style>
  <w:style w:type="character" w:customStyle="1" w:styleId="Date2">
    <w:name w:val="Date2"/>
    <w:rsid w:val="009D15AC"/>
  </w:style>
  <w:style w:type="character" w:customStyle="1" w:styleId="company">
    <w:name w:val="company"/>
    <w:rsid w:val="009D15AC"/>
  </w:style>
  <w:style w:type="character" w:customStyle="1" w:styleId="itxtnewhookspan">
    <w:name w:val="itxtnewhookspan"/>
    <w:rsid w:val="009D15AC"/>
  </w:style>
  <w:style w:type="character" w:customStyle="1" w:styleId="gstxthlt">
    <w:name w:val="gstxt_hlt"/>
    <w:rsid w:val="009D15AC"/>
  </w:style>
  <w:style w:type="character" w:customStyle="1" w:styleId="SubtleEmphasis1">
    <w:name w:val="Subtle Emphasis1"/>
    <w:uiPriority w:val="19"/>
    <w:qFormat/>
    <w:rsid w:val="009D15AC"/>
    <w:rPr>
      <w:rFonts w:ascii="Times New Roman" w:hAnsi="Times New Roman" w:cs="Times New Roman" w:hint="default"/>
      <w:b/>
      <w:bCs w:val="0"/>
      <w:iCs/>
      <w:color w:val="auto"/>
      <w:sz w:val="22"/>
    </w:rPr>
  </w:style>
  <w:style w:type="character" w:customStyle="1" w:styleId="StyleBoldRed">
    <w:name w:val="Style Bold Red"/>
    <w:rsid w:val="009D15AC"/>
    <w:rPr>
      <w:b/>
      <w:bCs/>
      <w:color w:val="auto"/>
    </w:rPr>
  </w:style>
  <w:style w:type="character" w:customStyle="1" w:styleId="StyleTimesNewRoman8pt">
    <w:name w:val="Style Times New Roman 8 pt"/>
    <w:rsid w:val="009D15AC"/>
    <w:rPr>
      <w:rFonts w:ascii="Georgia" w:hAnsi="Georgia" w:hint="default"/>
      <w:sz w:val="16"/>
    </w:rPr>
  </w:style>
  <w:style w:type="character" w:customStyle="1" w:styleId="StyleStyle7pt8pt">
    <w:name w:val="Style Style 7 pt + 8 pt"/>
    <w:rsid w:val="009D15AC"/>
    <w:rPr>
      <w:sz w:val="16"/>
    </w:rPr>
  </w:style>
  <w:style w:type="character" w:customStyle="1" w:styleId="StyleStyleThickunderlineBold1">
    <w:name w:val="Style Style Thick underline + Bold1"/>
    <w:rsid w:val="009D15AC"/>
    <w:rPr>
      <w:b/>
      <w:bCs/>
      <w:u w:val="thick"/>
    </w:rPr>
  </w:style>
  <w:style w:type="character" w:customStyle="1" w:styleId="StyleUnderline2">
    <w:name w:val="Style Underline2"/>
    <w:rsid w:val="009D15AC"/>
    <w:rPr>
      <w:u w:val="single"/>
    </w:rPr>
  </w:style>
  <w:style w:type="character" w:customStyle="1" w:styleId="ShrinkText">
    <w:name w:val="Shrink Text"/>
    <w:rsid w:val="009D15AC"/>
    <w:rPr>
      <w:sz w:val="16"/>
    </w:rPr>
  </w:style>
  <w:style w:type="character" w:customStyle="1" w:styleId="smallcaps">
    <w:name w:val="smallcaps"/>
    <w:rsid w:val="009D15AC"/>
  </w:style>
  <w:style w:type="character" w:customStyle="1" w:styleId="goldbldtext">
    <w:name w:val="goldbldtext"/>
    <w:rsid w:val="009D15AC"/>
  </w:style>
  <w:style w:type="character" w:customStyle="1" w:styleId="cardshighlight0">
    <w:name w:val="cardshighlight"/>
    <w:rsid w:val="009D15AC"/>
  </w:style>
  <w:style w:type="character" w:customStyle="1" w:styleId="cardsfont12pt1">
    <w:name w:val="cardsfont12pt"/>
    <w:rsid w:val="009D15AC"/>
  </w:style>
  <w:style w:type="character" w:customStyle="1" w:styleId="ft1">
    <w:name w:val="ft1"/>
    <w:rsid w:val="009D15AC"/>
  </w:style>
  <w:style w:type="character" w:customStyle="1" w:styleId="ft6">
    <w:name w:val="ft6"/>
    <w:rsid w:val="009D15AC"/>
  </w:style>
  <w:style w:type="character" w:customStyle="1" w:styleId="kicker">
    <w:name w:val="kicker"/>
    <w:rsid w:val="009D15AC"/>
  </w:style>
  <w:style w:type="character" w:customStyle="1" w:styleId="backcontent">
    <w:name w:val="backcontent"/>
    <w:rsid w:val="009D15AC"/>
  </w:style>
  <w:style w:type="character" w:customStyle="1" w:styleId="daystmp">
    <w:name w:val="daystmp"/>
    <w:rsid w:val="009D15AC"/>
  </w:style>
  <w:style w:type="character" w:customStyle="1" w:styleId="cardsfont12ptchar">
    <w:name w:val="cardsfont12ptchar"/>
    <w:rsid w:val="009D15AC"/>
  </w:style>
  <w:style w:type="character" w:customStyle="1" w:styleId="gal">
    <w:name w:val="gal"/>
    <w:rsid w:val="009D15AC"/>
  </w:style>
  <w:style w:type="character" w:customStyle="1" w:styleId="submitted">
    <w:name w:val="submitted"/>
    <w:rsid w:val="009D15AC"/>
  </w:style>
  <w:style w:type="character" w:customStyle="1" w:styleId="imagedateline">
    <w:name w:val="image_dateline"/>
    <w:rsid w:val="009D15AC"/>
  </w:style>
  <w:style w:type="character" w:customStyle="1" w:styleId="authordatecharchar">
    <w:name w:val="authordatecharchar"/>
    <w:rsid w:val="009D15AC"/>
  </w:style>
  <w:style w:type="character" w:customStyle="1" w:styleId="style1char0">
    <w:name w:val="style1char"/>
    <w:rsid w:val="009D15AC"/>
  </w:style>
  <w:style w:type="character" w:customStyle="1" w:styleId="tagcharchar0">
    <w:name w:val="tagcharchar"/>
    <w:rsid w:val="009D15AC"/>
  </w:style>
  <w:style w:type="character" w:customStyle="1" w:styleId="underlinedcharchar2">
    <w:name w:val="underlinedcharchar"/>
    <w:rsid w:val="009D15AC"/>
  </w:style>
  <w:style w:type="character" w:customStyle="1" w:styleId="BoxedChar">
    <w:name w:val="Boxed Char"/>
    <w:rsid w:val="009D15AC"/>
    <w:rPr>
      <w:rFonts w:ascii="Arial Narrow" w:hAnsi="Arial Narrow" w:hint="default"/>
      <w:b/>
      <w:bCs w:val="0"/>
      <w:sz w:val="18"/>
      <w:bdr w:val="single" w:sz="6" w:space="0" w:color="auto" w:frame="1"/>
    </w:rPr>
  </w:style>
  <w:style w:type="character" w:customStyle="1" w:styleId="Style11ptUnderline2">
    <w:name w:val="Style 11 pt Underline2"/>
    <w:rsid w:val="009D15AC"/>
    <w:rPr>
      <w:sz w:val="20"/>
      <w:u w:val="single"/>
    </w:rPr>
  </w:style>
  <w:style w:type="character" w:customStyle="1" w:styleId="Style11ptBoldUnderline2">
    <w:name w:val="Style 11 pt Bold Underline2"/>
    <w:rsid w:val="009D15AC"/>
    <w:rPr>
      <w:b/>
      <w:bCs/>
      <w:sz w:val="20"/>
      <w:u w:val="single"/>
    </w:rPr>
  </w:style>
  <w:style w:type="character" w:customStyle="1" w:styleId="nw">
    <w:name w:val="nw"/>
    <w:rsid w:val="009D15AC"/>
  </w:style>
  <w:style w:type="character" w:customStyle="1" w:styleId="Styleunderline11ptBoldBorderSinglesolidlineAuto">
    <w:name w:val="Style underline + 11 pt Bold Border: : (Single solid line Auto ..."/>
    <w:rsid w:val="009D15AC"/>
    <w:rPr>
      <w:b/>
      <w:bCs/>
      <w:sz w:val="20"/>
      <w:u w:val="single"/>
      <w:bdr w:val="single" w:sz="4" w:space="0" w:color="auto" w:frame="1"/>
    </w:rPr>
  </w:style>
  <w:style w:type="character" w:customStyle="1" w:styleId="cardCharCharChar1">
    <w:name w:val="card Char Char Char1"/>
    <w:rsid w:val="009D15AC"/>
    <w:rPr>
      <w:lang w:val="en-US" w:eastAsia="en-US" w:bidi="ar-SA"/>
    </w:rPr>
  </w:style>
  <w:style w:type="character" w:customStyle="1" w:styleId="authors1">
    <w:name w:val="authors1"/>
    <w:rsid w:val="009D15AC"/>
    <w:rPr>
      <w:rFonts w:ascii="Verdana" w:hAnsi="Verdana" w:hint="default"/>
      <w:b/>
      <w:bCs/>
      <w:color w:val="006699"/>
      <w:sz w:val="20"/>
      <w:szCs w:val="20"/>
    </w:rPr>
  </w:style>
  <w:style w:type="character" w:customStyle="1" w:styleId="headlinesectionlarge">
    <w:name w:val="headline_section_large"/>
    <w:rsid w:val="009D15AC"/>
  </w:style>
  <w:style w:type="character" w:customStyle="1" w:styleId="Styleunderline11ptBlack">
    <w:name w:val="Style underline + 11 pt Black"/>
    <w:rsid w:val="009D15AC"/>
    <w:rPr>
      <w:color w:val="000000"/>
      <w:sz w:val="20"/>
      <w:u w:val="single"/>
    </w:rPr>
  </w:style>
  <w:style w:type="character" w:customStyle="1" w:styleId="Styleunderline11ptBoldBlack">
    <w:name w:val="Style underline + 11 pt Bold Black"/>
    <w:rsid w:val="009D15AC"/>
    <w:rPr>
      <w:b/>
      <w:bCs/>
      <w:color w:val="000000"/>
      <w:sz w:val="20"/>
      <w:u w:val="single"/>
    </w:rPr>
  </w:style>
  <w:style w:type="character" w:customStyle="1" w:styleId="Style11ptBoldBlackUnderline">
    <w:name w:val="Style 11 pt Bold Black Underline"/>
    <w:rsid w:val="009D15AC"/>
    <w:rPr>
      <w:b/>
      <w:bCs/>
      <w:color w:val="000000"/>
      <w:sz w:val="20"/>
      <w:u w:val="single"/>
    </w:rPr>
  </w:style>
  <w:style w:type="character" w:customStyle="1" w:styleId="Style11ptBoldBlackUnderlineBorderSinglesolidline">
    <w:name w:val="Style 11 pt Bold Black Underline Border: : (Single solid line ..."/>
    <w:rsid w:val="009D15AC"/>
    <w:rPr>
      <w:b/>
      <w:bCs/>
      <w:color w:val="000000"/>
      <w:sz w:val="20"/>
      <w:u w:val="single"/>
      <w:bdr w:val="single" w:sz="4" w:space="0" w:color="auto" w:frame="1"/>
    </w:rPr>
  </w:style>
  <w:style w:type="character" w:customStyle="1" w:styleId="StyleLatinMeridien-Italic11ptItalicUnderline">
    <w:name w:val="Style (Latin) Meridien-Italic 11 pt Italic Underline"/>
    <w:rsid w:val="009D15AC"/>
    <w:rPr>
      <w:rFonts w:ascii="Meridien-Italic" w:hAnsi="Meridien-Italic" w:hint="default"/>
      <w:i/>
      <w:iCs/>
      <w:sz w:val="20"/>
      <w:u w:val="single"/>
    </w:rPr>
  </w:style>
  <w:style w:type="character" w:customStyle="1" w:styleId="Citation-AuthorDate">
    <w:name w:val="Citation - Author/Date"/>
    <w:rsid w:val="009D15AC"/>
    <w:rPr>
      <w:b/>
      <w:bCs w:val="0"/>
      <w:smallCaps/>
      <w:sz w:val="24"/>
      <w:u w:val="single"/>
    </w:rPr>
  </w:style>
  <w:style w:type="character" w:customStyle="1" w:styleId="underlinestylechar0">
    <w:name w:val="underlinestylechar"/>
    <w:rsid w:val="009D15AC"/>
  </w:style>
  <w:style w:type="character" w:customStyle="1" w:styleId="highlight">
    <w:name w:val="highlight"/>
    <w:rsid w:val="009D15AC"/>
  </w:style>
  <w:style w:type="character" w:customStyle="1" w:styleId="DottedUnderline0">
    <w:name w:val="Dotted Underline"/>
    <w:rsid w:val="009D15AC"/>
    <w:rPr>
      <w:rFonts w:ascii="Times New Roman" w:hAnsi="Times New Roman" w:cs="Times New Roman" w:hint="default"/>
      <w:sz w:val="20"/>
      <w:u w:val="dottedHeavy"/>
    </w:rPr>
  </w:style>
  <w:style w:type="character" w:customStyle="1" w:styleId="titleauthoretc">
    <w:name w:val="titleauthoretc"/>
    <w:rsid w:val="009D15AC"/>
  </w:style>
  <w:style w:type="character" w:customStyle="1" w:styleId="labeltext">
    <w:name w:val="labeltext"/>
    <w:rsid w:val="009D15AC"/>
  </w:style>
  <w:style w:type="character" w:customStyle="1" w:styleId="viewlink">
    <w:name w:val="viewlink"/>
    <w:rsid w:val="009D15AC"/>
  </w:style>
  <w:style w:type="character" w:customStyle="1" w:styleId="share">
    <w:name w:val="share"/>
    <w:rsid w:val="009D15AC"/>
  </w:style>
  <w:style w:type="character" w:customStyle="1" w:styleId="inlinkchart">
    <w:name w:val="inlink_chart"/>
    <w:rsid w:val="009D15AC"/>
  </w:style>
  <w:style w:type="character" w:customStyle="1" w:styleId="underLight">
    <w:name w:val="underLight"/>
    <w:uiPriority w:val="1"/>
    <w:qFormat/>
    <w:rsid w:val="009D15A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D15AC"/>
  </w:style>
  <w:style w:type="character" w:customStyle="1" w:styleId="author-rss">
    <w:name w:val="author-rss"/>
    <w:rsid w:val="009D15AC"/>
  </w:style>
  <w:style w:type="character" w:customStyle="1" w:styleId="fbsharecountwrapper">
    <w:name w:val="fb_share_count_wrapper"/>
    <w:rsid w:val="009D15AC"/>
  </w:style>
  <w:style w:type="character" w:customStyle="1" w:styleId="fbbuttontext">
    <w:name w:val="fb_button_text"/>
    <w:rsid w:val="009D15AC"/>
  </w:style>
  <w:style w:type="character" w:customStyle="1" w:styleId="hw">
    <w:name w:val="hw"/>
    <w:rsid w:val="009D15AC"/>
  </w:style>
  <w:style w:type="character" w:customStyle="1" w:styleId="linktotop">
    <w:name w:val="linktotop"/>
    <w:rsid w:val="009D15AC"/>
  </w:style>
  <w:style w:type="character" w:customStyle="1" w:styleId="maintextbldleft">
    <w:name w:val="maintextbldleft"/>
    <w:rsid w:val="009D15AC"/>
  </w:style>
  <w:style w:type="character" w:customStyle="1" w:styleId="maintextleft">
    <w:name w:val="maintextleft"/>
    <w:rsid w:val="009D15AC"/>
  </w:style>
  <w:style w:type="character" w:customStyle="1" w:styleId="descriptionstyle1block">
    <w:name w:val="description style1 block"/>
    <w:rsid w:val="009D15AC"/>
  </w:style>
  <w:style w:type="character" w:customStyle="1" w:styleId="gutter-right-1">
    <w:name w:val="gutter-right-1"/>
    <w:basedOn w:val="DefaultParagraphFont"/>
    <w:rsid w:val="009D15AC"/>
  </w:style>
  <w:style w:type="character" w:customStyle="1" w:styleId="ssl3">
    <w:name w:val="ss_l3"/>
    <w:rsid w:val="009D15AC"/>
  </w:style>
  <w:style w:type="character" w:customStyle="1" w:styleId="FontStyle39">
    <w:name w:val="Font Style39"/>
    <w:uiPriority w:val="99"/>
    <w:rsid w:val="009D15AC"/>
    <w:rPr>
      <w:rFonts w:ascii="Constantia" w:hAnsi="Constantia" w:cs="Constantia" w:hint="default"/>
      <w:b/>
      <w:bCs/>
      <w:sz w:val="18"/>
      <w:szCs w:val="18"/>
    </w:rPr>
  </w:style>
  <w:style w:type="character" w:customStyle="1" w:styleId="6">
    <w:name w:val="6"/>
    <w:rsid w:val="009D15AC"/>
    <w:rPr>
      <w:rFonts w:ascii="Arial" w:hAnsi="Arial" w:cs="Arial" w:hint="default"/>
      <w:bCs/>
      <w:sz w:val="20"/>
      <w:u w:val="single"/>
      <w:lang w:val="en-US" w:eastAsia="en-US" w:bidi="ar-SA"/>
    </w:rPr>
  </w:style>
  <w:style w:type="character" w:customStyle="1" w:styleId="Header11">
    <w:name w:val="Header11"/>
    <w:rsid w:val="009D15AC"/>
  </w:style>
  <w:style w:type="character" w:customStyle="1" w:styleId="posa">
    <w:name w:val="pos(a)"/>
    <w:basedOn w:val="DefaultParagraphFont"/>
    <w:rsid w:val="009D15AC"/>
  </w:style>
  <w:style w:type="character" w:customStyle="1" w:styleId="u-hiddeninnarrowenv">
    <w:name w:val="u-hiddeninnarrowenv"/>
    <w:basedOn w:val="DefaultParagraphFont"/>
    <w:rsid w:val="009D15AC"/>
  </w:style>
  <w:style w:type="character" w:customStyle="1" w:styleId="followbutton-bird">
    <w:name w:val="followbutton-bird"/>
    <w:basedOn w:val="DefaultParagraphFont"/>
    <w:rsid w:val="009D15AC"/>
  </w:style>
  <w:style w:type="character" w:customStyle="1" w:styleId="tweetauthor-name">
    <w:name w:val="tweetauthor-name"/>
    <w:basedOn w:val="DefaultParagraphFont"/>
    <w:rsid w:val="009D15AC"/>
  </w:style>
  <w:style w:type="character" w:customStyle="1" w:styleId="tweetauthor-verifiedbadge">
    <w:name w:val="tweetauthor-verifiedbadge"/>
    <w:basedOn w:val="DefaultParagraphFont"/>
    <w:rsid w:val="009D15AC"/>
  </w:style>
  <w:style w:type="character" w:customStyle="1" w:styleId="tweetauthor-screenname">
    <w:name w:val="tweetauthor-screenname"/>
    <w:basedOn w:val="DefaultParagraphFont"/>
    <w:rsid w:val="009D15AC"/>
  </w:style>
  <w:style w:type="character" w:customStyle="1" w:styleId="u-hiddenvisually">
    <w:name w:val="u-hiddenvisually"/>
    <w:basedOn w:val="DefaultParagraphFont"/>
    <w:rsid w:val="009D15AC"/>
  </w:style>
  <w:style w:type="character" w:customStyle="1" w:styleId="tweetaction-stat">
    <w:name w:val="tweetaction-stat"/>
    <w:basedOn w:val="DefaultParagraphFont"/>
    <w:rsid w:val="009D15AC"/>
  </w:style>
  <w:style w:type="character" w:customStyle="1" w:styleId="related">
    <w:name w:val="related"/>
    <w:basedOn w:val="DefaultParagraphFont"/>
    <w:rsid w:val="009D15AC"/>
  </w:style>
  <w:style w:type="character" w:customStyle="1" w:styleId="related-content">
    <w:name w:val="related-content"/>
    <w:basedOn w:val="DefaultParagraphFont"/>
    <w:rsid w:val="009D15AC"/>
  </w:style>
  <w:style w:type="character" w:customStyle="1" w:styleId="name-of-author">
    <w:name w:val="name-of-author"/>
    <w:basedOn w:val="DefaultParagraphFont"/>
    <w:rsid w:val="009D15AC"/>
  </w:style>
  <w:style w:type="character" w:customStyle="1" w:styleId="first-name">
    <w:name w:val="first-name"/>
    <w:basedOn w:val="DefaultParagraphFont"/>
    <w:rsid w:val="009D15AC"/>
  </w:style>
  <w:style w:type="character" w:customStyle="1" w:styleId="last-name">
    <w:name w:val="last-name"/>
    <w:basedOn w:val="DefaultParagraphFont"/>
    <w:rsid w:val="009D15AC"/>
  </w:style>
  <w:style w:type="character" w:customStyle="1" w:styleId="caption10">
    <w:name w:val="caption1"/>
    <w:basedOn w:val="DefaultParagraphFont"/>
    <w:rsid w:val="009D15AC"/>
  </w:style>
  <w:style w:type="character" w:customStyle="1" w:styleId="recirc-text">
    <w:name w:val="&quot;recirc-text”"/>
    <w:basedOn w:val="DefaultParagraphFont"/>
    <w:rsid w:val="009D15AC"/>
  </w:style>
  <w:style w:type="character" w:customStyle="1" w:styleId="video-icon">
    <w:name w:val="video-icon"/>
    <w:basedOn w:val="DefaultParagraphFont"/>
    <w:rsid w:val="009D15AC"/>
  </w:style>
  <w:style w:type="character" w:customStyle="1" w:styleId="powa-shot-play-btn-text">
    <w:name w:val="powa-shot-play-btn-text"/>
    <w:basedOn w:val="DefaultParagraphFont"/>
    <w:rsid w:val="009D15AC"/>
  </w:style>
  <w:style w:type="character" w:customStyle="1" w:styleId="powa-shot-click">
    <w:name w:val="powa-shot-click"/>
    <w:basedOn w:val="DefaultParagraphFont"/>
    <w:rsid w:val="009D15AC"/>
  </w:style>
  <w:style w:type="character" w:customStyle="1" w:styleId="wpv-blurb">
    <w:name w:val="wpv-blurb"/>
    <w:basedOn w:val="DefaultParagraphFont"/>
    <w:rsid w:val="009D15AC"/>
  </w:style>
  <w:style w:type="character" w:customStyle="1" w:styleId="pb-caption">
    <w:name w:val="pb-caption"/>
    <w:basedOn w:val="DefaultParagraphFont"/>
    <w:rsid w:val="009D15AC"/>
  </w:style>
  <w:style w:type="character" w:customStyle="1" w:styleId="Heading5Char1">
    <w:name w:val="Heading 5 Char1"/>
    <w:aliases w:val="Text Char1"/>
    <w:basedOn w:val="DefaultParagraphFont"/>
    <w:semiHidden/>
    <w:rsid w:val="009D15AC"/>
    <w:rPr>
      <w:rFonts w:asciiTheme="majorHAnsi" w:eastAsiaTheme="majorEastAsia" w:hAnsiTheme="majorHAnsi" w:cstheme="majorBidi" w:hint="default"/>
      <w:color w:val="2E74B5" w:themeColor="accent1" w:themeShade="BF"/>
      <w:sz w:val="22"/>
      <w:szCs w:val="22"/>
    </w:rPr>
  </w:style>
  <w:style w:type="character" w:styleId="EndnoteReference">
    <w:name w:val="endnote reference"/>
    <w:unhideWhenUsed/>
    <w:rsid w:val="009D15AC"/>
    <w:rPr>
      <w:vertAlign w:val="baseline"/>
    </w:rPr>
  </w:style>
  <w:style w:type="character" w:customStyle="1" w:styleId="Heading7Char1">
    <w:name w:val="Heading 7 Char1"/>
    <w:basedOn w:val="DefaultParagraphFont"/>
    <w:semiHidden/>
    <w:rsid w:val="009D15AC"/>
    <w:rPr>
      <w:rFonts w:asciiTheme="majorHAnsi" w:eastAsiaTheme="majorEastAsia" w:hAnsiTheme="majorHAnsi" w:cstheme="majorBidi" w:hint="default"/>
      <w:i/>
      <w:iCs/>
      <w:color w:val="1F4D78" w:themeColor="accent1" w:themeShade="7F"/>
      <w:sz w:val="22"/>
      <w:szCs w:val="22"/>
    </w:rPr>
  </w:style>
  <w:style w:type="character" w:customStyle="1" w:styleId="Heading8Char1">
    <w:name w:val="Heading 8 Char1"/>
    <w:basedOn w:val="DefaultParagraphFont"/>
    <w:semiHidden/>
    <w:rsid w:val="009D15AC"/>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9D15AC"/>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9D15AC"/>
    <w:rPr>
      <w:rFonts w:ascii="Calibri" w:hAnsi="Calibri" w:cs="Calibri"/>
    </w:rPr>
  </w:style>
  <w:style w:type="numbering" w:customStyle="1" w:styleId="NoList2">
    <w:name w:val="No List2"/>
    <w:next w:val="NoList"/>
    <w:uiPriority w:val="99"/>
    <w:semiHidden/>
    <w:unhideWhenUsed/>
    <w:rsid w:val="009D15AC"/>
  </w:style>
  <w:style w:type="numbering" w:customStyle="1" w:styleId="NoList3">
    <w:name w:val="No List3"/>
    <w:next w:val="NoList"/>
    <w:uiPriority w:val="99"/>
    <w:semiHidden/>
    <w:unhideWhenUsed/>
    <w:rsid w:val="009D15AC"/>
  </w:style>
  <w:style w:type="numbering" w:customStyle="1" w:styleId="NoList4">
    <w:name w:val="No List4"/>
    <w:next w:val="NoList"/>
    <w:uiPriority w:val="99"/>
    <w:semiHidden/>
    <w:unhideWhenUsed/>
    <w:rsid w:val="009D15AC"/>
  </w:style>
  <w:style w:type="numbering" w:customStyle="1" w:styleId="NoList5">
    <w:name w:val="No List5"/>
    <w:next w:val="NoList"/>
    <w:semiHidden/>
    <w:unhideWhenUsed/>
    <w:rsid w:val="009D15AC"/>
  </w:style>
  <w:style w:type="paragraph" w:styleId="BlockText">
    <w:name w:val="Block Text"/>
    <w:basedOn w:val="Normal"/>
    <w:rsid w:val="009D15AC"/>
    <w:pPr>
      <w:ind w:left="229" w:right="229"/>
    </w:pPr>
    <w:rPr>
      <w:rFonts w:ascii="Verdana" w:eastAsia="Times New Roman" w:hAnsi="Verdana"/>
      <w:sz w:val="16"/>
      <w:szCs w:val="20"/>
    </w:rPr>
  </w:style>
  <w:style w:type="paragraph" w:styleId="NormalIndent">
    <w:name w:val="Normal Indent"/>
    <w:basedOn w:val="Normal"/>
    <w:rsid w:val="009D15AC"/>
    <w:pPr>
      <w:ind w:left="720"/>
    </w:pPr>
    <w:rPr>
      <w:rFonts w:eastAsia="Times New Roman"/>
      <w:szCs w:val="20"/>
    </w:rPr>
  </w:style>
  <w:style w:type="paragraph" w:styleId="EnvelopeReturn">
    <w:name w:val="envelope return"/>
    <w:basedOn w:val="Normal"/>
    <w:rsid w:val="009D15AC"/>
    <w:rPr>
      <w:rFonts w:eastAsia="Times New Roman"/>
      <w:sz w:val="24"/>
      <w:szCs w:val="20"/>
    </w:rPr>
  </w:style>
  <w:style w:type="paragraph" w:styleId="EnvelopeAddress">
    <w:name w:val="envelope address"/>
    <w:basedOn w:val="Normal"/>
    <w:rsid w:val="009D15AC"/>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9D15AC"/>
  </w:style>
  <w:style w:type="numbering" w:customStyle="1" w:styleId="NoList7">
    <w:name w:val="No List7"/>
    <w:next w:val="NoList"/>
    <w:semiHidden/>
    <w:unhideWhenUsed/>
    <w:rsid w:val="009D15AC"/>
  </w:style>
  <w:style w:type="paragraph" w:styleId="ListBullet">
    <w:name w:val="List Bullet"/>
    <w:basedOn w:val="Normal"/>
    <w:link w:val="ListBulletChar"/>
    <w:uiPriority w:val="99"/>
    <w:unhideWhenUsed/>
    <w:rsid w:val="009D15AC"/>
    <w:pPr>
      <w:tabs>
        <w:tab w:val="num" w:pos="360"/>
      </w:tabs>
      <w:ind w:left="360" w:hanging="360"/>
      <w:contextualSpacing/>
    </w:pPr>
    <w:rPr>
      <w:rFonts w:eastAsia="Calibri"/>
    </w:rPr>
  </w:style>
  <w:style w:type="table" w:styleId="MediumGrid1">
    <w:name w:val="Medium Grid 1"/>
    <w:basedOn w:val="TableNormal"/>
    <w:uiPriority w:val="67"/>
    <w:rsid w:val="009D15A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9D15AC"/>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9D15AC"/>
  </w:style>
  <w:style w:type="numbering" w:customStyle="1" w:styleId="NoList111">
    <w:name w:val="No List111"/>
    <w:next w:val="NoList"/>
    <w:uiPriority w:val="99"/>
    <w:semiHidden/>
    <w:unhideWhenUsed/>
    <w:rsid w:val="009D15AC"/>
  </w:style>
  <w:style w:type="numbering" w:customStyle="1" w:styleId="NoList1111">
    <w:name w:val="No List1111"/>
    <w:next w:val="NoList"/>
    <w:uiPriority w:val="99"/>
    <w:semiHidden/>
    <w:unhideWhenUsed/>
    <w:rsid w:val="009D15AC"/>
  </w:style>
  <w:style w:type="numbering" w:customStyle="1" w:styleId="NoList11111">
    <w:name w:val="No List11111"/>
    <w:next w:val="NoList"/>
    <w:uiPriority w:val="99"/>
    <w:semiHidden/>
    <w:unhideWhenUsed/>
    <w:rsid w:val="009D15AC"/>
  </w:style>
  <w:style w:type="numbering" w:customStyle="1" w:styleId="NoList111111">
    <w:name w:val="No List111111"/>
    <w:next w:val="NoList"/>
    <w:uiPriority w:val="99"/>
    <w:semiHidden/>
    <w:unhideWhenUsed/>
    <w:rsid w:val="009D15AC"/>
  </w:style>
  <w:style w:type="numbering" w:customStyle="1" w:styleId="NoList1111111">
    <w:name w:val="No List1111111"/>
    <w:next w:val="NoList"/>
    <w:uiPriority w:val="99"/>
    <w:semiHidden/>
    <w:unhideWhenUsed/>
    <w:rsid w:val="009D15AC"/>
  </w:style>
  <w:style w:type="numbering" w:customStyle="1" w:styleId="NoList11111111">
    <w:name w:val="No List11111111"/>
    <w:next w:val="NoList"/>
    <w:uiPriority w:val="99"/>
    <w:semiHidden/>
    <w:unhideWhenUsed/>
    <w:rsid w:val="009D15AC"/>
  </w:style>
  <w:style w:type="numbering" w:customStyle="1" w:styleId="NoList111111111">
    <w:name w:val="No List111111111"/>
    <w:next w:val="NoList"/>
    <w:uiPriority w:val="99"/>
    <w:semiHidden/>
    <w:unhideWhenUsed/>
    <w:rsid w:val="009D15AC"/>
  </w:style>
  <w:style w:type="numbering" w:customStyle="1" w:styleId="NoList1111111111">
    <w:name w:val="No List1111111111"/>
    <w:next w:val="NoList"/>
    <w:uiPriority w:val="99"/>
    <w:semiHidden/>
    <w:unhideWhenUsed/>
    <w:rsid w:val="009D15AC"/>
  </w:style>
  <w:style w:type="numbering" w:customStyle="1" w:styleId="NoList11111111111">
    <w:name w:val="No List11111111111"/>
    <w:next w:val="NoList"/>
    <w:uiPriority w:val="99"/>
    <w:semiHidden/>
    <w:unhideWhenUsed/>
    <w:rsid w:val="009D15AC"/>
  </w:style>
  <w:style w:type="numbering" w:customStyle="1" w:styleId="NoList111111111111">
    <w:name w:val="No List111111111111"/>
    <w:next w:val="NoList"/>
    <w:uiPriority w:val="99"/>
    <w:semiHidden/>
    <w:unhideWhenUsed/>
    <w:rsid w:val="009D15AC"/>
  </w:style>
  <w:style w:type="numbering" w:customStyle="1" w:styleId="NoList1111111111111">
    <w:name w:val="No List1111111111111"/>
    <w:next w:val="NoList"/>
    <w:uiPriority w:val="99"/>
    <w:semiHidden/>
    <w:unhideWhenUsed/>
    <w:rsid w:val="009D15AC"/>
  </w:style>
  <w:style w:type="numbering" w:customStyle="1" w:styleId="NoList11111111111111">
    <w:name w:val="No List11111111111111"/>
    <w:next w:val="NoList"/>
    <w:uiPriority w:val="99"/>
    <w:semiHidden/>
    <w:unhideWhenUsed/>
    <w:rsid w:val="009D15AC"/>
  </w:style>
  <w:style w:type="numbering" w:customStyle="1" w:styleId="NoList111111111111111">
    <w:name w:val="No List111111111111111"/>
    <w:next w:val="NoList"/>
    <w:uiPriority w:val="99"/>
    <w:semiHidden/>
    <w:unhideWhenUsed/>
    <w:rsid w:val="009D15AC"/>
  </w:style>
  <w:style w:type="numbering" w:customStyle="1" w:styleId="NoList1111111111111111">
    <w:name w:val="No List1111111111111111"/>
    <w:next w:val="NoList"/>
    <w:uiPriority w:val="99"/>
    <w:semiHidden/>
    <w:unhideWhenUsed/>
    <w:rsid w:val="009D15AC"/>
  </w:style>
  <w:style w:type="numbering" w:customStyle="1" w:styleId="NoList11111111111111111">
    <w:name w:val="No List11111111111111111"/>
    <w:next w:val="NoList"/>
    <w:uiPriority w:val="99"/>
    <w:semiHidden/>
    <w:unhideWhenUsed/>
    <w:rsid w:val="009D15AC"/>
  </w:style>
  <w:style w:type="character" w:customStyle="1" w:styleId="FontStyle220">
    <w:name w:val="Font Style220"/>
    <w:basedOn w:val="DefaultParagraphFont"/>
    <w:uiPriority w:val="99"/>
    <w:rsid w:val="009D15AC"/>
    <w:rPr>
      <w:rFonts w:ascii="Candara" w:hAnsi="Candara" w:cs="Candara" w:hint="default"/>
      <w:i/>
      <w:iCs/>
      <w:sz w:val="18"/>
      <w:szCs w:val="18"/>
    </w:rPr>
  </w:style>
  <w:style w:type="character" w:customStyle="1" w:styleId="FontStyle290">
    <w:name w:val="Font Style290"/>
    <w:basedOn w:val="DefaultParagraphFont"/>
    <w:uiPriority w:val="99"/>
    <w:rsid w:val="009D15A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D15AC"/>
    <w:rPr>
      <w:rFonts w:ascii="Arial" w:hAnsi="Arial" w:cs="Arial"/>
      <w:b/>
      <w:bCs/>
      <w:sz w:val="16"/>
      <w:szCs w:val="16"/>
    </w:rPr>
  </w:style>
  <w:style w:type="paragraph" w:customStyle="1" w:styleId="analytic0">
    <w:name w:val="analytic"/>
    <w:basedOn w:val="Normal"/>
    <w:link w:val="analyticChar0"/>
    <w:uiPriority w:val="4"/>
    <w:qFormat/>
    <w:rsid w:val="009D15AC"/>
    <w:pPr>
      <w:spacing w:before="120"/>
    </w:pPr>
    <w:rPr>
      <w:b/>
      <w:sz w:val="20"/>
    </w:rPr>
  </w:style>
  <w:style w:type="character" w:customStyle="1" w:styleId="analyticChar0">
    <w:name w:val="analytic Char"/>
    <w:basedOn w:val="DefaultParagraphFont"/>
    <w:link w:val="analytic0"/>
    <w:uiPriority w:val="4"/>
    <w:rsid w:val="009D15AC"/>
    <w:rPr>
      <w:rFonts w:ascii="Arial" w:hAnsi="Arial" w:cs="Arial"/>
      <w:b/>
      <w:spacing w:val="-8"/>
      <w:sz w:val="20"/>
    </w:rPr>
  </w:style>
  <w:style w:type="character" w:customStyle="1" w:styleId="m-5498913268213319940gmail-styleunderline">
    <w:name w:val="m_-5498913268213319940gmail-styleunderline"/>
    <w:basedOn w:val="DefaultParagraphFont"/>
    <w:rsid w:val="009D15AC"/>
  </w:style>
  <w:style w:type="paragraph" w:customStyle="1" w:styleId="speakable">
    <w:name w:val="speakable"/>
    <w:basedOn w:val="Normal"/>
    <w:uiPriority w:val="99"/>
    <w:qFormat/>
    <w:rsid w:val="009D15AC"/>
    <w:pPr>
      <w:spacing w:before="100" w:beforeAutospacing="1" w:after="100" w:afterAutospacing="1"/>
    </w:pPr>
    <w:rPr>
      <w:rFonts w:ascii="Times New Roman" w:eastAsia="Times New Roman" w:hAnsi="Times New Roman" w:cs="Times New Roman"/>
      <w:sz w:val="24"/>
      <w:szCs w:val="24"/>
    </w:rPr>
  </w:style>
  <w:style w:type="character" w:customStyle="1" w:styleId="overlay">
    <w:name w:val="overlay"/>
    <w:basedOn w:val="DefaultParagraphFont"/>
    <w:rsid w:val="009D15AC"/>
  </w:style>
  <w:style w:type="character" w:customStyle="1" w:styleId="copyright">
    <w:name w:val="copyright"/>
    <w:basedOn w:val="DefaultParagraphFont"/>
    <w:rsid w:val="009D15AC"/>
  </w:style>
  <w:style w:type="character" w:customStyle="1" w:styleId="TagCharCharCharChar">
    <w:name w:val="Tag Char Char Char Char"/>
    <w:basedOn w:val="DefaultParagraphFont"/>
    <w:rsid w:val="009D15AC"/>
    <w:rPr>
      <w:rFonts w:ascii="Calibri" w:hAnsi="Calibri" w:cs="Calibri"/>
      <w:b/>
      <w:sz w:val="24"/>
    </w:rPr>
  </w:style>
  <w:style w:type="paragraph" w:customStyle="1" w:styleId="g-body">
    <w:name w:val="g-body"/>
    <w:basedOn w:val="Normal"/>
    <w:uiPriority w:val="99"/>
    <w:qFormat/>
    <w:rsid w:val="009D15AC"/>
    <w:pPr>
      <w:spacing w:before="100" w:beforeAutospacing="1" w:after="100" w:afterAutospacing="1"/>
    </w:pPr>
    <w:rPr>
      <w:rFonts w:ascii="Times New Roman" w:eastAsia="Times New Roman" w:hAnsi="Times New Roman" w:cs="Times New Roman"/>
      <w:sz w:val="24"/>
      <w:szCs w:val="24"/>
    </w:rPr>
  </w:style>
  <w:style w:type="paragraph" w:customStyle="1" w:styleId="g-pstyle0">
    <w:name w:val="g-pstyle0"/>
    <w:basedOn w:val="Normal"/>
    <w:uiPriority w:val="99"/>
    <w:qFormat/>
    <w:rsid w:val="009D15AC"/>
    <w:pPr>
      <w:spacing w:before="100" w:beforeAutospacing="1" w:after="100" w:afterAutospacing="1"/>
    </w:pPr>
    <w:rPr>
      <w:rFonts w:ascii="Times New Roman" w:eastAsia="Times New Roman" w:hAnsi="Times New Roman" w:cs="Times New Roman"/>
      <w:sz w:val="24"/>
      <w:szCs w:val="24"/>
    </w:rPr>
  </w:style>
  <w:style w:type="paragraph" w:customStyle="1" w:styleId="g-pstyle1">
    <w:name w:val="g-pstyle1"/>
    <w:basedOn w:val="Normal"/>
    <w:uiPriority w:val="99"/>
    <w:qFormat/>
    <w:rsid w:val="009D15AC"/>
    <w:pPr>
      <w:spacing w:before="100" w:beforeAutospacing="1" w:after="100" w:afterAutospacing="1"/>
    </w:pPr>
    <w:rPr>
      <w:rFonts w:ascii="Times New Roman" w:eastAsia="Times New Roman" w:hAnsi="Times New Roman" w:cs="Times New Roman"/>
      <w:sz w:val="24"/>
      <w:szCs w:val="24"/>
    </w:rPr>
  </w:style>
  <w:style w:type="paragraph" w:customStyle="1" w:styleId="g-asset-hed">
    <w:name w:val="g-asset-hed"/>
    <w:basedOn w:val="Normal"/>
    <w:uiPriority w:val="99"/>
    <w:qFormat/>
    <w:rsid w:val="009D15AC"/>
    <w:pPr>
      <w:spacing w:before="100" w:beforeAutospacing="1" w:after="100" w:afterAutospacing="1"/>
    </w:pPr>
    <w:rPr>
      <w:rFonts w:ascii="Times New Roman" w:eastAsia="Times New Roman" w:hAnsi="Times New Roman" w:cs="Times New Roman"/>
      <w:sz w:val="24"/>
      <w:szCs w:val="24"/>
    </w:rPr>
  </w:style>
  <w:style w:type="paragraph" w:customStyle="1" w:styleId="js-tweet-text">
    <w:name w:val="js-tweet-text"/>
    <w:basedOn w:val="Normal"/>
    <w:uiPriority w:val="99"/>
    <w:qFormat/>
    <w:rsid w:val="009D15AC"/>
    <w:pPr>
      <w:spacing w:before="100" w:beforeAutospacing="1" w:after="100" w:afterAutospacing="1"/>
    </w:pPr>
    <w:rPr>
      <w:sz w:val="24"/>
    </w:rPr>
  </w:style>
  <w:style w:type="paragraph" w:customStyle="1" w:styleId="style41">
    <w:name w:val="style4"/>
    <w:basedOn w:val="Normal"/>
    <w:uiPriority w:val="99"/>
    <w:qFormat/>
    <w:rsid w:val="009D15AC"/>
    <w:pPr>
      <w:spacing w:before="100" w:beforeAutospacing="1" w:after="100" w:afterAutospacing="1"/>
    </w:pPr>
    <w:rPr>
      <w:rFonts w:ascii="Times New Roman" w:hAnsi="Times New Roman"/>
      <w:sz w:val="24"/>
    </w:rPr>
  </w:style>
  <w:style w:type="paragraph" w:customStyle="1" w:styleId="speech">
    <w:name w:val="speech"/>
    <w:basedOn w:val="Normal"/>
    <w:uiPriority w:val="99"/>
    <w:qFormat/>
    <w:rsid w:val="009D15AC"/>
    <w:pPr>
      <w:spacing w:before="100" w:beforeAutospacing="1" w:after="100" w:afterAutospacing="1"/>
    </w:pPr>
    <w:rPr>
      <w:rFonts w:ascii="Times New Roman" w:hAnsi="Times New Roman"/>
      <w:sz w:val="24"/>
    </w:rPr>
  </w:style>
  <w:style w:type="character" w:customStyle="1" w:styleId="adtext">
    <w:name w:val="adtext"/>
    <w:basedOn w:val="DefaultParagraphFont"/>
    <w:rsid w:val="009D15AC"/>
  </w:style>
  <w:style w:type="character" w:customStyle="1" w:styleId="UL-Bold">
    <w:name w:val="UL-Bold"/>
    <w:basedOn w:val="DefaultParagraphFont"/>
    <w:rsid w:val="009D15AC"/>
    <w:rPr>
      <w:u w:val="thick"/>
    </w:rPr>
  </w:style>
  <w:style w:type="character" w:customStyle="1" w:styleId="UL-None">
    <w:name w:val="UL-None"/>
    <w:basedOn w:val="DefaultParagraphFont"/>
    <w:rsid w:val="009D15AC"/>
    <w:rPr>
      <w:strike w:val="0"/>
      <w:dstrike w:val="0"/>
      <w:u w:val="none"/>
      <w:effect w:val="none"/>
    </w:rPr>
  </w:style>
  <w:style w:type="character" w:customStyle="1" w:styleId="gl">
    <w:name w:val="gl"/>
    <w:basedOn w:val="DefaultParagraphFont"/>
    <w:rsid w:val="009D15AC"/>
  </w:style>
  <w:style w:type="character" w:customStyle="1" w:styleId="qu730rj69h">
    <w:name w:val="qu730rj69h"/>
    <w:basedOn w:val="DefaultParagraphFont"/>
    <w:rsid w:val="009D15AC"/>
  </w:style>
  <w:style w:type="paragraph" w:customStyle="1" w:styleId="optext">
    <w:name w:val="optext"/>
    <w:basedOn w:val="Normal"/>
    <w:uiPriority w:val="99"/>
    <w:qFormat/>
    <w:rsid w:val="009D15AC"/>
    <w:pPr>
      <w:spacing w:before="100" w:beforeAutospacing="1" w:after="100" w:afterAutospacing="1"/>
    </w:pPr>
    <w:rPr>
      <w:rFonts w:ascii="Times New Roman" w:hAnsi="Times New Roman"/>
      <w:sz w:val="24"/>
    </w:rPr>
  </w:style>
  <w:style w:type="character" w:customStyle="1" w:styleId="lmy74qr12z">
    <w:name w:val="lmy74qr12z"/>
    <w:basedOn w:val="DefaultParagraphFont"/>
    <w:rsid w:val="009D15AC"/>
  </w:style>
  <w:style w:type="character" w:customStyle="1" w:styleId="icr880">
    <w:name w:val="icr880"/>
    <w:basedOn w:val="DefaultParagraphFont"/>
    <w:rsid w:val="009D15AC"/>
  </w:style>
  <w:style w:type="character" w:customStyle="1" w:styleId="hx23q54">
    <w:name w:val="hx23q54"/>
    <w:basedOn w:val="DefaultParagraphFont"/>
    <w:rsid w:val="009D15AC"/>
  </w:style>
  <w:style w:type="character" w:customStyle="1" w:styleId="m-5348258726587825636gmail-style13ptbold">
    <w:name w:val="m_-5348258726587825636gmail-style13ptbold"/>
    <w:basedOn w:val="DefaultParagraphFont"/>
    <w:rsid w:val="009D15AC"/>
  </w:style>
  <w:style w:type="character" w:customStyle="1" w:styleId="m-5348258726587825636gmail-styleunderline">
    <w:name w:val="m_-5348258726587825636gmail-styleunderline"/>
    <w:basedOn w:val="DefaultParagraphFont"/>
    <w:rsid w:val="009D15AC"/>
  </w:style>
  <w:style w:type="character" w:customStyle="1" w:styleId="UnderlineCharChar1">
    <w:name w:val="Underline Char Char1"/>
    <w:basedOn w:val="DefaultParagraphFont"/>
    <w:rsid w:val="009D15AC"/>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
    <w:basedOn w:val="DefaultParagraphFont"/>
    <w:uiPriority w:val="1"/>
    <w:qFormat/>
    <w:rsid w:val="009D15AC"/>
    <w:rPr>
      <w:rFonts w:asciiTheme="majorHAnsi" w:eastAsiaTheme="majorEastAsia" w:hAnsiTheme="majorHAnsi" w:cstheme="majorBidi"/>
      <w:b/>
      <w:bCs/>
      <w:color w:val="5B9BD5" w:themeColor="accent1"/>
      <w:sz w:val="26"/>
      <w:szCs w:val="26"/>
    </w:rPr>
  </w:style>
  <w:style w:type="character" w:customStyle="1" w:styleId="m4385445901877740177gmail-styleunderline">
    <w:name w:val="m_4385445901877740177gmail-styleunderline"/>
    <w:basedOn w:val="DefaultParagraphFont"/>
    <w:rsid w:val="009D15AC"/>
  </w:style>
  <w:style w:type="character" w:customStyle="1" w:styleId="CardsFont12ptCharChar">
    <w:name w:val="Cards + Font: 12 pt Char Char"/>
    <w:basedOn w:val="DefaultParagraphFont"/>
    <w:rsid w:val="009D15AC"/>
    <w:rPr>
      <w:sz w:val="24"/>
      <w:szCs w:val="24"/>
      <w:u w:val="thick"/>
      <w:lang w:val="en-US" w:eastAsia="en-US" w:bidi="ar-SA"/>
    </w:rPr>
  </w:style>
  <w:style w:type="character" w:customStyle="1" w:styleId="NothingChar1">
    <w:name w:val="Nothing Char1"/>
    <w:basedOn w:val="DefaultParagraphFont"/>
    <w:rsid w:val="009D15AC"/>
    <w:rPr>
      <w:lang w:val="en-US" w:eastAsia="en-US" w:bidi="ar-SA"/>
    </w:rPr>
  </w:style>
  <w:style w:type="paragraph" w:customStyle="1" w:styleId="useless">
    <w:name w:val="useless"/>
    <w:basedOn w:val="Normal"/>
    <w:uiPriority w:val="99"/>
    <w:qFormat/>
    <w:rsid w:val="009D15AC"/>
    <w:rPr>
      <w:rFonts w:ascii="Times New Roman" w:eastAsia="Times New Roman" w:hAnsi="Times New Roman"/>
      <w:sz w:val="12"/>
      <w:szCs w:val="24"/>
    </w:rPr>
  </w:style>
  <w:style w:type="character" w:customStyle="1" w:styleId="DDIUnderline">
    <w:name w:val="DDI Underline"/>
    <w:qFormat/>
    <w:rsid w:val="009D15AC"/>
    <w:rPr>
      <w:rFonts w:ascii="Times New Roman" w:hAnsi="Times New Roman"/>
      <w:sz w:val="24"/>
      <w:u w:val="single"/>
    </w:rPr>
  </w:style>
  <w:style w:type="paragraph" w:customStyle="1" w:styleId="ALLCAPS">
    <w:name w:val="ALL CAPS"/>
    <w:basedOn w:val="Normal"/>
    <w:link w:val="ALLCAPSChar"/>
    <w:qFormat/>
    <w:rsid w:val="009D15AC"/>
    <w:rPr>
      <w:rFonts w:ascii="Times New Roman" w:eastAsia="Times New Roman" w:hAnsi="Times New Roman"/>
      <w:b/>
      <w:caps/>
    </w:rPr>
  </w:style>
  <w:style w:type="character" w:customStyle="1" w:styleId="ALLCAPSChar">
    <w:name w:val="ALL CAPS Char"/>
    <w:basedOn w:val="DefaultParagraphFont"/>
    <w:link w:val="ALLCAPS"/>
    <w:rsid w:val="009D15AC"/>
    <w:rPr>
      <w:rFonts w:ascii="Times New Roman" w:eastAsia="Times New Roman" w:hAnsi="Times New Roman" w:cs="Arial"/>
      <w:b/>
      <w:caps/>
      <w:spacing w:val="-8"/>
    </w:rPr>
  </w:style>
  <w:style w:type="paragraph" w:customStyle="1" w:styleId="TagCharCharCharCharCharCharChar0">
    <w:name w:val="Tag Char Char Char Char Char Char Char"/>
    <w:basedOn w:val="Normal"/>
    <w:link w:val="TagCharCharCharCharCharCharCharChar"/>
    <w:qFormat/>
    <w:rsid w:val="009D15AC"/>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9D15AC"/>
    <w:rPr>
      <w:rFonts w:ascii="Times New Roman" w:eastAsia="Times New Roman" w:hAnsi="Times New Roman" w:cs="Arial"/>
      <w:b/>
      <w:spacing w:val="-8"/>
      <w:sz w:val="24"/>
    </w:rPr>
  </w:style>
  <w:style w:type="character" w:customStyle="1" w:styleId="10ptnotbold">
    <w:name w:val="10ptnotbold"/>
    <w:basedOn w:val="DefaultParagraphFont"/>
    <w:rsid w:val="009D15AC"/>
    <w:rPr>
      <w:sz w:val="20"/>
    </w:rPr>
  </w:style>
  <w:style w:type="character" w:customStyle="1" w:styleId="Cites-AuthorDate">
    <w:name w:val="Cites-Author/Date"/>
    <w:rsid w:val="009D15AC"/>
    <w:rPr>
      <w:rFonts w:ascii="Helvetica" w:hAnsi="Helvetica"/>
      <w:b/>
      <w:sz w:val="22"/>
      <w:szCs w:val="24"/>
      <w:u w:val="thick"/>
    </w:rPr>
  </w:style>
  <w:style w:type="paragraph" w:customStyle="1" w:styleId="CiteTag">
    <w:name w:val="Cite/Tag"/>
    <w:basedOn w:val="Normal"/>
    <w:uiPriority w:val="99"/>
    <w:qFormat/>
    <w:rsid w:val="009D15AC"/>
    <w:rPr>
      <w:rFonts w:ascii="Times New Roman" w:eastAsia="Cambria" w:hAnsi="Times New Roman"/>
      <w:b/>
      <w:szCs w:val="24"/>
    </w:rPr>
  </w:style>
  <w:style w:type="character" w:customStyle="1" w:styleId="CardsFont6ptChar1">
    <w:name w:val="Cards + Font: 6 pt Char1"/>
    <w:basedOn w:val="CardsChar"/>
    <w:link w:val="CardsFont6pt"/>
    <w:rsid w:val="009D15AC"/>
    <w:rPr>
      <w:rFonts w:ascii="Times New Roman" w:eastAsia="Times New Roman" w:hAnsi="Times New Roman" w:cs="Times New Roman"/>
      <w:spacing w:val="-8"/>
      <w:sz w:val="12"/>
      <w:szCs w:val="24"/>
    </w:rPr>
  </w:style>
  <w:style w:type="character" w:customStyle="1" w:styleId="m489902567989944824gmail-style13ptbold">
    <w:name w:val="m_489902567989944824gmail-style13ptbold"/>
    <w:basedOn w:val="DefaultParagraphFont"/>
    <w:rsid w:val="009D15AC"/>
  </w:style>
  <w:style w:type="character" w:customStyle="1" w:styleId="m489902567989944824gmail-styleunderline">
    <w:name w:val="m_489902567989944824gmail-styleunderline"/>
    <w:basedOn w:val="DefaultParagraphFont"/>
    <w:rsid w:val="009D15AC"/>
  </w:style>
  <w:style w:type="character" w:customStyle="1" w:styleId="UnresolvedMention2">
    <w:name w:val="Unresolved Mention2"/>
    <w:basedOn w:val="DefaultParagraphFont"/>
    <w:uiPriority w:val="99"/>
    <w:semiHidden/>
    <w:rsid w:val="009D15AC"/>
    <w:rPr>
      <w:color w:val="808080"/>
      <w:shd w:val="clear" w:color="auto" w:fill="E6E6E6"/>
    </w:rPr>
  </w:style>
  <w:style w:type="character" w:customStyle="1" w:styleId="swauthor">
    <w:name w:val="sw_author"/>
    <w:rsid w:val="009D15AC"/>
  </w:style>
  <w:style w:type="character" w:customStyle="1" w:styleId="UnderlineCharChar3">
    <w:name w:val="Underline Char Char3"/>
    <w:rsid w:val="009D15AC"/>
    <w:rPr>
      <w:szCs w:val="24"/>
      <w:u w:val="single"/>
      <w:lang w:val="en-US" w:eastAsia="en-US" w:bidi="ar-SA"/>
    </w:rPr>
  </w:style>
  <w:style w:type="character" w:customStyle="1" w:styleId="tl8wme">
    <w:name w:val="tl8wme"/>
    <w:basedOn w:val="DefaultParagraphFont"/>
    <w:rsid w:val="009D15AC"/>
  </w:style>
  <w:style w:type="character" w:customStyle="1" w:styleId="Mention3">
    <w:name w:val="Mention3"/>
    <w:basedOn w:val="DefaultParagraphFont"/>
    <w:uiPriority w:val="99"/>
    <w:semiHidden/>
    <w:unhideWhenUsed/>
    <w:rsid w:val="009D15AC"/>
    <w:rPr>
      <w:color w:val="2B579A"/>
      <w:shd w:val="clear" w:color="auto" w:fill="E6E6E6"/>
    </w:rPr>
  </w:style>
  <w:style w:type="character" w:customStyle="1" w:styleId="m-5251091010484660064gmail-style13ptbold">
    <w:name w:val="m_-5251091010484660064gmail-style13ptbold"/>
    <w:basedOn w:val="DefaultParagraphFont"/>
    <w:rsid w:val="009D15AC"/>
  </w:style>
  <w:style w:type="character" w:customStyle="1" w:styleId="m-5251091010484660064gmail-styleunderline">
    <w:name w:val="m_-5251091010484660064gmail-styleunderline"/>
    <w:basedOn w:val="DefaultParagraphFont"/>
    <w:rsid w:val="009D15AC"/>
  </w:style>
  <w:style w:type="character" w:customStyle="1" w:styleId="tablecaption">
    <w:name w:val="tablecaption"/>
    <w:basedOn w:val="DefaultParagraphFont"/>
    <w:rsid w:val="009D15AC"/>
  </w:style>
  <w:style w:type="character" w:customStyle="1" w:styleId="StyleLatinHelvetica105ptBlack">
    <w:name w:val="Style (Latin) Helvetica 10.5 pt Black"/>
    <w:basedOn w:val="DefaultParagraphFont"/>
    <w:rsid w:val="009D15AC"/>
    <w:rPr>
      <w:rFonts w:ascii="Times New Roman" w:hAnsi="Times New Roman"/>
      <w:color w:val="000000"/>
      <w:sz w:val="21"/>
    </w:rPr>
  </w:style>
  <w:style w:type="character" w:customStyle="1" w:styleId="m-413333960618644972gmail-style13ptbold">
    <w:name w:val="m_-413333960618644972gmail-style13ptbold"/>
    <w:basedOn w:val="DefaultParagraphFont"/>
    <w:rsid w:val="009D15AC"/>
  </w:style>
  <w:style w:type="character" w:customStyle="1" w:styleId="m-413333960618644972gmail-styleunderline">
    <w:name w:val="m_-413333960618644972gmail-styleunderline"/>
    <w:basedOn w:val="DefaultParagraphFont"/>
    <w:rsid w:val="009D15AC"/>
  </w:style>
  <w:style w:type="character" w:customStyle="1" w:styleId="m8314098763611656848gmail-stylestylebold12pt">
    <w:name w:val="m_8314098763611656848gmail-stylestylebold12pt"/>
    <w:basedOn w:val="DefaultParagraphFont"/>
    <w:rsid w:val="009D15AC"/>
  </w:style>
  <w:style w:type="character" w:customStyle="1" w:styleId="m8314098763611656848gmail-styleboldunderline">
    <w:name w:val="m_8314098763611656848gmail-styleboldunderline"/>
    <w:basedOn w:val="DefaultParagraphFont"/>
    <w:rsid w:val="009D15AC"/>
  </w:style>
  <w:style w:type="paragraph" w:customStyle="1" w:styleId="Spacer">
    <w:name w:val="Spacer"/>
    <w:basedOn w:val="Heading1"/>
    <w:link w:val="SpacerChar"/>
    <w:autoRedefine/>
    <w:uiPriority w:val="4"/>
    <w:qFormat/>
    <w:rsid w:val="009D15AC"/>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9D15AC"/>
    <w:rPr>
      <w:rFonts w:ascii="Georgia" w:eastAsiaTheme="majorEastAsia" w:hAnsi="Georgia" w:cstheme="majorBidi"/>
      <w:b/>
      <w:bCs/>
      <w:spacing w:val="-8"/>
      <w:sz w:val="24"/>
      <w:szCs w:val="32"/>
    </w:rPr>
  </w:style>
  <w:style w:type="paragraph" w:customStyle="1" w:styleId="msonormal0">
    <w:name w:val="msonormal"/>
    <w:basedOn w:val="Normal"/>
    <w:rsid w:val="009D15AC"/>
    <w:pPr>
      <w:spacing w:before="100" w:beforeAutospacing="1" w:after="100" w:afterAutospacing="1"/>
    </w:pPr>
    <w:rPr>
      <w:rFonts w:ascii="Times New Roman" w:eastAsia="Times New Roman" w:hAnsi="Times New Roman" w:cs="Times New Roman"/>
      <w:sz w:val="24"/>
    </w:rPr>
  </w:style>
  <w:style w:type="paragraph" w:customStyle="1" w:styleId="TxBr41p1">
    <w:name w:val="TxBr_41p1"/>
    <w:basedOn w:val="Normal"/>
    <w:qFormat/>
    <w:rsid w:val="009D15AC"/>
    <w:pPr>
      <w:tabs>
        <w:tab w:val="left" w:pos="204"/>
      </w:tabs>
      <w:autoSpaceDE w:val="0"/>
      <w:autoSpaceDN w:val="0"/>
      <w:adjustRightInd w:val="0"/>
      <w:spacing w:line="238" w:lineRule="atLeast"/>
      <w:jc w:val="both"/>
    </w:pPr>
    <w:rPr>
      <w:rFonts w:ascii="Times New Roman" w:eastAsia="Times New Roman" w:hAnsi="Times New Roman" w:cstheme="minorBidi"/>
      <w:sz w:val="24"/>
    </w:rPr>
  </w:style>
  <w:style w:type="character" w:customStyle="1" w:styleId="BlockTitleCharChar">
    <w:name w:val="Block Title Char Char"/>
    <w:rsid w:val="009D15AC"/>
    <w:rPr>
      <w:rFonts w:ascii="Georgia" w:eastAsia="Times New Roman" w:hAnsi="Georgia" w:cs="Arial" w:hint="default"/>
      <w:b/>
      <w:bCs/>
      <w:kern w:val="32"/>
      <w:sz w:val="28"/>
      <w:szCs w:val="32"/>
    </w:rPr>
  </w:style>
  <w:style w:type="character" w:customStyle="1" w:styleId="SmallChar0">
    <w:name w:val="Small Char"/>
    <w:qFormat/>
    <w:rsid w:val="009D15AC"/>
    <w:rPr>
      <w:rFonts w:ascii="Arial Narrow" w:hAnsi="Arial Narrow" w:cs="Times New Roman"/>
      <w:color w:val="000000"/>
      <w:sz w:val="16"/>
    </w:rPr>
  </w:style>
  <w:style w:type="character" w:customStyle="1" w:styleId="CiteReal0">
    <w:name w:val="CiteReal"/>
    <w:uiPriority w:val="1"/>
    <w:qFormat/>
    <w:rsid w:val="009D15AC"/>
    <w:rPr>
      <w:rFonts w:ascii="Arial" w:hAnsi="Arial"/>
      <w:b/>
      <w:sz w:val="24"/>
      <w:u w:val="single"/>
    </w:rPr>
  </w:style>
  <w:style w:type="character" w:customStyle="1" w:styleId="dropcap1">
    <w:name w:val="dropcap1"/>
    <w:rsid w:val="009D15AC"/>
  </w:style>
  <w:style w:type="paragraph" w:customStyle="1" w:styleId="Style31">
    <w:name w:val="Style31"/>
    <w:basedOn w:val="Normal"/>
    <w:uiPriority w:val="99"/>
    <w:rsid w:val="009D15AC"/>
    <w:pPr>
      <w:spacing w:line="197" w:lineRule="exact"/>
      <w:jc w:val="both"/>
    </w:pPr>
    <w:rPr>
      <w:rFonts w:ascii="Palatino Linotype" w:hAnsi="Palatino Linotype" w:cs="Palatino Linotype"/>
    </w:rPr>
  </w:style>
  <w:style w:type="paragraph" w:customStyle="1" w:styleId="Style42">
    <w:name w:val="Style42"/>
    <w:basedOn w:val="Normal"/>
    <w:uiPriority w:val="99"/>
    <w:rsid w:val="009D15AC"/>
    <w:pPr>
      <w:spacing w:line="202" w:lineRule="exact"/>
      <w:jc w:val="both"/>
    </w:pPr>
    <w:rPr>
      <w:rFonts w:ascii="Palatino Linotype" w:hAnsi="Palatino Linotype" w:cs="Palatino Linotype"/>
    </w:rPr>
  </w:style>
  <w:style w:type="paragraph" w:customStyle="1" w:styleId="Style51">
    <w:name w:val="Style51"/>
    <w:basedOn w:val="Normal"/>
    <w:uiPriority w:val="99"/>
    <w:rsid w:val="009D15AC"/>
    <w:pPr>
      <w:spacing w:line="200" w:lineRule="exact"/>
      <w:jc w:val="both"/>
    </w:pPr>
    <w:rPr>
      <w:rFonts w:ascii="Palatino Linotype" w:hAnsi="Palatino Linotype" w:cs="Palatino Linotype"/>
    </w:rPr>
  </w:style>
  <w:style w:type="character" w:customStyle="1" w:styleId="FontStyle72">
    <w:name w:val="Font Style72"/>
    <w:uiPriority w:val="99"/>
    <w:rsid w:val="009D15AC"/>
    <w:rPr>
      <w:rFonts w:ascii="Cambria" w:hAnsi="Cambria" w:cs="Cambria" w:hint="default"/>
      <w:sz w:val="16"/>
      <w:szCs w:val="16"/>
    </w:rPr>
  </w:style>
  <w:style w:type="character" w:customStyle="1" w:styleId="FontStyle73">
    <w:name w:val="Font Style73"/>
    <w:uiPriority w:val="99"/>
    <w:rsid w:val="009D15AC"/>
    <w:rPr>
      <w:rFonts w:ascii="Cambria" w:hAnsi="Cambria" w:cs="Cambria" w:hint="default"/>
      <w:i/>
      <w:iCs/>
      <w:sz w:val="16"/>
      <w:szCs w:val="16"/>
    </w:rPr>
  </w:style>
  <w:style w:type="character" w:customStyle="1" w:styleId="UnderlinestyleChar2">
    <w:name w:val="Underline style Char2"/>
    <w:rsid w:val="009D15AC"/>
    <w:rPr>
      <w:sz w:val="22"/>
      <w:szCs w:val="24"/>
      <w:u w:val="single"/>
      <w:lang w:val="en-US" w:eastAsia="en-US" w:bidi="ar-SA"/>
    </w:rPr>
  </w:style>
  <w:style w:type="paragraph" w:customStyle="1" w:styleId="CitationCharChar">
    <w:name w:val="Citation Char Char"/>
    <w:basedOn w:val="Normal"/>
    <w:uiPriority w:val="6"/>
    <w:qFormat/>
    <w:rsid w:val="009D15AC"/>
    <w:pPr>
      <w:ind w:left="1440" w:right="1440"/>
    </w:pPr>
    <w:rPr>
      <w:rFonts w:ascii="Cambria" w:eastAsia="Verdana" w:hAnsi="Cambria" w:cs="Cambria"/>
      <w:szCs w:val="20"/>
      <w:u w:val="single"/>
    </w:rPr>
  </w:style>
  <w:style w:type="character" w:customStyle="1" w:styleId="FontStyle49">
    <w:name w:val="Font Style49"/>
    <w:uiPriority w:val="99"/>
    <w:rsid w:val="009D15AC"/>
    <w:rPr>
      <w:rFonts w:ascii="Cambria" w:hAnsi="Cambria" w:cs="Cambria"/>
      <w:sz w:val="20"/>
      <w:szCs w:val="20"/>
    </w:rPr>
  </w:style>
  <w:style w:type="character" w:customStyle="1" w:styleId="FontStyle50">
    <w:name w:val="Font Style50"/>
    <w:uiPriority w:val="99"/>
    <w:rsid w:val="009D15AC"/>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rsid w:val="009D15AC"/>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9D15AC"/>
    <w:rPr>
      <w:rFonts w:ascii="Cambria" w:eastAsia="Cambria" w:hAnsi="Cambria" w:cs="Cambria"/>
      <w:spacing w:val="-3"/>
      <w:szCs w:val="20"/>
    </w:rPr>
  </w:style>
  <w:style w:type="character" w:customStyle="1" w:styleId="kn">
    <w:name w:val="kn"/>
    <w:basedOn w:val="DefaultParagraphFont"/>
    <w:rsid w:val="009D15AC"/>
  </w:style>
  <w:style w:type="character" w:customStyle="1" w:styleId="StyleStyleUnderlineUnderlineStyleBoldUnderlineIntenseEmphas">
    <w:name w:val="Style Style UnderlineUnderlineStyle Bold UnderlineIntense Emphas..."/>
    <w:basedOn w:val="DefaultParagraphFont"/>
    <w:rsid w:val="009D15AC"/>
    <w:rPr>
      <w:b/>
      <w:bCs/>
      <w:sz w:val="26"/>
      <w:u w:val="single"/>
    </w:rPr>
  </w:style>
  <w:style w:type="character" w:customStyle="1" w:styleId="articoloinside">
    <w:name w:val="articolo_inside"/>
    <w:rsid w:val="009D15AC"/>
  </w:style>
  <w:style w:type="paragraph" w:customStyle="1" w:styleId="pagetools">
    <w:name w:val="pagetools"/>
    <w:basedOn w:val="Normal"/>
    <w:rsid w:val="009D15AC"/>
    <w:pPr>
      <w:spacing w:before="100" w:beforeAutospacing="1" w:after="100" w:afterAutospacing="1"/>
    </w:pPr>
    <w:rPr>
      <w:rFonts w:ascii="Cambria" w:eastAsia="Cambria" w:hAnsi="Cambria" w:cstheme="minorBidi"/>
      <w:sz w:val="24"/>
    </w:rPr>
  </w:style>
  <w:style w:type="character" w:customStyle="1" w:styleId="desc">
    <w:name w:val="desc"/>
    <w:basedOn w:val="DefaultParagraphFont"/>
    <w:rsid w:val="009D15AC"/>
  </w:style>
  <w:style w:type="character" w:customStyle="1" w:styleId="job">
    <w:name w:val="job"/>
    <w:basedOn w:val="DefaultParagraphFont"/>
    <w:rsid w:val="009D15AC"/>
  </w:style>
  <w:style w:type="character" w:customStyle="1" w:styleId="publisher">
    <w:name w:val="publisher"/>
    <w:basedOn w:val="DefaultParagraphFont"/>
    <w:rsid w:val="009D15AC"/>
  </w:style>
  <w:style w:type="character" w:customStyle="1" w:styleId="pubyear">
    <w:name w:val="pubyear"/>
    <w:basedOn w:val="DefaultParagraphFont"/>
    <w:rsid w:val="009D15AC"/>
  </w:style>
  <w:style w:type="character" w:customStyle="1" w:styleId="pubcity">
    <w:name w:val="pubcity"/>
    <w:basedOn w:val="DefaultParagraphFont"/>
    <w:rsid w:val="009D15AC"/>
  </w:style>
  <w:style w:type="character" w:customStyle="1" w:styleId="bodycontentlink">
    <w:name w:val="bodycontentlink"/>
    <w:basedOn w:val="DefaultParagraphFont"/>
    <w:rsid w:val="009D15AC"/>
  </w:style>
  <w:style w:type="paragraph" w:customStyle="1" w:styleId="C-Text">
    <w:name w:val="C-Text"/>
    <w:basedOn w:val="Normal"/>
    <w:rsid w:val="009D15AC"/>
    <w:pPr>
      <w:tabs>
        <w:tab w:val="num" w:pos="720"/>
      </w:tabs>
      <w:ind w:left="720" w:hanging="360"/>
    </w:pPr>
    <w:rPr>
      <w:rFonts w:ascii="Book Antiqua" w:hAnsi="Book Antiqua" w:cstheme="minorBidi"/>
      <w:sz w:val="24"/>
    </w:rPr>
  </w:style>
  <w:style w:type="character" w:customStyle="1" w:styleId="ecdate">
    <w:name w:val="ec_date"/>
    <w:basedOn w:val="DefaultParagraphFont"/>
    <w:rsid w:val="009D15AC"/>
    <w:rPr>
      <w:rFonts w:ascii="Symbol" w:hAnsi="Symbol" w:hint="default"/>
      <w:sz w:val="20"/>
      <w:szCs w:val="20"/>
      <w:shd w:val="clear" w:color="auto" w:fill="FFFFFF"/>
    </w:rPr>
  </w:style>
  <w:style w:type="paragraph" w:customStyle="1" w:styleId="ecmsonormal">
    <w:name w:val="ec_msonormal"/>
    <w:basedOn w:val="Normal"/>
    <w:rsid w:val="009D15AC"/>
    <w:pPr>
      <w:shd w:val="clear" w:color="auto" w:fill="FFFFFF"/>
      <w:spacing w:before="100" w:beforeAutospacing="1" w:after="100" w:afterAutospacing="1"/>
      <w:textAlignment w:val="top"/>
    </w:pPr>
    <w:rPr>
      <w:rFonts w:ascii="Symbol" w:hAnsi="Symbol" w:cstheme="minorBidi"/>
    </w:rPr>
  </w:style>
  <w:style w:type="character" w:customStyle="1" w:styleId="hittermhilite">
    <w:name w:val="hittermhilite"/>
    <w:basedOn w:val="DefaultParagraphFont"/>
    <w:rsid w:val="009D15AC"/>
  </w:style>
  <w:style w:type="character" w:customStyle="1" w:styleId="articleheadline">
    <w:name w:val="articleheadline"/>
    <w:basedOn w:val="DefaultParagraphFont"/>
    <w:rsid w:val="009D15AC"/>
  </w:style>
  <w:style w:type="paragraph" w:customStyle="1" w:styleId="u-intro">
    <w:name w:val="u-intro"/>
    <w:basedOn w:val="Normal"/>
    <w:rsid w:val="009D15AC"/>
    <w:pPr>
      <w:spacing w:before="100" w:beforeAutospacing="1" w:after="100" w:afterAutospacing="1"/>
    </w:pPr>
    <w:rPr>
      <w:rFonts w:ascii="Georgia" w:hAnsi="Georgia" w:cstheme="minorBidi"/>
      <w:sz w:val="24"/>
    </w:rPr>
  </w:style>
  <w:style w:type="character" w:customStyle="1" w:styleId="u-byline">
    <w:name w:val="u-byline"/>
    <w:basedOn w:val="DefaultParagraphFont"/>
    <w:rsid w:val="009D15AC"/>
  </w:style>
  <w:style w:type="character" w:customStyle="1" w:styleId="articlebya">
    <w:name w:val="articleby_a"/>
    <w:basedOn w:val="DefaultParagraphFont"/>
    <w:rsid w:val="009D15AC"/>
  </w:style>
  <w:style w:type="character" w:customStyle="1" w:styleId="popupwinby">
    <w:name w:val="popupwinby"/>
    <w:basedOn w:val="DefaultParagraphFont"/>
    <w:rsid w:val="009D15AC"/>
  </w:style>
  <w:style w:type="character" w:customStyle="1" w:styleId="storyheader">
    <w:name w:val="storyheader"/>
    <w:basedOn w:val="DefaultParagraphFont"/>
    <w:rsid w:val="009D15AC"/>
  </w:style>
  <w:style w:type="character" w:customStyle="1" w:styleId="marron">
    <w:name w:val="marron"/>
    <w:basedOn w:val="DefaultParagraphFont"/>
    <w:rsid w:val="009D15AC"/>
  </w:style>
  <w:style w:type="paragraph" w:customStyle="1" w:styleId="StyleNormalWeb10pt">
    <w:name w:val="Style Normal (Web) + 10 pt"/>
    <w:basedOn w:val="NormalWeb"/>
    <w:next w:val="Normal"/>
    <w:rsid w:val="009D15AC"/>
    <w:rPr>
      <w:rFonts w:ascii="Bookman Old Style" w:eastAsiaTheme="minorHAnsi" w:hAnsi="Bookman Old Style" w:cstheme="minorBidi"/>
      <w:sz w:val="20"/>
      <w:szCs w:val="22"/>
      <w:lang w:bidi="ar-SA"/>
    </w:rPr>
  </w:style>
  <w:style w:type="character" w:customStyle="1" w:styleId="StyleNormalWeb10ptChar">
    <w:name w:val="Style Normal (Web) + 10 pt Char"/>
    <w:basedOn w:val="DefaultParagraphFont"/>
    <w:rsid w:val="009D15AC"/>
    <w:rPr>
      <w:szCs w:val="24"/>
      <w:lang w:val="en-US" w:eastAsia="en-US" w:bidi="ar-SA"/>
    </w:rPr>
  </w:style>
  <w:style w:type="paragraph" w:customStyle="1" w:styleId="TagCiteShells">
    <w:name w:val="Tag/Cite/Shells"/>
    <w:basedOn w:val="Normal"/>
    <w:rsid w:val="009D15AC"/>
    <w:rPr>
      <w:rFonts w:ascii="Georgia" w:hAnsi="Georgia" w:cstheme="minorBidi"/>
      <w:b/>
    </w:rPr>
  </w:style>
  <w:style w:type="paragraph" w:customStyle="1" w:styleId="DefinitionTerm">
    <w:name w:val="Definition Term"/>
    <w:basedOn w:val="Normal"/>
    <w:next w:val="Normal"/>
    <w:rsid w:val="009D15AC"/>
    <w:rPr>
      <w:rFonts w:ascii="Georgia" w:hAnsi="Georgia" w:cstheme="minorBidi"/>
      <w:snapToGrid w:val="0"/>
      <w:sz w:val="24"/>
    </w:rPr>
  </w:style>
  <w:style w:type="character" w:customStyle="1" w:styleId="Style3CharChar">
    <w:name w:val="Style3 Char Char"/>
    <w:basedOn w:val="DefaultParagraphFont"/>
    <w:rsid w:val="009D15AC"/>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9D15AC"/>
    <w:pPr>
      <w:spacing w:after="60"/>
    </w:pPr>
    <w:rPr>
      <w:rFonts w:ascii="Georgia" w:eastAsia="Segoe UI" w:hAnsi="Georgia" w:cs="Cambria"/>
      <w:bCs/>
      <w:caps/>
      <w:sz w:val="20"/>
      <w:lang w:eastAsia="zh-CN"/>
    </w:rPr>
  </w:style>
  <w:style w:type="character" w:customStyle="1" w:styleId="NormalChar0">
    <w:name w:val="Normal Char"/>
    <w:basedOn w:val="DefaultParagraphFont"/>
    <w:rsid w:val="009D15AC"/>
    <w:rPr>
      <w:lang w:eastAsia="en-US"/>
    </w:rPr>
  </w:style>
  <w:style w:type="character" w:customStyle="1" w:styleId="BoldUnderlineChar2">
    <w:name w:val="Bold + Underline Char"/>
    <w:basedOn w:val="DefaultParagraphFont"/>
    <w:rsid w:val="009D15AC"/>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rsid w:val="009D15AC"/>
    <w:pPr>
      <w:autoSpaceDE w:val="0"/>
      <w:autoSpaceDN w:val="0"/>
      <w:adjustRightInd w:val="0"/>
      <w:ind w:left="432" w:right="432"/>
      <w:jc w:val="both"/>
    </w:pPr>
    <w:rPr>
      <w:rFonts w:ascii="Georgia" w:hAnsi="Georgia" w:cstheme="minorBidi"/>
      <w:sz w:val="24"/>
      <w:u w:val="thick"/>
    </w:rPr>
  </w:style>
  <w:style w:type="character" w:customStyle="1" w:styleId="citationiacgale">
    <w:name w:val="citation iac gale"/>
    <w:basedOn w:val="DefaultParagraphFont"/>
    <w:rsid w:val="009D15AC"/>
  </w:style>
  <w:style w:type="character" w:customStyle="1" w:styleId="CharacterStyle7">
    <w:name w:val="Character Style 7"/>
    <w:rsid w:val="009D15AC"/>
    <w:rPr>
      <w:rFonts w:ascii="Trebuchet MS" w:hAnsi="Trebuchet MS" w:cs="Trebuchet MS"/>
      <w:sz w:val="20"/>
      <w:szCs w:val="20"/>
      <w:u w:val="single"/>
    </w:rPr>
  </w:style>
  <w:style w:type="character" w:customStyle="1" w:styleId="StyleStyle4Char">
    <w:name w:val="Style Style4 + Char"/>
    <w:basedOn w:val="DefaultParagraphFont"/>
    <w:rsid w:val="009D15AC"/>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9D15AC"/>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rsid w:val="009D15AC"/>
    <w:rPr>
      <w:rFonts w:ascii="Symbol" w:hAnsi="Symbol" w:cstheme="minorBidi"/>
      <w:sz w:val="21"/>
      <w:szCs w:val="21"/>
      <w:u w:val="thick"/>
    </w:rPr>
  </w:style>
  <w:style w:type="character" w:customStyle="1" w:styleId="UnderlinedEvidenceCharChar">
    <w:name w:val="Underlined Evidence Char Char"/>
    <w:basedOn w:val="DefaultParagraphFont"/>
    <w:rsid w:val="009D15AC"/>
    <w:rPr>
      <w:rFonts w:ascii="Symbol" w:hAnsi="Symbol"/>
      <w:sz w:val="21"/>
      <w:szCs w:val="21"/>
      <w:u w:val="thick"/>
      <w:lang w:val="en-US" w:eastAsia="en-US" w:bidi="ar-SA"/>
    </w:rPr>
  </w:style>
  <w:style w:type="character" w:styleId="PlaceholderText">
    <w:name w:val="Placeholder Text"/>
    <w:basedOn w:val="DefaultParagraphFont"/>
    <w:uiPriority w:val="99"/>
    <w:rsid w:val="009D15AC"/>
    <w:rPr>
      <w:color w:val="808080"/>
    </w:rPr>
  </w:style>
  <w:style w:type="paragraph" w:customStyle="1" w:styleId="Cite8">
    <w:name w:val="Cite8"/>
    <w:basedOn w:val="Normal"/>
    <w:autoRedefine/>
    <w:qFormat/>
    <w:rsid w:val="009D15AC"/>
    <w:rPr>
      <w:rFonts w:ascii="Trebuchet MS" w:eastAsia="Verdana" w:hAnsi="Trebuchet MS" w:cs="Cambria"/>
      <w:sz w:val="16"/>
    </w:rPr>
  </w:style>
  <w:style w:type="paragraph" w:customStyle="1" w:styleId="8font">
    <w:name w:val="8font"/>
    <w:basedOn w:val="Normal"/>
    <w:next w:val="Normal"/>
    <w:autoRedefine/>
    <w:qFormat/>
    <w:rsid w:val="009D15AC"/>
    <w:rPr>
      <w:rFonts w:ascii="Georgia" w:eastAsia="Cambria Math" w:hAnsi="Georgia" w:cs="Cambria"/>
      <w:sz w:val="16"/>
      <w:szCs w:val="16"/>
    </w:rPr>
  </w:style>
  <w:style w:type="character" w:customStyle="1" w:styleId="NoterefInText">
    <w:name w:val="_NoterefInText"/>
    <w:uiPriority w:val="99"/>
    <w:rsid w:val="009D15AC"/>
    <w:rPr>
      <w:rFonts w:cs="AKDPE C+ Utopia"/>
      <w:color w:val="000000"/>
    </w:rPr>
  </w:style>
  <w:style w:type="character" w:customStyle="1" w:styleId="postauthor">
    <w:name w:val="postauthor"/>
    <w:basedOn w:val="DefaultParagraphFont"/>
    <w:rsid w:val="009D15AC"/>
  </w:style>
  <w:style w:type="paragraph" w:customStyle="1" w:styleId="notes-source-hasnotes">
    <w:name w:val="notes-source-hasnotes"/>
    <w:basedOn w:val="Normal"/>
    <w:rsid w:val="009D15AC"/>
    <w:pPr>
      <w:spacing w:before="100" w:beforeAutospacing="1" w:after="100" w:afterAutospacing="1"/>
    </w:pPr>
    <w:rPr>
      <w:rFonts w:ascii="Tahoma" w:hAnsi="Tahoma" w:cstheme="minorBidi"/>
      <w:szCs w:val="20"/>
    </w:rPr>
  </w:style>
  <w:style w:type="character" w:customStyle="1" w:styleId="span">
    <w:name w:val="span"/>
    <w:basedOn w:val="DefaultParagraphFont"/>
    <w:rsid w:val="009D15AC"/>
  </w:style>
  <w:style w:type="character" w:customStyle="1" w:styleId="maintitle">
    <w:name w:val="maintitle"/>
    <w:basedOn w:val="DefaultParagraphFont"/>
    <w:rsid w:val="009D15AC"/>
  </w:style>
  <w:style w:type="character" w:customStyle="1" w:styleId="thirdparty-logo">
    <w:name w:val="thirdparty-logo"/>
    <w:basedOn w:val="DefaultParagraphFont"/>
    <w:rsid w:val="009D15AC"/>
  </w:style>
  <w:style w:type="character" w:customStyle="1" w:styleId="posted">
    <w:name w:val="posted"/>
    <w:basedOn w:val="DefaultParagraphFont"/>
    <w:rsid w:val="009D15AC"/>
  </w:style>
  <w:style w:type="character" w:customStyle="1" w:styleId="ticker">
    <w:name w:val="ticker"/>
    <w:basedOn w:val="DefaultParagraphFont"/>
    <w:rsid w:val="009D15AC"/>
  </w:style>
  <w:style w:type="paragraph" w:customStyle="1" w:styleId="articlemeta">
    <w:name w:val="articlemeta"/>
    <w:basedOn w:val="Normal"/>
    <w:rsid w:val="009D15AC"/>
    <w:pPr>
      <w:spacing w:before="100" w:beforeAutospacing="1" w:after="100" w:afterAutospacing="1"/>
    </w:pPr>
    <w:rPr>
      <w:rFonts w:ascii="Tahoma" w:hAnsi="Tahoma" w:cstheme="minorBidi"/>
      <w:szCs w:val="20"/>
    </w:rPr>
  </w:style>
  <w:style w:type="character" w:customStyle="1" w:styleId="vcard">
    <w:name w:val="vcard"/>
    <w:basedOn w:val="DefaultParagraphFont"/>
    <w:rsid w:val="009D15AC"/>
  </w:style>
  <w:style w:type="character" w:customStyle="1" w:styleId="print-footnote">
    <w:name w:val="print-footnote"/>
    <w:basedOn w:val="DefaultParagraphFont"/>
    <w:rsid w:val="009D15AC"/>
  </w:style>
  <w:style w:type="character" w:customStyle="1" w:styleId="datestring">
    <w:name w:val="datestring"/>
    <w:basedOn w:val="DefaultParagraphFont"/>
    <w:rsid w:val="009D15AC"/>
  </w:style>
  <w:style w:type="paragraph" w:customStyle="1" w:styleId="noindent0">
    <w:name w:val="no_indent"/>
    <w:basedOn w:val="Normal"/>
    <w:rsid w:val="009D15AC"/>
    <w:pPr>
      <w:spacing w:before="100" w:beforeAutospacing="1" w:after="100" w:afterAutospacing="1"/>
    </w:pPr>
    <w:rPr>
      <w:rFonts w:ascii="Tahoma" w:hAnsi="Tahoma" w:cstheme="minorBidi"/>
      <w:szCs w:val="20"/>
    </w:rPr>
  </w:style>
  <w:style w:type="character" w:customStyle="1" w:styleId="email">
    <w:name w:val="email"/>
    <w:basedOn w:val="DefaultParagraphFont"/>
    <w:rsid w:val="009D15AC"/>
  </w:style>
  <w:style w:type="paragraph" w:customStyle="1" w:styleId="left">
    <w:name w:val="left"/>
    <w:basedOn w:val="Normal"/>
    <w:rsid w:val="009D15AC"/>
    <w:pPr>
      <w:spacing w:before="100" w:beforeAutospacing="1" w:after="100" w:afterAutospacing="1"/>
    </w:pPr>
    <w:rPr>
      <w:rFonts w:ascii="Tahoma" w:hAnsi="Tahoma" w:cstheme="minorBidi"/>
      <w:szCs w:val="20"/>
    </w:rPr>
  </w:style>
  <w:style w:type="paragraph" w:customStyle="1" w:styleId="right">
    <w:name w:val="right"/>
    <w:basedOn w:val="Normal"/>
    <w:rsid w:val="009D15AC"/>
    <w:pPr>
      <w:spacing w:before="100" w:beforeAutospacing="1" w:after="100" w:afterAutospacing="1"/>
    </w:pPr>
    <w:rPr>
      <w:rFonts w:ascii="Tahoma" w:hAnsi="Tahoma" w:cstheme="minorBidi"/>
      <w:szCs w:val="20"/>
    </w:rPr>
  </w:style>
  <w:style w:type="character" w:customStyle="1" w:styleId="gptad">
    <w:name w:val="gptad"/>
    <w:basedOn w:val="DefaultParagraphFont"/>
    <w:rsid w:val="009D15AC"/>
  </w:style>
  <w:style w:type="paragraph" w:customStyle="1" w:styleId="creditpostedmodified">
    <w:name w:val="credit_posted_modified"/>
    <w:basedOn w:val="Normal"/>
    <w:rsid w:val="009D15AC"/>
    <w:pPr>
      <w:spacing w:before="100" w:beforeAutospacing="1" w:after="100" w:afterAutospacing="1"/>
    </w:pPr>
    <w:rPr>
      <w:rFonts w:ascii="Tahoma" w:hAnsi="Tahoma" w:cstheme="minorBidi"/>
      <w:szCs w:val="20"/>
    </w:rPr>
  </w:style>
  <w:style w:type="character" w:customStyle="1" w:styleId="creditline">
    <w:name w:val="creditline"/>
    <w:basedOn w:val="DefaultParagraphFont"/>
    <w:rsid w:val="009D15AC"/>
  </w:style>
  <w:style w:type="character" w:customStyle="1" w:styleId="grd">
    <w:name w:val="grd"/>
    <w:basedOn w:val="DefaultParagraphFont"/>
    <w:rsid w:val="009D15AC"/>
  </w:style>
  <w:style w:type="paragraph" w:customStyle="1" w:styleId="hs-text-container">
    <w:name w:val="hs-text-container"/>
    <w:basedOn w:val="Normal"/>
    <w:rsid w:val="009D15AC"/>
    <w:pPr>
      <w:spacing w:before="100" w:beforeAutospacing="1" w:after="100" w:afterAutospacing="1"/>
    </w:pPr>
    <w:rPr>
      <w:rFonts w:ascii="Tahoma" w:hAnsi="Tahoma" w:cstheme="minorBidi"/>
      <w:szCs w:val="20"/>
    </w:rPr>
  </w:style>
  <w:style w:type="character" w:customStyle="1" w:styleId="created">
    <w:name w:val="created"/>
    <w:basedOn w:val="DefaultParagraphFont"/>
    <w:rsid w:val="009D15AC"/>
  </w:style>
  <w:style w:type="character" w:customStyle="1" w:styleId="changed">
    <w:name w:val="changed"/>
    <w:basedOn w:val="DefaultParagraphFont"/>
    <w:rsid w:val="009D15AC"/>
  </w:style>
  <w:style w:type="character" w:customStyle="1" w:styleId="article-author-name">
    <w:name w:val="article-author-name"/>
    <w:basedOn w:val="DefaultParagraphFont"/>
    <w:rsid w:val="009D15AC"/>
  </w:style>
  <w:style w:type="character" w:customStyle="1" w:styleId="bioexcerpt">
    <w:name w:val="bio_excerpt"/>
    <w:basedOn w:val="DefaultParagraphFont"/>
    <w:rsid w:val="009D15AC"/>
  </w:style>
  <w:style w:type="character" w:customStyle="1" w:styleId="commentcount">
    <w:name w:val="comment_count"/>
    <w:basedOn w:val="DefaultParagraphFont"/>
    <w:rsid w:val="009D15AC"/>
  </w:style>
  <w:style w:type="character" w:customStyle="1" w:styleId="searchtermshighlighted">
    <w:name w:val="searchtermshighlighted"/>
    <w:basedOn w:val="DefaultParagraphFont"/>
    <w:rsid w:val="009D15AC"/>
  </w:style>
  <w:style w:type="character" w:customStyle="1" w:styleId="contributornametrigger">
    <w:name w:val="contributornametrigger"/>
    <w:basedOn w:val="DefaultParagraphFont"/>
    <w:rsid w:val="009D15AC"/>
  </w:style>
  <w:style w:type="character" w:customStyle="1" w:styleId="bylinepipe">
    <w:name w:val="bylinepipe"/>
    <w:basedOn w:val="DefaultParagraphFont"/>
    <w:rsid w:val="009D15AC"/>
  </w:style>
  <w:style w:type="character" w:customStyle="1" w:styleId="lucenesearchresulturlb">
    <w:name w:val="lucene_search_result_url_b"/>
    <w:basedOn w:val="DefaultParagraphFont"/>
    <w:rsid w:val="009D15AC"/>
  </w:style>
  <w:style w:type="character" w:customStyle="1" w:styleId="faculty-title">
    <w:name w:val="faculty-title"/>
    <w:basedOn w:val="DefaultParagraphFont"/>
    <w:rsid w:val="009D15AC"/>
  </w:style>
  <w:style w:type="character" w:customStyle="1" w:styleId="count">
    <w:name w:val="count"/>
    <w:basedOn w:val="DefaultParagraphFont"/>
    <w:rsid w:val="009D15AC"/>
  </w:style>
  <w:style w:type="character" w:customStyle="1" w:styleId="volume">
    <w:name w:val="volume"/>
    <w:basedOn w:val="DefaultParagraphFont"/>
    <w:rsid w:val="009D15AC"/>
  </w:style>
  <w:style w:type="character" w:customStyle="1" w:styleId="issue">
    <w:name w:val="issue"/>
    <w:basedOn w:val="DefaultParagraphFont"/>
    <w:rsid w:val="009D15AC"/>
  </w:style>
  <w:style w:type="character" w:customStyle="1" w:styleId="pages">
    <w:name w:val="pages"/>
    <w:basedOn w:val="DefaultParagraphFont"/>
    <w:rsid w:val="009D15AC"/>
  </w:style>
  <w:style w:type="character" w:customStyle="1" w:styleId="field-content">
    <w:name w:val="field-content"/>
    <w:basedOn w:val="DefaultParagraphFont"/>
    <w:rsid w:val="009D15AC"/>
  </w:style>
  <w:style w:type="character" w:customStyle="1" w:styleId="person">
    <w:name w:val="person"/>
    <w:basedOn w:val="DefaultParagraphFont"/>
    <w:rsid w:val="009D15AC"/>
  </w:style>
  <w:style w:type="character" w:customStyle="1" w:styleId="corresponding">
    <w:name w:val="corresponding"/>
    <w:basedOn w:val="DefaultParagraphFont"/>
    <w:rsid w:val="009D15AC"/>
  </w:style>
  <w:style w:type="character" w:customStyle="1" w:styleId="entry-date">
    <w:name w:val="entry-date"/>
    <w:basedOn w:val="DefaultParagraphFont"/>
    <w:rsid w:val="009D15AC"/>
  </w:style>
  <w:style w:type="paragraph" w:customStyle="1" w:styleId="entry-meta">
    <w:name w:val="entry-meta"/>
    <w:basedOn w:val="Normal"/>
    <w:rsid w:val="009D15AC"/>
    <w:pPr>
      <w:spacing w:before="100" w:beforeAutospacing="1" w:after="100" w:afterAutospacing="1"/>
    </w:pPr>
    <w:rPr>
      <w:rFonts w:ascii="Tahoma" w:hAnsi="Tahoma" w:cstheme="minorBidi"/>
      <w:szCs w:val="20"/>
    </w:rPr>
  </w:style>
  <w:style w:type="character" w:customStyle="1" w:styleId="post-time">
    <w:name w:val="post-time"/>
    <w:basedOn w:val="DefaultParagraphFont"/>
    <w:rsid w:val="009D15AC"/>
  </w:style>
  <w:style w:type="character" w:customStyle="1" w:styleId="post-category">
    <w:name w:val="post-category"/>
    <w:basedOn w:val="DefaultParagraphFont"/>
    <w:rsid w:val="009D15AC"/>
  </w:style>
  <w:style w:type="character" w:customStyle="1" w:styleId="post-author">
    <w:name w:val="post-author"/>
    <w:basedOn w:val="DefaultParagraphFont"/>
    <w:rsid w:val="009D15AC"/>
  </w:style>
  <w:style w:type="character" w:customStyle="1" w:styleId="A10">
    <w:name w:val="A10"/>
    <w:uiPriority w:val="99"/>
    <w:rsid w:val="009D15AC"/>
    <w:rPr>
      <w:rFonts w:cs="MS Mincho"/>
      <w:color w:val="000000"/>
      <w:sz w:val="11"/>
      <w:szCs w:val="11"/>
    </w:rPr>
  </w:style>
  <w:style w:type="paragraph" w:customStyle="1" w:styleId="Pa10">
    <w:name w:val="Pa10"/>
    <w:basedOn w:val="Default"/>
    <w:next w:val="Default"/>
    <w:uiPriority w:val="99"/>
    <w:rsid w:val="009D15AC"/>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rsid w:val="009D15AC"/>
    <w:pPr>
      <w:widowControl w:val="0"/>
      <w:spacing w:line="241" w:lineRule="atLeast"/>
    </w:pPr>
    <w:rPr>
      <w:rFonts w:ascii="Verdana" w:eastAsiaTheme="minorEastAsia" w:hAnsi="Verdana" w:cs="Cambria"/>
      <w:color w:val="auto"/>
    </w:rPr>
  </w:style>
  <w:style w:type="character" w:customStyle="1" w:styleId="A9">
    <w:name w:val="A9"/>
    <w:uiPriority w:val="99"/>
    <w:rsid w:val="009D15AC"/>
    <w:rPr>
      <w:rFonts w:cs="MS Mincho"/>
      <w:color w:val="000000"/>
      <w:sz w:val="14"/>
      <w:szCs w:val="14"/>
    </w:rPr>
  </w:style>
  <w:style w:type="paragraph" w:customStyle="1" w:styleId="articledetails">
    <w:name w:val="articledetails"/>
    <w:basedOn w:val="Normal"/>
    <w:rsid w:val="009D15AC"/>
    <w:pPr>
      <w:spacing w:before="100" w:beforeAutospacing="1" w:after="100" w:afterAutospacing="1"/>
    </w:pPr>
    <w:rPr>
      <w:rFonts w:ascii="Tahoma" w:hAnsi="Tahoma" w:cstheme="minorBidi"/>
      <w:szCs w:val="20"/>
    </w:rPr>
  </w:style>
  <w:style w:type="character" w:customStyle="1" w:styleId="posted-and-updated">
    <w:name w:val="posted-and-updated"/>
    <w:basedOn w:val="DefaultParagraphFont"/>
    <w:rsid w:val="009D15AC"/>
  </w:style>
  <w:style w:type="paragraph" w:customStyle="1" w:styleId="aff">
    <w:name w:val="aff"/>
    <w:basedOn w:val="Normal"/>
    <w:rsid w:val="009D15AC"/>
    <w:pPr>
      <w:spacing w:before="100" w:beforeAutospacing="1" w:after="100" w:afterAutospacing="1"/>
    </w:pPr>
    <w:rPr>
      <w:rFonts w:ascii="Tahoma" w:hAnsi="Tahoma" w:cstheme="minorBidi"/>
      <w:szCs w:val="20"/>
    </w:rPr>
  </w:style>
  <w:style w:type="character" w:customStyle="1" w:styleId="entry-author">
    <w:name w:val="entry-author"/>
    <w:basedOn w:val="DefaultParagraphFont"/>
    <w:rsid w:val="009D15AC"/>
  </w:style>
  <w:style w:type="character" w:customStyle="1" w:styleId="entry-author-name">
    <w:name w:val="entry-author-name"/>
    <w:basedOn w:val="DefaultParagraphFont"/>
    <w:rsid w:val="009D15AC"/>
  </w:style>
  <w:style w:type="character" w:customStyle="1" w:styleId="arial11">
    <w:name w:val="arial_11"/>
    <w:basedOn w:val="DefaultParagraphFont"/>
    <w:rsid w:val="009D15AC"/>
  </w:style>
  <w:style w:type="character" w:customStyle="1" w:styleId="contrib-degrees">
    <w:name w:val="contrib-degrees"/>
    <w:basedOn w:val="DefaultParagraphFont"/>
    <w:rsid w:val="009D15AC"/>
  </w:style>
  <w:style w:type="character" w:customStyle="1" w:styleId="contrib-on-behalf-of">
    <w:name w:val="contrib-on-behalf-of"/>
    <w:basedOn w:val="DefaultParagraphFont"/>
    <w:rsid w:val="009D15AC"/>
  </w:style>
  <w:style w:type="character" w:customStyle="1" w:styleId="pubtime">
    <w:name w:val="pubtime"/>
    <w:basedOn w:val="DefaultParagraphFont"/>
    <w:rsid w:val="009D15AC"/>
  </w:style>
  <w:style w:type="character" w:customStyle="1" w:styleId="time">
    <w:name w:val="time"/>
    <w:basedOn w:val="DefaultParagraphFont"/>
    <w:rsid w:val="009D15AC"/>
  </w:style>
  <w:style w:type="character" w:customStyle="1" w:styleId="fbcommentscount">
    <w:name w:val="fb_comments_count"/>
    <w:basedOn w:val="DefaultParagraphFont"/>
    <w:rsid w:val="009D15AC"/>
  </w:style>
  <w:style w:type="character" w:customStyle="1" w:styleId="stsharethiscustom">
    <w:name w:val="st_sharethis_custom"/>
    <w:basedOn w:val="DefaultParagraphFont"/>
    <w:rsid w:val="009D15AC"/>
  </w:style>
  <w:style w:type="paragraph" w:customStyle="1" w:styleId="permalinkable">
    <w:name w:val="permalinkable"/>
    <w:basedOn w:val="Normal"/>
    <w:rsid w:val="009D15AC"/>
    <w:pPr>
      <w:spacing w:before="100" w:beforeAutospacing="1" w:after="100" w:afterAutospacing="1"/>
    </w:pPr>
    <w:rPr>
      <w:rFonts w:ascii="Tahoma" w:hAnsi="Tahoma" w:cstheme="minorBidi"/>
      <w:szCs w:val="20"/>
    </w:rPr>
  </w:style>
  <w:style w:type="character" w:customStyle="1" w:styleId="post-date">
    <w:name w:val="post-date"/>
    <w:basedOn w:val="DefaultParagraphFont"/>
    <w:rsid w:val="009D15AC"/>
  </w:style>
  <w:style w:type="character" w:customStyle="1" w:styleId="link-external">
    <w:name w:val="link-external"/>
    <w:basedOn w:val="DefaultParagraphFont"/>
    <w:rsid w:val="009D15AC"/>
  </w:style>
  <w:style w:type="character" w:customStyle="1" w:styleId="articleauthor">
    <w:name w:val="article_author"/>
    <w:basedOn w:val="DefaultParagraphFont"/>
    <w:rsid w:val="009D15AC"/>
  </w:style>
  <w:style w:type="character" w:customStyle="1" w:styleId="articleissue">
    <w:name w:val="article_issue"/>
    <w:basedOn w:val="DefaultParagraphFont"/>
    <w:rsid w:val="009D15AC"/>
  </w:style>
  <w:style w:type="character" w:customStyle="1" w:styleId="a-size-large">
    <w:name w:val="a-size-large"/>
    <w:basedOn w:val="DefaultParagraphFont"/>
    <w:rsid w:val="009D15AC"/>
  </w:style>
  <w:style w:type="character" w:customStyle="1" w:styleId="a-size-medium">
    <w:name w:val="a-size-medium"/>
    <w:basedOn w:val="DefaultParagraphFont"/>
    <w:rsid w:val="009D15AC"/>
  </w:style>
  <w:style w:type="character" w:customStyle="1" w:styleId="contribution">
    <w:name w:val="contribution"/>
    <w:basedOn w:val="DefaultParagraphFont"/>
    <w:rsid w:val="009D15AC"/>
  </w:style>
  <w:style w:type="character" w:customStyle="1" w:styleId="a-color-secondary">
    <w:name w:val="a-color-secondary"/>
    <w:basedOn w:val="DefaultParagraphFont"/>
    <w:rsid w:val="009D15AC"/>
  </w:style>
  <w:style w:type="paragraph" w:customStyle="1" w:styleId="sbyline">
    <w:name w:val="sbyline"/>
    <w:basedOn w:val="Normal"/>
    <w:rsid w:val="009D15AC"/>
    <w:pPr>
      <w:spacing w:before="100" w:beforeAutospacing="1" w:after="100" w:afterAutospacing="1"/>
    </w:pPr>
    <w:rPr>
      <w:rFonts w:ascii="Tahoma" w:hAnsi="Tahoma" w:cstheme="minorBidi"/>
      <w:szCs w:val="20"/>
    </w:rPr>
  </w:style>
  <w:style w:type="character" w:customStyle="1" w:styleId="ui-author">
    <w:name w:val="ui-author"/>
    <w:basedOn w:val="DefaultParagraphFont"/>
    <w:rsid w:val="009D15AC"/>
  </w:style>
  <w:style w:type="character" w:customStyle="1" w:styleId="ui-staffline">
    <w:name w:val="ui-staffline"/>
    <w:basedOn w:val="DefaultParagraphFont"/>
    <w:rsid w:val="009D15AC"/>
  </w:style>
  <w:style w:type="paragraph" w:customStyle="1" w:styleId="promotion-tag-p">
    <w:name w:val="promotion-tag-p"/>
    <w:basedOn w:val="Normal"/>
    <w:rsid w:val="009D15AC"/>
    <w:pPr>
      <w:spacing w:before="100" w:beforeAutospacing="1" w:after="100" w:afterAutospacing="1"/>
    </w:pPr>
    <w:rPr>
      <w:rFonts w:ascii="Tahoma" w:hAnsi="Tahoma" w:cstheme="minorBidi"/>
      <w:szCs w:val="20"/>
    </w:rPr>
  </w:style>
  <w:style w:type="paragraph" w:customStyle="1" w:styleId="heading">
    <w:name w:val="heading"/>
    <w:basedOn w:val="Normal"/>
    <w:rsid w:val="009D15AC"/>
    <w:pPr>
      <w:spacing w:before="100" w:beforeAutospacing="1" w:after="100" w:afterAutospacing="1"/>
    </w:pPr>
    <w:rPr>
      <w:rFonts w:ascii="Tahoma" w:hAnsi="Tahoma" w:cstheme="minorBidi"/>
      <w:szCs w:val="20"/>
    </w:rPr>
  </w:style>
  <w:style w:type="character" w:customStyle="1" w:styleId="value">
    <w:name w:val="value"/>
    <w:basedOn w:val="DefaultParagraphFont"/>
    <w:rsid w:val="009D15AC"/>
  </w:style>
  <w:style w:type="character" w:customStyle="1" w:styleId="specialissuelabel">
    <w:name w:val="specialissuelabel"/>
    <w:basedOn w:val="DefaultParagraphFont"/>
    <w:rsid w:val="009D15AC"/>
  </w:style>
  <w:style w:type="character" w:customStyle="1" w:styleId="referencediv">
    <w:name w:val="referencediv"/>
    <w:basedOn w:val="DefaultParagraphFont"/>
    <w:rsid w:val="009D15AC"/>
  </w:style>
  <w:style w:type="character" w:customStyle="1" w:styleId="wp-smiley">
    <w:name w:val="wp-smiley"/>
    <w:basedOn w:val="DefaultParagraphFont"/>
    <w:rsid w:val="009D15AC"/>
  </w:style>
  <w:style w:type="character" w:customStyle="1" w:styleId="meta-prep">
    <w:name w:val="meta-prep"/>
    <w:basedOn w:val="DefaultParagraphFont"/>
    <w:rsid w:val="009D15AC"/>
  </w:style>
  <w:style w:type="character" w:customStyle="1" w:styleId="artjournal">
    <w:name w:val="art_journal"/>
    <w:basedOn w:val="DefaultParagraphFont"/>
    <w:rsid w:val="009D15AC"/>
  </w:style>
  <w:style w:type="character" w:customStyle="1" w:styleId="artdatevolumeissuepart">
    <w:name w:val="art_datevolumeissuepart"/>
    <w:basedOn w:val="DefaultParagraphFont"/>
    <w:rsid w:val="009D15AC"/>
  </w:style>
  <w:style w:type="character" w:customStyle="1" w:styleId="artpages">
    <w:name w:val="art_pages"/>
    <w:basedOn w:val="DefaultParagraphFont"/>
    <w:rsid w:val="009D15AC"/>
  </w:style>
  <w:style w:type="character" w:customStyle="1" w:styleId="singlehighlightclass">
    <w:name w:val="single_highlight_class"/>
    <w:basedOn w:val="DefaultParagraphFont"/>
    <w:rsid w:val="009D15AC"/>
  </w:style>
  <w:style w:type="character" w:customStyle="1" w:styleId="degree">
    <w:name w:val="degree"/>
    <w:basedOn w:val="DefaultParagraphFont"/>
    <w:rsid w:val="009D15AC"/>
  </w:style>
  <w:style w:type="character" w:customStyle="1" w:styleId="major">
    <w:name w:val="major"/>
    <w:basedOn w:val="DefaultParagraphFont"/>
    <w:rsid w:val="009D15AC"/>
  </w:style>
  <w:style w:type="character" w:customStyle="1" w:styleId="authors">
    <w:name w:val="authors"/>
    <w:basedOn w:val="DefaultParagraphFont"/>
    <w:rsid w:val="009D15AC"/>
  </w:style>
  <w:style w:type="character" w:customStyle="1" w:styleId="views">
    <w:name w:val="views"/>
    <w:basedOn w:val="DefaultParagraphFont"/>
    <w:rsid w:val="009D15AC"/>
  </w:style>
  <w:style w:type="character" w:customStyle="1" w:styleId="stmainservices">
    <w:name w:val="stmainservices"/>
    <w:basedOn w:val="DefaultParagraphFont"/>
    <w:rsid w:val="009D15AC"/>
  </w:style>
  <w:style w:type="character" w:customStyle="1" w:styleId="stbubblehcount">
    <w:name w:val="stbubble_hcount"/>
    <w:basedOn w:val="DefaultParagraphFont"/>
    <w:rsid w:val="009D15AC"/>
  </w:style>
  <w:style w:type="paragraph" w:customStyle="1" w:styleId="Document">
    <w:name w:val="_Document"/>
    <w:basedOn w:val="Default"/>
    <w:next w:val="Default"/>
    <w:uiPriority w:val="99"/>
    <w:rsid w:val="009D15AC"/>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rsid w:val="009D15AC"/>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rsid w:val="009D15AC"/>
    <w:pPr>
      <w:widowControl w:val="0"/>
    </w:pPr>
    <w:rPr>
      <w:rFonts w:ascii="AKDPE C+ Utopia" w:eastAsiaTheme="minorEastAsia" w:hAnsi="AKDPE C+ Utopia" w:cs="Cambria"/>
      <w:color w:val="auto"/>
    </w:rPr>
  </w:style>
  <w:style w:type="paragraph" w:customStyle="1" w:styleId="collapsed-hide">
    <w:name w:val="collapsed-hide"/>
    <w:basedOn w:val="Normal"/>
    <w:rsid w:val="009D15AC"/>
    <w:pPr>
      <w:spacing w:before="100" w:beforeAutospacing="1" w:after="100" w:afterAutospacing="1"/>
    </w:pPr>
    <w:rPr>
      <w:rFonts w:ascii="Tahoma" w:hAnsi="Tahoma" w:cstheme="minorBidi"/>
      <w:szCs w:val="20"/>
    </w:rPr>
  </w:style>
  <w:style w:type="paragraph" w:customStyle="1" w:styleId="Pa7">
    <w:name w:val="Pa7"/>
    <w:basedOn w:val="Default"/>
    <w:next w:val="Default"/>
    <w:uiPriority w:val="99"/>
    <w:rsid w:val="009D15AC"/>
    <w:pPr>
      <w:widowControl w:val="0"/>
      <w:spacing w:line="211" w:lineRule="atLeast"/>
    </w:pPr>
    <w:rPr>
      <w:rFonts w:ascii="Courier New" w:eastAsiaTheme="minorEastAsia" w:hAnsi="Courier New" w:cs="Cambria"/>
      <w:color w:val="auto"/>
    </w:rPr>
  </w:style>
  <w:style w:type="paragraph" w:customStyle="1" w:styleId="odd">
    <w:name w:val="odd"/>
    <w:basedOn w:val="Normal"/>
    <w:rsid w:val="009D15AC"/>
    <w:pPr>
      <w:spacing w:before="100" w:beforeAutospacing="1" w:after="100" w:afterAutospacing="1"/>
    </w:pPr>
    <w:rPr>
      <w:rFonts w:ascii="Tahoma" w:hAnsi="Tahoma" w:cstheme="minorBidi"/>
      <w:szCs w:val="20"/>
    </w:rPr>
  </w:style>
  <w:style w:type="character" w:customStyle="1" w:styleId="article-date">
    <w:name w:val="article-date"/>
    <w:basedOn w:val="DefaultParagraphFont"/>
    <w:rsid w:val="009D15AC"/>
  </w:style>
  <w:style w:type="character" w:customStyle="1" w:styleId="article-author">
    <w:name w:val="article-author"/>
    <w:basedOn w:val="DefaultParagraphFont"/>
    <w:rsid w:val="009D15AC"/>
  </w:style>
  <w:style w:type="character" w:customStyle="1" w:styleId="tolocaltime">
    <w:name w:val="tolocaltime"/>
    <w:basedOn w:val="DefaultParagraphFont"/>
    <w:rsid w:val="009D15AC"/>
  </w:style>
  <w:style w:type="character" w:customStyle="1" w:styleId="pb-byline">
    <w:name w:val="pb-byline"/>
    <w:basedOn w:val="DefaultParagraphFont"/>
    <w:rsid w:val="009D15AC"/>
  </w:style>
  <w:style w:type="character" w:customStyle="1" w:styleId="pb-timestamp">
    <w:name w:val="pb-timestamp"/>
    <w:basedOn w:val="DefaultParagraphFont"/>
    <w:rsid w:val="009D15AC"/>
  </w:style>
  <w:style w:type="paragraph" w:customStyle="1" w:styleId="Pa8">
    <w:name w:val="Pa8"/>
    <w:basedOn w:val="Default"/>
    <w:next w:val="Default"/>
    <w:uiPriority w:val="99"/>
    <w:rsid w:val="009D15AC"/>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rsid w:val="009D15AC"/>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9D15AC"/>
  </w:style>
  <w:style w:type="character" w:customStyle="1" w:styleId="even">
    <w:name w:val="even"/>
    <w:basedOn w:val="DefaultParagraphFont"/>
    <w:rsid w:val="009D15AC"/>
  </w:style>
  <w:style w:type="paragraph" w:customStyle="1" w:styleId="volissue">
    <w:name w:val="volissue"/>
    <w:basedOn w:val="Normal"/>
    <w:rsid w:val="009D15AC"/>
    <w:pPr>
      <w:spacing w:before="100" w:beforeAutospacing="1" w:after="100" w:afterAutospacing="1"/>
    </w:pPr>
    <w:rPr>
      <w:rFonts w:ascii="Tahoma" w:hAnsi="Tahoma" w:cstheme="minorBidi"/>
      <w:szCs w:val="20"/>
    </w:rPr>
  </w:style>
  <w:style w:type="character" w:customStyle="1" w:styleId="view-count">
    <w:name w:val="view-count"/>
    <w:basedOn w:val="DefaultParagraphFont"/>
    <w:rsid w:val="009D15AC"/>
  </w:style>
  <w:style w:type="character" w:customStyle="1" w:styleId="tChar">
    <w:name w:val="t Char"/>
    <w:rsid w:val="009D15AC"/>
    <w:rPr>
      <w:rFonts w:ascii="Georgia" w:eastAsia="Times New Roman" w:hAnsi="Georgia" w:cs="Calibri"/>
      <w:b/>
      <w:lang w:val="x-none" w:eastAsia="x-none"/>
    </w:rPr>
  </w:style>
  <w:style w:type="paragraph" w:customStyle="1" w:styleId="BoldUnderlineChar20">
    <w:name w:val="BoldUnderline Char2"/>
    <w:link w:val="BoldUnderlineChar2Char"/>
    <w:rsid w:val="009D15AC"/>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9D15AC"/>
    <w:rPr>
      <w:rFonts w:ascii="Times New Roman" w:eastAsia="Times New Roman" w:hAnsi="Times New Roman" w:cs="Times New Roman"/>
      <w:b/>
      <w:sz w:val="20"/>
      <w:szCs w:val="24"/>
      <w:u w:val="single"/>
    </w:rPr>
  </w:style>
  <w:style w:type="character" w:customStyle="1" w:styleId="UnderlineCharChar4">
    <w:name w:val="Underline Char Char4"/>
    <w:rsid w:val="009D15AC"/>
    <w:rPr>
      <w:szCs w:val="24"/>
      <w:u w:val="single"/>
      <w:lang w:val="en-US" w:eastAsia="en-US" w:bidi="ar-SA"/>
    </w:rPr>
  </w:style>
  <w:style w:type="character" w:customStyle="1" w:styleId="BoldUnderlineCharChar3">
    <w:name w:val="BoldUnderline Char Char3"/>
    <w:rsid w:val="009D15AC"/>
    <w:rPr>
      <w:b/>
      <w:szCs w:val="24"/>
      <w:u w:val="single"/>
      <w:lang w:val="en-US" w:eastAsia="en-US" w:bidi="ar-SA"/>
    </w:rPr>
  </w:style>
  <w:style w:type="character" w:customStyle="1" w:styleId="BoldUnderlineCharChar2">
    <w:name w:val="BoldUnderline Char Char2"/>
    <w:rsid w:val="009D15AC"/>
    <w:rPr>
      <w:b/>
      <w:szCs w:val="24"/>
      <w:u w:val="single"/>
      <w:lang w:val="en-US" w:eastAsia="en-US" w:bidi="ar-SA"/>
    </w:rPr>
  </w:style>
  <w:style w:type="paragraph" w:customStyle="1" w:styleId="UnderlineCard0">
    <w:name w:val="UnderlineCard"/>
    <w:basedOn w:val="Heading3"/>
    <w:link w:val="UnderlineCardChar"/>
    <w:qFormat/>
    <w:rsid w:val="009D15AC"/>
    <w:pPr>
      <w:keepNext w:val="0"/>
      <w:keepLines w:val="0"/>
      <w:spacing w:before="0"/>
      <w:jc w:val="left"/>
      <w:outlineLvl w:val="9"/>
    </w:pPr>
    <w:rPr>
      <w:rFonts w:ascii="Georgia" w:eastAsia="Calibri" w:hAnsi="Georgia" w:cs="Times New Roman"/>
      <w:b w:val="0"/>
      <w:sz w:val="20"/>
      <w:szCs w:val="20"/>
      <w:lang w:val="x-none" w:eastAsia="x-none"/>
    </w:rPr>
  </w:style>
  <w:style w:type="character" w:customStyle="1" w:styleId="UnderlineCardChar">
    <w:name w:val="UnderlineCard Char"/>
    <w:link w:val="UnderlineCard0"/>
    <w:rsid w:val="009D15AC"/>
    <w:rPr>
      <w:rFonts w:ascii="Georgia" w:eastAsia="Calibri" w:hAnsi="Georgia" w:cs="Times New Roman"/>
      <w:spacing w:val="-8"/>
      <w:sz w:val="20"/>
      <w:szCs w:val="20"/>
      <w:u w:val="single"/>
      <w:lang w:val="x-none" w:eastAsia="x-none"/>
    </w:rPr>
  </w:style>
  <w:style w:type="character" w:customStyle="1" w:styleId="5Notunderlined">
    <w:name w:val="5 Not underlined"/>
    <w:rsid w:val="009D15AC"/>
    <w:rPr>
      <w:rFonts w:ascii="Times New Roman" w:hAnsi="Times New Roman"/>
      <w:sz w:val="16"/>
    </w:rPr>
  </w:style>
  <w:style w:type="character" w:customStyle="1" w:styleId="volume-issue">
    <w:name w:val="volume-issue"/>
    <w:rsid w:val="009D15AC"/>
    <w:rPr>
      <w:rFonts w:cs="Times New Roman"/>
    </w:rPr>
  </w:style>
  <w:style w:type="character" w:customStyle="1" w:styleId="i">
    <w:name w:val="i"/>
    <w:basedOn w:val="DefaultParagraphFont"/>
    <w:uiPriority w:val="99"/>
    <w:rsid w:val="009D15AC"/>
  </w:style>
  <w:style w:type="character" w:customStyle="1" w:styleId="storytext">
    <w:name w:val="storytext"/>
    <w:basedOn w:val="DefaultParagraphFont"/>
    <w:rsid w:val="009D15AC"/>
  </w:style>
  <w:style w:type="character" w:customStyle="1" w:styleId="heading3char0">
    <w:name w:val="heading3char"/>
    <w:rsid w:val="009D15AC"/>
  </w:style>
  <w:style w:type="character" w:customStyle="1" w:styleId="boldness1">
    <w:name w:val="boldness1"/>
    <w:rsid w:val="009D15AC"/>
  </w:style>
  <w:style w:type="paragraph" w:customStyle="1" w:styleId="Cardd">
    <w:name w:val="Cardd"/>
    <w:basedOn w:val="Normal"/>
    <w:uiPriority w:val="4"/>
    <w:qFormat/>
    <w:rsid w:val="009D15AC"/>
    <w:pPr>
      <w:ind w:left="288" w:right="288"/>
    </w:pPr>
    <w:rPr>
      <w:rFonts w:ascii="Georgia" w:hAnsi="Georgia" w:cstheme="minorBidi"/>
    </w:rPr>
  </w:style>
  <w:style w:type="paragraph" w:customStyle="1" w:styleId="document0">
    <w:name w:val="document"/>
    <w:basedOn w:val="Normal"/>
    <w:rsid w:val="009D15AC"/>
    <w:pPr>
      <w:spacing w:before="100" w:beforeAutospacing="1" w:after="100" w:afterAutospacing="1"/>
    </w:pPr>
    <w:rPr>
      <w:rFonts w:ascii="Georgia" w:eastAsia="Times New Roman" w:hAnsi="Georgia" w:cstheme="minorBidi"/>
    </w:rPr>
  </w:style>
  <w:style w:type="character" w:customStyle="1" w:styleId="Heading3CharCharCharChar">
    <w:name w:val="Heading 3 Char Char Char Char"/>
    <w:basedOn w:val="DefaultParagraphFont"/>
    <w:rsid w:val="009D15AC"/>
    <w:rPr>
      <w:rFonts w:cs="Arial"/>
      <w:bCs/>
      <w:szCs w:val="26"/>
      <w:u w:val="single"/>
      <w:lang w:val="en-US" w:eastAsia="en-US" w:bidi="ar-SA"/>
    </w:rPr>
  </w:style>
  <w:style w:type="character" w:customStyle="1" w:styleId="current-selection">
    <w:name w:val="current-selection"/>
    <w:basedOn w:val="DefaultParagraphFont"/>
    <w:rsid w:val="009D15AC"/>
  </w:style>
  <w:style w:type="character" w:customStyle="1" w:styleId="a2">
    <w:name w:val="_"/>
    <w:basedOn w:val="DefaultParagraphFont"/>
    <w:rsid w:val="009D15AC"/>
  </w:style>
  <w:style w:type="paragraph" w:customStyle="1" w:styleId="Shrink6">
    <w:name w:val="Shrink 6"/>
    <w:basedOn w:val="Normal"/>
    <w:qFormat/>
    <w:rsid w:val="009D15AC"/>
    <w:rPr>
      <w:rFonts w:ascii="Georgia" w:eastAsia="Calibri" w:hAnsi="Georgia" w:cs="Times New Roman"/>
      <w:sz w:val="12"/>
    </w:rPr>
  </w:style>
  <w:style w:type="character" w:customStyle="1" w:styleId="messagecontent">
    <w:name w:val="message_content"/>
    <w:rsid w:val="009D15AC"/>
  </w:style>
  <w:style w:type="character" w:customStyle="1" w:styleId="StyleUnderlineChar">
    <w:name w:val="Style Underline Char"/>
    <w:basedOn w:val="DefaultParagraphFont"/>
    <w:rsid w:val="009D15AC"/>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rsid w:val="009D15AC"/>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kern w:val="32"/>
      <w:sz w:val="24"/>
      <w:u w:val="single"/>
    </w:rPr>
  </w:style>
  <w:style w:type="character" w:customStyle="1" w:styleId="BriefTitleWorksChar">
    <w:name w:val="Brief Title Works Char"/>
    <w:basedOn w:val="DefaultParagraphFont"/>
    <w:link w:val="BriefTitleWorks"/>
    <w:rsid w:val="009D15AC"/>
    <w:rPr>
      <w:rFonts w:ascii="Georgia" w:eastAsia="Times New Roman" w:hAnsi="Georgia" w:cs="Arial"/>
      <w:b/>
      <w:bCs/>
      <w:spacing w:val="-8"/>
      <w:kern w:val="32"/>
      <w:sz w:val="24"/>
      <w:szCs w:val="32"/>
      <w:u w:val="single"/>
    </w:rPr>
  </w:style>
  <w:style w:type="character" w:customStyle="1" w:styleId="twelptblackblack1">
    <w:name w:val="twelptblackblack1"/>
    <w:basedOn w:val="DefaultParagraphFont"/>
    <w:rsid w:val="009D15AC"/>
    <w:rPr>
      <w:rFonts w:ascii="Verdana" w:hAnsi="Verdana" w:hint="default"/>
      <w:color w:val="000000"/>
      <w:sz w:val="16"/>
      <w:szCs w:val="16"/>
    </w:rPr>
  </w:style>
  <w:style w:type="character" w:customStyle="1" w:styleId="Heading3CharCharCharChar1">
    <w:name w:val="Heading 3 Char Char Char Char1"/>
    <w:rsid w:val="009D15AC"/>
    <w:rPr>
      <w:rFonts w:cs="Arial"/>
      <w:bCs/>
      <w:szCs w:val="26"/>
      <w:u w:val="single"/>
      <w:lang w:val="en-US" w:eastAsia="en-US" w:bidi="ar-SA"/>
    </w:rPr>
  </w:style>
  <w:style w:type="paragraph" w:customStyle="1" w:styleId="conintrotext">
    <w:name w:val="conintrotext"/>
    <w:basedOn w:val="Normal"/>
    <w:uiPriority w:val="99"/>
    <w:rsid w:val="009D15AC"/>
    <w:pPr>
      <w:spacing w:before="100" w:beforeAutospacing="1" w:after="100" w:afterAutospacing="1"/>
    </w:pPr>
    <w:rPr>
      <w:rFonts w:ascii="Georgia" w:eastAsia="Times New Roman" w:hAnsi="Georgia" w:cstheme="minorBidi"/>
      <w:sz w:val="24"/>
    </w:rPr>
  </w:style>
  <w:style w:type="character" w:customStyle="1" w:styleId="comment-body">
    <w:name w:val="comment-body"/>
    <w:rsid w:val="009D15AC"/>
  </w:style>
  <w:style w:type="character" w:customStyle="1" w:styleId="UnderlineCharCharChar1">
    <w:name w:val="Underline Char Char Char1"/>
    <w:rsid w:val="009D15A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D15A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9D15AC"/>
    <w:rPr>
      <w:rFonts w:asciiTheme="minorHAnsi" w:eastAsia="MS Mincho" w:hAnsiTheme="minorHAnsi" w:cstheme="minorBidi"/>
      <w:b/>
      <w:u w:val="single"/>
    </w:rPr>
  </w:style>
  <w:style w:type="character" w:customStyle="1" w:styleId="mw-headline">
    <w:name w:val="mw-headline"/>
    <w:rsid w:val="009D15AC"/>
  </w:style>
  <w:style w:type="character" w:customStyle="1" w:styleId="flagicon">
    <w:name w:val="flagicon"/>
    <w:rsid w:val="009D15AC"/>
  </w:style>
  <w:style w:type="paragraph" w:customStyle="1" w:styleId="assert">
    <w:name w:val="assert"/>
    <w:basedOn w:val="Normal"/>
    <w:uiPriority w:val="99"/>
    <w:rsid w:val="009D15AC"/>
    <w:pPr>
      <w:spacing w:before="100" w:beforeAutospacing="1" w:after="100" w:afterAutospacing="1"/>
    </w:pPr>
    <w:rPr>
      <w:rFonts w:ascii="Georgia" w:eastAsia="Times New Roman" w:hAnsi="Georgia" w:cstheme="minorBidi"/>
      <w:sz w:val="24"/>
    </w:rPr>
  </w:style>
  <w:style w:type="character" w:customStyle="1" w:styleId="apturelink">
    <w:name w:val="apturelink"/>
    <w:rsid w:val="009D15AC"/>
  </w:style>
  <w:style w:type="character" w:customStyle="1" w:styleId="apturelinkicon">
    <w:name w:val="apturelinkicon"/>
    <w:rsid w:val="009D15AC"/>
  </w:style>
  <w:style w:type="paragraph" w:customStyle="1" w:styleId="Default1">
    <w:name w:val="Default1"/>
    <w:basedOn w:val="Default"/>
    <w:next w:val="Default"/>
    <w:uiPriority w:val="99"/>
    <w:rsid w:val="009D15AC"/>
    <w:rPr>
      <w:color w:val="auto"/>
    </w:rPr>
  </w:style>
  <w:style w:type="paragraph" w:customStyle="1" w:styleId="center">
    <w:name w:val="center"/>
    <w:basedOn w:val="Normal"/>
    <w:uiPriority w:val="99"/>
    <w:rsid w:val="009D15AC"/>
    <w:pPr>
      <w:spacing w:before="100" w:beforeAutospacing="1" w:after="100" w:afterAutospacing="1"/>
    </w:pPr>
    <w:rPr>
      <w:rFonts w:ascii="Georgia" w:eastAsia="Times New Roman" w:hAnsi="Georgia" w:cstheme="minorBidi"/>
      <w:sz w:val="24"/>
    </w:rPr>
  </w:style>
  <w:style w:type="character" w:customStyle="1" w:styleId="LittleChar">
    <w:name w:val="Little Char"/>
    <w:link w:val="Little"/>
    <w:rsid w:val="009D15AC"/>
    <w:rPr>
      <w:rFonts w:ascii="Garamond" w:eastAsia="Times New Roman" w:hAnsi="Garamond" w:cs="Arial"/>
      <w:spacing w:val="-8"/>
      <w:sz w:val="16"/>
    </w:rPr>
  </w:style>
  <w:style w:type="character" w:customStyle="1" w:styleId="UnderlineChar1Char">
    <w:name w:val="Underline Char1 Char"/>
    <w:rsid w:val="009D15AC"/>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D15A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9D15A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D15A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9D15AC"/>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D15A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9D15AC"/>
    <w:rPr>
      <w:rFonts w:asciiTheme="minorHAnsi" w:eastAsia="MS Mincho" w:hAnsiTheme="minorHAnsi" w:cstheme="minorBidi"/>
      <w:b/>
      <w:u w:val="single"/>
    </w:rPr>
  </w:style>
  <w:style w:type="paragraph" w:customStyle="1" w:styleId="CardBody">
    <w:name w:val="Card Body"/>
    <w:basedOn w:val="Normal"/>
    <w:link w:val="CardBodyChar"/>
    <w:rsid w:val="009D15AC"/>
    <w:rPr>
      <w:rFonts w:ascii="Georgia" w:eastAsia="Times New Roman" w:hAnsi="Georgia" w:cstheme="minorBidi"/>
      <w:sz w:val="16"/>
    </w:rPr>
  </w:style>
  <w:style w:type="character" w:customStyle="1" w:styleId="CardBodyChar">
    <w:name w:val="Card Body Char"/>
    <w:link w:val="CardBody"/>
    <w:rsid w:val="009D15AC"/>
    <w:rPr>
      <w:rFonts w:ascii="Georgia" w:eastAsia="Times New Roman" w:hAnsi="Georgia"/>
      <w:spacing w:val="-8"/>
      <w:sz w:val="16"/>
    </w:rPr>
  </w:style>
  <w:style w:type="character" w:customStyle="1" w:styleId="ptitleinside">
    <w:name w:val="p_title_inside"/>
    <w:rsid w:val="009D15AC"/>
  </w:style>
  <w:style w:type="paragraph" w:customStyle="1" w:styleId="StyleBoldandUnderlineChar11ptBorderSinglesolidline">
    <w:name w:val="Style Bold and Underline Char + 11 pt Border: : (Single solid line..."/>
    <w:link w:val="StyleBoldandUnderlineChar11ptBorderSinglesolidlineChar"/>
    <w:rsid w:val="009D15AC"/>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9D15AC"/>
    <w:rPr>
      <w:rFonts w:eastAsia="Times New Roman"/>
      <w:b/>
      <w:bCs/>
      <w:szCs w:val="20"/>
      <w:u w:val="single"/>
      <w:bdr w:val="single" w:sz="4" w:space="0" w:color="auto"/>
    </w:rPr>
  </w:style>
  <w:style w:type="character" w:customStyle="1" w:styleId="Heading1CharChar1">
    <w:name w:val="Heading 1 Char Char1"/>
    <w:rsid w:val="009D15AC"/>
    <w:rPr>
      <w:rFonts w:cs="Arial"/>
      <w:b/>
      <w:bCs/>
      <w:szCs w:val="32"/>
      <w:lang w:val="en-US" w:eastAsia="en-US" w:bidi="ar-SA"/>
    </w:rPr>
  </w:style>
  <w:style w:type="paragraph" w:customStyle="1" w:styleId="Indentation">
    <w:name w:val="Indentation"/>
    <w:basedOn w:val="Normal"/>
    <w:uiPriority w:val="99"/>
    <w:rsid w:val="009D15AC"/>
    <w:pPr>
      <w:ind w:left="288" w:right="288"/>
    </w:pPr>
    <w:rPr>
      <w:rFonts w:ascii="Georgia" w:hAnsi="Georgia" w:cstheme="minorBidi"/>
    </w:rPr>
  </w:style>
  <w:style w:type="character" w:customStyle="1" w:styleId="StyleUnderlineCharChar9ptBold">
    <w:name w:val="Style Underline Char Char + 9 pt Bold"/>
    <w:rsid w:val="009D15AC"/>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rsid w:val="009D15AC"/>
    <w:rPr>
      <w:rFonts w:ascii="Georgia" w:eastAsia="Times New Roman" w:hAnsi="Georgia" w:cstheme="minorBidi"/>
      <w:u w:val="single"/>
    </w:rPr>
  </w:style>
  <w:style w:type="character" w:customStyle="1" w:styleId="StyleStyle4ArialNarrow9ptChar">
    <w:name w:val="Style Style4 + Arial Narrow 9 pt Char"/>
    <w:link w:val="StyleStyle4ArialNarrow9pt"/>
    <w:rsid w:val="009D15AC"/>
    <w:rPr>
      <w:rFonts w:ascii="Georgia" w:eastAsia="Times New Roman" w:hAnsi="Georgia"/>
      <w:spacing w:val="-8"/>
      <w:u w:val="single"/>
    </w:rPr>
  </w:style>
  <w:style w:type="paragraph" w:customStyle="1" w:styleId="StyleStyle4ArialNarrow9ptBold">
    <w:name w:val="Style Style4 + Arial Narrow 9 pt Bold"/>
    <w:basedOn w:val="Normal"/>
    <w:link w:val="StyleStyle4ArialNarrow9ptBoldChar"/>
    <w:rsid w:val="009D15AC"/>
    <w:rPr>
      <w:rFonts w:ascii="Georgia" w:eastAsia="Times New Roman" w:hAnsi="Georgia" w:cstheme="minorBidi"/>
      <w:b/>
      <w:bCs/>
      <w:u w:val="single"/>
    </w:rPr>
  </w:style>
  <w:style w:type="character" w:customStyle="1" w:styleId="StyleStyle4ArialNarrow9ptBoldChar">
    <w:name w:val="Style Style4 + Arial Narrow 9 pt Bold Char"/>
    <w:link w:val="StyleStyle4ArialNarrow9ptBold"/>
    <w:rsid w:val="009D15AC"/>
    <w:rPr>
      <w:rFonts w:ascii="Georgia" w:eastAsia="Times New Roman" w:hAnsi="Georgia"/>
      <w:b/>
      <w:bCs/>
      <w:spacing w:val="-8"/>
      <w:u w:val="single"/>
    </w:rPr>
  </w:style>
  <w:style w:type="character" w:customStyle="1" w:styleId="StyleBoldandUnderlineCharChar29pt">
    <w:name w:val="Style Bold and Underline Char Char2 + 9 pt"/>
    <w:rsid w:val="009D15AC"/>
    <w:rPr>
      <w:rFonts w:ascii="Times New Roman" w:hAnsi="Times New Roman"/>
      <w:b/>
      <w:bCs/>
      <w:noProof w:val="0"/>
      <w:sz w:val="20"/>
      <w:u w:val="single"/>
    </w:rPr>
  </w:style>
  <w:style w:type="character" w:customStyle="1" w:styleId="StyleUnderlineCharChar19pt">
    <w:name w:val="Style Underline Char Char1 + 9 pt"/>
    <w:rsid w:val="009D15A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D15A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9D15AC"/>
    <w:rPr>
      <w:rFonts w:ascii="Georgia" w:eastAsia="Times New Roman" w:hAnsi="Georgia"/>
      <w:b/>
      <w:smallCaps/>
      <w:sz w:val="24"/>
      <w:szCs w:val="24"/>
      <w:u w:val="single"/>
    </w:rPr>
  </w:style>
  <w:style w:type="character" w:customStyle="1" w:styleId="CardTextCharChar">
    <w:name w:val="Card Text Char Char"/>
    <w:rsid w:val="009D15AC"/>
    <w:rPr>
      <w:rFonts w:ascii="Times New Roman" w:eastAsia="Times New Roman" w:hAnsi="Times New Roman" w:cs="Times New Roman"/>
      <w:sz w:val="20"/>
      <w:szCs w:val="20"/>
    </w:rPr>
  </w:style>
  <w:style w:type="character" w:customStyle="1" w:styleId="citeChar1">
    <w:name w:val="cite Char"/>
    <w:locked/>
    <w:rsid w:val="009D15AC"/>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9D15AC"/>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9D15AC"/>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9D15AC"/>
    <w:rPr>
      <w:i/>
      <w:iCs/>
      <w:sz w:val="20"/>
      <w:u w:val="single"/>
    </w:rPr>
  </w:style>
  <w:style w:type="character" w:customStyle="1" w:styleId="HIGHLIGHT0">
    <w:name w:val="HIGHLIGHT"/>
    <w:uiPriority w:val="1"/>
    <w:rsid w:val="009D15AC"/>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rsid w:val="009D15AC"/>
    <w:pPr>
      <w:widowControl w:val="0"/>
      <w:autoSpaceDE/>
      <w:autoSpaceDN/>
      <w:adjustRightInd/>
      <w:outlineLvl w:val="9"/>
    </w:pPr>
    <w:rPr>
      <w:rFonts w:ascii="Times New Roman" w:hAnsi="Times New Roman"/>
      <w:sz w:val="28"/>
      <w:szCs w:val="24"/>
    </w:rPr>
  </w:style>
  <w:style w:type="character" w:customStyle="1" w:styleId="HiddenBlockHeaderChar">
    <w:name w:val="Hidden Block Header Char"/>
    <w:link w:val="HiddenBlockHeader"/>
    <w:rsid w:val="009D15AC"/>
    <w:rPr>
      <w:rFonts w:ascii="Times New Roman" w:eastAsia="Times New Roman" w:hAnsi="Times New Roman" w:cs="Times New Roman"/>
      <w:b/>
      <w:spacing w:val="-8"/>
      <w:sz w:val="28"/>
      <w:szCs w:val="24"/>
    </w:rPr>
  </w:style>
  <w:style w:type="character" w:customStyle="1" w:styleId="FifthChar">
    <w:name w:val="Fifth Char"/>
    <w:link w:val="Fifth"/>
    <w:rsid w:val="009D15AC"/>
    <w:rPr>
      <w:rFonts w:ascii="Arial" w:eastAsia="Calibri" w:hAnsi="Arial" w:cs="Arial"/>
      <w:spacing w:val="-8"/>
    </w:rPr>
  </w:style>
  <w:style w:type="paragraph" w:customStyle="1" w:styleId="Third">
    <w:name w:val="Third"/>
    <w:basedOn w:val="Normal"/>
    <w:link w:val="ThirdChar"/>
    <w:rsid w:val="009D15AC"/>
    <w:rPr>
      <w:rFonts w:ascii="Georgia" w:eastAsia="Times New Roman" w:hAnsi="Georgia" w:cstheme="minorBidi"/>
      <w:b/>
      <w:u w:val="single"/>
      <w:lang w:val="x-none" w:eastAsia="x-none"/>
    </w:rPr>
  </w:style>
  <w:style w:type="character" w:customStyle="1" w:styleId="ThirdChar">
    <w:name w:val="Third Char"/>
    <w:link w:val="Third"/>
    <w:rsid w:val="009D15AC"/>
    <w:rPr>
      <w:rFonts w:ascii="Georgia" w:eastAsia="Times New Roman" w:hAnsi="Georgia"/>
      <w:b/>
      <w:spacing w:val="-8"/>
      <w:u w:val="single"/>
      <w:lang w:val="x-none" w:eastAsia="x-none"/>
    </w:rPr>
  </w:style>
  <w:style w:type="paragraph" w:customStyle="1" w:styleId="CharCharCharCharCharChar1CharCharCharCharChar">
    <w:name w:val="Char Char Char Char Char Char1 Char Char Char Char Char"/>
    <w:aliases w:val="Char Char2"/>
    <w:next w:val="Normal"/>
    <w:rsid w:val="009D15A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9D15AC"/>
    <w:rPr>
      <w:rFonts w:ascii="Times New Roman" w:eastAsia="Times New Roman" w:hAnsi="Times New Roman"/>
      <w:szCs w:val="24"/>
    </w:rPr>
  </w:style>
  <w:style w:type="character" w:customStyle="1" w:styleId="article-record-publication-volume-issue">
    <w:name w:val="article-record-publication-volume-issue"/>
    <w:rsid w:val="009D15AC"/>
  </w:style>
  <w:style w:type="character" w:customStyle="1" w:styleId="NothingCharChar">
    <w:name w:val="Nothing Char Char"/>
    <w:link w:val="NothingCharCharChar"/>
    <w:rsid w:val="009D15AC"/>
  </w:style>
  <w:style w:type="paragraph" w:customStyle="1" w:styleId="DebateUnderlineBoldChar">
    <w:name w:val="Debate Underline Bold Char"/>
    <w:basedOn w:val="Normal"/>
    <w:link w:val="DebateUnderlineBoldCharChar"/>
    <w:rsid w:val="009D15AC"/>
    <w:pPr>
      <w:jc w:val="both"/>
    </w:pPr>
    <w:rPr>
      <w:rFonts w:ascii="Georgia" w:eastAsia="Times New Roman" w:hAnsi="Georgia" w:cstheme="minorBidi"/>
      <w:b/>
      <w:u w:val="thick"/>
    </w:rPr>
  </w:style>
  <w:style w:type="character" w:customStyle="1" w:styleId="DebateUnderlineBoldCharChar">
    <w:name w:val="Debate Underline Bold Char Char"/>
    <w:link w:val="DebateUnderlineBoldChar"/>
    <w:rsid w:val="009D15AC"/>
    <w:rPr>
      <w:rFonts w:ascii="Georgia" w:eastAsia="Times New Roman" w:hAnsi="Georgia"/>
      <w:b/>
      <w:spacing w:val="-8"/>
      <w:u w:val="thick"/>
    </w:rPr>
  </w:style>
  <w:style w:type="character" w:customStyle="1" w:styleId="resultbodyblack">
    <w:name w:val="resultbodyblack"/>
    <w:rsid w:val="009D15AC"/>
    <w:rPr>
      <w:rFonts w:cs="Times New Roman"/>
    </w:rPr>
  </w:style>
  <w:style w:type="paragraph" w:customStyle="1" w:styleId="bloctitles">
    <w:name w:val="bloc titles"/>
    <w:basedOn w:val="Heading1"/>
    <w:next w:val="Normal"/>
    <w:link w:val="bloctitlesChar"/>
    <w:autoRedefine/>
    <w:rsid w:val="009D15AC"/>
    <w:pPr>
      <w:keepNext w:val="0"/>
      <w:keepLines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sz w:val="28"/>
      <w:u w:val="single"/>
    </w:rPr>
  </w:style>
  <w:style w:type="character" w:customStyle="1" w:styleId="bloctitlesChar">
    <w:name w:val="bloc titles Char"/>
    <w:link w:val="bloctitles"/>
    <w:rsid w:val="009D15AC"/>
    <w:rPr>
      <w:rFonts w:ascii="Georgia" w:eastAsia="Malgun Gothic" w:hAnsi="Georgia" w:cs="Arial"/>
      <w:b/>
      <w:bCs/>
      <w:spacing w:val="-8"/>
      <w:sz w:val="28"/>
      <w:szCs w:val="32"/>
      <w:u w:val="single"/>
    </w:rPr>
  </w:style>
  <w:style w:type="paragraph" w:customStyle="1" w:styleId="CiteSmallText">
    <w:name w:val="Cite Small Text"/>
    <w:basedOn w:val="Normal"/>
    <w:uiPriority w:val="99"/>
    <w:rsid w:val="009D15AC"/>
    <w:pPr>
      <w:widowControl w:val="0"/>
      <w:spacing w:after="200"/>
    </w:pPr>
    <w:rPr>
      <w:rFonts w:ascii="Helvetica Neue" w:hAnsi="Helvetica Neue" w:cstheme="minorBidi"/>
      <w:b/>
      <w:sz w:val="18"/>
    </w:rPr>
  </w:style>
  <w:style w:type="character" w:customStyle="1" w:styleId="3TagCite">
    <w:name w:val="3 Tag/Cite"/>
    <w:rsid w:val="009D15AC"/>
    <w:rPr>
      <w:rFonts w:ascii="Times New Roman" w:hAnsi="Times New Roman"/>
      <w:b/>
    </w:rPr>
  </w:style>
  <w:style w:type="character" w:customStyle="1" w:styleId="4Qualifications">
    <w:name w:val="4 Qualifications"/>
    <w:rsid w:val="009D15AC"/>
    <w:rPr>
      <w:rFonts w:ascii="Times New Roman" w:hAnsi="Times New Roman"/>
      <w:sz w:val="19"/>
    </w:rPr>
  </w:style>
  <w:style w:type="character" w:customStyle="1" w:styleId="6Underlined">
    <w:name w:val="6 Underlined"/>
    <w:rsid w:val="009D15AC"/>
    <w:rPr>
      <w:rFonts w:ascii="Times New Roman" w:hAnsi="Times New Roman"/>
      <w:b/>
      <w:sz w:val="21"/>
      <w:u w:val="single"/>
    </w:rPr>
  </w:style>
  <w:style w:type="paragraph" w:customStyle="1" w:styleId="Cards1CharChar">
    <w:name w:val="Cards1 Char Char"/>
    <w:basedOn w:val="Normal"/>
    <w:link w:val="Cards1CharCharChar"/>
    <w:rsid w:val="009D15AC"/>
    <w:pPr>
      <w:autoSpaceDE w:val="0"/>
      <w:autoSpaceDN w:val="0"/>
      <w:adjustRightInd w:val="0"/>
      <w:ind w:left="432" w:right="432"/>
      <w:jc w:val="both"/>
    </w:pPr>
    <w:rPr>
      <w:rFonts w:ascii="Georgia" w:hAnsi="Georgia" w:cstheme="minorBidi"/>
      <w:lang w:val="x-none"/>
    </w:rPr>
  </w:style>
  <w:style w:type="character" w:customStyle="1" w:styleId="Cards1CharCharChar">
    <w:name w:val="Cards1 Char Char Char"/>
    <w:link w:val="Cards1CharChar"/>
    <w:rsid w:val="009D15AC"/>
    <w:rPr>
      <w:rFonts w:ascii="Georgia" w:hAnsi="Georgia"/>
      <w:spacing w:val="-8"/>
      <w:lang w:val="x-none"/>
    </w:rPr>
  </w:style>
  <w:style w:type="character" w:customStyle="1" w:styleId="UnderlineCharCharCharCharCharCharCharChar">
    <w:name w:val="Underline Char Char Char Char Char Char Char Char"/>
    <w:link w:val="UnderlineCharCharCharCharCharCharChar"/>
    <w:rsid w:val="009D15AC"/>
    <w:rPr>
      <w:u w:val="single"/>
    </w:rPr>
  </w:style>
  <w:style w:type="paragraph" w:customStyle="1" w:styleId="UnderlineCharCharCharCharCharCharChar">
    <w:name w:val="Underline Char Char Char Char Char Char Char"/>
    <w:basedOn w:val="Normal"/>
    <w:link w:val="UnderlineCharCharCharCharCharCharCharChar"/>
    <w:rsid w:val="009D15AC"/>
    <w:rPr>
      <w:rFonts w:asciiTheme="minorHAnsi" w:hAnsiTheme="minorHAnsi" w:cstheme="minorBidi"/>
      <w:u w:val="single"/>
    </w:rPr>
  </w:style>
  <w:style w:type="paragraph" w:customStyle="1" w:styleId="CitesCharChar">
    <w:name w:val="Cites Char Char"/>
    <w:next w:val="Normal"/>
    <w:link w:val="CitesCharCharChar"/>
    <w:rsid w:val="009D15AC"/>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9D15AC"/>
    <w:rPr>
      <w:rFonts w:ascii="Times New Roman" w:eastAsia="Times New Roman" w:hAnsi="Times New Roman" w:cs="Times New Roman"/>
      <w:sz w:val="20"/>
      <w:szCs w:val="24"/>
    </w:rPr>
  </w:style>
  <w:style w:type="character" w:customStyle="1" w:styleId="nohighlighting">
    <w:name w:val="no highlighting"/>
    <w:rsid w:val="009D15AC"/>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rsid w:val="009D15AC"/>
    <w:rPr>
      <w:rFonts w:ascii="Cambria" w:hAnsi="Cambria" w:hint="default"/>
      <w:sz w:val="21"/>
      <w:u w:val="single"/>
    </w:rPr>
  </w:style>
  <w:style w:type="paragraph" w:customStyle="1" w:styleId="Swag">
    <w:name w:val="Swag"/>
    <w:basedOn w:val="Normal"/>
    <w:link w:val="SwagChar"/>
    <w:qFormat/>
    <w:rsid w:val="009D15AC"/>
    <w:rPr>
      <w:rFonts w:ascii="Georgia" w:hAnsi="Georgia" w:cstheme="minorBidi"/>
      <w:color w:val="0000FF"/>
      <w:sz w:val="12"/>
      <w:u w:val="single"/>
    </w:rPr>
  </w:style>
  <w:style w:type="character" w:customStyle="1" w:styleId="SwagChar">
    <w:name w:val="Swag Char"/>
    <w:link w:val="Swag"/>
    <w:rsid w:val="009D15AC"/>
    <w:rPr>
      <w:rFonts w:ascii="Georgia" w:hAnsi="Georgia"/>
      <w:color w:val="0000FF"/>
      <w:spacing w:val="-8"/>
      <w:sz w:val="12"/>
      <w:u w:val="single"/>
    </w:rPr>
  </w:style>
  <w:style w:type="paragraph" w:customStyle="1" w:styleId="StyleUnderlineTimesNewRoman1">
    <w:name w:val="Style Underline + Times New Roman1"/>
    <w:link w:val="StyleUnderlineTimesNewRoman1Char"/>
    <w:rsid w:val="009D15AC"/>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9D15AC"/>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rsid w:val="009D15AC"/>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9D15AC"/>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rsid w:val="009D15AC"/>
    <w:rPr>
      <w:rFonts w:ascii="Garamond" w:eastAsia="MS Mincho" w:hAnsi="Garamond" w:cstheme="minorBidi"/>
    </w:rPr>
  </w:style>
  <w:style w:type="character" w:customStyle="1" w:styleId="StyleStyleCardTextLeft-075Right0Char">
    <w:name w:val="Style Style Card Text + Left:  -0.75&quot; + Right:  0&quot; Char"/>
    <w:link w:val="StyleStyleCardTextLeft-075Right0"/>
    <w:rsid w:val="009D15AC"/>
    <w:rPr>
      <w:rFonts w:ascii="Garamond" w:eastAsia="MS Mincho" w:hAnsi="Garamond"/>
      <w:spacing w:val="-8"/>
    </w:rPr>
  </w:style>
  <w:style w:type="character" w:customStyle="1" w:styleId="CharChar61">
    <w:name w:val="Char Char61"/>
    <w:rsid w:val="009D15AC"/>
    <w:rPr>
      <w:rFonts w:cs="Arial"/>
      <w:bCs/>
      <w:sz w:val="16"/>
      <w:szCs w:val="26"/>
      <w:lang w:val="en-US" w:eastAsia="en-US" w:bidi="ar-SA"/>
    </w:rPr>
  </w:style>
  <w:style w:type="character" w:customStyle="1" w:styleId="ListBulletChar">
    <w:name w:val="List Bullet Char"/>
    <w:link w:val="ListBullet"/>
    <w:uiPriority w:val="99"/>
    <w:rsid w:val="009D15AC"/>
    <w:rPr>
      <w:rFonts w:ascii="Arial" w:eastAsia="Calibri" w:hAnsi="Arial" w:cs="Arial"/>
      <w:spacing w:val="-8"/>
    </w:rPr>
  </w:style>
  <w:style w:type="paragraph" w:customStyle="1" w:styleId="subhead10">
    <w:name w:val="subhead1"/>
    <w:basedOn w:val="Normal"/>
    <w:uiPriority w:val="99"/>
    <w:rsid w:val="009D15AC"/>
    <w:pPr>
      <w:spacing w:before="100" w:beforeAutospacing="1" w:after="100" w:afterAutospacing="1"/>
    </w:pPr>
    <w:rPr>
      <w:rFonts w:ascii="Georgia" w:eastAsia="Times New Roman" w:hAnsi="Georgia" w:cstheme="minorBidi"/>
      <w:sz w:val="24"/>
    </w:rPr>
  </w:style>
  <w:style w:type="character" w:customStyle="1" w:styleId="styledate">
    <w:name w:val="styledate"/>
    <w:rsid w:val="009D15AC"/>
  </w:style>
  <w:style w:type="character" w:customStyle="1" w:styleId="BoldandUnderlineChar1">
    <w:name w:val="Bold and Underline Char1"/>
    <w:rsid w:val="009D15AC"/>
    <w:rPr>
      <w:b/>
      <w:szCs w:val="24"/>
      <w:u w:val="single"/>
      <w:lang w:val="en-US" w:eastAsia="en-US" w:bidi="ar-SA"/>
    </w:rPr>
  </w:style>
  <w:style w:type="character" w:customStyle="1" w:styleId="BoldandUnderlineChar1Char2">
    <w:name w:val="Bold and Underline Char1 Char2"/>
    <w:rsid w:val="009D15AC"/>
    <w:rPr>
      <w:b/>
      <w:szCs w:val="24"/>
      <w:u w:val="single"/>
      <w:lang w:val="en-US" w:eastAsia="en-US" w:bidi="ar-SA"/>
    </w:rPr>
  </w:style>
  <w:style w:type="character" w:customStyle="1" w:styleId="BoldandUnderlineCharChar1">
    <w:name w:val="Bold and Underline Char Char1"/>
    <w:rsid w:val="009D15AC"/>
    <w:rPr>
      <w:b/>
      <w:szCs w:val="24"/>
      <w:u w:val="single"/>
      <w:lang w:val="en-US" w:eastAsia="en-US" w:bidi="ar-SA"/>
    </w:rPr>
  </w:style>
  <w:style w:type="character" w:customStyle="1" w:styleId="BoldandUnderlineChar6">
    <w:name w:val="Bold and Underline Char6"/>
    <w:rsid w:val="009D15AC"/>
    <w:rPr>
      <w:b/>
      <w:szCs w:val="24"/>
      <w:u w:val="single"/>
      <w:lang w:val="en-US" w:eastAsia="en-US" w:bidi="ar-SA"/>
    </w:rPr>
  </w:style>
  <w:style w:type="character" w:customStyle="1" w:styleId="title-link-wrapper">
    <w:name w:val="title-link-wrapper"/>
    <w:rsid w:val="009D15AC"/>
  </w:style>
  <w:style w:type="character" w:customStyle="1" w:styleId="medium-font">
    <w:name w:val="medium-font"/>
    <w:rsid w:val="009D15AC"/>
  </w:style>
  <w:style w:type="paragraph" w:customStyle="1" w:styleId="abstract">
    <w:name w:val="abstract"/>
    <w:basedOn w:val="Normal"/>
    <w:uiPriority w:val="99"/>
    <w:rsid w:val="009D15AC"/>
    <w:pPr>
      <w:spacing w:before="100" w:beforeAutospacing="1" w:after="100" w:afterAutospacing="1"/>
    </w:pPr>
    <w:rPr>
      <w:rFonts w:ascii="Georgia" w:eastAsia="Times New Roman" w:hAnsi="Georgia" w:cstheme="minorBidi"/>
      <w:sz w:val="24"/>
    </w:rPr>
  </w:style>
  <w:style w:type="paragraph" w:customStyle="1" w:styleId="StyleUnderlineChar11ptBold2">
    <w:name w:val="Style Underline Char + 11 pt Bold2"/>
    <w:basedOn w:val="Normal"/>
    <w:link w:val="StyleUnderlineChar11ptBold2Char"/>
    <w:rsid w:val="009D15AC"/>
    <w:rPr>
      <w:rFonts w:ascii="Georgia" w:eastAsia="Times New Roman" w:hAnsi="Georgia" w:cstheme="minorBidi"/>
      <w:b/>
      <w:bCs/>
      <w:u w:val="single"/>
    </w:rPr>
  </w:style>
  <w:style w:type="character" w:customStyle="1" w:styleId="StyleUnderlineChar11ptBold2Char">
    <w:name w:val="Style Underline Char + 11 pt Bold2 Char"/>
    <w:link w:val="StyleUnderlineChar11ptBold2"/>
    <w:rsid w:val="009D15AC"/>
    <w:rPr>
      <w:rFonts w:ascii="Georgia" w:eastAsia="Times New Roman" w:hAnsi="Georgia"/>
      <w:b/>
      <w:bCs/>
      <w:spacing w:val="-8"/>
      <w:u w:val="single"/>
    </w:rPr>
  </w:style>
  <w:style w:type="character" w:customStyle="1" w:styleId="ReallySamllTextChar">
    <w:name w:val="ReallySamllText Char"/>
    <w:rsid w:val="009D15AC"/>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rsid w:val="009D15AC"/>
    <w:rPr>
      <w:rFonts w:ascii="Georgia" w:eastAsia="Times New Roman" w:hAnsi="Georgia" w:cstheme="minorBidi"/>
      <w:u w:val="single"/>
    </w:rPr>
  </w:style>
  <w:style w:type="character" w:customStyle="1" w:styleId="StyleStyleUnderlineTimesNewRoman11ptChar">
    <w:name w:val="Style Style Underline + Times New Roman + 11 pt Char"/>
    <w:link w:val="StyleStyleUnderlineTimesNewRoman11pt"/>
    <w:rsid w:val="009D15AC"/>
    <w:rPr>
      <w:rFonts w:ascii="Georgia" w:eastAsia="Times New Roman" w:hAnsi="Georgia"/>
      <w:spacing w:val="-8"/>
      <w:u w:val="single"/>
    </w:rPr>
  </w:style>
  <w:style w:type="paragraph" w:customStyle="1" w:styleId="StyleStyleUnderlineTimesNewRomanBold11ptNotBold">
    <w:name w:val="Style Style Underline + Times New Roman Bold + 11 pt Not Bold"/>
    <w:basedOn w:val="Normal"/>
    <w:link w:val="StyleStyleUnderlineTimesNewRomanBold11ptNotBoldChar"/>
    <w:rsid w:val="009D15AC"/>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rsid w:val="009D15AC"/>
    <w:rPr>
      <w:rFonts w:ascii="Georgia" w:eastAsia="Times New Roman" w:hAnsi="Georgia"/>
      <w:spacing w:val="-8"/>
      <w:u w:val="single"/>
    </w:rPr>
  </w:style>
  <w:style w:type="character" w:customStyle="1" w:styleId="style10">
    <w:name w:val="style1"/>
    <w:rsid w:val="009D15AC"/>
  </w:style>
  <w:style w:type="character" w:customStyle="1" w:styleId="pmtermsel">
    <w:name w:val="pmtermsel"/>
    <w:rsid w:val="009D15AC"/>
  </w:style>
  <w:style w:type="character" w:customStyle="1" w:styleId="showipapr">
    <w:name w:val="show_ipapr"/>
    <w:rsid w:val="009D15AC"/>
  </w:style>
  <w:style w:type="character" w:customStyle="1" w:styleId="dnindex">
    <w:name w:val="dnindex"/>
    <w:rsid w:val="009D15AC"/>
  </w:style>
  <w:style w:type="character" w:customStyle="1" w:styleId="23">
    <w:name w:val="23"/>
    <w:rsid w:val="009D15AC"/>
    <w:rPr>
      <w:rFonts w:ascii="Times New Roman" w:hAnsi="Times New Roman" w:cs="Arial"/>
      <w:bCs/>
      <w:sz w:val="20"/>
      <w:u w:val="single"/>
      <w:lang w:val="en-US" w:eastAsia="en-US" w:bidi="ar-SA"/>
    </w:rPr>
  </w:style>
  <w:style w:type="character" w:customStyle="1" w:styleId="33">
    <w:name w:val="33"/>
    <w:rsid w:val="009D15AC"/>
    <w:rPr>
      <w:rFonts w:ascii="Times New Roman" w:hAnsi="Times New Roman" w:cs="Arial"/>
      <w:b/>
      <w:bCs/>
      <w:sz w:val="20"/>
      <w:u w:val="single"/>
      <w:lang w:val="en-US" w:eastAsia="en-US" w:bidi="ar-SA"/>
    </w:rPr>
  </w:style>
  <w:style w:type="character" w:customStyle="1" w:styleId="55">
    <w:name w:val="55"/>
    <w:rsid w:val="009D15AC"/>
    <w:rPr>
      <w:rFonts w:cs="Arial"/>
      <w:bCs/>
      <w:sz w:val="20"/>
      <w:u w:val="single"/>
      <w:lang w:val="en-US" w:eastAsia="en-US" w:bidi="ar-SA"/>
    </w:rPr>
  </w:style>
  <w:style w:type="character" w:customStyle="1" w:styleId="authoraffil">
    <w:name w:val="authoraffil"/>
    <w:rsid w:val="009D15AC"/>
  </w:style>
  <w:style w:type="character" w:customStyle="1" w:styleId="CharChar8">
    <w:name w:val="Char Char8"/>
    <w:rsid w:val="009D15AC"/>
    <w:rPr>
      <w:rFonts w:ascii="Georgia" w:eastAsia="Times New Roman" w:hAnsi="Georgia"/>
      <w:b/>
      <w:bCs/>
      <w:sz w:val="30"/>
      <w:szCs w:val="28"/>
      <w:u w:val="single"/>
    </w:rPr>
  </w:style>
  <w:style w:type="character" w:customStyle="1" w:styleId="FontStyle13">
    <w:name w:val="Font Style13"/>
    <w:uiPriority w:val="99"/>
    <w:rsid w:val="009D15AC"/>
    <w:rPr>
      <w:rFonts w:ascii="Constantia" w:hAnsi="Constantia" w:cs="Constantia"/>
      <w:sz w:val="18"/>
      <w:szCs w:val="18"/>
    </w:rPr>
  </w:style>
  <w:style w:type="character" w:customStyle="1" w:styleId="TagsCharCharCharChar">
    <w:name w:val="Tags Char Char Char Char"/>
    <w:rsid w:val="009D15AC"/>
    <w:rPr>
      <w:rFonts w:ascii="Times New Roman" w:eastAsia="Times New Roman" w:hAnsi="Times New Roman" w:cs="Times New Roman"/>
      <w:b/>
      <w:sz w:val="24"/>
      <w:szCs w:val="24"/>
    </w:rPr>
  </w:style>
  <w:style w:type="character" w:customStyle="1" w:styleId="Citation1Char">
    <w:name w:val="Citation1 Char"/>
    <w:link w:val="Citation10"/>
    <w:locked/>
    <w:rsid w:val="009D15AC"/>
    <w:rPr>
      <w:rFonts w:ascii="Georgia" w:hAnsi="Georgia"/>
      <w:b/>
      <w:u w:val="single"/>
    </w:rPr>
  </w:style>
  <w:style w:type="paragraph" w:customStyle="1" w:styleId="Citation10">
    <w:name w:val="Citation1"/>
    <w:basedOn w:val="Normal"/>
    <w:link w:val="Citation1Char"/>
    <w:qFormat/>
    <w:rsid w:val="009D15AC"/>
    <w:rPr>
      <w:rFonts w:ascii="Georgia" w:hAnsi="Georgia" w:cstheme="minorBidi"/>
      <w:b/>
      <w:u w:val="single"/>
    </w:rPr>
  </w:style>
  <w:style w:type="character" w:customStyle="1" w:styleId="TaglineChar">
    <w:name w:val="Tagline Char"/>
    <w:link w:val="Tagline0"/>
    <w:locked/>
    <w:rsid w:val="009D15AC"/>
    <w:rPr>
      <w:rFonts w:ascii="Georgia" w:hAnsi="Georgia"/>
      <w:b/>
    </w:rPr>
  </w:style>
  <w:style w:type="paragraph" w:customStyle="1" w:styleId="Tagline0">
    <w:name w:val="Tagline"/>
    <w:basedOn w:val="Normal"/>
    <w:link w:val="TaglineChar"/>
    <w:qFormat/>
    <w:rsid w:val="009D15AC"/>
    <w:rPr>
      <w:rFonts w:ascii="Georgia" w:hAnsi="Georgia" w:cstheme="minorBidi"/>
      <w:b/>
    </w:rPr>
  </w:style>
  <w:style w:type="paragraph" w:customStyle="1" w:styleId="NothingCharCharChar">
    <w:name w:val="Nothing Char Char Char"/>
    <w:link w:val="NothingCharChar"/>
    <w:rsid w:val="009D15AC"/>
    <w:pPr>
      <w:spacing w:after="0" w:line="240" w:lineRule="auto"/>
      <w:jc w:val="both"/>
    </w:pPr>
  </w:style>
  <w:style w:type="paragraph" w:customStyle="1" w:styleId="StyleLeft021">
    <w:name w:val="Style Left:  0.2&quot;1"/>
    <w:basedOn w:val="Normal"/>
    <w:uiPriority w:val="99"/>
    <w:rsid w:val="009D15AC"/>
    <w:pPr>
      <w:ind w:left="288"/>
    </w:pPr>
    <w:rPr>
      <w:rFonts w:ascii="Georgia" w:eastAsia="SimSun" w:hAnsi="Georgia" w:cstheme="minorBidi"/>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rsid w:val="009D15AC"/>
    <w:rPr>
      <w:rFonts w:ascii="Georgia" w:eastAsia="Times New Roman" w:hAnsi="Georgia" w:cstheme="minorBidi"/>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9D15AC"/>
    <w:rPr>
      <w:rFonts w:ascii="Georgia" w:eastAsia="Times New Roman" w:hAnsi="Georgia"/>
      <w:spacing w:val="-8"/>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rsid w:val="009D15AC"/>
    <w:rPr>
      <w:rFonts w:ascii="Georgia" w:eastAsia="Times New Roman" w:hAnsi="Georgia" w:cstheme="minorBidi"/>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9D15AC"/>
    <w:rPr>
      <w:rFonts w:ascii="Georgia" w:eastAsia="Times New Roman" w:hAnsi="Georgia"/>
      <w:spacing w:val="-8"/>
      <w:u w:val="single"/>
      <w:bdr w:val="single" w:sz="4" w:space="0" w:color="auto"/>
    </w:rPr>
  </w:style>
  <w:style w:type="character" w:customStyle="1" w:styleId="boldcitationChar">
    <w:name w:val="bold citation Char"/>
    <w:rsid w:val="009D15AC"/>
    <w:rPr>
      <w:rFonts w:ascii="Arial" w:hAnsi="Arial"/>
      <w:b/>
      <w:sz w:val="28"/>
      <w:szCs w:val="24"/>
      <w:u w:val="thick"/>
      <w:lang w:val="en-US" w:eastAsia="en-US" w:bidi="ar-SA"/>
    </w:rPr>
  </w:style>
  <w:style w:type="paragraph" w:customStyle="1" w:styleId="BlockTitle20">
    <w:name w:val="Block Title #2"/>
    <w:basedOn w:val="Normal"/>
    <w:uiPriority w:val="99"/>
    <w:rsid w:val="009D15AC"/>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cstheme="minorBidi"/>
      <w:b/>
      <w:bCs/>
      <w:color w:val="000000"/>
      <w:kern w:val="32"/>
      <w:sz w:val="32"/>
      <w:szCs w:val="32"/>
    </w:rPr>
  </w:style>
  <w:style w:type="paragraph" w:customStyle="1" w:styleId="Tagstyle">
    <w:name w:val="Tagstyle"/>
    <w:basedOn w:val="Normal"/>
    <w:next w:val="Normal"/>
    <w:rsid w:val="009D15AC"/>
    <w:rPr>
      <w:rFonts w:ascii="Georgia" w:hAnsi="Georgia" w:cstheme="minorBidi"/>
      <w:b/>
    </w:rPr>
  </w:style>
  <w:style w:type="character" w:customStyle="1" w:styleId="BoldunderlineChar3">
    <w:name w:val="Bold/underline Char"/>
    <w:rsid w:val="009D15AC"/>
    <w:rPr>
      <w:rFonts w:eastAsia="SimSun"/>
      <w:b/>
      <w:noProof w:val="0"/>
      <w:sz w:val="24"/>
      <w:szCs w:val="24"/>
      <w:u w:val="single"/>
      <w:lang w:val="en-US" w:eastAsia="zh-CN" w:bidi="ar-SA"/>
    </w:rPr>
  </w:style>
  <w:style w:type="character" w:customStyle="1" w:styleId="underlinetextchar0">
    <w:name w:val="underlinetextchar"/>
    <w:rsid w:val="009D15AC"/>
  </w:style>
  <w:style w:type="character" w:customStyle="1" w:styleId="boldciteChar1">
    <w:name w:val="bold cite Char1"/>
    <w:rsid w:val="009D15AC"/>
    <w:rPr>
      <w:b/>
      <w:sz w:val="28"/>
      <w:u w:val="thick" w:color="000000"/>
    </w:rPr>
  </w:style>
  <w:style w:type="character" w:customStyle="1" w:styleId="tagCharCharChar1">
    <w:name w:val="tag Char Char Char1"/>
    <w:rsid w:val="009D15AC"/>
    <w:rPr>
      <w:b/>
      <w:sz w:val="24"/>
      <w:lang w:val="en-US" w:eastAsia="en-US" w:bidi="ar-SA"/>
    </w:rPr>
  </w:style>
  <w:style w:type="character" w:customStyle="1" w:styleId="underlinecardChar0">
    <w:name w:val="underline card Char"/>
    <w:rsid w:val="009D15AC"/>
    <w:rPr>
      <w:rFonts w:ascii="Arial" w:hAnsi="Arial"/>
      <w:sz w:val="18"/>
      <w:szCs w:val="24"/>
      <w:u w:val="single"/>
      <w:lang w:val="en-US" w:eastAsia="en-US" w:bidi="ar-SA"/>
    </w:rPr>
  </w:style>
  <w:style w:type="paragraph" w:customStyle="1" w:styleId="date-comments">
    <w:name w:val="date-comments"/>
    <w:basedOn w:val="Normal"/>
    <w:uiPriority w:val="99"/>
    <w:rsid w:val="009D15AC"/>
    <w:pPr>
      <w:spacing w:before="100" w:beforeAutospacing="1" w:after="100" w:afterAutospacing="1"/>
    </w:pPr>
    <w:rPr>
      <w:rFonts w:ascii="Times" w:hAnsi="Times" w:cstheme="minorBidi"/>
      <w:szCs w:val="20"/>
    </w:rPr>
  </w:style>
  <w:style w:type="character" w:customStyle="1" w:styleId="articleauthor0">
    <w:name w:val="articleauthor"/>
    <w:rsid w:val="009D15AC"/>
  </w:style>
  <w:style w:type="character" w:customStyle="1" w:styleId="bodysubtoc">
    <w:name w:val="bodysubtoc"/>
    <w:rsid w:val="009D15AC"/>
  </w:style>
  <w:style w:type="character" w:customStyle="1" w:styleId="lefttitlesmaller">
    <w:name w:val="lefttitlesmaller"/>
    <w:rsid w:val="009D15AC"/>
  </w:style>
  <w:style w:type="character" w:customStyle="1" w:styleId="mb">
    <w:name w:val="mb"/>
    <w:rsid w:val="009D15AC"/>
  </w:style>
  <w:style w:type="character" w:customStyle="1" w:styleId="submitted-date">
    <w:name w:val="submitted-date"/>
    <w:rsid w:val="009D15AC"/>
  </w:style>
  <w:style w:type="character" w:customStyle="1" w:styleId="submitted-time">
    <w:name w:val="submitted-time"/>
    <w:rsid w:val="009D15AC"/>
  </w:style>
  <w:style w:type="character" w:customStyle="1" w:styleId="A20">
    <w:name w:val="A2"/>
    <w:uiPriority w:val="99"/>
    <w:rsid w:val="009D15AC"/>
    <w:rPr>
      <w:rFonts w:ascii="Sabon LT Std" w:hAnsi="Sabon LT Std" w:cs="Sabon LT Std" w:hint="default"/>
      <w:color w:val="000000"/>
      <w:sz w:val="15"/>
      <w:szCs w:val="15"/>
    </w:rPr>
  </w:style>
  <w:style w:type="character" w:customStyle="1" w:styleId="searchword">
    <w:name w:val="searchword"/>
    <w:rsid w:val="009D15AC"/>
  </w:style>
  <w:style w:type="paragraph" w:customStyle="1" w:styleId="Heading2Char2CharChar12">
    <w:name w:val="Heading 2 Char2 Char Char12"/>
    <w:aliases w:val="Char Char Char Char Char Char1 Char Char Char Char Char1,Char Char22"/>
    <w:next w:val="Normal"/>
    <w:uiPriority w:val="99"/>
    <w:rsid w:val="009D15A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9D15AC"/>
    <w:rPr>
      <w:rFonts w:ascii="Times New Roman" w:hAnsi="Times New Roman" w:cs="Times New Roman"/>
      <w:sz w:val="18"/>
      <w:szCs w:val="18"/>
    </w:rPr>
  </w:style>
  <w:style w:type="character" w:customStyle="1" w:styleId="bylines">
    <w:name w:val="bylines"/>
    <w:basedOn w:val="DefaultParagraphFont"/>
    <w:rsid w:val="009D15AC"/>
  </w:style>
  <w:style w:type="character" w:customStyle="1" w:styleId="StyleStyleBoldUnderlineUnderlineIntenseEmphasis1apple-style-2">
    <w:name w:val="Style Style Bold UnderlineUnderlineIntense Emphasis1apple-style-...2"/>
    <w:basedOn w:val="DefaultParagraphFont"/>
    <w:rsid w:val="009D15AC"/>
    <w:rPr>
      <w:b w:val="0"/>
      <w:bCs/>
      <w:sz w:val="22"/>
      <w:u w:val="single"/>
    </w:rPr>
  </w:style>
  <w:style w:type="character" w:customStyle="1" w:styleId="FontStyle57">
    <w:name w:val="Font Style57"/>
    <w:rsid w:val="009D15AC"/>
    <w:rPr>
      <w:rFonts w:ascii="Georgia" w:hAnsi="Georgia" w:cs="Georgia"/>
      <w:b/>
      <w:bCs/>
      <w:sz w:val="14"/>
      <w:szCs w:val="14"/>
    </w:rPr>
  </w:style>
  <w:style w:type="character" w:customStyle="1" w:styleId="FontStyle89">
    <w:name w:val="Font Style89"/>
    <w:rsid w:val="009D15AC"/>
    <w:rPr>
      <w:rFonts w:ascii="Times New Roman" w:hAnsi="Times New Roman" w:cs="Times New Roman"/>
      <w:b/>
      <w:bCs/>
      <w:smallCaps/>
      <w:spacing w:val="40"/>
      <w:sz w:val="16"/>
      <w:szCs w:val="16"/>
    </w:rPr>
  </w:style>
  <w:style w:type="character" w:customStyle="1" w:styleId="style3Char0">
    <w:name w:val="style 3 Char"/>
    <w:rsid w:val="009D15AC"/>
    <w:rPr>
      <w:sz w:val="18"/>
      <w:szCs w:val="24"/>
      <w:lang w:val="en-US" w:eastAsia="en-US" w:bidi="ar-SA"/>
    </w:rPr>
  </w:style>
  <w:style w:type="paragraph" w:customStyle="1" w:styleId="003Cite">
    <w:name w:val="003Cite"/>
    <w:basedOn w:val="Normal"/>
    <w:qFormat/>
    <w:rsid w:val="009D15AC"/>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rsid w:val="009D15AC"/>
    <w:pPr>
      <w:jc w:val="both"/>
    </w:pPr>
    <w:rPr>
      <w:rFonts w:ascii="Georgia" w:hAnsi="Georgia" w:cstheme="minorBidi"/>
      <w:b/>
      <w:color w:val="000000"/>
      <w:u w:val="single"/>
    </w:rPr>
  </w:style>
  <w:style w:type="character" w:customStyle="1" w:styleId="NormalBoldChar">
    <w:name w:val="Normal + Bold Char"/>
    <w:aliases w:val="Double Underline Char"/>
    <w:basedOn w:val="DefaultParagraphFont"/>
    <w:link w:val="NormalBold"/>
    <w:rsid w:val="009D15AC"/>
    <w:rPr>
      <w:rFonts w:ascii="Georgia" w:hAnsi="Georgia"/>
      <w:b/>
      <w:color w:val="000000"/>
      <w:spacing w:val="-8"/>
      <w:u w:val="single"/>
    </w:rPr>
  </w:style>
  <w:style w:type="paragraph" w:customStyle="1" w:styleId="StyleCards12ptThickunderline">
    <w:name w:val="Style Cards + 12 pt Thick underline"/>
    <w:basedOn w:val="Normal"/>
    <w:link w:val="StyleCards12ptThickunderlineChar2"/>
    <w:rsid w:val="009D15AC"/>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9D15AC"/>
    <w:rPr>
      <w:rFonts w:ascii="Times New Roman" w:eastAsia="Times New Roman" w:hAnsi="Times New Roman" w:cs="Times New Roman"/>
      <w:spacing w:val="-8"/>
      <w:sz w:val="24"/>
      <w:u w:val="thick"/>
      <w:lang w:val="x-none" w:eastAsia="x-none"/>
    </w:rPr>
  </w:style>
  <w:style w:type="character" w:customStyle="1" w:styleId="BlockHeadingsChar1">
    <w:name w:val="Block Headings Char1"/>
    <w:rsid w:val="009D15AC"/>
    <w:rPr>
      <w:b/>
      <w:caps/>
    </w:rPr>
  </w:style>
  <w:style w:type="character" w:customStyle="1" w:styleId="Longcite">
    <w:name w:val="Longcite"/>
    <w:rsid w:val="009D15AC"/>
    <w:rPr>
      <w:sz w:val="16"/>
    </w:rPr>
  </w:style>
  <w:style w:type="paragraph" w:customStyle="1" w:styleId="NormalUnderline0">
    <w:name w:val="Normal + Underline"/>
    <w:basedOn w:val="Normal"/>
    <w:link w:val="NormalUnderlineChar0"/>
    <w:rsid w:val="009D15AC"/>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9D15AC"/>
    <w:rPr>
      <w:rFonts w:ascii="Times New Roman" w:eastAsia="Times New Roman" w:hAnsi="Times New Roman" w:cs="Times New Roman"/>
      <w:b/>
      <w:spacing w:val="-8"/>
      <w:sz w:val="24"/>
      <w:u w:val="single"/>
      <w:lang w:val="x-none" w:eastAsia="x-none"/>
    </w:rPr>
  </w:style>
  <w:style w:type="character" w:customStyle="1" w:styleId="FontStyle170">
    <w:name w:val="Font Style170"/>
    <w:uiPriority w:val="99"/>
    <w:rsid w:val="009D15AC"/>
    <w:rPr>
      <w:rFonts w:ascii="Bookman Old Style" w:hAnsi="Bookman Old Style" w:cs="Bookman Old Style"/>
      <w:sz w:val="16"/>
      <w:szCs w:val="16"/>
    </w:rPr>
  </w:style>
  <w:style w:type="character" w:customStyle="1" w:styleId="FontStyle17">
    <w:name w:val="Font Style17"/>
    <w:uiPriority w:val="99"/>
    <w:rsid w:val="009D15AC"/>
    <w:rPr>
      <w:rFonts w:ascii="Book Antiqua" w:hAnsi="Book Antiqua" w:cs="Book Antiqua"/>
      <w:i/>
      <w:iCs/>
      <w:spacing w:val="10"/>
      <w:sz w:val="22"/>
      <w:szCs w:val="22"/>
    </w:rPr>
  </w:style>
  <w:style w:type="character" w:customStyle="1" w:styleId="FontStyle329">
    <w:name w:val="Font Style329"/>
    <w:basedOn w:val="DefaultParagraphFont"/>
    <w:uiPriority w:val="99"/>
    <w:rsid w:val="009D15AC"/>
    <w:rPr>
      <w:rFonts w:ascii="Times New Roman" w:hAnsi="Times New Roman" w:cs="Times New Roman" w:hint="default"/>
      <w:b/>
      <w:bCs/>
      <w:spacing w:val="-1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rsawinstitute.org/no-chances-russian-military-base-sudan/" TargetMode="External"/><Relationship Id="rId13" Type="http://schemas.openxmlformats.org/officeDocument/2006/relationships/hyperlink" Target="http://www.lobelog.com/no-iran-isnt-destabilizing-the-middle-east/" TargetMode="External"/><Relationship Id="rId18" Type="http://schemas.openxmlformats.org/officeDocument/2006/relationships/hyperlink" Target="http://papers.ssrn.com/sol3/papers.cfm?abstract_id=952490"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supplychainbrain.com/blogs/1-think-tank/post/28878-trade-war-disrupts-supply-chains-and-spurs-a-slow-shift-from-china" TargetMode="External"/><Relationship Id="rId7" Type="http://schemas.openxmlformats.org/officeDocument/2006/relationships/hyperlink" Target="https://niskanencenter.org/wp-content/uploads/2017/11/America-Unrestrained.pdf" TargetMode="External"/><Relationship Id="rId12" Type="http://schemas.openxmlformats.org/officeDocument/2006/relationships/hyperlink" Target="https://csis-prod.s3.amazonaws.com/s3fs-public/publication/180926_Beyond_Waters_Edge4.pdf?Cu8Mibu_xB0JEBpxRgOrm2HpCoiFtbQr" TargetMode="External"/><Relationship Id="rId17" Type="http://schemas.openxmlformats.org/officeDocument/2006/relationships/hyperlink" Target="https://www.geopoliticalmonitor.com/the-south-china-sea-war-is-already-over/"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foreignaffairs.com/articles/persian-gulf/2011-01-01/dangers-nuclear-iran" TargetMode="External"/><Relationship Id="rId20" Type="http://schemas.openxmlformats.org/officeDocument/2006/relationships/hyperlink" Target="https://wjspaniel.files.wordpress.com/2019/03/uncertainty-tradeoff-final.pdf" TargetMode="External"/><Relationship Id="rId1" Type="http://schemas.openxmlformats.org/officeDocument/2006/relationships/customXml" Target="../customXml/item1.xml"/><Relationship Id="rId6" Type="http://schemas.openxmlformats.org/officeDocument/2006/relationships/hyperlink" Target="https://www.bloomberg.com/opinion/articles/2018-11-20/america-s-secret-weapon-against-china-democracy" TargetMode="External"/><Relationship Id="rId11" Type="http://schemas.openxmlformats.org/officeDocument/2006/relationships/hyperlink" Target="https://csis-prod.s3.amazonaws.com/s3fs-public/publication/180926_Beyond_Waters_Edge4.pdf?Cu8Mibu_xB0JEBpxRgOrm2HpCoiFtbQr" TargetMode="External"/><Relationship Id="rId24"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www.abc.net.au/news/2014-03-03/ukraine-crisis-russia-us-military-conflict-unlikely/5295240" TargetMode="External"/><Relationship Id="rId23" Type="http://schemas.openxmlformats.org/officeDocument/2006/relationships/hyperlink" Target="https://wjspaniel.files.wordpress.com/2019/03/uncertainty-tradeoff-final.pdf" TargetMode="External"/><Relationship Id="rId10" Type="http://schemas.openxmlformats.org/officeDocument/2006/relationships/hyperlink" Target="https://www.globalresearch.ca/trump-sets-deadly-precedent-by-hiding-rationale-for-bombing-syria/5630062" TargetMode="External"/><Relationship Id="rId19" Type="http://schemas.openxmlformats.org/officeDocument/2006/relationships/hyperlink" Target="https://carnegieendowment.org/2018/09/25/why-trump-s-pragmatic-diplomacy-on-north-korea-could-pay-dividends-pub-77338" TargetMode="External"/><Relationship Id="rId4" Type="http://schemas.openxmlformats.org/officeDocument/2006/relationships/settings" Target="settings.xml"/><Relationship Id="rId9" Type="http://schemas.openxmlformats.org/officeDocument/2006/relationships/hyperlink" Target="http://www.jnslp.com/read/vol4no1/11_Dycus.pdf" TargetMode="External"/><Relationship Id="rId14" Type="http://schemas.openxmlformats.org/officeDocument/2006/relationships/hyperlink" Target="http://www.nytimes.com/2015/05/11/world/middleeast/king-salman-upends-status-quo-in-region-and-the-royal-family.html?_r=0" TargetMode="External"/><Relationship Id="rId22" Type="http://schemas.openxmlformats.org/officeDocument/2006/relationships/hyperlink" Target="https://wjspaniel.files.wordpress.com/2019/03/uncertainty-tradeoff-fina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m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951B48-8647-4BD1-9A51-3CB3C81A0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4717</TotalTime>
  <Pages>1</Pages>
  <Words>105604</Words>
  <Characters>601948</Characters>
  <Application>Microsoft Office Word</Application>
  <DocSecurity>0</DocSecurity>
  <Lines>5016</Lines>
  <Paragraphs>1412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Gray</dc:creator>
  <cp:keywords>5.1.1</cp:keywords>
  <dc:description/>
  <cp:lastModifiedBy>Josh Martin</cp:lastModifiedBy>
  <cp:revision>175</cp:revision>
  <dcterms:created xsi:type="dcterms:W3CDTF">2019-04-26T05:45:00Z</dcterms:created>
  <dcterms:modified xsi:type="dcterms:W3CDTF">2019-06-25T22:38:00Z</dcterms:modified>
</cp:coreProperties>
</file>