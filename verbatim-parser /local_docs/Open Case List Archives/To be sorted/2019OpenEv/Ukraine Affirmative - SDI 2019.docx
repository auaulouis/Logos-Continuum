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F897653" w14:textId="77777777" w:rsidR="00BB39DB" w:rsidRDefault="00BB39DB" w:rsidP="00BB39DB">
      <w:pPr>
        <w:pStyle w:val="Heading1"/>
      </w:pPr>
      <w:r>
        <w:t>Ukraine Arms Sales Affirmative</w:t>
      </w:r>
    </w:p>
    <w:p w14:paraId="778D12B5" w14:textId="77777777" w:rsidR="00BB39DB" w:rsidRDefault="00BB39DB" w:rsidP="00617A72">
      <w:pPr>
        <w:pStyle w:val="Heading3"/>
      </w:pPr>
      <w:r>
        <w:t>1AC</w:t>
      </w:r>
    </w:p>
    <w:p w14:paraId="7A13B1AC" w14:textId="77777777" w:rsidR="00BB39DB" w:rsidRDefault="00BB39DB" w:rsidP="00BB39DB">
      <w:pPr>
        <w:pStyle w:val="Heading4"/>
      </w:pPr>
      <w:r>
        <w:t>Observation One is Inherency:</w:t>
      </w:r>
    </w:p>
    <w:p w14:paraId="60940081" w14:textId="77777777" w:rsidR="00BB39DB" w:rsidRDefault="00BB39DB" w:rsidP="00BB39DB">
      <w:pPr>
        <w:pStyle w:val="Heading4"/>
      </w:pPr>
      <w:r>
        <w:t>The U.S. is substantially increasing foreign military sales to Ukraine, including armed Coast Guard cutters.</w:t>
      </w:r>
    </w:p>
    <w:p w14:paraId="28E439CB" w14:textId="77777777" w:rsidR="00BB39DB" w:rsidRPr="009B1BB3" w:rsidRDefault="00BB39DB" w:rsidP="00BB39DB">
      <w:r w:rsidRPr="009B1BB3">
        <w:rPr>
          <w:rFonts w:eastAsiaTheme="majorEastAsia" w:cstheme="majorBidi"/>
          <w:b/>
          <w:iCs/>
          <w:sz w:val="26"/>
        </w:rPr>
        <w:t>Sputnik, 7/9/19</w:t>
      </w:r>
      <w:r>
        <w:t xml:space="preserve"> [“Ukraine to Buy More US Weapons Via Foreign Military Sales Program;” Sputnik, July 9, 2019; https://sputniknews.com/europe/201907091076187993-ukraine-to-buy-more-us-weapons-via-foreign-military-sales-program/]</w:t>
      </w:r>
    </w:p>
    <w:p w14:paraId="5689EDEC" w14:textId="77777777" w:rsidR="00BB39DB" w:rsidRDefault="00BB39DB" w:rsidP="00BB39DB">
      <w:pPr>
        <w:rPr>
          <w:sz w:val="16"/>
        </w:rPr>
      </w:pPr>
      <w:r w:rsidRPr="009B1BB3">
        <w:rPr>
          <w:rStyle w:val="StyleUnderline"/>
          <w:highlight w:val="yellow"/>
        </w:rPr>
        <w:t xml:space="preserve">The US is set </w:t>
      </w:r>
      <w:r w:rsidRPr="009B1BB3">
        <w:rPr>
          <w:rStyle w:val="Emphasis"/>
          <w:highlight w:val="yellow"/>
        </w:rPr>
        <w:t>to supply Kiev with new weapons, including two coast guard cutters</w:t>
      </w:r>
      <w:r w:rsidRPr="009B1BB3">
        <w:rPr>
          <w:rStyle w:val="StyleUnderline"/>
          <w:highlight w:val="yellow"/>
        </w:rPr>
        <w:t xml:space="preserve">, in a bid to </w:t>
      </w:r>
      <w:r w:rsidRPr="009B1BB3">
        <w:rPr>
          <w:rStyle w:val="Emphasis"/>
          <w:highlight w:val="yellow"/>
        </w:rPr>
        <w:t>bolster the country’s military</w:t>
      </w:r>
      <w:r w:rsidRPr="009B1BB3">
        <w:rPr>
          <w:rStyle w:val="Emphasis"/>
        </w:rPr>
        <w:t>,</w:t>
      </w:r>
      <w:r w:rsidRPr="00CA0624">
        <w:rPr>
          <w:rStyle w:val="StyleUnderline"/>
        </w:rPr>
        <w:t xml:space="preserve"> a US diplomat in Ukraine announced</w:t>
      </w:r>
      <w:r w:rsidRPr="009B1BB3">
        <w:rPr>
          <w:sz w:val="16"/>
        </w:rPr>
        <w:t xml:space="preserve"> Sunday. “</w:t>
      </w:r>
      <w:r w:rsidRPr="009B1BB3">
        <w:rPr>
          <w:rStyle w:val="StyleUnderline"/>
          <w:highlight w:val="yellow"/>
        </w:rPr>
        <w:t>The U</w:t>
      </w:r>
      <w:r w:rsidRPr="009B1BB3">
        <w:rPr>
          <w:sz w:val="16"/>
        </w:rPr>
        <w:t xml:space="preserve">nited </w:t>
      </w:r>
      <w:r w:rsidRPr="009B1BB3">
        <w:rPr>
          <w:rStyle w:val="StyleUnderline"/>
          <w:highlight w:val="yellow"/>
        </w:rPr>
        <w:t>S</w:t>
      </w:r>
      <w:r w:rsidRPr="009B1BB3">
        <w:rPr>
          <w:sz w:val="16"/>
        </w:rPr>
        <w:t xml:space="preserve">tates </w:t>
      </w:r>
      <w:r w:rsidRPr="009B1BB3">
        <w:rPr>
          <w:rStyle w:val="StyleUnderline"/>
          <w:highlight w:val="yellow"/>
        </w:rPr>
        <w:t>is</w:t>
      </w:r>
      <w:r w:rsidRPr="00CA0624">
        <w:rPr>
          <w:rStyle w:val="StyleUnderline"/>
        </w:rPr>
        <w:t xml:space="preserve"> pleased to be able </w:t>
      </w:r>
      <w:r w:rsidRPr="009B1BB3">
        <w:rPr>
          <w:rStyle w:val="StyleUnderline"/>
          <w:highlight w:val="yellow"/>
        </w:rPr>
        <w:t>to provide additional equipment,”</w:t>
      </w:r>
      <w:r w:rsidRPr="00CA0624">
        <w:rPr>
          <w:rStyle w:val="StyleUnderline"/>
        </w:rPr>
        <w:t xml:space="preserve"> William B. Taylor, the chargé </w:t>
      </w:r>
      <w:proofErr w:type="spellStart"/>
      <w:r w:rsidRPr="00CA0624">
        <w:rPr>
          <w:rStyle w:val="StyleUnderline"/>
        </w:rPr>
        <w:t>d’affaires</w:t>
      </w:r>
      <w:proofErr w:type="spellEnd"/>
      <w:r w:rsidRPr="00CA0624">
        <w:rPr>
          <w:rStyle w:val="StyleUnderline"/>
        </w:rPr>
        <w:t xml:space="preserve"> at the United States embassy in Kiev, said</w:t>
      </w:r>
      <w:r w:rsidRPr="009B1BB3">
        <w:rPr>
          <w:sz w:val="16"/>
        </w:rPr>
        <w:t xml:space="preserve"> in Sunday remarks at the Sea Breeze military exercises in Odessa. “In particular, </w:t>
      </w:r>
      <w:r w:rsidRPr="009B1BB3">
        <w:rPr>
          <w:rStyle w:val="StyleUnderline"/>
          <w:highlight w:val="yellow"/>
        </w:rPr>
        <w:t>two Island Class boats from the United States will join the Ukrainian Navy’s fleet</w:t>
      </w:r>
      <w:r w:rsidRPr="00CA0624">
        <w:rPr>
          <w:rStyle w:val="StyleUnderline"/>
        </w:rPr>
        <w:t xml:space="preserve"> </w:t>
      </w:r>
      <w:r w:rsidRPr="009B1BB3">
        <w:rPr>
          <w:sz w:val="16"/>
        </w:rPr>
        <w:t xml:space="preserve">within a couple of months.” “And I’m very pleased to announce today that </w:t>
      </w:r>
      <w:r w:rsidRPr="009B1BB3">
        <w:rPr>
          <w:rStyle w:val="StyleUnderline"/>
          <w:highlight w:val="yellow"/>
        </w:rPr>
        <w:t>Ukraine has requested</w:t>
      </w:r>
      <w:r w:rsidRPr="009B1BB3">
        <w:rPr>
          <w:sz w:val="16"/>
        </w:rPr>
        <w:t xml:space="preserve"> for the first time </w:t>
      </w:r>
      <w:r w:rsidRPr="00CA0624">
        <w:rPr>
          <w:rStyle w:val="StyleUnderline"/>
        </w:rPr>
        <w:t xml:space="preserve">the </w:t>
      </w:r>
      <w:r w:rsidRPr="009B1BB3">
        <w:rPr>
          <w:rStyle w:val="StyleUnderline"/>
          <w:highlight w:val="yellow"/>
        </w:rPr>
        <w:t>purchase of military equipment through</w:t>
      </w:r>
      <w:r w:rsidRPr="009B1BB3">
        <w:rPr>
          <w:sz w:val="16"/>
        </w:rPr>
        <w:t xml:space="preserve"> a special US Defense Department program, called </w:t>
      </w:r>
      <w:r w:rsidRPr="009B1BB3">
        <w:rPr>
          <w:rStyle w:val="StyleUnderline"/>
          <w:highlight w:val="yellow"/>
        </w:rPr>
        <w:t xml:space="preserve">the </w:t>
      </w:r>
      <w:r w:rsidRPr="009B1BB3">
        <w:rPr>
          <w:rStyle w:val="Emphasis"/>
          <w:highlight w:val="yellow"/>
        </w:rPr>
        <w:t>Foreign Military Sales program</w:t>
      </w:r>
      <w:r w:rsidRPr="00CA0624">
        <w:rPr>
          <w:rStyle w:val="StyleUnderline"/>
        </w:rPr>
        <w:t>.”</w:t>
      </w:r>
      <w:r w:rsidRPr="009B1BB3">
        <w:rPr>
          <w:sz w:val="16"/>
        </w:rPr>
        <w:t xml:space="preserve"> The island-class patrol boats are 110-foot, 168-ton cutters used by the US Coast Guard to patrol US littoral regions. They sport .50-caliber machine guns and 25-millimeter “bushmaster” deck guns. It’s unclear what other weaponry might be supplied to Kiev, but </w:t>
      </w:r>
      <w:r w:rsidRPr="009B1BB3">
        <w:rPr>
          <w:rStyle w:val="StyleUnderline"/>
          <w:highlight w:val="yellow"/>
        </w:rPr>
        <w:t>in the last year, the Pentagon has moved to supply the former Soviet republic with $307 million in Javelin anti-tank missiles and another $200 million in security cooperation funds.</w:t>
      </w:r>
      <w:r w:rsidRPr="009B1BB3">
        <w:rPr>
          <w:rStyle w:val="StyleUnderline"/>
        </w:rPr>
        <w:t xml:space="preserve"> </w:t>
      </w:r>
      <w:r w:rsidRPr="009B1BB3">
        <w:rPr>
          <w:sz w:val="16"/>
        </w:rPr>
        <w:t xml:space="preserve">The Trump administration’s decision reversed a policy put in place by Barack Obama, who was the US president when the pro-Western </w:t>
      </w:r>
      <w:proofErr w:type="spellStart"/>
      <w:r w:rsidRPr="009B1BB3">
        <w:rPr>
          <w:sz w:val="16"/>
        </w:rPr>
        <w:t>Maidan</w:t>
      </w:r>
      <w:proofErr w:type="spellEnd"/>
      <w:r w:rsidRPr="009B1BB3">
        <w:rPr>
          <w:sz w:val="16"/>
        </w:rPr>
        <w:t xml:space="preserve"> government seized power in a February 2014 coup </w:t>
      </w:r>
      <w:proofErr w:type="spellStart"/>
      <w:r w:rsidRPr="009B1BB3">
        <w:rPr>
          <w:sz w:val="16"/>
        </w:rPr>
        <w:t>d’etat</w:t>
      </w:r>
      <w:proofErr w:type="spellEnd"/>
      <w:r w:rsidRPr="009B1BB3">
        <w:rPr>
          <w:sz w:val="16"/>
        </w:rPr>
        <w:t xml:space="preserve">, precipitating the rebellion of autonomous cities in the majority Russian-speaking cities in eastern Ukraine and the Crimean peninsula, the latter of which formally rejoined Russia later that year following a plebiscite. </w:t>
      </w:r>
    </w:p>
    <w:p w14:paraId="04795406" w14:textId="77777777" w:rsidR="00BB39DB" w:rsidRDefault="00BB39DB" w:rsidP="00BB39DB">
      <w:pPr>
        <w:pStyle w:val="Heading4"/>
      </w:pPr>
      <w:r>
        <w:t>Plan Text:</w:t>
      </w:r>
    </w:p>
    <w:p w14:paraId="3D992320" w14:textId="77777777" w:rsidR="00BB39DB" w:rsidRDefault="00BB39DB" w:rsidP="00BB39DB">
      <w:pPr>
        <w:pStyle w:val="Heading4"/>
      </w:pPr>
      <w:r>
        <w:t>The United States federal government should substantially reduce its Direct Commercial Sales and Foreign Military Sales of lethal weapons from the United States to Ukraine.</w:t>
      </w:r>
    </w:p>
    <w:p w14:paraId="36E55E43" w14:textId="77777777" w:rsidR="00BB39DB" w:rsidRPr="00A81A9B" w:rsidRDefault="00BB39DB" w:rsidP="00BB39DB"/>
    <w:p w14:paraId="185E0FCD" w14:textId="77777777" w:rsidR="00BB39DB" w:rsidRDefault="00BB39DB" w:rsidP="00BB39DB">
      <w:pPr>
        <w:pStyle w:val="Heading4"/>
      </w:pPr>
      <w:r>
        <w:t>Advantage _____is Ukraine War Escalation, Terminating in U.S.-Russia Global Nuclear Conflagration.</w:t>
      </w:r>
    </w:p>
    <w:p w14:paraId="6B90EEAE" w14:textId="77777777" w:rsidR="00BB39DB" w:rsidRPr="00E3309E" w:rsidRDefault="00BB39DB" w:rsidP="00BB39DB">
      <w:pPr>
        <w:pStyle w:val="Heading4"/>
      </w:pPr>
      <w:r>
        <w:t>Scenario One is Ukraine War Escalation:</w:t>
      </w:r>
    </w:p>
    <w:p w14:paraId="322186CB" w14:textId="77777777" w:rsidR="00BB39DB" w:rsidRDefault="00BB39DB" w:rsidP="00BB39DB">
      <w:pPr>
        <w:pStyle w:val="Heading4"/>
      </w:pPr>
      <w:r>
        <w:t>Lethal U.S. arms sales to Ukraine will keep alive and likely escalate the war with Russian supported separatists. Tens of thousands will die.</w:t>
      </w:r>
    </w:p>
    <w:p w14:paraId="4B3CDDB5" w14:textId="77777777" w:rsidR="00BB39DB" w:rsidRPr="004069E7" w:rsidRDefault="00BB39DB" w:rsidP="00BB39DB">
      <w:proofErr w:type="spellStart"/>
      <w:r w:rsidRPr="00051B77">
        <w:rPr>
          <w:rFonts w:eastAsiaTheme="majorEastAsia" w:cstheme="majorBidi"/>
          <w:b/>
          <w:iCs/>
          <w:sz w:val="26"/>
        </w:rPr>
        <w:t>Semchuk</w:t>
      </w:r>
      <w:proofErr w:type="spellEnd"/>
      <w:r w:rsidRPr="00051B77">
        <w:rPr>
          <w:rFonts w:eastAsiaTheme="majorEastAsia" w:cstheme="majorBidi"/>
          <w:b/>
          <w:iCs/>
          <w:sz w:val="26"/>
        </w:rPr>
        <w:t>, 3-27-19</w:t>
      </w:r>
      <w:r>
        <w:t xml:space="preserve"> [Liana, PhD candidate at the University of Oxford, Nuffield College specializing in contemporary East European politics, and issues pertaining to post-Soviet economy, oligarchs, money laundering, and institutional corruption. Her PhD dissertation empirically explores the origins and causes of the Donbas conflict; “U.S. arms sales to Ukraine keeping the conflict alive;” United Press International; March 27, 2019; https://www.upi.com/Top_News/Voices/2019/03/27/US-arms-sales-to-Ukraine-keeping-the-conflict-alive/3381553687739/]</w:t>
      </w:r>
    </w:p>
    <w:p w14:paraId="791238ED" w14:textId="77777777" w:rsidR="00BB39DB" w:rsidRPr="00974A37" w:rsidRDefault="00BB39DB" w:rsidP="00BB39DB">
      <w:r w:rsidRPr="004069E7">
        <w:rPr>
          <w:rStyle w:val="Emphasis"/>
          <w:highlight w:val="yellow"/>
        </w:rPr>
        <w:t>Selling lethal weapons</w:t>
      </w:r>
      <w:r w:rsidRPr="004069E7">
        <w:rPr>
          <w:rStyle w:val="StyleUnderline"/>
          <w:highlight w:val="yellow"/>
        </w:rPr>
        <w:t xml:space="preserve"> to Ukraine is the equivalent of </w:t>
      </w:r>
      <w:r w:rsidRPr="004069E7">
        <w:rPr>
          <w:rStyle w:val="Emphasis"/>
          <w:highlight w:val="yellow"/>
        </w:rPr>
        <w:t>pouring kerosene onto a flame</w:t>
      </w:r>
      <w:r w:rsidRPr="004069E7">
        <w:rPr>
          <w:sz w:val="16"/>
        </w:rPr>
        <w:t xml:space="preserve">. But </w:t>
      </w:r>
      <w:r w:rsidRPr="004069E7">
        <w:rPr>
          <w:rStyle w:val="StyleUnderline"/>
        </w:rPr>
        <w:t>ongoing hostilities between Ukraine and Russia</w:t>
      </w:r>
      <w:r w:rsidRPr="004069E7">
        <w:rPr>
          <w:sz w:val="16"/>
        </w:rPr>
        <w:t xml:space="preserve"> -- including the Kerch strait crisis, which began late last year when Russia intercepted three Ukrainian vessels and took 24 crew members captive -- </w:t>
      </w:r>
      <w:r w:rsidRPr="004069E7">
        <w:rPr>
          <w:rStyle w:val="StyleUnderline"/>
        </w:rPr>
        <w:t>are</w:t>
      </w:r>
      <w:r w:rsidRPr="004069E7">
        <w:rPr>
          <w:sz w:val="16"/>
        </w:rPr>
        <w:t xml:space="preserve"> </w:t>
      </w:r>
      <w:r w:rsidRPr="004069E7">
        <w:rPr>
          <w:rStyle w:val="StyleUnderline"/>
        </w:rPr>
        <w:t xml:space="preserve">also a major business opportunity for </w:t>
      </w:r>
      <w:r w:rsidRPr="004069E7">
        <w:rPr>
          <w:sz w:val="16"/>
        </w:rPr>
        <w:t xml:space="preserve">the world's largest </w:t>
      </w:r>
      <w:r w:rsidRPr="004069E7">
        <w:rPr>
          <w:rStyle w:val="StyleUnderline"/>
        </w:rPr>
        <w:t xml:space="preserve">defense contractors. </w:t>
      </w:r>
      <w:r w:rsidRPr="004069E7">
        <w:rPr>
          <w:rStyle w:val="StyleUnderline"/>
          <w:highlight w:val="yellow"/>
        </w:rPr>
        <w:t xml:space="preserve">Despite the </w:t>
      </w:r>
      <w:r w:rsidRPr="004069E7">
        <w:rPr>
          <w:rStyle w:val="Emphasis"/>
          <w:highlight w:val="yellow"/>
        </w:rPr>
        <w:t>risk of serious escalation</w:t>
      </w:r>
      <w:r w:rsidRPr="004069E7">
        <w:rPr>
          <w:rStyle w:val="StyleUnderline"/>
        </w:rPr>
        <w:t xml:space="preserve">, these </w:t>
      </w:r>
      <w:r w:rsidRPr="004069E7">
        <w:rPr>
          <w:rStyle w:val="StyleUnderline"/>
          <w:highlight w:val="yellow"/>
        </w:rPr>
        <w:t>companies continue to provide Ukraine with lethal aid so it can defend itself against Russia -- for a price</w:t>
      </w:r>
      <w:r w:rsidRPr="004069E7">
        <w:rPr>
          <w:sz w:val="16"/>
        </w:rPr>
        <w:t xml:space="preserve">, of course. The U.S. special representative for Ukraine negotiations, Kurt Volker, stated recently that </w:t>
      </w:r>
      <w:r w:rsidRPr="004069E7">
        <w:rPr>
          <w:rStyle w:val="StyleUnderline"/>
          <w:highlight w:val="yellow"/>
        </w:rPr>
        <w:t>Washington remains committed to providing support to Ukraine and its military, including anti-tank systems</w:t>
      </w:r>
      <w:r w:rsidRPr="004069E7">
        <w:rPr>
          <w:rStyle w:val="StyleUnderline"/>
        </w:rPr>
        <w:t>.</w:t>
      </w:r>
      <w:r w:rsidRPr="004069E7">
        <w:rPr>
          <w:sz w:val="16"/>
        </w:rPr>
        <w:t xml:space="preserve"> He even hinted that </w:t>
      </w:r>
      <w:r w:rsidRPr="004069E7">
        <w:rPr>
          <w:rStyle w:val="StyleUnderline"/>
          <w:highlight w:val="yellow"/>
        </w:rPr>
        <w:t>the U</w:t>
      </w:r>
      <w:r w:rsidRPr="004069E7">
        <w:rPr>
          <w:sz w:val="16"/>
        </w:rPr>
        <w:t xml:space="preserve">nited </w:t>
      </w:r>
      <w:r w:rsidRPr="004069E7">
        <w:rPr>
          <w:rStyle w:val="StyleUnderline"/>
          <w:highlight w:val="yellow"/>
        </w:rPr>
        <w:t>S</w:t>
      </w:r>
      <w:r w:rsidRPr="004069E7">
        <w:rPr>
          <w:sz w:val="16"/>
        </w:rPr>
        <w:t xml:space="preserve">tates </w:t>
      </w:r>
      <w:r w:rsidRPr="004069E7">
        <w:rPr>
          <w:rStyle w:val="StyleUnderline"/>
          <w:highlight w:val="yellow"/>
        </w:rPr>
        <w:t xml:space="preserve">is considering </w:t>
      </w:r>
      <w:r w:rsidRPr="004069E7">
        <w:rPr>
          <w:rStyle w:val="Emphasis"/>
          <w:highlight w:val="yellow"/>
        </w:rPr>
        <w:t>expanding</w:t>
      </w:r>
      <w:r w:rsidRPr="004069E7">
        <w:rPr>
          <w:rStyle w:val="StyleUnderline"/>
          <w:highlight w:val="yellow"/>
        </w:rPr>
        <w:t xml:space="preserve"> the types of </w:t>
      </w:r>
      <w:r w:rsidRPr="004069E7">
        <w:rPr>
          <w:rStyle w:val="Emphasis"/>
          <w:highlight w:val="yellow"/>
        </w:rPr>
        <w:t>lethal aid</w:t>
      </w:r>
      <w:r w:rsidRPr="004069E7">
        <w:rPr>
          <w:rStyle w:val="StyleUnderline"/>
        </w:rPr>
        <w:t xml:space="preserve"> that it could begin </w:t>
      </w:r>
      <w:r w:rsidRPr="004069E7">
        <w:rPr>
          <w:rStyle w:val="StyleUnderline"/>
          <w:highlight w:val="yellow"/>
        </w:rPr>
        <w:t>selling to Ukraine</w:t>
      </w:r>
      <w:r w:rsidRPr="004069E7">
        <w:rPr>
          <w:rStyle w:val="StyleUnderline"/>
        </w:rPr>
        <w:t xml:space="preserve">, </w:t>
      </w:r>
      <w:r w:rsidRPr="004069E7">
        <w:rPr>
          <w:sz w:val="16"/>
        </w:rPr>
        <w:t xml:space="preserve">saying: "We also need to be </w:t>
      </w:r>
      <w:r w:rsidRPr="001C4690">
        <w:rPr>
          <w:rStyle w:val="StyleUnderline"/>
          <w:highlight w:val="yellow"/>
        </w:rPr>
        <w:t>looking at</w:t>
      </w:r>
      <w:r w:rsidRPr="004069E7">
        <w:rPr>
          <w:sz w:val="16"/>
        </w:rPr>
        <w:t xml:space="preserve"> things like </w:t>
      </w:r>
      <w:r w:rsidRPr="004069E7">
        <w:rPr>
          <w:rStyle w:val="StyleUnderline"/>
          <w:highlight w:val="yellow"/>
        </w:rPr>
        <w:t>air</w:t>
      </w:r>
      <w:r w:rsidRPr="004069E7">
        <w:rPr>
          <w:sz w:val="16"/>
        </w:rPr>
        <w:t xml:space="preserve"> defense </w:t>
      </w:r>
      <w:r w:rsidRPr="004069E7">
        <w:rPr>
          <w:rStyle w:val="StyleUnderline"/>
          <w:highlight w:val="yellow"/>
        </w:rPr>
        <w:t>and coastal defense.</w:t>
      </w:r>
      <w:r w:rsidRPr="004069E7">
        <w:rPr>
          <w:rStyle w:val="StyleUnderline"/>
        </w:rPr>
        <w:t xml:space="preserve">" This is </w:t>
      </w:r>
      <w:r w:rsidRPr="004069E7">
        <w:rPr>
          <w:rStyle w:val="StyleUnderline"/>
          <w:highlight w:val="yellow"/>
        </w:rPr>
        <w:t>a troubling prospect</w:t>
      </w:r>
      <w:r w:rsidRPr="004069E7">
        <w:rPr>
          <w:sz w:val="16"/>
        </w:rPr>
        <w:t xml:space="preserve">. In March, U.S. Army Gen. Curtis </w:t>
      </w:r>
      <w:proofErr w:type="spellStart"/>
      <w:r w:rsidRPr="004069E7">
        <w:rPr>
          <w:sz w:val="16"/>
        </w:rPr>
        <w:t>Scaparrotti</w:t>
      </w:r>
      <w:proofErr w:type="spellEnd"/>
      <w:r w:rsidRPr="004069E7">
        <w:rPr>
          <w:sz w:val="16"/>
        </w:rPr>
        <w:t xml:space="preserve"> said that the United States could also bolster the Ukrainian military's sniper capabilities. Speaking to the Senate Armed Services Committee, he said: "</w:t>
      </w:r>
      <w:r w:rsidRPr="004069E7">
        <w:rPr>
          <w:rStyle w:val="StyleUnderline"/>
          <w:highlight w:val="yellow"/>
        </w:rPr>
        <w:t>There are other</w:t>
      </w:r>
      <w:r w:rsidRPr="004069E7">
        <w:rPr>
          <w:sz w:val="16"/>
        </w:rPr>
        <w:t xml:space="preserve"> systems, </w:t>
      </w:r>
      <w:r w:rsidRPr="004069E7">
        <w:rPr>
          <w:rStyle w:val="StyleUnderline"/>
          <w:highlight w:val="yellow"/>
        </w:rPr>
        <w:t>sniper systems, ammunition and</w:t>
      </w:r>
      <w:r w:rsidRPr="004069E7">
        <w:rPr>
          <w:sz w:val="16"/>
        </w:rPr>
        <w:t xml:space="preserve">, perhaps looking at the Kerch Strait, perhaps consideration for </w:t>
      </w:r>
      <w:r w:rsidRPr="004069E7">
        <w:rPr>
          <w:rStyle w:val="StyleUnderline"/>
          <w:highlight w:val="yellow"/>
        </w:rPr>
        <w:t>naval systems</w:t>
      </w:r>
      <w:r w:rsidRPr="004069E7">
        <w:rPr>
          <w:sz w:val="16"/>
        </w:rPr>
        <w:t xml:space="preserve">, as well, here </w:t>
      </w:r>
      <w:r w:rsidRPr="004069E7">
        <w:rPr>
          <w:rStyle w:val="StyleUnderline"/>
        </w:rPr>
        <w:t>i</w:t>
      </w:r>
      <w:r w:rsidRPr="004069E7">
        <w:rPr>
          <w:rStyle w:val="StyleUnderline"/>
          <w:highlight w:val="yellow"/>
        </w:rPr>
        <w:t>n</w:t>
      </w:r>
      <w:r w:rsidRPr="004069E7">
        <w:rPr>
          <w:rStyle w:val="StyleUnderline"/>
        </w:rPr>
        <w:t xml:space="preserve"> </w:t>
      </w:r>
      <w:r w:rsidRPr="004069E7">
        <w:rPr>
          <w:rStyle w:val="StyleUnderline"/>
          <w:highlight w:val="yellow"/>
        </w:rPr>
        <w:t>the future</w:t>
      </w:r>
      <w:r w:rsidRPr="004069E7">
        <w:rPr>
          <w:sz w:val="16"/>
          <w:highlight w:val="yellow"/>
        </w:rPr>
        <w:t xml:space="preserve"> as</w:t>
      </w:r>
      <w:r w:rsidRPr="004069E7">
        <w:rPr>
          <w:sz w:val="16"/>
        </w:rPr>
        <w:t xml:space="preserve"> we move forward." This comment has been widely underreported and has not received nearly as much attention as it deserves </w:t>
      </w:r>
      <w:r w:rsidRPr="004069E7">
        <w:rPr>
          <w:rStyle w:val="StyleUnderline"/>
          <w:highlight w:val="yellow"/>
        </w:rPr>
        <w:t>considering</w:t>
      </w:r>
      <w:r w:rsidRPr="004069E7">
        <w:rPr>
          <w:rStyle w:val="StyleUnderline"/>
        </w:rPr>
        <w:t xml:space="preserve"> the </w:t>
      </w:r>
      <w:r w:rsidRPr="004069E7">
        <w:rPr>
          <w:rStyle w:val="StyleUnderline"/>
          <w:highlight w:val="yellow"/>
        </w:rPr>
        <w:t>potential consequences</w:t>
      </w:r>
      <w:r w:rsidRPr="004069E7">
        <w:rPr>
          <w:sz w:val="16"/>
        </w:rPr>
        <w:t xml:space="preserve">. At worst, </w:t>
      </w:r>
      <w:r w:rsidRPr="004069E7">
        <w:rPr>
          <w:rStyle w:val="Emphasis"/>
          <w:highlight w:val="yellow"/>
        </w:rPr>
        <w:t>more lethal aid could escalate the conflict</w:t>
      </w:r>
      <w:r w:rsidRPr="004069E7">
        <w:rPr>
          <w:sz w:val="16"/>
        </w:rPr>
        <w:t xml:space="preserve"> further</w:t>
      </w:r>
      <w:r w:rsidRPr="004069E7">
        <w:rPr>
          <w:rStyle w:val="StyleUnderline"/>
        </w:rPr>
        <w:t xml:space="preserve">. </w:t>
      </w:r>
      <w:r w:rsidRPr="004069E7">
        <w:rPr>
          <w:rStyle w:val="StyleUnderline"/>
          <w:highlight w:val="yellow"/>
        </w:rPr>
        <w:t xml:space="preserve">At best, it will </w:t>
      </w:r>
      <w:r w:rsidRPr="004069E7">
        <w:rPr>
          <w:rStyle w:val="Emphasis"/>
          <w:highlight w:val="yellow"/>
        </w:rPr>
        <w:t>continue to keep alive a conflict that has killed more than 10,000</w:t>
      </w:r>
      <w:r w:rsidRPr="004069E7">
        <w:rPr>
          <w:sz w:val="16"/>
        </w:rPr>
        <w:t xml:space="preserve">. Finding a straightforward policy alternative is difficult, but </w:t>
      </w:r>
      <w:r w:rsidRPr="004069E7">
        <w:rPr>
          <w:rStyle w:val="Emphasis"/>
          <w:highlight w:val="yellow"/>
        </w:rPr>
        <w:t>sending more lethal aid to achieve the unattainable goal of Ukraine defeating Russia is certainly no solution.</w:t>
      </w:r>
      <w:r w:rsidRPr="004069E7">
        <w:rPr>
          <w:sz w:val="16"/>
        </w:rPr>
        <w:t xml:space="preserve"> </w:t>
      </w:r>
    </w:p>
    <w:p w14:paraId="4B1EC393" w14:textId="77777777" w:rsidR="00BB39DB" w:rsidRDefault="00BB39DB" w:rsidP="00BB39DB">
      <w:pPr>
        <w:pStyle w:val="Heading4"/>
      </w:pPr>
      <w:r w:rsidRPr="00737B07">
        <w:t xml:space="preserve">U.S. arms sales to Ukraine won’t change the military balance while leading to </w:t>
      </w:r>
      <w:r>
        <w:t xml:space="preserve">its complicity in </w:t>
      </w:r>
      <w:r w:rsidRPr="00737B07">
        <w:t>escalat</w:t>
      </w:r>
      <w:r>
        <w:t>ing</w:t>
      </w:r>
      <w:r w:rsidRPr="00737B07">
        <w:t xml:space="preserve"> the bloodshed.</w:t>
      </w:r>
    </w:p>
    <w:p w14:paraId="7641B265" w14:textId="77777777" w:rsidR="00BB39DB" w:rsidRPr="00737B07" w:rsidRDefault="00BB39DB" w:rsidP="00BB39DB">
      <w:r w:rsidRPr="00105EB7">
        <w:rPr>
          <w:rFonts w:eastAsiaTheme="majorEastAsia" w:cstheme="majorBidi"/>
          <w:b/>
          <w:iCs/>
          <w:sz w:val="26"/>
        </w:rPr>
        <w:t>Thrall, ’18</w:t>
      </w:r>
      <w:r>
        <w:t xml:space="preserve"> [A. Trevor, Senior fellow for the Cato’s Institute’s Defense and Foreign Policy Department, with expertise in international security and the politics of American national security. Thrall is also an associate professor at George Mason University’s </w:t>
      </w:r>
      <w:proofErr w:type="spellStart"/>
      <w:r>
        <w:t>Schar</w:t>
      </w:r>
      <w:proofErr w:type="spellEnd"/>
      <w:r>
        <w:t xml:space="preserve"> School of Policy and Government where he teaches courses in international security; “Ukraine, Trump, and Javelin Missiles;” Cato At Liberty Blog, May 4, 2018; https://www.cato.org/blog/ukraine-trump-javelin-missiles]</w:t>
      </w:r>
    </w:p>
    <w:p w14:paraId="5165BE48" w14:textId="77777777" w:rsidR="00BB39DB" w:rsidRDefault="00BB39DB" w:rsidP="00BB39DB">
      <w:pPr>
        <w:rPr>
          <w:rStyle w:val="StyleUnderline"/>
        </w:rPr>
      </w:pPr>
      <w:r w:rsidRPr="00737B07">
        <w:rPr>
          <w:rStyle w:val="StyleUnderline"/>
          <w:highlight w:val="yellow"/>
        </w:rPr>
        <w:t>Arming Ukraine makes little</w:t>
      </w:r>
      <w:r w:rsidRPr="00737B07">
        <w:rPr>
          <w:rStyle w:val="StyleUnderline"/>
        </w:rPr>
        <w:t xml:space="preserve"> strategic </w:t>
      </w:r>
      <w:r w:rsidRPr="00737B07">
        <w:rPr>
          <w:rStyle w:val="StyleUnderline"/>
          <w:highlight w:val="yellow"/>
        </w:rPr>
        <w:t xml:space="preserve">sense. A couple hundred antitank </w:t>
      </w:r>
      <w:r w:rsidRPr="00737B07">
        <w:rPr>
          <w:rStyle w:val="Emphasis"/>
          <w:highlight w:val="yellow"/>
        </w:rPr>
        <w:t>missiles will not alter the military balance</w:t>
      </w:r>
      <w:r w:rsidRPr="00737B07">
        <w:rPr>
          <w:rStyle w:val="StyleUnderline"/>
          <w:highlight w:val="yellow"/>
        </w:rPr>
        <w:t xml:space="preserve"> between Ukraine and Russia in Donbas</w:t>
      </w:r>
      <w:r w:rsidRPr="00737B07">
        <w:rPr>
          <w:rStyle w:val="StyleUnderline"/>
        </w:rPr>
        <w:t xml:space="preserve"> in any meaningful way. </w:t>
      </w:r>
      <w:r w:rsidRPr="00737B07">
        <w:rPr>
          <w:rStyle w:val="Emphasis"/>
          <w:highlight w:val="yellow"/>
        </w:rPr>
        <w:t>Russia can quickly move additional forces and equipment</w:t>
      </w:r>
      <w:r w:rsidRPr="00737B07">
        <w:rPr>
          <w:rStyle w:val="StyleUnderline"/>
          <w:highlight w:val="yellow"/>
        </w:rPr>
        <w:t xml:space="preserve"> to the region</w:t>
      </w:r>
      <w:r w:rsidRPr="00737B07">
        <w:rPr>
          <w:rStyle w:val="StyleUnderline"/>
        </w:rPr>
        <w:t xml:space="preserve"> at will</w:t>
      </w:r>
      <w:r w:rsidRPr="009A09CE">
        <w:rPr>
          <w:sz w:val="14"/>
        </w:rPr>
        <w:t xml:space="preserve">. </w:t>
      </w:r>
      <w:r w:rsidRPr="00737B07">
        <w:rPr>
          <w:rStyle w:val="StyleUnderline"/>
          <w:highlight w:val="yellow"/>
        </w:rPr>
        <w:t>The bigger danger is</w:t>
      </w:r>
      <w:r w:rsidRPr="00737B07">
        <w:rPr>
          <w:rStyle w:val="StyleUnderline"/>
        </w:rPr>
        <w:t xml:space="preserve"> that </w:t>
      </w:r>
      <w:r w:rsidRPr="00737B07">
        <w:rPr>
          <w:rStyle w:val="StyleUnderline"/>
          <w:highlight w:val="yellow"/>
        </w:rPr>
        <w:t>arming Ukraine will</w:t>
      </w:r>
      <w:r w:rsidRPr="009A09CE">
        <w:rPr>
          <w:sz w:val="14"/>
          <w:highlight w:val="yellow"/>
        </w:rPr>
        <w:t xml:space="preserve"> </w:t>
      </w:r>
      <w:r w:rsidRPr="009A09CE">
        <w:rPr>
          <w:sz w:val="14"/>
        </w:rPr>
        <w:t xml:space="preserve">in fact </w:t>
      </w:r>
      <w:r w:rsidRPr="00737B07">
        <w:rPr>
          <w:rStyle w:val="StyleUnderline"/>
          <w:highlight w:val="yellow"/>
        </w:rPr>
        <w:t>prompt Russia to do</w:t>
      </w:r>
      <w:r w:rsidRPr="00737B07">
        <w:rPr>
          <w:rStyle w:val="StyleUnderline"/>
        </w:rPr>
        <w:t xml:space="preserve"> </w:t>
      </w:r>
      <w:r w:rsidRPr="009A09CE">
        <w:rPr>
          <w:sz w:val="14"/>
        </w:rPr>
        <w:t xml:space="preserve">just </w:t>
      </w:r>
      <w:r w:rsidRPr="00737B07">
        <w:rPr>
          <w:rStyle w:val="StyleUnderline"/>
          <w:highlight w:val="yellow"/>
        </w:rPr>
        <w:t>that</w:t>
      </w:r>
      <w:r w:rsidRPr="009A09CE">
        <w:rPr>
          <w:sz w:val="14"/>
          <w:highlight w:val="yellow"/>
        </w:rPr>
        <w:t xml:space="preserve">, </w:t>
      </w:r>
      <w:r w:rsidRPr="009A09CE">
        <w:rPr>
          <w:sz w:val="14"/>
        </w:rPr>
        <w:t xml:space="preserve">thereby </w:t>
      </w:r>
      <w:r w:rsidRPr="00737B07">
        <w:rPr>
          <w:rStyle w:val="Emphasis"/>
          <w:highlight w:val="yellow"/>
        </w:rPr>
        <w:t xml:space="preserve">risking </w:t>
      </w:r>
      <w:r w:rsidRPr="009A09CE">
        <w:rPr>
          <w:sz w:val="14"/>
        </w:rPr>
        <w:t>an</w:t>
      </w:r>
      <w:r w:rsidRPr="00737B07">
        <w:rPr>
          <w:rStyle w:val="Emphasis"/>
          <w:highlight w:val="yellow"/>
        </w:rPr>
        <w:t xml:space="preserve"> intensification of the conflict</w:t>
      </w:r>
      <w:r w:rsidRPr="00737B07">
        <w:rPr>
          <w:rStyle w:val="StyleUnderline"/>
          <w:highlight w:val="yellow"/>
        </w:rPr>
        <w:t xml:space="preserve"> and</w:t>
      </w:r>
      <w:r w:rsidRPr="00737B07">
        <w:rPr>
          <w:rStyle w:val="StyleUnderline"/>
        </w:rPr>
        <w:t xml:space="preserve"> potentially leading to </w:t>
      </w:r>
      <w:r w:rsidRPr="00737B07">
        <w:rPr>
          <w:rStyle w:val="Emphasis"/>
          <w:highlight w:val="yellow"/>
        </w:rPr>
        <w:t>more casualties than the 10,000 already suffered</w:t>
      </w:r>
      <w:r w:rsidRPr="00737B07">
        <w:rPr>
          <w:rStyle w:val="StyleUnderline"/>
        </w:rPr>
        <w:t>.</w:t>
      </w:r>
      <w:r w:rsidRPr="009A09CE">
        <w:rPr>
          <w:sz w:val="14"/>
        </w:rPr>
        <w:t xml:space="preserve"> It is clear, in fact, that </w:t>
      </w:r>
      <w:r w:rsidRPr="00737B07">
        <w:rPr>
          <w:rStyle w:val="StyleUnderline"/>
        </w:rPr>
        <w:t>this is exactly how Russia sees things</w:t>
      </w:r>
      <w:r w:rsidRPr="009A09CE">
        <w:rPr>
          <w:sz w:val="14"/>
        </w:rPr>
        <w:t xml:space="preserve">. In December after the State Department approved the sale, </w:t>
      </w:r>
      <w:r w:rsidRPr="00737B07">
        <w:rPr>
          <w:rStyle w:val="StyleUnderline"/>
        </w:rPr>
        <w:t>Russian Foreign Ministry spokesperson</w:t>
      </w:r>
      <w:r w:rsidRPr="009A09CE">
        <w:rPr>
          <w:sz w:val="14"/>
        </w:rPr>
        <w:t xml:space="preserve"> Maria </w:t>
      </w:r>
      <w:proofErr w:type="spellStart"/>
      <w:r w:rsidRPr="00737B07">
        <w:rPr>
          <w:rStyle w:val="StyleUnderline"/>
        </w:rPr>
        <w:t>Zakharova</w:t>
      </w:r>
      <w:proofErr w:type="spellEnd"/>
      <w:r w:rsidRPr="00737B07">
        <w:rPr>
          <w:rStyle w:val="StyleUnderline"/>
        </w:rPr>
        <w:t xml:space="preserve"> said</w:t>
      </w:r>
      <w:r w:rsidRPr="009A09CE">
        <w:rPr>
          <w:sz w:val="14"/>
        </w:rPr>
        <w:t>, “</w:t>
      </w:r>
      <w:r w:rsidRPr="00737B07">
        <w:rPr>
          <w:rStyle w:val="StyleUnderline"/>
          <w:highlight w:val="yellow"/>
        </w:rPr>
        <w:t>The U</w:t>
      </w:r>
      <w:r w:rsidRPr="009A09CE">
        <w:rPr>
          <w:sz w:val="14"/>
        </w:rPr>
        <w:t xml:space="preserve">nited </w:t>
      </w:r>
      <w:r w:rsidRPr="00737B07">
        <w:rPr>
          <w:rStyle w:val="StyleUnderline"/>
          <w:highlight w:val="yellow"/>
        </w:rPr>
        <w:t>S</w:t>
      </w:r>
      <w:r w:rsidRPr="00737B07">
        <w:rPr>
          <w:rStyle w:val="StyleUnderline"/>
        </w:rPr>
        <w:t>t</w:t>
      </w:r>
      <w:r w:rsidRPr="009A09CE">
        <w:rPr>
          <w:sz w:val="14"/>
        </w:rPr>
        <w:t xml:space="preserve">ates </w:t>
      </w:r>
      <w:r w:rsidRPr="00737B07">
        <w:rPr>
          <w:rStyle w:val="StyleUnderline"/>
        </w:rPr>
        <w:t>i</w:t>
      </w:r>
      <w:r w:rsidRPr="00737B07">
        <w:rPr>
          <w:rStyle w:val="StyleUnderline"/>
          <w:highlight w:val="yellow"/>
        </w:rPr>
        <w:t>s</w:t>
      </w:r>
      <w:r w:rsidRPr="00737B07">
        <w:rPr>
          <w:rStyle w:val="StyleUnderline"/>
        </w:rPr>
        <w:t>,</w:t>
      </w:r>
      <w:r w:rsidRPr="009A09CE">
        <w:rPr>
          <w:sz w:val="14"/>
        </w:rPr>
        <w:t xml:space="preserve"> in fact, </w:t>
      </w:r>
      <w:r w:rsidRPr="00737B07">
        <w:rPr>
          <w:rStyle w:val="Emphasis"/>
          <w:highlight w:val="yellow"/>
        </w:rPr>
        <w:t>encouraging</w:t>
      </w:r>
      <w:r w:rsidRPr="00737B07">
        <w:rPr>
          <w:rStyle w:val="StyleUnderline"/>
        </w:rPr>
        <w:t xml:space="preserve"> </w:t>
      </w:r>
      <w:r w:rsidRPr="009A09CE">
        <w:rPr>
          <w:sz w:val="14"/>
        </w:rPr>
        <w:t xml:space="preserve">the </w:t>
      </w:r>
      <w:r w:rsidRPr="00737B07">
        <w:rPr>
          <w:rStyle w:val="Emphasis"/>
          <w:highlight w:val="yellow"/>
        </w:rPr>
        <w:t>resumption of large-scale bloodshed</w:t>
      </w:r>
      <w:r w:rsidRPr="00737B07">
        <w:rPr>
          <w:rStyle w:val="StyleUnderline"/>
          <w:highlight w:val="yellow"/>
        </w:rPr>
        <w:t xml:space="preserve"> in Donbass, where the situation is </w:t>
      </w:r>
      <w:r w:rsidRPr="00737B07">
        <w:rPr>
          <w:rStyle w:val="Emphasis"/>
          <w:highlight w:val="yellow"/>
        </w:rPr>
        <w:t>already on the edge</w:t>
      </w:r>
      <w:r w:rsidRPr="00737B07">
        <w:rPr>
          <w:rStyle w:val="StyleUnderline"/>
          <w:highlight w:val="yellow"/>
        </w:rPr>
        <w:t xml:space="preserve"> due to continuing shelling</w:t>
      </w:r>
      <w:r w:rsidRPr="009A09CE">
        <w:rPr>
          <w:sz w:val="14"/>
        </w:rPr>
        <w:t xml:space="preserve"> from the Kiev-controlled side…</w:t>
      </w:r>
      <w:r w:rsidRPr="00737B07">
        <w:rPr>
          <w:rStyle w:val="StyleUnderline"/>
          <w:highlight w:val="yellow"/>
        </w:rPr>
        <w:t>Washington</w:t>
      </w:r>
      <w:r w:rsidRPr="009A09CE">
        <w:rPr>
          <w:sz w:val="14"/>
          <w:highlight w:val="yellow"/>
        </w:rPr>
        <w:t>,</w:t>
      </w:r>
      <w:r w:rsidRPr="009A09CE">
        <w:rPr>
          <w:sz w:val="14"/>
        </w:rPr>
        <w:t xml:space="preserve"> in fact, </w:t>
      </w:r>
      <w:r w:rsidRPr="00737B07">
        <w:rPr>
          <w:rStyle w:val="StyleUnderline"/>
          <w:highlight w:val="yellow"/>
        </w:rPr>
        <w:t xml:space="preserve">becomes an </w:t>
      </w:r>
      <w:r w:rsidRPr="00737B07">
        <w:rPr>
          <w:rStyle w:val="Emphasis"/>
          <w:highlight w:val="yellow"/>
        </w:rPr>
        <w:t xml:space="preserve">accomplice </w:t>
      </w:r>
      <w:r w:rsidRPr="00737B07">
        <w:rPr>
          <w:rStyle w:val="StyleUnderline"/>
          <w:highlight w:val="yellow"/>
        </w:rPr>
        <w:t>in</w:t>
      </w:r>
      <w:r w:rsidRPr="00737B07">
        <w:rPr>
          <w:rStyle w:val="StyleUnderline"/>
        </w:rPr>
        <w:t xml:space="preserve"> the </w:t>
      </w:r>
      <w:r w:rsidRPr="00737B07">
        <w:rPr>
          <w:rStyle w:val="Emphasis"/>
          <w:highlight w:val="yellow"/>
        </w:rPr>
        <w:t xml:space="preserve">killing </w:t>
      </w:r>
      <w:r w:rsidRPr="00737B07">
        <w:rPr>
          <w:rStyle w:val="StyleUnderline"/>
          <w:highlight w:val="yellow"/>
        </w:rPr>
        <w:t>of people.”</w:t>
      </w:r>
    </w:p>
    <w:p w14:paraId="4741B815" w14:textId="77777777" w:rsidR="00BB39DB" w:rsidRPr="009A09CE" w:rsidRDefault="00BB39DB" w:rsidP="00BB39DB">
      <w:pPr>
        <w:pStyle w:val="Heading4"/>
      </w:pPr>
      <w:r>
        <w:t>Scenario Two is U.S. Russia Nuclear Conflict:</w:t>
      </w:r>
    </w:p>
    <w:p w14:paraId="3F3FD4FF" w14:textId="77777777" w:rsidR="00BB39DB" w:rsidRPr="00D23E28" w:rsidRDefault="00BB39DB" w:rsidP="00BB39DB">
      <w:pPr>
        <w:pStyle w:val="Heading4"/>
      </w:pPr>
      <w:r>
        <w:t>Increased U.S. arms sales to Ukraine risks a full- blown confrontation with Russia. U.S. should refuse to approve arms sales.</w:t>
      </w:r>
    </w:p>
    <w:p w14:paraId="0EDB0C89" w14:textId="77777777" w:rsidR="00BB39DB" w:rsidRPr="00C56EAC" w:rsidRDefault="00BB39DB" w:rsidP="00BB39DB">
      <w:r w:rsidRPr="00D23E28">
        <w:rPr>
          <w:rFonts w:eastAsiaTheme="majorEastAsia" w:cstheme="majorBidi"/>
          <w:b/>
          <w:iCs/>
          <w:sz w:val="26"/>
        </w:rPr>
        <w:t>Carpenter, ’18</w:t>
      </w:r>
      <w:r>
        <w:t xml:space="preserve"> [Ted Galen, senior fellow in defense and foreign policy studies at the Cato Institute; “Washington Quietly Increases Lethal Weapons to Ukraine;” Cato Institute, September 10, 2018; https://www.cato.org/publications/commentary/washington-quietly-increases-lethal-weapons-ukraine]</w:t>
      </w:r>
    </w:p>
    <w:p w14:paraId="047CABB4" w14:textId="77777777" w:rsidR="00BB39DB" w:rsidRDefault="00BB39DB" w:rsidP="00BB39DB">
      <w:pPr>
        <w:rPr>
          <w:sz w:val="16"/>
        </w:rPr>
      </w:pPr>
      <w:r w:rsidRPr="00D23E28">
        <w:rPr>
          <w:sz w:val="16"/>
        </w:rPr>
        <w:t xml:space="preserve">Both </w:t>
      </w:r>
      <w:r w:rsidRPr="00C56EAC">
        <w:rPr>
          <w:rStyle w:val="StyleUnderline"/>
        </w:rPr>
        <w:t xml:space="preserve">the </w:t>
      </w:r>
      <w:r w:rsidRPr="00C56EAC">
        <w:rPr>
          <w:rStyle w:val="Emphasis"/>
          <w:highlight w:val="yellow"/>
        </w:rPr>
        <w:t>danger of stoking tensions</w:t>
      </w:r>
      <w:r w:rsidRPr="00C56EAC">
        <w:rPr>
          <w:rStyle w:val="StyleUnderline"/>
          <w:highlight w:val="yellow"/>
        </w:rPr>
        <w:t xml:space="preserve"> with Moscow</w:t>
      </w:r>
      <w:r w:rsidRPr="00D23E28">
        <w:rPr>
          <w:sz w:val="16"/>
        </w:rPr>
        <w:t xml:space="preserve"> and becoming too close to a regime in Kiev that exhibits disturbing features </w:t>
      </w:r>
      <w:r w:rsidRPr="00C56EAC">
        <w:rPr>
          <w:rStyle w:val="StyleUnderline"/>
          <w:highlight w:val="yellow"/>
        </w:rPr>
        <w:t>should caution</w:t>
      </w:r>
      <w:r w:rsidRPr="00C56EAC">
        <w:rPr>
          <w:rStyle w:val="StyleUnderline"/>
        </w:rPr>
        <w:t xml:space="preserve"> the </w:t>
      </w:r>
      <w:r w:rsidRPr="00C56EAC">
        <w:rPr>
          <w:rStyle w:val="StyleUnderline"/>
          <w:highlight w:val="yellow"/>
        </w:rPr>
        <w:t>Trump</w:t>
      </w:r>
      <w:r w:rsidRPr="00C56EAC">
        <w:rPr>
          <w:rStyle w:val="StyleUnderline"/>
        </w:rPr>
        <w:t xml:space="preserve"> administration </w:t>
      </w:r>
      <w:r w:rsidRPr="00C56EAC">
        <w:rPr>
          <w:rStyle w:val="Emphasis"/>
          <w:highlight w:val="yellow"/>
        </w:rPr>
        <w:t>against boosting military aid</w:t>
      </w:r>
      <w:r w:rsidRPr="00C56EAC">
        <w:rPr>
          <w:rStyle w:val="StyleUnderline"/>
          <w:highlight w:val="yellow"/>
        </w:rPr>
        <w:t xml:space="preserve"> to Ukraine</w:t>
      </w:r>
      <w:r w:rsidRPr="00D23E28">
        <w:rPr>
          <w:sz w:val="16"/>
        </w:rPr>
        <w:t xml:space="preserve">. It is an unwise policy on strategic as well as moral grounds. Trump administration officials should refuse to be intimidated or stampeded into forging a risky and unsavory alliance with Kiev out of fear of being portrayed as excessively “soft” toward Russia. Instead, </w:t>
      </w:r>
      <w:r w:rsidRPr="00C56EAC">
        <w:rPr>
          <w:rStyle w:val="StyleUnderline"/>
          <w:highlight w:val="yellow"/>
        </w:rPr>
        <w:t>the president and</w:t>
      </w:r>
      <w:r w:rsidRPr="00C56EAC">
        <w:rPr>
          <w:rStyle w:val="StyleUnderline"/>
        </w:rPr>
        <w:t xml:space="preserve"> his </w:t>
      </w:r>
      <w:r w:rsidRPr="00C56EAC">
        <w:rPr>
          <w:rStyle w:val="StyleUnderline"/>
          <w:highlight w:val="yellow"/>
        </w:rPr>
        <w:t xml:space="preserve">advisers need to </w:t>
      </w:r>
      <w:r w:rsidRPr="00C56EAC">
        <w:rPr>
          <w:rStyle w:val="Emphasis"/>
          <w:highlight w:val="yellow"/>
        </w:rPr>
        <w:t>spurn efforts to increase U.S. support for Ukraine.</w:t>
      </w:r>
      <w:r w:rsidRPr="00D23E28">
        <w:rPr>
          <w:sz w:val="16"/>
          <w:highlight w:val="yellow"/>
        </w:rPr>
        <w:t xml:space="preserve"> </w:t>
      </w:r>
      <w:r w:rsidRPr="00C56EAC">
        <w:rPr>
          <w:rStyle w:val="StyleUnderline"/>
          <w:highlight w:val="yellow"/>
        </w:rPr>
        <w:t xml:space="preserve">A good place to start would be to </w:t>
      </w:r>
      <w:r w:rsidRPr="00C56EAC">
        <w:rPr>
          <w:rStyle w:val="Emphasis"/>
          <w:highlight w:val="yellow"/>
        </w:rPr>
        <w:t xml:space="preserve">restore the Obama administration’s refusal to approve arms sales </w:t>
      </w:r>
      <w:r w:rsidRPr="00C56EAC">
        <w:rPr>
          <w:rStyle w:val="StyleUnderline"/>
          <w:highlight w:val="yellow"/>
        </w:rPr>
        <w:t xml:space="preserve">to Kiev. </w:t>
      </w:r>
      <w:r w:rsidRPr="00C56EAC">
        <w:rPr>
          <w:rStyle w:val="Emphasis"/>
          <w:highlight w:val="yellow"/>
        </w:rPr>
        <w:t xml:space="preserve">Washington must not pour gasoline on a geo-strategic fire that could lead to a full-blown crisis </w:t>
      </w:r>
      <w:r w:rsidRPr="00C56EAC">
        <w:rPr>
          <w:rStyle w:val="StyleUnderline"/>
          <w:highlight w:val="yellow"/>
        </w:rPr>
        <w:t>between the U</w:t>
      </w:r>
      <w:r w:rsidRPr="00D23E28">
        <w:rPr>
          <w:sz w:val="16"/>
        </w:rPr>
        <w:t>nited</w:t>
      </w:r>
      <w:r w:rsidRPr="00D23E28">
        <w:rPr>
          <w:sz w:val="16"/>
          <w:highlight w:val="yellow"/>
        </w:rPr>
        <w:t xml:space="preserve"> </w:t>
      </w:r>
      <w:r w:rsidRPr="00C56EAC">
        <w:rPr>
          <w:rStyle w:val="StyleUnderline"/>
          <w:highlight w:val="yellow"/>
        </w:rPr>
        <w:t>S</w:t>
      </w:r>
      <w:r w:rsidRPr="00D23E28">
        <w:rPr>
          <w:sz w:val="16"/>
        </w:rPr>
        <w:t xml:space="preserve">tates </w:t>
      </w:r>
      <w:r w:rsidRPr="00C56EAC">
        <w:rPr>
          <w:rStyle w:val="StyleUnderline"/>
          <w:highlight w:val="yellow"/>
        </w:rPr>
        <w:t>and Russia</w:t>
      </w:r>
      <w:r w:rsidRPr="00D23E28">
        <w:rPr>
          <w:sz w:val="16"/>
          <w:highlight w:val="yellow"/>
        </w:rPr>
        <w:t>.</w:t>
      </w:r>
    </w:p>
    <w:p w14:paraId="3DD3DA41" w14:textId="77777777" w:rsidR="00BB39DB" w:rsidRDefault="00BB39DB" w:rsidP="00BB39DB">
      <w:pPr>
        <w:pStyle w:val="Heading4"/>
      </w:pPr>
      <w:r>
        <w:t>U.S. arms transfers to Ukraine will precipitate nuclear war with Russia following escalation in the Donbass. Russia will first strike the U.S., destroying the planet.</w:t>
      </w:r>
    </w:p>
    <w:p w14:paraId="0368BC7E" w14:textId="77777777" w:rsidR="00BB39DB" w:rsidRPr="00095C32" w:rsidRDefault="00BB39DB" w:rsidP="00BB39DB">
      <w:proofErr w:type="spellStart"/>
      <w:r w:rsidRPr="00095C32">
        <w:rPr>
          <w:rFonts w:eastAsiaTheme="majorEastAsia" w:cstheme="majorBidi"/>
          <w:b/>
          <w:iCs/>
          <w:sz w:val="26"/>
        </w:rPr>
        <w:t>Zuesse</w:t>
      </w:r>
      <w:proofErr w:type="spellEnd"/>
      <w:r w:rsidRPr="00095C32">
        <w:rPr>
          <w:rFonts w:eastAsiaTheme="majorEastAsia" w:cstheme="majorBidi"/>
          <w:b/>
          <w:iCs/>
          <w:sz w:val="26"/>
        </w:rPr>
        <w:t>, ’18</w:t>
      </w:r>
      <w:r>
        <w:t xml:space="preserve"> [Eric, American writer and investigative historian; cultural anthropologist, general systems theorist, economist, and investigative journalist; author at Centre for Research on Globalization; “US Switching to Ukraine as Location to Start World War III Against Russia;” Strategic Culture Foundation; October 2, 2018; https://www.strategic-culture.org/news/2018/10/02/us-switching-ukraine-location-start-world-war-iii-against-russia/]</w:t>
      </w:r>
    </w:p>
    <w:p w14:paraId="6413EF2F" w14:textId="77777777" w:rsidR="00BB39DB" w:rsidRDefault="00BB39DB" w:rsidP="00BB39DB">
      <w:pPr>
        <w:rPr>
          <w:sz w:val="16"/>
        </w:rPr>
      </w:pPr>
      <w:r w:rsidRPr="00445195">
        <w:rPr>
          <w:rStyle w:val="StyleUnderline"/>
          <w:highlight w:val="yellow"/>
        </w:rPr>
        <w:t>The U</w:t>
      </w:r>
      <w:r w:rsidRPr="00445195">
        <w:rPr>
          <w:rStyle w:val="StyleUnderline"/>
        </w:rPr>
        <w:t xml:space="preserve">nited </w:t>
      </w:r>
      <w:r w:rsidRPr="00445195">
        <w:rPr>
          <w:rStyle w:val="StyleUnderline"/>
          <w:highlight w:val="yellow"/>
        </w:rPr>
        <w:t>S</w:t>
      </w:r>
      <w:r w:rsidRPr="00445195">
        <w:rPr>
          <w:rStyle w:val="StyleUnderline"/>
        </w:rPr>
        <w:t xml:space="preserve">tates Government </w:t>
      </w:r>
      <w:r w:rsidRPr="00445195">
        <w:rPr>
          <w:rStyle w:val="StyleUnderline"/>
          <w:highlight w:val="yellow"/>
        </w:rPr>
        <w:t>is now treating Ukraine as</w:t>
      </w:r>
      <w:r w:rsidRPr="00445195">
        <w:rPr>
          <w:rStyle w:val="StyleUnderline"/>
        </w:rPr>
        <w:t xml:space="preserve"> if it were </w:t>
      </w:r>
      <w:r w:rsidRPr="00445195">
        <w:rPr>
          <w:rStyle w:val="StyleUnderline"/>
          <w:highlight w:val="yellow"/>
        </w:rPr>
        <w:t>a NATO member, and</w:t>
      </w:r>
      <w:r w:rsidRPr="00445195">
        <w:rPr>
          <w:sz w:val="16"/>
        </w:rPr>
        <w:t xml:space="preserve"> on September 27th </w:t>
      </w:r>
      <w:r w:rsidRPr="00445195">
        <w:rPr>
          <w:rStyle w:val="Emphasis"/>
          <w:highlight w:val="yellow"/>
        </w:rPr>
        <w:t>donated to Ukraine two warships for use against Russia</w:t>
      </w:r>
      <w:r w:rsidRPr="00445195">
        <w:rPr>
          <w:sz w:val="16"/>
        </w:rPr>
        <w:t xml:space="preserve">. This is the latest indication that </w:t>
      </w:r>
      <w:r w:rsidRPr="00445195">
        <w:rPr>
          <w:rStyle w:val="StyleUnderline"/>
          <w:highlight w:val="yellow"/>
        </w:rPr>
        <w:t xml:space="preserve">the US is switching to </w:t>
      </w:r>
      <w:r w:rsidRPr="00445195">
        <w:rPr>
          <w:rStyle w:val="Emphasis"/>
          <w:highlight w:val="yellow"/>
        </w:rPr>
        <w:t>Ukraine as the locale</w:t>
      </w:r>
      <w:r w:rsidRPr="00445195">
        <w:rPr>
          <w:rStyle w:val="StyleUnderline"/>
          <w:highlight w:val="yellow"/>
        </w:rPr>
        <w:t xml:space="preserve"> to start </w:t>
      </w:r>
      <w:r w:rsidRPr="00445195">
        <w:rPr>
          <w:rStyle w:val="Emphasis"/>
          <w:highlight w:val="yellow"/>
        </w:rPr>
        <w:t xml:space="preserve">World War III, </w:t>
      </w:r>
      <w:r w:rsidRPr="00445195">
        <w:rPr>
          <w:rStyle w:val="StyleUnderline"/>
          <w:highlight w:val="yellow"/>
        </w:rPr>
        <w:t xml:space="preserve">and from which the </w:t>
      </w:r>
      <w:r w:rsidRPr="00445195">
        <w:rPr>
          <w:rStyle w:val="Emphasis"/>
          <w:highlight w:val="yellow"/>
        </w:rPr>
        <w:t>nuclear war is to be sparked against Russia</w:t>
      </w:r>
      <w:r w:rsidRPr="00445195">
        <w:rPr>
          <w:rStyle w:val="StyleUnderline"/>
        </w:rPr>
        <w:t xml:space="preserve">, </w:t>
      </w:r>
      <w:r w:rsidRPr="00445195">
        <w:rPr>
          <w:sz w:val="16"/>
        </w:rPr>
        <w:t xml:space="preserve">which borders Ukraine. Here is why Syria is no longer the US alliance’s preferred choice as a place to start WW III: On September 4th, US President Donald Trump publicly threatened Syria, Iran and Russia that if they exterminated the jihadists in Syria’s only remaining jihadist-controlled province, </w:t>
      </w:r>
      <w:proofErr w:type="spellStart"/>
      <w:r w:rsidRPr="00445195">
        <w:rPr>
          <w:sz w:val="16"/>
        </w:rPr>
        <w:t>Idlib</w:t>
      </w:r>
      <w:proofErr w:type="spellEnd"/>
      <w:r w:rsidRPr="00445195">
        <w:rPr>
          <w:sz w:val="16"/>
        </w:rPr>
        <w:t xml:space="preserve">, then the US might launch a full-scale invasion against Syria, Iran and Russia in Syria. Either the US or Russia would then quickly escalate to nuclear war so as not to lose in Syria — that would be the conventional-war start to World War III. The leaders of Russia, Iran, Turkey, and Syria (Putin, Rouhani, Erdogan, and Assad), agreed in two meetings, one on September 7th and the other on September 17th, to (as I had recommended on September 10th) transfer control of Syria’s only remaining jihadist-controlled province, </w:t>
      </w:r>
      <w:proofErr w:type="spellStart"/>
      <w:r w:rsidRPr="00445195">
        <w:rPr>
          <w:sz w:val="16"/>
        </w:rPr>
        <w:t>Idlib</w:t>
      </w:r>
      <w:proofErr w:type="spellEnd"/>
      <w:r w:rsidRPr="00445195">
        <w:rPr>
          <w:sz w:val="16"/>
        </w:rPr>
        <w:t xml:space="preserve">, to NATO-member Turkey. This action effectively prevents the US alliance from going to war against Russia if Russia’s alliance (which includes Syria) obliterates all the jihadist groups in the Al-Qaeda-led Syrian province </w:t>
      </w:r>
      <w:proofErr w:type="spellStart"/>
      <w:r w:rsidRPr="00445195">
        <w:rPr>
          <w:sz w:val="16"/>
        </w:rPr>
        <w:t>Idlib</w:t>
      </w:r>
      <w:proofErr w:type="spellEnd"/>
      <w:r w:rsidRPr="00445195">
        <w:rPr>
          <w:sz w:val="16"/>
        </w:rPr>
        <w:t xml:space="preserve">. For the US to war against Russia there would also be war against fellow-NATO-member Turkey — out of the question. The US has been using Al Qaeda in Syria to train and lead the jihadist groups which have been trying to overthrow Syria’s Government and to replace it with a government that has been selected by the Saud family who own Saudi Arabia. Ever since 1949 the US Government has been trying to do this (to place the Saud family in charge of Syria). That plan is now being placed on-hold if not blocked altogether, because of the Russia, Turkey, Iran, Syria, agreement. As I reported on September 25th, “Turkey Now Controls Syria’s Jihadists”. The US would no longer be able to save them, but Turkey would, if Erdogan wants to. “Turkey is thus now balanced on a knife’s edge, between the US and its allies (representing the Saud family) on the one side, versus Russia and its allies (representing the anti-Saud alliance) on the other.” During the same period in which the US Government was setting Syria up as the place to start WW III, it was also setting up Ukraine as an alternative possibility to do that. US President Obama, in a very bloody February 2014 coup which he had started planning by no later than 2011, overthrew Ukraine’s democratically elected President, and replaced him by a rabidly anti-Russian racist-fascist regime whose Ukrainian tradition went back to ideologically </w:t>
      </w:r>
      <w:proofErr w:type="spellStart"/>
      <w:r w:rsidRPr="00445195">
        <w:rPr>
          <w:sz w:val="16"/>
        </w:rPr>
        <w:t>nazi</w:t>
      </w:r>
      <w:proofErr w:type="spellEnd"/>
      <w:r w:rsidRPr="00445195">
        <w:rPr>
          <w:sz w:val="16"/>
        </w:rPr>
        <w:t xml:space="preserve"> Ukrainian organizations that had supported Hitler during World War II. Though communism is gone from Russia ever since 1991, the US aristocracy never ended its goal of conquering Russia; the Cold War was secretly continued on the US-NATO side. Ukraine’s </w:t>
      </w:r>
      <w:proofErr w:type="spellStart"/>
      <w:r w:rsidRPr="00445195">
        <w:rPr>
          <w:sz w:val="16"/>
        </w:rPr>
        <w:t>nazis</w:t>
      </w:r>
      <w:proofErr w:type="spellEnd"/>
      <w:r w:rsidRPr="00445195">
        <w:rPr>
          <w:sz w:val="16"/>
        </w:rPr>
        <w:t xml:space="preserve"> (meaning its racist-fascists) are now the US and UK aristocracies’ chief hope to achieve this ambition of a US-and-allied global conquest. Here are the recent steps toward WW III regarding the US alliance’s new (since 2014) prize, Ukraine: On September 28th, John </w:t>
      </w:r>
      <w:proofErr w:type="spellStart"/>
      <w:r w:rsidRPr="00445195">
        <w:rPr>
          <w:sz w:val="16"/>
        </w:rPr>
        <w:t>Siciliano</w:t>
      </w:r>
      <w:proofErr w:type="spellEnd"/>
      <w:r w:rsidRPr="00445195">
        <w:rPr>
          <w:sz w:val="16"/>
        </w:rPr>
        <w:t xml:space="preserve"> at the Washington Examiner bannered “Ryan </w:t>
      </w:r>
      <w:proofErr w:type="spellStart"/>
      <w:r w:rsidRPr="00445195">
        <w:rPr>
          <w:sz w:val="16"/>
        </w:rPr>
        <w:t>Zinke</w:t>
      </w:r>
      <w:proofErr w:type="spellEnd"/>
      <w:r w:rsidRPr="00445195">
        <w:rPr>
          <w:sz w:val="16"/>
        </w:rPr>
        <w:t xml:space="preserve">: Naval blockade is an option for dealing with Russia” and he reported that Trump’s Interior Secretary </w:t>
      </w:r>
      <w:proofErr w:type="spellStart"/>
      <w:r w:rsidRPr="00445195">
        <w:rPr>
          <w:sz w:val="16"/>
        </w:rPr>
        <w:t>Zinke</w:t>
      </w:r>
      <w:proofErr w:type="spellEnd"/>
      <w:r w:rsidRPr="00445195">
        <w:rPr>
          <w:sz w:val="16"/>
        </w:rPr>
        <w:t xml:space="preserve"> had said “There is the military option, which I would rather not. And there is the economic option. … The economic option on Iran and Russia is, more or less, leveraging and replacing fuels.” He was saying that in order for the US to get its and its allies’ (mainly the </w:t>
      </w:r>
      <w:proofErr w:type="spellStart"/>
      <w:r w:rsidRPr="00445195">
        <w:rPr>
          <w:sz w:val="16"/>
        </w:rPr>
        <w:t>Sauds</w:t>
      </w:r>
      <w:proofErr w:type="spellEnd"/>
      <w:r w:rsidRPr="00445195">
        <w:rPr>
          <w:sz w:val="16"/>
        </w:rPr>
        <w:t xml:space="preserve">’) oil and gas into Europe replacing some of Russia’s dominant market-share in that — the world’s largest energy-consuming — market (and also shrink Iran’s market-share there), a military blockade against Russia and Iran would be an option. Currently, most of Russia’s oil and gas into Europe goes via pipelines through Ukraine, which the US already controls. </w:t>
      </w:r>
      <w:proofErr w:type="spellStart"/>
      <w:r w:rsidRPr="00445195">
        <w:rPr>
          <w:sz w:val="16"/>
        </w:rPr>
        <w:t>Siciliano’s</w:t>
      </w:r>
      <w:proofErr w:type="spellEnd"/>
      <w:r w:rsidRPr="00445195">
        <w:rPr>
          <w:sz w:val="16"/>
        </w:rPr>
        <w:t xml:space="preserve"> news-break received a follow-up on September 30th from Zero Hedge. On October 1st, George </w:t>
      </w:r>
      <w:proofErr w:type="spellStart"/>
      <w:r w:rsidRPr="00445195">
        <w:rPr>
          <w:sz w:val="16"/>
        </w:rPr>
        <w:t>Eliason</w:t>
      </w:r>
      <w:proofErr w:type="spellEnd"/>
      <w:r w:rsidRPr="00445195">
        <w:rPr>
          <w:sz w:val="16"/>
        </w:rPr>
        <w:t xml:space="preserve">, the great investigative journalist who happens to live in Donbass, the southeastern part of Ukraine that broke off from Ukraine when Obama’s coup overthrew the democratically elected Ukrainian President who had received over 90% of the votes in Donbass, reported at The </w:t>
      </w:r>
      <w:proofErr w:type="spellStart"/>
      <w:r w:rsidRPr="00445195">
        <w:rPr>
          <w:sz w:val="16"/>
        </w:rPr>
        <w:t>Saker’s</w:t>
      </w:r>
      <w:proofErr w:type="spellEnd"/>
      <w:r w:rsidRPr="00445195">
        <w:rPr>
          <w:sz w:val="16"/>
        </w:rPr>
        <w:t xml:space="preserve"> site, that </w:t>
      </w:r>
      <w:r w:rsidRPr="00445195">
        <w:rPr>
          <w:rStyle w:val="StyleUnderline"/>
          <w:highlight w:val="yellow"/>
        </w:rPr>
        <w:t>Ukraine’s war against Donbass was now returning in full force.</w:t>
      </w:r>
      <w:r w:rsidRPr="00445195">
        <w:rPr>
          <w:rStyle w:val="StyleUnderline"/>
        </w:rPr>
        <w:t xml:space="preserve"> </w:t>
      </w:r>
      <w:r w:rsidRPr="00445195">
        <w:rPr>
          <w:sz w:val="16"/>
        </w:rPr>
        <w:t xml:space="preserve">Headlining “War Crimes in LNR and DNR [Donbass] —The Unannounced War”, he opened: On September 28th, Lugansk Peoples Republic (LNR)Deputy Foreign Minister Anna </w:t>
      </w:r>
      <w:proofErr w:type="spellStart"/>
      <w:r w:rsidRPr="00445195">
        <w:rPr>
          <w:sz w:val="16"/>
        </w:rPr>
        <w:t>Soroka</w:t>
      </w:r>
      <w:proofErr w:type="spellEnd"/>
      <w:r w:rsidRPr="00445195">
        <w:rPr>
          <w:sz w:val="16"/>
        </w:rPr>
        <w:t xml:space="preserve"> and Andrey </w:t>
      </w:r>
      <w:proofErr w:type="spellStart"/>
      <w:r w:rsidRPr="00445195">
        <w:rPr>
          <w:sz w:val="16"/>
        </w:rPr>
        <w:t>Chernov</w:t>
      </w:r>
      <w:proofErr w:type="spellEnd"/>
      <w:r w:rsidRPr="00445195">
        <w:rPr>
          <w:sz w:val="16"/>
        </w:rPr>
        <w:t xml:space="preserve"> gave a presentation unveiling a photo album entitled Unannounced war. This collection of 150 images details the war crimes by the Ukrainian government during the war from 2014-2018. Over the last 4 years, many journalists including myself reported on the war crimes committed by Ukrainian punisher battalions and sometimes the Ukrainian army. These war crimes are privately funded by Ukrainian Diaspora groups led primarily by US and Canadian citizens. The Ukrainian punisher battalions and Ukrainian volunteer battalions take pride in the fact there is no need to hide any of Ukraine’s crimes from the West’s prying eyes. Even now, when there is supposed to be a ceasefire so the children can go to school, Kiev is shelling cities and towns across Donbass. On September 29th, in just 24 hours Ukrainian army units shelled DNR (Donetsk Peoples Republic) over 300 times violating the ceasefire. The US Government is trying to bully Russia and its allies, and now is overtly threatening to go to a naval blockade against Russia. Those two warships that the US just donated to Ukraine could be helpful in such a blockade. Alternatively, </w:t>
      </w:r>
      <w:r w:rsidRPr="00445195">
        <w:rPr>
          <w:rStyle w:val="StyleUnderline"/>
          <w:highlight w:val="yellow"/>
        </w:rPr>
        <w:t xml:space="preserve">Ukraine’s re-invasion of Donbass might become </w:t>
      </w:r>
      <w:r w:rsidRPr="00445195">
        <w:rPr>
          <w:rStyle w:val="Emphasis"/>
          <w:highlight w:val="yellow"/>
        </w:rPr>
        <w:t>Trump’s opportunity to ‘aid a NATO ally’</w:t>
      </w:r>
      <w:r w:rsidRPr="00445195">
        <w:rPr>
          <w:rStyle w:val="StyleUnderline"/>
          <w:highlight w:val="yellow"/>
        </w:rPr>
        <w:t xml:space="preserve"> and </w:t>
      </w:r>
      <w:r w:rsidRPr="00445195">
        <w:rPr>
          <w:rStyle w:val="Emphasis"/>
          <w:highlight w:val="yellow"/>
        </w:rPr>
        <w:t xml:space="preserve">precipitate WW III from a conventional war </w:t>
      </w:r>
      <w:r w:rsidRPr="00445195">
        <w:rPr>
          <w:rStyle w:val="StyleUnderline"/>
          <w:highlight w:val="yellow"/>
        </w:rPr>
        <w:t>in Donbass</w:t>
      </w:r>
      <w:r w:rsidRPr="00445195">
        <w:rPr>
          <w:sz w:val="16"/>
          <w:highlight w:val="yellow"/>
        </w:rPr>
        <w:t xml:space="preserve">. </w:t>
      </w:r>
      <w:r w:rsidRPr="00445195">
        <w:rPr>
          <w:rStyle w:val="StyleUnderline"/>
          <w:highlight w:val="yellow"/>
        </w:rPr>
        <w:t xml:space="preserve">Either way would likely </w:t>
      </w:r>
      <w:r w:rsidRPr="00445195">
        <w:rPr>
          <w:rStyle w:val="Emphasis"/>
          <w:highlight w:val="yellow"/>
        </w:rPr>
        <w:t>produce from Russia a nuclear blitz-attack to eliminate as many of America’s retaliatory weapons as possible</w:t>
      </w:r>
      <w:r w:rsidRPr="00445195">
        <w:rPr>
          <w:sz w:val="16"/>
        </w:rPr>
        <w:t xml:space="preserve">, so as to beat the US to the punch. In military terms, the side that suffers the less damage ‘wins’, even if it’s </w:t>
      </w:r>
      <w:r w:rsidRPr="00445195">
        <w:rPr>
          <w:rStyle w:val="StyleUnderline"/>
          <w:highlight w:val="yellow"/>
        </w:rPr>
        <w:t>a</w:t>
      </w:r>
      <w:r w:rsidRPr="00445195">
        <w:rPr>
          <w:sz w:val="16"/>
          <w:highlight w:val="yellow"/>
        </w:rPr>
        <w:t xml:space="preserve"> </w:t>
      </w:r>
      <w:r w:rsidRPr="00445195">
        <w:rPr>
          <w:rStyle w:val="StyleUnderline"/>
          <w:highlight w:val="yellow"/>
        </w:rPr>
        <w:t>nuclear war</w:t>
      </w:r>
      <w:r w:rsidRPr="00445195">
        <w:rPr>
          <w:sz w:val="16"/>
        </w:rPr>
        <w:t xml:space="preserve"> that </w:t>
      </w:r>
      <w:r w:rsidRPr="00445195">
        <w:rPr>
          <w:rStyle w:val="Emphasis"/>
          <w:highlight w:val="yellow"/>
        </w:rPr>
        <w:t>destroys the planet</w:t>
      </w:r>
      <w:r w:rsidRPr="00445195">
        <w:rPr>
          <w:sz w:val="16"/>
        </w:rPr>
        <w:t xml:space="preserve">. The side that would strike first in a nuclear war would almost certainly suffer the less damage, because most of the opponent’s retaliatory weaponry would be destroyed in that attack. Trump is playing nuclear “chicken” against Putin. He is sorely trying Putin’s patience. If the US regime uses any of these entry-points to a conventional war, Russia would simply be waiting for the US to nuclear blitz-attack Russia, which the US regime has long been intending to do. Regardless which side goes nuclear first, </w:t>
      </w:r>
      <w:r w:rsidRPr="00445195">
        <w:rPr>
          <w:rStyle w:val="StyleUnderline"/>
          <w:highlight w:val="yellow"/>
        </w:rPr>
        <w:t>the blockade and/or re-invasion of Donbass</w:t>
      </w:r>
      <w:r w:rsidRPr="00445195">
        <w:rPr>
          <w:sz w:val="16"/>
        </w:rPr>
        <w:t xml:space="preserve"> (repeating there such things as this and this) </w:t>
      </w:r>
      <w:r w:rsidRPr="00445195">
        <w:rPr>
          <w:rStyle w:val="StyleUnderline"/>
          <w:highlight w:val="yellow"/>
        </w:rPr>
        <w:t xml:space="preserve">will have started </w:t>
      </w:r>
      <w:r w:rsidRPr="009A09CE">
        <w:rPr>
          <w:rStyle w:val="Emphasis"/>
          <w:highlight w:val="yellow"/>
        </w:rPr>
        <w:t>WWIII.</w:t>
      </w:r>
      <w:r w:rsidRPr="00445195">
        <w:rPr>
          <w:sz w:val="16"/>
        </w:rPr>
        <w:t xml:space="preserve"> And, clearly, any survivors would likely view the US in the way that most of today’s world views the fascist powers in WWII: as having been the aggressors. Consequently, if the American people cannot first overthrow the US regime and establish an authentic democracy here, then </w:t>
      </w:r>
      <w:r w:rsidRPr="00445195">
        <w:rPr>
          <w:rStyle w:val="Emphasis"/>
          <w:highlight w:val="yellow"/>
        </w:rPr>
        <w:t>WWIII seems likely to result</w:t>
      </w:r>
      <w:r w:rsidRPr="00445195">
        <w:rPr>
          <w:sz w:val="16"/>
        </w:rPr>
        <w:t xml:space="preserve">, which would be </w:t>
      </w:r>
      <w:r w:rsidRPr="00445195">
        <w:rPr>
          <w:rStyle w:val="StyleUnderline"/>
          <w:highlight w:val="yellow"/>
        </w:rPr>
        <w:t xml:space="preserve">an </w:t>
      </w:r>
      <w:r w:rsidRPr="00445195">
        <w:rPr>
          <w:rStyle w:val="Emphasis"/>
          <w:highlight w:val="yellow"/>
        </w:rPr>
        <w:t>outcome far worse, for the entire world</w:t>
      </w:r>
      <w:r w:rsidRPr="00445195">
        <w:rPr>
          <w:rStyle w:val="Emphasis"/>
        </w:rPr>
        <w:t>,</w:t>
      </w:r>
      <w:r w:rsidRPr="00445195">
        <w:rPr>
          <w:sz w:val="16"/>
        </w:rPr>
        <w:t xml:space="preserve"> than an overthrow of the government that the entire world considers to be by far the most dangerous on Earth.</w:t>
      </w:r>
    </w:p>
    <w:p w14:paraId="6BCBCDDD" w14:textId="77777777" w:rsidR="00BB39DB" w:rsidRDefault="00BB39DB" w:rsidP="00BB39DB">
      <w:pPr>
        <w:pStyle w:val="Heading4"/>
      </w:pPr>
      <w:r>
        <w:t>Advantage _____is Human Rights.</w:t>
      </w:r>
    </w:p>
    <w:p w14:paraId="04A597CB" w14:textId="77777777" w:rsidR="00BB39DB" w:rsidRPr="004F3617" w:rsidRDefault="00BB39DB" w:rsidP="00BB39DB">
      <w:pPr>
        <w:pStyle w:val="Heading4"/>
      </w:pPr>
      <w:r w:rsidRPr="004F3617">
        <w:t>Human rights are</w:t>
      </w:r>
      <w:r>
        <w:t xml:space="preserve"> currently</w:t>
      </w:r>
      <w:r w:rsidRPr="004F3617">
        <w:t xml:space="preserve"> under widespread assault in Ukraine: </w:t>
      </w:r>
      <w:r>
        <w:t xml:space="preserve"> attacks on </w:t>
      </w:r>
      <w:r w:rsidRPr="004F3617">
        <w:t>LGBT rights</w:t>
      </w:r>
      <w:r>
        <w:t xml:space="preserve"> and</w:t>
      </w:r>
      <w:r w:rsidRPr="004F3617">
        <w:t xml:space="preserve"> </w:t>
      </w:r>
      <w:r>
        <w:t>media</w:t>
      </w:r>
      <w:r w:rsidRPr="004F3617">
        <w:t xml:space="preserve"> freedom, age discrimination, lack of transparency and accountability.</w:t>
      </w:r>
    </w:p>
    <w:p w14:paraId="5FBCE7A3" w14:textId="77777777" w:rsidR="00BB39DB" w:rsidRPr="00205F22" w:rsidRDefault="00BB39DB" w:rsidP="00BB39DB">
      <w:proofErr w:type="spellStart"/>
      <w:r w:rsidRPr="00205F22">
        <w:rPr>
          <w:rFonts w:eastAsiaTheme="majorEastAsia" w:cstheme="majorBidi"/>
          <w:b/>
          <w:iCs/>
          <w:sz w:val="26"/>
        </w:rPr>
        <w:t>Gobunova</w:t>
      </w:r>
      <w:proofErr w:type="spellEnd"/>
      <w:r w:rsidRPr="00205F22">
        <w:rPr>
          <w:rFonts w:eastAsiaTheme="majorEastAsia" w:cstheme="majorBidi"/>
          <w:b/>
          <w:iCs/>
          <w:sz w:val="26"/>
        </w:rPr>
        <w:t>, 7/5/19</w:t>
      </w:r>
      <w:r w:rsidRPr="00205F22">
        <w:t xml:space="preserve"> [</w:t>
      </w:r>
      <w:proofErr w:type="spellStart"/>
      <w:r w:rsidRPr="00205F22">
        <w:t>Yulia</w:t>
      </w:r>
      <w:proofErr w:type="spellEnd"/>
      <w:r>
        <w:t>, Ukraine and Russia researcher in Human Rights Watch’s Europe and Central Asia Division. She also covers Belarus. She has most recently covered the crisis in Ukraine, where she worked extensively covering the armed conflict in the east and human rights abuses in Crimea, including enforced disappearances, prosecution and detention of Crimean Tatar and pro-Ukraine activists and abuses by paramilitary groups; “EU Should Encourage Ukraine Government to Do More for Human Rights;” Human Rights Watch Dispatches, July 5, 2019; https://www.hrw.org/news/2019/07/05/eu-should-encourage-ukraine-government-do-more-human-rights]</w:t>
      </w:r>
    </w:p>
    <w:p w14:paraId="6D0F4E73" w14:textId="77777777" w:rsidR="00BB39DB" w:rsidRPr="00827060" w:rsidRDefault="00BB39DB" w:rsidP="00BB39DB">
      <w:r w:rsidRPr="00205F22">
        <w:rPr>
          <w:rStyle w:val="StyleUnderline"/>
          <w:highlight w:val="yellow"/>
        </w:rPr>
        <w:t xml:space="preserve">There’s an urgent need to investigate and prosecute </w:t>
      </w:r>
      <w:r w:rsidRPr="00205F22">
        <w:rPr>
          <w:rStyle w:val="Emphasis"/>
          <w:highlight w:val="yellow"/>
        </w:rPr>
        <w:t>hate-based violence</w:t>
      </w:r>
      <w:r w:rsidRPr="00205F22">
        <w:rPr>
          <w:rStyle w:val="StyleUnderline"/>
          <w:highlight w:val="yellow"/>
        </w:rPr>
        <w:t xml:space="preserve"> and violence against civil society activists, which has </w:t>
      </w:r>
      <w:r w:rsidRPr="00205F22">
        <w:rPr>
          <w:rStyle w:val="Emphasis"/>
          <w:highlight w:val="yellow"/>
        </w:rPr>
        <w:t>proliferated</w:t>
      </w:r>
      <w:r w:rsidRPr="00205F22">
        <w:rPr>
          <w:rStyle w:val="StyleUnderline"/>
          <w:highlight w:val="yellow"/>
        </w:rPr>
        <w:t xml:space="preserve"> in Ukraine</w:t>
      </w:r>
      <w:r>
        <w:rPr>
          <w:rStyle w:val="StyleUnderline"/>
        </w:rPr>
        <w:t xml:space="preserve"> </w:t>
      </w:r>
      <w:r w:rsidRPr="00205F22">
        <w:rPr>
          <w:rStyle w:val="StyleUnderline"/>
        </w:rPr>
        <w:t>over the past 18 months</w:t>
      </w:r>
      <w:r w:rsidRPr="00827060">
        <w:rPr>
          <w:sz w:val="12"/>
        </w:rPr>
        <w:t xml:space="preserve">. </w:t>
      </w:r>
      <w:r w:rsidRPr="00205F22">
        <w:rPr>
          <w:rStyle w:val="StyleUnderline"/>
          <w:highlight w:val="yellow"/>
        </w:rPr>
        <w:t xml:space="preserve">Those under attack included people working to </w:t>
      </w:r>
      <w:r w:rsidRPr="00205F22">
        <w:rPr>
          <w:rStyle w:val="Emphasis"/>
          <w:highlight w:val="yellow"/>
        </w:rPr>
        <w:t>defend the rights</w:t>
      </w:r>
      <w:r w:rsidRPr="00205F22">
        <w:rPr>
          <w:rStyle w:val="StyleUnderline"/>
          <w:highlight w:val="yellow"/>
        </w:rPr>
        <w:t xml:space="preserve"> of</w:t>
      </w:r>
      <w:r w:rsidRPr="00205F22">
        <w:rPr>
          <w:rStyle w:val="StyleUnderline"/>
        </w:rPr>
        <w:t xml:space="preserve"> </w:t>
      </w:r>
      <w:r w:rsidRPr="00827060">
        <w:rPr>
          <w:sz w:val="12"/>
        </w:rPr>
        <w:t>lesbian, gay, bisexual, and transgender (</w:t>
      </w:r>
      <w:r w:rsidRPr="00205F22">
        <w:rPr>
          <w:rStyle w:val="Emphasis"/>
          <w:highlight w:val="yellow"/>
        </w:rPr>
        <w:t>LGBT)</w:t>
      </w:r>
      <w:r w:rsidRPr="00205F22">
        <w:rPr>
          <w:rStyle w:val="StyleUnderline"/>
          <w:highlight w:val="yellow"/>
        </w:rPr>
        <w:t xml:space="preserve"> people, protecting the </w:t>
      </w:r>
      <w:r w:rsidRPr="00205F22">
        <w:rPr>
          <w:rStyle w:val="Emphasis"/>
          <w:highlight w:val="yellow"/>
        </w:rPr>
        <w:t>environment,</w:t>
      </w:r>
      <w:r w:rsidRPr="00205F22">
        <w:rPr>
          <w:rStyle w:val="StyleUnderline"/>
          <w:highlight w:val="yellow"/>
        </w:rPr>
        <w:t xml:space="preserve"> and </w:t>
      </w:r>
      <w:r w:rsidRPr="00205F22">
        <w:rPr>
          <w:rStyle w:val="Emphasis"/>
          <w:highlight w:val="yellow"/>
        </w:rPr>
        <w:t>campaigning against corruption</w:t>
      </w:r>
      <w:r w:rsidRPr="00205F22">
        <w:rPr>
          <w:rStyle w:val="StyleUnderline"/>
          <w:highlight w:val="yellow"/>
        </w:rPr>
        <w:t xml:space="preserve">. Efforts to </w:t>
      </w:r>
      <w:r w:rsidRPr="00205F22">
        <w:rPr>
          <w:rStyle w:val="Emphasis"/>
          <w:highlight w:val="yellow"/>
        </w:rPr>
        <w:t>curb media freedom</w:t>
      </w:r>
      <w:r w:rsidRPr="00205F22">
        <w:rPr>
          <w:rStyle w:val="StyleUnderline"/>
          <w:highlight w:val="yellow"/>
        </w:rPr>
        <w:t xml:space="preserve"> and </w:t>
      </w:r>
      <w:r w:rsidRPr="00205F22">
        <w:rPr>
          <w:rStyle w:val="Emphasis"/>
          <w:highlight w:val="yellow"/>
        </w:rPr>
        <w:t>physical attacks on journalists</w:t>
      </w:r>
      <w:r w:rsidRPr="00205F22">
        <w:rPr>
          <w:rStyle w:val="StyleUnderline"/>
          <w:highlight w:val="yellow"/>
        </w:rPr>
        <w:t xml:space="preserve"> continue</w:t>
      </w:r>
      <w:r w:rsidRPr="00827060">
        <w:rPr>
          <w:sz w:val="12"/>
        </w:rPr>
        <w:t>s The media watchdog, Institute of Mass Information, has documented</w:t>
      </w:r>
      <w:r w:rsidRPr="00205F22">
        <w:rPr>
          <w:rStyle w:val="StyleUnderline"/>
          <w:highlight w:val="yellow"/>
        </w:rPr>
        <w:t xml:space="preserve"> at least six cases of journalists beaten or injured just in the first five months of 2019</w:t>
      </w:r>
      <w:r w:rsidRPr="00827060">
        <w:rPr>
          <w:sz w:val="12"/>
        </w:rPr>
        <w:t xml:space="preserve">. Last month, an investigative journalist </w:t>
      </w:r>
      <w:proofErr w:type="spellStart"/>
      <w:r w:rsidRPr="00827060">
        <w:rPr>
          <w:sz w:val="12"/>
        </w:rPr>
        <w:t>Vadym</w:t>
      </w:r>
      <w:proofErr w:type="spellEnd"/>
      <w:r w:rsidRPr="00827060">
        <w:rPr>
          <w:sz w:val="12"/>
        </w:rPr>
        <w:t xml:space="preserve"> </w:t>
      </w:r>
      <w:proofErr w:type="spellStart"/>
      <w:r w:rsidRPr="00827060">
        <w:rPr>
          <w:sz w:val="12"/>
        </w:rPr>
        <w:t>Komarov</w:t>
      </w:r>
      <w:proofErr w:type="spellEnd"/>
      <w:r w:rsidRPr="00827060">
        <w:rPr>
          <w:sz w:val="12"/>
        </w:rPr>
        <w:t xml:space="preserve"> died in Kyiv from a brain injury after an attack clearly in retaliation for his journalism. The 2016 murder of Pavel </w:t>
      </w:r>
      <w:proofErr w:type="spellStart"/>
      <w:r w:rsidRPr="00827060">
        <w:rPr>
          <w:sz w:val="12"/>
        </w:rPr>
        <w:t>Sheremet</w:t>
      </w:r>
      <w:proofErr w:type="spellEnd"/>
      <w:r w:rsidRPr="00827060">
        <w:rPr>
          <w:sz w:val="12"/>
        </w:rPr>
        <w:t xml:space="preserve"> remains unresolved. Effective investigations would send a strong message that there will be no tolerance for attacks against journalists in Ukraine</w:t>
      </w:r>
      <w:r w:rsidRPr="00205F22">
        <w:rPr>
          <w:rStyle w:val="StyleUnderline"/>
        </w:rPr>
        <w:t xml:space="preserve">. </w:t>
      </w:r>
      <w:r w:rsidRPr="00205F22">
        <w:rPr>
          <w:rStyle w:val="StyleUnderline"/>
          <w:highlight w:val="yellow"/>
        </w:rPr>
        <w:t>Authorities should</w:t>
      </w:r>
      <w:r w:rsidRPr="00827060">
        <w:rPr>
          <w:sz w:val="12"/>
          <w:highlight w:val="yellow"/>
        </w:rPr>
        <w:t xml:space="preserve"> </w:t>
      </w:r>
      <w:r w:rsidRPr="00827060">
        <w:rPr>
          <w:sz w:val="12"/>
        </w:rPr>
        <w:t>also</w:t>
      </w:r>
      <w:r w:rsidRPr="00827060">
        <w:rPr>
          <w:sz w:val="12"/>
          <w:highlight w:val="yellow"/>
        </w:rPr>
        <w:t xml:space="preserve"> </w:t>
      </w:r>
      <w:r w:rsidRPr="00205F22">
        <w:rPr>
          <w:rStyle w:val="StyleUnderline"/>
          <w:highlight w:val="yellow"/>
        </w:rPr>
        <w:t>do more to uphold</w:t>
      </w:r>
      <w:r w:rsidRPr="00827060">
        <w:rPr>
          <w:sz w:val="12"/>
        </w:rPr>
        <w:t xml:space="preserve"> the </w:t>
      </w:r>
      <w:r w:rsidRPr="00205F22">
        <w:rPr>
          <w:rStyle w:val="Emphasis"/>
          <w:highlight w:val="yellow"/>
        </w:rPr>
        <w:t>rights of Ukrainians</w:t>
      </w:r>
      <w:r w:rsidRPr="00205F22">
        <w:rPr>
          <w:rStyle w:val="StyleUnderline"/>
          <w:highlight w:val="yellow"/>
        </w:rPr>
        <w:t xml:space="preserve"> who live in </w:t>
      </w:r>
      <w:r w:rsidRPr="00205F22">
        <w:rPr>
          <w:rStyle w:val="Emphasis"/>
          <w:highlight w:val="yellow"/>
        </w:rPr>
        <w:t>conflict-affected areas</w:t>
      </w:r>
      <w:r w:rsidRPr="00827060">
        <w:rPr>
          <w:sz w:val="12"/>
        </w:rPr>
        <w:t xml:space="preserve"> in eastern Ukraine, </w:t>
      </w:r>
      <w:r w:rsidRPr="00205F22">
        <w:rPr>
          <w:rStyle w:val="StyleUnderline"/>
          <w:highlight w:val="yellow"/>
        </w:rPr>
        <w:t xml:space="preserve">particularly </w:t>
      </w:r>
      <w:r w:rsidRPr="00205F22">
        <w:rPr>
          <w:rStyle w:val="Emphasis"/>
          <w:highlight w:val="yellow"/>
        </w:rPr>
        <w:t>older people</w:t>
      </w:r>
      <w:r w:rsidRPr="00827060">
        <w:rPr>
          <w:sz w:val="12"/>
        </w:rPr>
        <w:t xml:space="preserve"> in areas held by Russia-backed proxies. </w:t>
      </w:r>
      <w:r w:rsidRPr="00205F22">
        <w:rPr>
          <w:rStyle w:val="StyleUnderline"/>
          <w:highlight w:val="yellow"/>
        </w:rPr>
        <w:t xml:space="preserve">It is time for the government to </w:t>
      </w:r>
      <w:r w:rsidRPr="00205F22">
        <w:rPr>
          <w:rStyle w:val="Emphasis"/>
          <w:highlight w:val="yellow"/>
        </w:rPr>
        <w:t>end policies</w:t>
      </w:r>
      <w:r w:rsidRPr="00205F22">
        <w:rPr>
          <w:rStyle w:val="StyleUnderline"/>
          <w:highlight w:val="yellow"/>
        </w:rPr>
        <w:t xml:space="preserve"> that </w:t>
      </w:r>
      <w:r w:rsidRPr="00205F22">
        <w:rPr>
          <w:rStyle w:val="Emphasis"/>
          <w:highlight w:val="yellow"/>
        </w:rPr>
        <w:t xml:space="preserve">discriminate </w:t>
      </w:r>
      <w:r w:rsidRPr="00205F22">
        <w:rPr>
          <w:rStyle w:val="StyleUnderline"/>
          <w:highlight w:val="yellow"/>
        </w:rPr>
        <w:t>against them by imposing</w:t>
      </w:r>
      <w:r w:rsidRPr="00205F22">
        <w:rPr>
          <w:rStyle w:val="StyleUnderline"/>
        </w:rPr>
        <w:t xml:space="preserve"> unnecessary and </w:t>
      </w:r>
      <w:r w:rsidRPr="00205F22">
        <w:rPr>
          <w:rStyle w:val="Emphasis"/>
          <w:highlight w:val="yellow"/>
        </w:rPr>
        <w:t>unjustified hardship</w:t>
      </w:r>
      <w:r w:rsidRPr="00205F22">
        <w:rPr>
          <w:rStyle w:val="StyleUnderline"/>
          <w:highlight w:val="yellow"/>
        </w:rPr>
        <w:t xml:space="preserve"> to get</w:t>
      </w:r>
      <w:r w:rsidRPr="00205F22">
        <w:rPr>
          <w:rStyle w:val="StyleUnderline"/>
        </w:rPr>
        <w:t xml:space="preserve"> their </w:t>
      </w:r>
      <w:r w:rsidRPr="00205F22">
        <w:rPr>
          <w:rStyle w:val="Emphasis"/>
          <w:highlight w:val="yellow"/>
        </w:rPr>
        <w:t>pensions</w:t>
      </w:r>
      <w:r w:rsidRPr="00205F22">
        <w:rPr>
          <w:rStyle w:val="StyleUnderline"/>
        </w:rPr>
        <w:t>.</w:t>
      </w:r>
      <w:r w:rsidRPr="00827060">
        <w:rPr>
          <w:sz w:val="12"/>
        </w:rPr>
        <w:t xml:space="preserve"> Finally</w:t>
      </w:r>
      <w:r w:rsidRPr="00827060">
        <w:rPr>
          <w:sz w:val="12"/>
          <w:highlight w:val="yellow"/>
        </w:rPr>
        <w:t xml:space="preserve">, </w:t>
      </w:r>
      <w:r w:rsidRPr="00205F22">
        <w:rPr>
          <w:rStyle w:val="StyleUnderline"/>
          <w:highlight w:val="yellow"/>
        </w:rPr>
        <w:t>there is</w:t>
      </w:r>
      <w:r w:rsidRPr="00205F22">
        <w:rPr>
          <w:rStyle w:val="StyleUnderline"/>
        </w:rPr>
        <w:t xml:space="preserve"> a </w:t>
      </w:r>
      <w:r w:rsidRPr="00205F22">
        <w:rPr>
          <w:rStyle w:val="StyleUnderline"/>
          <w:highlight w:val="yellow"/>
        </w:rPr>
        <w:t>need</w:t>
      </w:r>
      <w:r w:rsidRPr="00205F22">
        <w:rPr>
          <w:rStyle w:val="StyleUnderline"/>
        </w:rPr>
        <w:t xml:space="preserve"> </w:t>
      </w:r>
      <w:r w:rsidRPr="00205F22">
        <w:rPr>
          <w:rStyle w:val="StyleUnderline"/>
          <w:highlight w:val="yellow"/>
        </w:rPr>
        <w:t xml:space="preserve">for reform to ensure more </w:t>
      </w:r>
      <w:r w:rsidRPr="00205F22">
        <w:rPr>
          <w:rStyle w:val="Emphasis"/>
          <w:highlight w:val="yellow"/>
        </w:rPr>
        <w:t>transparency,</w:t>
      </w:r>
      <w:r w:rsidRPr="00205F22">
        <w:rPr>
          <w:rStyle w:val="StyleUnderline"/>
          <w:highlight w:val="yellow"/>
        </w:rPr>
        <w:t xml:space="preserve"> respect for </w:t>
      </w:r>
      <w:r w:rsidRPr="00205F22">
        <w:rPr>
          <w:rStyle w:val="Emphasis"/>
          <w:highlight w:val="yellow"/>
        </w:rPr>
        <w:t>human rights</w:t>
      </w:r>
      <w:r w:rsidRPr="00205F22">
        <w:rPr>
          <w:rStyle w:val="StyleUnderline"/>
          <w:highlight w:val="yellow"/>
        </w:rPr>
        <w:t xml:space="preserve">, and </w:t>
      </w:r>
      <w:r w:rsidRPr="00205F22">
        <w:rPr>
          <w:rStyle w:val="Emphasis"/>
          <w:highlight w:val="yellow"/>
        </w:rPr>
        <w:t>accountability</w:t>
      </w:r>
      <w:r w:rsidRPr="00205F22">
        <w:rPr>
          <w:rStyle w:val="StyleUnderline"/>
          <w:highlight w:val="yellow"/>
        </w:rPr>
        <w:t xml:space="preserve"> for Ukraine’s law enforcement and security service agencies</w:t>
      </w:r>
      <w:r w:rsidRPr="00827060">
        <w:rPr>
          <w:sz w:val="12"/>
          <w:highlight w:val="yellow"/>
        </w:rPr>
        <w:t>.</w:t>
      </w:r>
      <w:r w:rsidRPr="00827060">
        <w:rPr>
          <w:sz w:val="12"/>
        </w:rPr>
        <w:t xml:space="preserve"> </w:t>
      </w:r>
    </w:p>
    <w:p w14:paraId="7F4183BD" w14:textId="77777777" w:rsidR="00BB39DB" w:rsidRDefault="00BB39DB" w:rsidP="00BB39DB">
      <w:pPr>
        <w:pStyle w:val="Heading4"/>
      </w:pPr>
      <w:r>
        <w:t>U.S. arms sales to Ukraine supports fascism, corruption and autocracy in its government. Sales should be rejected on moral grounds.</w:t>
      </w:r>
    </w:p>
    <w:p w14:paraId="0F67F481" w14:textId="77777777" w:rsidR="00BB39DB" w:rsidRPr="000C17B0" w:rsidRDefault="00BB39DB" w:rsidP="00BB39DB">
      <w:r w:rsidRPr="00D23E28">
        <w:rPr>
          <w:rFonts w:eastAsiaTheme="majorEastAsia" w:cstheme="majorBidi"/>
          <w:b/>
          <w:iCs/>
          <w:sz w:val="26"/>
        </w:rPr>
        <w:t>Carpenter, ’18</w:t>
      </w:r>
      <w:r>
        <w:t xml:space="preserve"> [Ted Galen, senior fellow in defense and foreign policy studies at the Cato Institute; “Washington Quietly Increases Lethal Weapons to Ukraine;” Cato Institute, September 10, 2018; https://www.cato.org/publications/commentary/washington-quietly-increases-lethal-weapons-ukraine]</w:t>
      </w:r>
    </w:p>
    <w:p w14:paraId="221BC2AB" w14:textId="77777777" w:rsidR="00BB39DB" w:rsidRDefault="00BB39DB" w:rsidP="00BB39DB">
      <w:pPr>
        <w:rPr>
          <w:sz w:val="12"/>
        </w:rPr>
      </w:pPr>
      <w:r w:rsidRPr="000C17B0">
        <w:rPr>
          <w:sz w:val="12"/>
        </w:rPr>
        <w:t xml:space="preserve">Moreover, </w:t>
      </w:r>
      <w:r w:rsidRPr="00C07EA0">
        <w:rPr>
          <w:rStyle w:val="StyleUnderline"/>
          <w:highlight w:val="yellow"/>
        </w:rPr>
        <w:t>although Kiev’s cheerleaders in the West</w:t>
      </w:r>
      <w:r w:rsidRPr="000C17B0">
        <w:rPr>
          <w:sz w:val="12"/>
        </w:rPr>
        <w:t>ern (</w:t>
      </w:r>
      <w:r w:rsidRPr="00C07EA0">
        <w:rPr>
          <w:rStyle w:val="StyleUnderline"/>
          <w:highlight w:val="yellow"/>
        </w:rPr>
        <w:t>especially U.S.</w:t>
      </w:r>
      <w:r w:rsidRPr="00C07EA0">
        <w:rPr>
          <w:rStyle w:val="StyleUnderline"/>
        </w:rPr>
        <w:t>)</w:t>
      </w:r>
      <w:r w:rsidRPr="000C17B0">
        <w:rPr>
          <w:sz w:val="12"/>
        </w:rPr>
        <w:t xml:space="preserve"> media </w:t>
      </w:r>
      <w:r w:rsidRPr="00C07EA0">
        <w:rPr>
          <w:rStyle w:val="StyleUnderline"/>
          <w:highlight w:val="yellow"/>
        </w:rPr>
        <w:t>like to portray Ukraine as a beleaguered democracy</w:t>
      </w:r>
      <w:r w:rsidRPr="00C07EA0">
        <w:rPr>
          <w:rStyle w:val="StyleUnderline"/>
        </w:rPr>
        <w:t xml:space="preserve"> </w:t>
      </w:r>
      <w:r w:rsidRPr="000C17B0">
        <w:rPr>
          <w:sz w:val="12"/>
        </w:rPr>
        <w:t xml:space="preserve">that plays the role of David to Russia’s evil Goliath, the </w:t>
      </w:r>
      <w:r w:rsidRPr="00C07EA0">
        <w:rPr>
          <w:rStyle w:val="StyleUnderline"/>
          <w:highlight w:val="yellow"/>
        </w:rPr>
        <w:t xml:space="preserve">reality is </w:t>
      </w:r>
      <w:r w:rsidRPr="00C07EA0">
        <w:rPr>
          <w:rStyle w:val="Emphasis"/>
          <w:highlight w:val="yellow"/>
        </w:rPr>
        <w:t>far murkier</w:t>
      </w:r>
      <w:r w:rsidRPr="00C07EA0">
        <w:rPr>
          <w:rStyle w:val="Emphasis"/>
        </w:rPr>
        <w:t>.</w:t>
      </w:r>
      <w:r w:rsidRPr="000C17B0">
        <w:rPr>
          <w:sz w:val="12"/>
        </w:rPr>
        <w:t xml:space="preserve"> Putin’s government overstates matters when it alleges that Ukraine’s 2014 </w:t>
      </w:r>
      <w:proofErr w:type="spellStart"/>
      <w:r w:rsidRPr="000C17B0">
        <w:rPr>
          <w:sz w:val="12"/>
        </w:rPr>
        <w:t>Maidan</w:t>
      </w:r>
      <w:proofErr w:type="spellEnd"/>
      <w:r w:rsidRPr="000C17B0">
        <w:rPr>
          <w:sz w:val="12"/>
        </w:rPr>
        <w:t xml:space="preserve"> revolution was a U.S.-orchestrated coup that brought outright fascists to power in Kiev. Nevertheless, that version contains more than a little truth. </w:t>
      </w:r>
      <w:r w:rsidRPr="00C07EA0">
        <w:rPr>
          <w:rStyle w:val="StyleUnderline"/>
          <w:highlight w:val="yellow"/>
        </w:rPr>
        <w:t>Prominent, powerful U.S. figures</w:t>
      </w:r>
      <w:r w:rsidRPr="000C17B0">
        <w:rPr>
          <w:sz w:val="12"/>
        </w:rPr>
        <w:t xml:space="preserve">, most notably the late Senator John McCain and Assistant Secretary of State for European and Eurasian Affairs Victoria </w:t>
      </w:r>
      <w:proofErr w:type="spellStart"/>
      <w:r w:rsidRPr="000C17B0">
        <w:rPr>
          <w:sz w:val="12"/>
        </w:rPr>
        <w:t>Nuland</w:t>
      </w:r>
      <w:proofErr w:type="spellEnd"/>
      <w:r w:rsidRPr="000C17B0">
        <w:rPr>
          <w:sz w:val="12"/>
        </w:rPr>
        <w:t xml:space="preserve">, </w:t>
      </w:r>
      <w:r w:rsidRPr="00C07EA0">
        <w:rPr>
          <w:rStyle w:val="StyleUnderline"/>
          <w:highlight w:val="yellow"/>
        </w:rPr>
        <w:t xml:space="preserve">openly sided with demonstrators seeking to </w:t>
      </w:r>
      <w:r w:rsidRPr="00C07EA0">
        <w:rPr>
          <w:rStyle w:val="Emphasis"/>
          <w:highlight w:val="yellow"/>
        </w:rPr>
        <w:t>unseat Ukraine’s elected government</w:t>
      </w:r>
      <w:r w:rsidRPr="000C17B0">
        <w:rPr>
          <w:sz w:val="12"/>
        </w:rPr>
        <w:t xml:space="preserve">. Indeed, </w:t>
      </w:r>
      <w:proofErr w:type="spellStart"/>
      <w:r w:rsidRPr="000C17B0">
        <w:rPr>
          <w:sz w:val="12"/>
        </w:rPr>
        <w:t>Nuland</w:t>
      </w:r>
      <w:proofErr w:type="spellEnd"/>
      <w:r w:rsidRPr="000C17B0">
        <w:rPr>
          <w:sz w:val="12"/>
        </w:rPr>
        <w:t xml:space="preserve"> was caught on tape with U.S. Ambassador to Ukraine Geoffrey </w:t>
      </w:r>
      <w:proofErr w:type="spellStart"/>
      <w:r w:rsidRPr="000C17B0">
        <w:rPr>
          <w:sz w:val="12"/>
        </w:rPr>
        <w:t>Pyatt</w:t>
      </w:r>
      <w:proofErr w:type="spellEnd"/>
      <w:r w:rsidRPr="000C17B0">
        <w:rPr>
          <w:sz w:val="12"/>
        </w:rPr>
        <w:t xml:space="preserve"> scheming about the desired composition of a new government in Kiev. It is unfair to portray Ukraine’s current administration led by President Petro Poroshenko as a neo-fascist regime. Post-revolution elections appear to have been reasonably free and fair, and there are major factions that are committed to genuine democratic values. But </w:t>
      </w:r>
      <w:r w:rsidRPr="00C07EA0">
        <w:rPr>
          <w:rStyle w:val="StyleUnderline"/>
          <w:highlight w:val="yellow"/>
        </w:rPr>
        <w:t>Ukraine</w:t>
      </w:r>
      <w:r w:rsidRPr="00C07EA0">
        <w:rPr>
          <w:rStyle w:val="StyleUnderline"/>
        </w:rPr>
        <w:t xml:space="preserve"> also </w:t>
      </w:r>
      <w:r w:rsidRPr="00C07EA0">
        <w:rPr>
          <w:rStyle w:val="StyleUnderline"/>
          <w:highlight w:val="yellow"/>
        </w:rPr>
        <w:t xml:space="preserve">is </w:t>
      </w:r>
      <w:r w:rsidRPr="00C07EA0">
        <w:rPr>
          <w:rStyle w:val="Emphasis"/>
          <w:highlight w:val="yellow"/>
        </w:rPr>
        <w:t>hardly a model of Western-style democracy.</w:t>
      </w:r>
      <w:r w:rsidRPr="00C07EA0">
        <w:rPr>
          <w:rStyle w:val="StyleUnderline"/>
          <w:highlight w:val="yellow"/>
        </w:rPr>
        <w:t xml:space="preserve"> Not only is it </w:t>
      </w:r>
      <w:r w:rsidRPr="00C07EA0">
        <w:rPr>
          <w:rStyle w:val="Emphasis"/>
          <w:highlight w:val="yellow"/>
        </w:rPr>
        <w:t>afflicted with extensive graft and corruption</w:t>
      </w:r>
      <w:r w:rsidRPr="00C07EA0">
        <w:rPr>
          <w:rStyle w:val="StyleUnderline"/>
          <w:highlight w:val="yellow"/>
        </w:rPr>
        <w:t>, but</w:t>
      </w:r>
      <w:r w:rsidRPr="00C07EA0">
        <w:rPr>
          <w:rStyle w:val="StyleUnderline"/>
        </w:rPr>
        <w:t xml:space="preserve"> some </w:t>
      </w:r>
      <w:r w:rsidRPr="00C07EA0">
        <w:rPr>
          <w:rStyle w:val="StyleUnderline"/>
          <w:highlight w:val="yellow"/>
        </w:rPr>
        <w:t>extreme</w:t>
      </w:r>
      <w:r w:rsidRPr="00C07EA0">
        <w:rPr>
          <w:rStyle w:val="StyleUnderline"/>
        </w:rPr>
        <w:t xml:space="preserve"> </w:t>
      </w:r>
      <w:r w:rsidRPr="00C07EA0">
        <w:rPr>
          <w:rStyle w:val="StyleUnderline"/>
          <w:highlight w:val="yellow"/>
        </w:rPr>
        <w:t>nationalist and</w:t>
      </w:r>
      <w:r w:rsidRPr="00C07EA0">
        <w:rPr>
          <w:rStyle w:val="StyleUnderline"/>
        </w:rPr>
        <w:t xml:space="preserve"> even </w:t>
      </w:r>
      <w:r w:rsidRPr="00C07EA0">
        <w:rPr>
          <w:rStyle w:val="Emphasis"/>
          <w:highlight w:val="yellow"/>
        </w:rPr>
        <w:t>neo-Nazi</w:t>
      </w:r>
      <w:r w:rsidRPr="00C07EA0">
        <w:rPr>
          <w:rStyle w:val="StyleUnderline"/>
          <w:highlight w:val="yellow"/>
        </w:rPr>
        <w:t xml:space="preserve"> groups play a significant role in the “new” Ukraine</w:t>
      </w:r>
      <w:r w:rsidRPr="000C17B0">
        <w:rPr>
          <w:sz w:val="12"/>
          <w:highlight w:val="yellow"/>
        </w:rPr>
        <w:t xml:space="preserve">. </w:t>
      </w:r>
      <w:r w:rsidRPr="00C07EA0">
        <w:rPr>
          <w:rStyle w:val="StyleUnderline"/>
          <w:highlight w:val="yellow"/>
        </w:rPr>
        <w:t xml:space="preserve">The </w:t>
      </w:r>
      <w:r w:rsidRPr="00C07EA0">
        <w:rPr>
          <w:rStyle w:val="Emphasis"/>
          <w:highlight w:val="yellow"/>
        </w:rPr>
        <w:t>notoriously fascist</w:t>
      </w:r>
      <w:r w:rsidRPr="00C07EA0">
        <w:rPr>
          <w:rStyle w:val="StyleUnderline"/>
          <w:highlight w:val="yellow"/>
        </w:rPr>
        <w:t xml:space="preserve"> Azov Battalion,</w:t>
      </w:r>
      <w:r w:rsidRPr="00C07EA0">
        <w:rPr>
          <w:rStyle w:val="StyleUnderline"/>
        </w:rPr>
        <w:t xml:space="preserve"> </w:t>
      </w:r>
      <w:r w:rsidRPr="000C17B0">
        <w:rPr>
          <w:sz w:val="12"/>
        </w:rPr>
        <w:t xml:space="preserve">for example, </w:t>
      </w:r>
      <w:r w:rsidRPr="00C07EA0">
        <w:rPr>
          <w:rStyle w:val="StyleUnderline"/>
          <w:highlight w:val="yellow"/>
        </w:rPr>
        <w:t>continues to occupy a prominent position in Kiev’s efforts to defeat separatists in Ukraine’s eastern Donbass region</w:t>
      </w:r>
      <w:r w:rsidRPr="000C17B0">
        <w:rPr>
          <w:sz w:val="12"/>
        </w:rPr>
        <w:t xml:space="preserve">. Alexander </w:t>
      </w:r>
      <w:r w:rsidRPr="00C07EA0">
        <w:rPr>
          <w:rStyle w:val="StyleUnderline"/>
          <w:highlight w:val="yellow"/>
        </w:rPr>
        <w:t>Zakharchenko, prime minister of the self-declared Donetsk People’s Republic</w:t>
      </w:r>
      <w:r w:rsidRPr="00C07EA0">
        <w:rPr>
          <w:rStyle w:val="StyleUnderline"/>
        </w:rPr>
        <w:t xml:space="preserve"> </w:t>
      </w:r>
      <w:r w:rsidRPr="000C17B0">
        <w:rPr>
          <w:sz w:val="12"/>
        </w:rPr>
        <w:t xml:space="preserve">in the pro-Russia rebel-occupied city of Donetsk, </w:t>
      </w:r>
      <w:r w:rsidRPr="00C07EA0">
        <w:rPr>
          <w:rStyle w:val="StyleUnderline"/>
          <w:highlight w:val="yellow"/>
        </w:rPr>
        <w:t xml:space="preserve">was </w:t>
      </w:r>
      <w:r w:rsidRPr="00C07EA0">
        <w:rPr>
          <w:rStyle w:val="Emphasis"/>
          <w:highlight w:val="yellow"/>
        </w:rPr>
        <w:t>assassinated</w:t>
      </w:r>
      <w:r w:rsidRPr="00C07EA0">
        <w:rPr>
          <w:rStyle w:val="Emphasis"/>
        </w:rPr>
        <w:t xml:space="preserve"> </w:t>
      </w:r>
      <w:r w:rsidRPr="000C17B0">
        <w:rPr>
          <w:sz w:val="12"/>
        </w:rPr>
        <w:t xml:space="preserve">on September 1 and officials there and in Russia are blaming Kiev. The Ukrainian government has denied involvement. Other </w:t>
      </w:r>
      <w:r w:rsidRPr="00C07EA0">
        <w:rPr>
          <w:rStyle w:val="StyleUnderline"/>
          <w:highlight w:val="yellow"/>
        </w:rPr>
        <w:t xml:space="preserve">ultranationalist factions act as domestic militias that attempt to </w:t>
      </w:r>
      <w:r w:rsidRPr="000C17B0">
        <w:rPr>
          <w:rStyle w:val="Emphasis"/>
          <w:highlight w:val="yellow"/>
        </w:rPr>
        <w:t>intimidate more moderate Ukrainians</w:t>
      </w:r>
      <w:r w:rsidRPr="000C17B0">
        <w:rPr>
          <w:sz w:val="12"/>
          <w:highlight w:val="yellow"/>
        </w:rPr>
        <w:t>.</w:t>
      </w:r>
      <w:r w:rsidRPr="000C17B0">
        <w:rPr>
          <w:sz w:val="12"/>
        </w:rPr>
        <w:t xml:space="preserve"> Even </w:t>
      </w:r>
      <w:r w:rsidRPr="00C07EA0">
        <w:rPr>
          <w:rStyle w:val="StyleUnderline"/>
          <w:highlight w:val="yellow"/>
        </w:rPr>
        <w:t>the</w:t>
      </w:r>
      <w:r w:rsidRPr="000C17B0">
        <w:rPr>
          <w:sz w:val="12"/>
        </w:rPr>
        <w:t xml:space="preserve"> Poroshenko </w:t>
      </w:r>
      <w:r w:rsidRPr="00C07EA0">
        <w:rPr>
          <w:rStyle w:val="StyleUnderline"/>
          <w:highlight w:val="yellow"/>
        </w:rPr>
        <w:t>government</w:t>
      </w:r>
      <w:r w:rsidRPr="000C17B0">
        <w:rPr>
          <w:sz w:val="12"/>
        </w:rPr>
        <w:t xml:space="preserve"> itself </w:t>
      </w:r>
      <w:r w:rsidRPr="00C07EA0">
        <w:rPr>
          <w:rStyle w:val="StyleUnderline"/>
          <w:highlight w:val="yellow"/>
        </w:rPr>
        <w:t>has</w:t>
      </w:r>
      <w:r w:rsidRPr="00C07EA0">
        <w:rPr>
          <w:rStyle w:val="StyleUnderline"/>
        </w:rPr>
        <w:t xml:space="preserve"> </w:t>
      </w:r>
      <w:r w:rsidRPr="00C07EA0">
        <w:rPr>
          <w:rStyle w:val="StyleUnderline"/>
          <w:highlight w:val="yellow"/>
        </w:rPr>
        <w:t xml:space="preserve">adopted </w:t>
      </w:r>
      <w:r w:rsidRPr="000C17B0">
        <w:rPr>
          <w:rStyle w:val="Emphasis"/>
          <w:highlight w:val="yellow"/>
        </w:rPr>
        <w:t>troubling censorship measures</w:t>
      </w:r>
      <w:r w:rsidRPr="00C07EA0">
        <w:rPr>
          <w:rStyle w:val="StyleUnderline"/>
          <w:highlight w:val="yellow"/>
        </w:rPr>
        <w:t xml:space="preserve"> and other </w:t>
      </w:r>
      <w:r w:rsidRPr="000C17B0">
        <w:rPr>
          <w:rStyle w:val="Emphasis"/>
          <w:highlight w:val="yellow"/>
        </w:rPr>
        <w:t>autocratic</w:t>
      </w:r>
      <w:r w:rsidRPr="00C07EA0">
        <w:rPr>
          <w:rStyle w:val="StyleUnderline"/>
          <w:highlight w:val="yellow"/>
        </w:rPr>
        <w:t xml:space="preserve"> policies.</w:t>
      </w:r>
      <w:r w:rsidRPr="000C17B0">
        <w:rPr>
          <w:sz w:val="12"/>
          <w:highlight w:val="yellow"/>
        </w:rPr>
        <w:t xml:space="preserve"> </w:t>
      </w:r>
      <w:r w:rsidRPr="000C17B0">
        <w:rPr>
          <w:rStyle w:val="StyleUnderline"/>
          <w:highlight w:val="yellow"/>
        </w:rPr>
        <w:t>Officials in</w:t>
      </w:r>
      <w:r w:rsidRPr="000C17B0">
        <w:rPr>
          <w:sz w:val="12"/>
        </w:rPr>
        <w:t xml:space="preserve"> both </w:t>
      </w:r>
      <w:r w:rsidRPr="000C17B0">
        <w:rPr>
          <w:rStyle w:val="StyleUnderline"/>
          <w:highlight w:val="yellow"/>
        </w:rPr>
        <w:t>the</w:t>
      </w:r>
      <w:r w:rsidRPr="000C17B0">
        <w:rPr>
          <w:sz w:val="12"/>
        </w:rPr>
        <w:t xml:space="preserve"> Obama and Trump </w:t>
      </w:r>
      <w:r w:rsidRPr="000C17B0">
        <w:rPr>
          <w:rStyle w:val="StyleUnderline"/>
          <w:highlight w:val="yellow"/>
        </w:rPr>
        <w:t>administration</w:t>
      </w:r>
      <w:r w:rsidRPr="000C17B0">
        <w:rPr>
          <w:sz w:val="12"/>
        </w:rPr>
        <w:t xml:space="preserve"> </w:t>
      </w:r>
      <w:r w:rsidRPr="00C07EA0">
        <w:rPr>
          <w:rStyle w:val="StyleUnderline"/>
          <w:highlight w:val="yellow"/>
        </w:rPr>
        <w:t xml:space="preserve">have taken a </w:t>
      </w:r>
      <w:r w:rsidRPr="000C17B0">
        <w:rPr>
          <w:rStyle w:val="Emphasis"/>
          <w:highlight w:val="yellow"/>
        </w:rPr>
        <w:t>much too casual attitude</w:t>
      </w:r>
      <w:r w:rsidRPr="00C07EA0">
        <w:rPr>
          <w:rStyle w:val="StyleUnderline"/>
          <w:highlight w:val="yellow"/>
        </w:rPr>
        <w:t xml:space="preserve"> toward U</w:t>
      </w:r>
      <w:r w:rsidRPr="000C17B0">
        <w:rPr>
          <w:rStyle w:val="Emphasis"/>
          <w:highlight w:val="yellow"/>
        </w:rPr>
        <w:t>.S. cooperation with extremist elements</w:t>
      </w:r>
      <w:r w:rsidRPr="00C07EA0">
        <w:rPr>
          <w:rStyle w:val="StyleUnderline"/>
          <w:highlight w:val="yellow"/>
        </w:rPr>
        <w:t xml:space="preserve"> and a </w:t>
      </w:r>
      <w:r w:rsidRPr="000C17B0">
        <w:rPr>
          <w:rStyle w:val="Emphasis"/>
          <w:highlight w:val="yellow"/>
        </w:rPr>
        <w:t>deeply flawed</w:t>
      </w:r>
      <w:r w:rsidRPr="00C07EA0">
        <w:rPr>
          <w:rStyle w:val="StyleUnderline"/>
          <w:highlight w:val="yellow"/>
        </w:rPr>
        <w:t xml:space="preserve"> Ukrainian government</w:t>
      </w:r>
      <w:r w:rsidRPr="000C17B0">
        <w:rPr>
          <w:sz w:val="12"/>
        </w:rPr>
        <w:t xml:space="preserve">. Both the danger of stoking tensions with Moscow and </w:t>
      </w:r>
      <w:r w:rsidRPr="000C17B0">
        <w:rPr>
          <w:rStyle w:val="StyleUnderline"/>
          <w:highlight w:val="yellow"/>
        </w:rPr>
        <w:t>becoming too close to a regime in Kiev that exhibits disturbing features should caution the Trump administration against boosting military aid to Ukraine. It is</w:t>
      </w:r>
      <w:r w:rsidRPr="000C17B0">
        <w:rPr>
          <w:sz w:val="12"/>
        </w:rPr>
        <w:t xml:space="preserve"> an</w:t>
      </w:r>
      <w:r w:rsidRPr="000C17B0">
        <w:rPr>
          <w:rStyle w:val="StyleUnderline"/>
          <w:highlight w:val="yellow"/>
        </w:rPr>
        <w:t xml:space="preserve"> unwise policy on</w:t>
      </w:r>
      <w:r w:rsidRPr="000C17B0">
        <w:rPr>
          <w:sz w:val="12"/>
        </w:rPr>
        <w:t xml:space="preserve"> strategic as well as </w:t>
      </w:r>
      <w:r w:rsidRPr="000C17B0">
        <w:rPr>
          <w:rStyle w:val="Emphasis"/>
          <w:highlight w:val="yellow"/>
        </w:rPr>
        <w:t>moral grounds</w:t>
      </w:r>
      <w:r w:rsidRPr="000C17B0">
        <w:rPr>
          <w:rStyle w:val="StyleUnderline"/>
        </w:rPr>
        <w:t>.</w:t>
      </w:r>
      <w:r w:rsidRPr="000C17B0">
        <w:rPr>
          <w:sz w:val="12"/>
        </w:rPr>
        <w:t xml:space="preserve"> Trump administration officials should refuse to be intimidated or stampeded into forging a risky and unsavory alliance with Kiev out of fear of being portrayed as excessively “soft” toward Russia. Instead, the president and his advisers need to spurn efforts to increase U.S. support for Ukraine. A good place to start would be to restore the Obama administration’s refusal to approve arms sales to Kiev. Washington must not pour gasoline on a geo-strategic fire that could lead to a full-blown crisis between the United States and </w:t>
      </w:r>
      <w:proofErr w:type="spellStart"/>
      <w:r w:rsidRPr="000C17B0">
        <w:rPr>
          <w:sz w:val="12"/>
        </w:rPr>
        <w:t>Russia.Both</w:t>
      </w:r>
      <w:proofErr w:type="spellEnd"/>
      <w:r w:rsidRPr="000C17B0">
        <w:rPr>
          <w:sz w:val="12"/>
        </w:rPr>
        <w:t xml:space="preserve"> the danger of stoking tensions with Moscow and becoming too close to a regime in Kiev that exhibits disturbing features should caution the Trump administration against boosting military aid to Ukraine. It is an unwise policy on strategic as well as moral grounds. Trump administration officials should refuse to be intimidated or stampeded into forging a risky and unsavory alliance with Kiev out of fear of being portrayed as excessively “soft” toward Russia. Instead, the president and his advisers need to spurn efforts to increase U.S. support for Ukraine. A good place to start would be to restore the Obama administration’s refusal to approve arms sales to Kiev. Washington must not pour gasoline on a geo-strategic fire that could lead to a full-blown crisis between the United States and Russia.</w:t>
      </w:r>
    </w:p>
    <w:p w14:paraId="1E07F0BE" w14:textId="77777777" w:rsidR="00BB39DB" w:rsidRDefault="00BB39DB" w:rsidP="00BB39DB">
      <w:pPr>
        <w:pStyle w:val="Heading4"/>
      </w:pPr>
      <w:r w:rsidRPr="00CC29C5">
        <w:t>Our common humanity creates a moral obligation to recognize and</w:t>
      </w:r>
      <w:r>
        <w:t xml:space="preserve"> at least</w:t>
      </w:r>
      <w:r w:rsidRPr="00CC29C5">
        <w:t xml:space="preserve"> try to remedy human rights violations.</w:t>
      </w:r>
    </w:p>
    <w:p w14:paraId="31AB5B9A" w14:textId="77777777" w:rsidR="00BB39DB" w:rsidRPr="00CC29C5" w:rsidRDefault="00BB39DB" w:rsidP="00BB39DB">
      <w:r w:rsidRPr="00CC29C5">
        <w:rPr>
          <w:rFonts w:eastAsiaTheme="majorEastAsia" w:cstheme="majorBidi"/>
          <w:b/>
          <w:iCs/>
          <w:sz w:val="26"/>
        </w:rPr>
        <w:t>Levine, ’18</w:t>
      </w:r>
      <w:r>
        <w:t xml:space="preserve"> [Iain, deputy executive director of Human Rights Watch; “Why Human Rights Matter;” Atlantic Council, December 10, 2018; https://www.atlanticcouncil.org/blogs/new-atlanticist/why-human-rights-matter]</w:t>
      </w:r>
    </w:p>
    <w:p w14:paraId="15E5EDBA" w14:textId="77777777" w:rsidR="00BB39DB" w:rsidRDefault="00BB39DB" w:rsidP="00BB39DB">
      <w:pPr>
        <w:rPr>
          <w:rStyle w:val="Emphasis"/>
        </w:rPr>
      </w:pPr>
      <w:r w:rsidRPr="00CC29C5">
        <w:rPr>
          <w:sz w:val="12"/>
        </w:rPr>
        <w:t xml:space="preserve">In short, </w:t>
      </w:r>
      <w:r w:rsidRPr="00CC29C5">
        <w:rPr>
          <w:rStyle w:val="StyleUnderline"/>
          <w:highlight w:val="yellow"/>
        </w:rPr>
        <w:t>our commitment to human rights values comes</w:t>
      </w:r>
      <w:r w:rsidRPr="00CC29C5">
        <w:rPr>
          <w:sz w:val="12"/>
        </w:rPr>
        <w:t xml:space="preserve"> not from the articles and laws that codify them —important as they are—but </w:t>
      </w:r>
      <w:r w:rsidRPr="00CC29C5">
        <w:rPr>
          <w:rStyle w:val="StyleUnderline"/>
          <w:highlight w:val="yellow"/>
        </w:rPr>
        <w:t xml:space="preserve">from </w:t>
      </w:r>
      <w:r w:rsidRPr="00CC29C5">
        <w:rPr>
          <w:sz w:val="12"/>
        </w:rPr>
        <w:t>something much more fundamental</w:t>
      </w:r>
      <w:r w:rsidRPr="00CC29C5">
        <w:rPr>
          <w:rStyle w:val="Emphasis"/>
          <w:highlight w:val="yellow"/>
        </w:rPr>
        <w:t>:</w:t>
      </w:r>
      <w:r w:rsidRPr="00CC29C5">
        <w:rPr>
          <w:rStyle w:val="StyleUnderline"/>
          <w:highlight w:val="yellow"/>
        </w:rPr>
        <w:t xml:space="preserve"> a deep and ineffable recognition of </w:t>
      </w:r>
      <w:r w:rsidRPr="00CC29C5">
        <w:rPr>
          <w:rStyle w:val="Emphasis"/>
          <w:highlight w:val="yellow"/>
        </w:rPr>
        <w:t>common humanity</w:t>
      </w:r>
      <w:r w:rsidRPr="00CC29C5">
        <w:rPr>
          <w:rStyle w:val="StyleUnderline"/>
          <w:highlight w:val="yellow"/>
        </w:rPr>
        <w:t xml:space="preserve"> creating a commitment to work with and identify with those who are so often “</w:t>
      </w:r>
      <w:r w:rsidRPr="00CC29C5">
        <w:rPr>
          <w:rStyle w:val="Emphasis"/>
          <w:highlight w:val="yellow"/>
        </w:rPr>
        <w:t>the other</w:t>
      </w:r>
      <w:r w:rsidRPr="00CC29C5">
        <w:rPr>
          <w:rStyle w:val="StyleUnderline"/>
          <w:highlight w:val="yellow"/>
        </w:rPr>
        <w:t>”—the most hated</w:t>
      </w:r>
      <w:r w:rsidRPr="00CC29C5">
        <w:rPr>
          <w:sz w:val="12"/>
          <w:highlight w:val="yellow"/>
        </w:rPr>
        <w:t>,</w:t>
      </w:r>
      <w:r w:rsidRPr="00CC29C5">
        <w:rPr>
          <w:sz w:val="12"/>
        </w:rPr>
        <w:t xml:space="preserve"> the most </w:t>
      </w:r>
      <w:r w:rsidRPr="00CC29C5">
        <w:rPr>
          <w:rStyle w:val="StyleUnderline"/>
          <w:highlight w:val="yellow"/>
        </w:rPr>
        <w:t>dispossessed,</w:t>
      </w:r>
      <w:r w:rsidRPr="00CC29C5">
        <w:rPr>
          <w:sz w:val="12"/>
        </w:rPr>
        <w:t xml:space="preserve"> the most </w:t>
      </w:r>
      <w:r w:rsidRPr="00CC29C5">
        <w:rPr>
          <w:rStyle w:val="StyleUnderline"/>
          <w:highlight w:val="yellow"/>
        </w:rPr>
        <w:t>discriminated against</w:t>
      </w:r>
      <w:r w:rsidRPr="00CC29C5">
        <w:rPr>
          <w:sz w:val="12"/>
        </w:rPr>
        <w:t xml:space="preserve"> people </w:t>
      </w:r>
      <w:r w:rsidRPr="00CC29C5">
        <w:rPr>
          <w:rStyle w:val="StyleUnderline"/>
          <w:highlight w:val="yellow"/>
        </w:rPr>
        <w:t>in the world</w:t>
      </w:r>
      <w:r w:rsidRPr="00CC29C5">
        <w:rPr>
          <w:sz w:val="12"/>
        </w:rPr>
        <w:t xml:space="preserve">: the </w:t>
      </w:r>
      <w:proofErr w:type="spellStart"/>
      <w:r w:rsidRPr="00CC29C5">
        <w:rPr>
          <w:sz w:val="12"/>
        </w:rPr>
        <w:t>Rohingya</w:t>
      </w:r>
      <w:proofErr w:type="spellEnd"/>
      <w:r w:rsidRPr="00CC29C5">
        <w:rPr>
          <w:sz w:val="12"/>
        </w:rPr>
        <w:t xml:space="preserve"> in Myanmar, LGBT people in Chechnya, women in Saudi Arabia, undocumented migrants in the United States, a malnourished child in South Sudan, an activist living under the government’s iron fist in Venezuela. James Baldwin wrote that “Not everything that is faced can be changed. But nothing can be changed until it is faced.” Human rights activists around the world work every day—often at great risk to their own lives—to face evil in order to change it. At its best, </w:t>
      </w:r>
      <w:r w:rsidRPr="00CC29C5">
        <w:rPr>
          <w:rStyle w:val="StyleUnderline"/>
          <w:highlight w:val="yellow"/>
        </w:rPr>
        <w:t>human rights activism fulfills</w:t>
      </w:r>
      <w:r w:rsidRPr="00CC29C5">
        <w:rPr>
          <w:sz w:val="12"/>
        </w:rPr>
        <w:t xml:space="preserve"> the values enshrined in the Universal Declaration </w:t>
      </w:r>
      <w:r w:rsidRPr="00CC29C5">
        <w:rPr>
          <w:sz w:val="12"/>
          <w:highlight w:val="yellow"/>
        </w:rPr>
        <w:t xml:space="preserve">in </w:t>
      </w:r>
      <w:r w:rsidRPr="00CC29C5">
        <w:rPr>
          <w:rStyle w:val="StyleUnderline"/>
          <w:highlight w:val="yellow"/>
        </w:rPr>
        <w:t xml:space="preserve">a celebration of </w:t>
      </w:r>
      <w:r w:rsidRPr="00CC29C5">
        <w:rPr>
          <w:rStyle w:val="Emphasis"/>
          <w:highlight w:val="yellow"/>
        </w:rPr>
        <w:t>common humanity</w:t>
      </w:r>
      <w:r w:rsidRPr="00CC29C5">
        <w:rPr>
          <w:sz w:val="12"/>
        </w:rPr>
        <w:t xml:space="preserve">. And </w:t>
      </w:r>
      <w:r w:rsidRPr="00CC29C5">
        <w:rPr>
          <w:rStyle w:val="StyleUnderline"/>
          <w:highlight w:val="yellow"/>
        </w:rPr>
        <w:t xml:space="preserve">even when it fails to remedy that injustice, human rights activism seeks to fulfill the </w:t>
      </w:r>
      <w:r w:rsidRPr="00CC29C5">
        <w:rPr>
          <w:rStyle w:val="Emphasis"/>
          <w:highlight w:val="yellow"/>
        </w:rPr>
        <w:t>moral imperative of bearing witness</w:t>
      </w:r>
      <w:r w:rsidRPr="00CC29C5">
        <w:rPr>
          <w:rStyle w:val="StyleUnderline"/>
          <w:highlight w:val="yellow"/>
        </w:rPr>
        <w:t>,</w:t>
      </w:r>
      <w:r w:rsidRPr="00CC29C5">
        <w:rPr>
          <w:rStyle w:val="StyleUnderline"/>
        </w:rPr>
        <w:t xml:space="preserve"> of </w:t>
      </w:r>
      <w:r w:rsidRPr="00CC29C5">
        <w:rPr>
          <w:rStyle w:val="Emphasis"/>
          <w:highlight w:val="yellow"/>
        </w:rPr>
        <w:t>demonstrating solidarity with victims of human rights violations, and</w:t>
      </w:r>
      <w:r w:rsidRPr="00CC29C5">
        <w:rPr>
          <w:rStyle w:val="Emphasis"/>
        </w:rPr>
        <w:t>—</w:t>
      </w:r>
      <w:r w:rsidRPr="00CC29C5">
        <w:rPr>
          <w:sz w:val="12"/>
        </w:rPr>
        <w:t>through that solidarity</w:t>
      </w:r>
      <w:r w:rsidRPr="00CC29C5">
        <w:rPr>
          <w:rStyle w:val="Emphasis"/>
        </w:rPr>
        <w:t>—</w:t>
      </w:r>
      <w:r w:rsidRPr="00CC29C5">
        <w:rPr>
          <w:rStyle w:val="StyleUnderline"/>
          <w:highlight w:val="yellow"/>
        </w:rPr>
        <w:t>affirming</w:t>
      </w:r>
      <w:r w:rsidRPr="00CC29C5">
        <w:rPr>
          <w:rStyle w:val="StyleUnderline"/>
        </w:rPr>
        <w:t xml:space="preserve"> </w:t>
      </w:r>
      <w:r w:rsidRPr="00CC29C5">
        <w:rPr>
          <w:sz w:val="12"/>
        </w:rPr>
        <w:t xml:space="preserve">the </w:t>
      </w:r>
      <w:r w:rsidRPr="00CC29C5">
        <w:rPr>
          <w:rStyle w:val="Emphasis"/>
          <w:highlight w:val="yellow"/>
        </w:rPr>
        <w:t>universal values</w:t>
      </w:r>
      <w:r w:rsidRPr="00CC29C5">
        <w:rPr>
          <w:rStyle w:val="StyleUnderline"/>
          <w:highlight w:val="yellow"/>
        </w:rPr>
        <w:t xml:space="preserve"> of human rights</w:t>
      </w:r>
      <w:r w:rsidRPr="00CC29C5">
        <w:rPr>
          <w:sz w:val="12"/>
        </w:rPr>
        <w:t xml:space="preserve"> as enshrined in the Universal Declaration of Human Rights. The damage being done to people’s human rights by many abusive leaders around the world will not be easily undone. And </w:t>
      </w:r>
      <w:r w:rsidRPr="00CC29C5">
        <w:rPr>
          <w:rStyle w:val="StyleUnderline"/>
          <w:highlight w:val="yellow"/>
        </w:rPr>
        <w:t xml:space="preserve">while it is not given to us to solve all of the injustices of the world, </w:t>
      </w:r>
      <w:r w:rsidRPr="00CC29C5">
        <w:rPr>
          <w:rStyle w:val="Emphasis"/>
          <w:highlight w:val="yellow"/>
        </w:rPr>
        <w:t>neither are we ever absolved from the obligation to try.</w:t>
      </w:r>
      <w:r w:rsidRPr="00CC29C5">
        <w:rPr>
          <w:rStyle w:val="Emphasis"/>
        </w:rPr>
        <w:t xml:space="preserve"> </w:t>
      </w:r>
    </w:p>
    <w:p w14:paraId="30DDB6B0" w14:textId="77777777" w:rsidR="00BB39DB" w:rsidRDefault="00BB39DB" w:rsidP="00BB39DB">
      <w:pPr>
        <w:pStyle w:val="Heading4"/>
      </w:pPr>
      <w:r w:rsidRPr="00827060">
        <w:t>Observation 2 is Solvency:</w:t>
      </w:r>
    </w:p>
    <w:p w14:paraId="44B647AB" w14:textId="77777777" w:rsidR="00BB39DB" w:rsidRDefault="00BB39DB" w:rsidP="00BB39DB">
      <w:pPr>
        <w:pStyle w:val="Heading4"/>
      </w:pPr>
      <w:r>
        <w:t>Banning lethal weapons sales to Ukraine will deescalate the conflict and ultimately lead to diplomatic and democratic solutions.</w:t>
      </w:r>
    </w:p>
    <w:p w14:paraId="1FE83AC6" w14:textId="77777777" w:rsidR="00BB39DB" w:rsidRPr="00051B77" w:rsidRDefault="00BB39DB" w:rsidP="00BB39DB">
      <w:proofErr w:type="spellStart"/>
      <w:r w:rsidRPr="00051B77">
        <w:rPr>
          <w:rFonts w:eastAsiaTheme="majorEastAsia" w:cstheme="majorBidi"/>
          <w:b/>
          <w:iCs/>
          <w:sz w:val="26"/>
        </w:rPr>
        <w:t>Semchuk</w:t>
      </w:r>
      <w:proofErr w:type="spellEnd"/>
      <w:r w:rsidRPr="00051B77">
        <w:rPr>
          <w:rFonts w:eastAsiaTheme="majorEastAsia" w:cstheme="majorBidi"/>
          <w:b/>
          <w:iCs/>
          <w:sz w:val="26"/>
        </w:rPr>
        <w:t>, 3-27-19</w:t>
      </w:r>
      <w:r>
        <w:t xml:space="preserve"> [Liana, PhD candidate at the University of Oxford, Nuffield College specializing in contemporary East European politics, and issues pertaining to post-Soviet economy, oligarchs, money laundering, and institutional corruption. Her PhD dissertation empirically explores the origins and causes of the Donbas conflict; “U.S. arms sales to Ukraine keeping the conflict alive;” United Press International; March 27, 2019; https://www.upi.com/Top_News/Voices/2019/03/27/US-arms-sales-to-Ukraine-keeping-the-conflict-alive/3381553687739/]</w:t>
      </w:r>
    </w:p>
    <w:p w14:paraId="2B2374A1" w14:textId="77777777" w:rsidR="00BB39DB" w:rsidRDefault="00BB39DB" w:rsidP="00BB39DB">
      <w:pPr>
        <w:rPr>
          <w:rStyle w:val="Emphasis"/>
        </w:rPr>
      </w:pPr>
      <w:r w:rsidRPr="00051B77">
        <w:rPr>
          <w:rStyle w:val="StyleUnderline"/>
          <w:highlight w:val="yellow"/>
        </w:rPr>
        <w:t>As well as</w:t>
      </w:r>
      <w:r w:rsidRPr="00051B77">
        <w:rPr>
          <w:sz w:val="16"/>
        </w:rPr>
        <w:t xml:space="preserve"> better </w:t>
      </w:r>
      <w:r w:rsidRPr="00051B77">
        <w:rPr>
          <w:rStyle w:val="StyleUnderline"/>
          <w:highlight w:val="yellow"/>
        </w:rPr>
        <w:t xml:space="preserve">diplomacy, </w:t>
      </w:r>
      <w:proofErr w:type="spellStart"/>
      <w:r w:rsidRPr="00051B77">
        <w:rPr>
          <w:rStyle w:val="StyleUnderline"/>
          <w:highlight w:val="yellow"/>
        </w:rPr>
        <w:t>Zelensky</w:t>
      </w:r>
      <w:proofErr w:type="spellEnd"/>
      <w:r w:rsidRPr="00051B77">
        <w:rPr>
          <w:sz w:val="16"/>
        </w:rPr>
        <w:t xml:space="preserve"> also </w:t>
      </w:r>
      <w:r w:rsidRPr="00051B77">
        <w:rPr>
          <w:rStyle w:val="StyleUnderline"/>
          <w:highlight w:val="yellow"/>
        </w:rPr>
        <w:t xml:space="preserve">sees direct </w:t>
      </w:r>
      <w:r w:rsidRPr="00051B77">
        <w:rPr>
          <w:rStyle w:val="Emphasis"/>
          <w:highlight w:val="yellow"/>
        </w:rPr>
        <w:t>democracy as a way to resolve the crisis</w:t>
      </w:r>
      <w:r w:rsidRPr="00051B77">
        <w:rPr>
          <w:rStyle w:val="StyleUnderline"/>
          <w:highlight w:val="yellow"/>
        </w:rPr>
        <w:t xml:space="preserve">. Rather than pursuing the same ineffective policy, which has </w:t>
      </w:r>
      <w:r w:rsidRPr="00051B77">
        <w:rPr>
          <w:rStyle w:val="Emphasis"/>
          <w:highlight w:val="yellow"/>
        </w:rPr>
        <w:t xml:space="preserve">achieved absolutely nothing except for a greater death toll and growing human misery, </w:t>
      </w:r>
      <w:r w:rsidRPr="00051B77">
        <w:rPr>
          <w:rStyle w:val="StyleUnderline"/>
          <w:highlight w:val="yellow"/>
        </w:rPr>
        <w:t xml:space="preserve">he proposed a referendum on the outcome of </w:t>
      </w:r>
      <w:r w:rsidRPr="00051B77">
        <w:t>his</w:t>
      </w:r>
      <w:r w:rsidRPr="00051B77">
        <w:rPr>
          <w:rStyle w:val="StyleUnderline"/>
          <w:highlight w:val="yellow"/>
        </w:rPr>
        <w:t xml:space="preserve"> negotiations with Russia on the conflict in eastern Ukraine.</w:t>
      </w:r>
      <w:r w:rsidRPr="00051B77">
        <w:rPr>
          <w:sz w:val="16"/>
          <w:highlight w:val="yellow"/>
        </w:rPr>
        <w:t xml:space="preserve"> </w:t>
      </w:r>
      <w:r w:rsidRPr="00051B77">
        <w:rPr>
          <w:rStyle w:val="StyleUnderline"/>
          <w:highlight w:val="yellow"/>
        </w:rPr>
        <w:t>This approach</w:t>
      </w:r>
      <w:r w:rsidRPr="00051B77">
        <w:rPr>
          <w:sz w:val="16"/>
        </w:rPr>
        <w:t xml:space="preserve"> might not lead to a quick fix or immediately restore peace in the region -- but it </w:t>
      </w:r>
      <w:r w:rsidRPr="00051B77">
        <w:rPr>
          <w:rStyle w:val="StyleUnderline"/>
          <w:highlight w:val="yellow"/>
        </w:rPr>
        <w:t xml:space="preserve">is </w:t>
      </w:r>
      <w:r w:rsidRPr="00051B77">
        <w:rPr>
          <w:rStyle w:val="Emphasis"/>
          <w:highlight w:val="yellow"/>
        </w:rPr>
        <w:t>more likely to succeed than</w:t>
      </w:r>
      <w:r w:rsidRPr="00051B77">
        <w:rPr>
          <w:rStyle w:val="StyleUnderline"/>
        </w:rPr>
        <w:t xml:space="preserve"> simply </w:t>
      </w:r>
      <w:r w:rsidRPr="00051B77">
        <w:rPr>
          <w:rStyle w:val="Emphasis"/>
          <w:highlight w:val="yellow"/>
        </w:rPr>
        <w:t>supplying more weapons</w:t>
      </w:r>
      <w:r w:rsidRPr="00051B77">
        <w:rPr>
          <w:rStyle w:val="StyleUnderline"/>
        </w:rPr>
        <w:t xml:space="preserve"> with which </w:t>
      </w:r>
      <w:r w:rsidRPr="00051B77">
        <w:rPr>
          <w:rStyle w:val="StyleUnderline"/>
          <w:highlight w:val="yellow"/>
        </w:rPr>
        <w:t>to prolong</w:t>
      </w:r>
      <w:r w:rsidRPr="00051B77">
        <w:rPr>
          <w:rStyle w:val="StyleUnderline"/>
        </w:rPr>
        <w:t xml:space="preserve"> the </w:t>
      </w:r>
      <w:r w:rsidRPr="00051B77">
        <w:rPr>
          <w:rStyle w:val="StyleUnderline"/>
          <w:highlight w:val="yellow"/>
        </w:rPr>
        <w:t>fighting.</w:t>
      </w:r>
      <w:r w:rsidRPr="00051B77">
        <w:rPr>
          <w:sz w:val="16"/>
        </w:rPr>
        <w:t xml:space="preserve"> The West should not abandon its rhetoric of support for Ukraine's territorial integrity. But </w:t>
      </w:r>
      <w:r w:rsidRPr="00051B77">
        <w:rPr>
          <w:rStyle w:val="StyleUnderline"/>
          <w:highlight w:val="yellow"/>
        </w:rPr>
        <w:t>policymakers</w:t>
      </w:r>
      <w:r w:rsidRPr="00051B77">
        <w:rPr>
          <w:sz w:val="16"/>
        </w:rPr>
        <w:t xml:space="preserve"> and society more broadly </w:t>
      </w:r>
      <w:r w:rsidRPr="00051B77">
        <w:rPr>
          <w:rStyle w:val="StyleUnderline"/>
          <w:highlight w:val="yellow"/>
        </w:rPr>
        <w:t>should be careful not to assume that simply selling more weapons to Ukraine will yield a definitive victory over Russia</w:t>
      </w:r>
      <w:r w:rsidRPr="00051B77">
        <w:rPr>
          <w:rStyle w:val="StyleUnderline"/>
        </w:rPr>
        <w:t xml:space="preserve"> </w:t>
      </w:r>
      <w:r w:rsidRPr="00051B77">
        <w:rPr>
          <w:rStyle w:val="StyleUnderline"/>
          <w:highlight w:val="yellow"/>
        </w:rPr>
        <w:t>and</w:t>
      </w:r>
      <w:r w:rsidRPr="00051B77">
        <w:rPr>
          <w:rStyle w:val="StyleUnderline"/>
        </w:rPr>
        <w:t xml:space="preserve"> </w:t>
      </w:r>
      <w:r w:rsidRPr="00051B77">
        <w:rPr>
          <w:sz w:val="16"/>
        </w:rPr>
        <w:t xml:space="preserve">its </w:t>
      </w:r>
      <w:r w:rsidRPr="00051B77">
        <w:rPr>
          <w:rStyle w:val="StyleUnderline"/>
          <w:highlight w:val="yellow"/>
        </w:rPr>
        <w:t>separatist allies</w:t>
      </w:r>
      <w:r w:rsidRPr="00051B77">
        <w:rPr>
          <w:sz w:val="16"/>
        </w:rPr>
        <w:t xml:space="preserve">. While the ongoing war in the </w:t>
      </w:r>
      <w:proofErr w:type="spellStart"/>
      <w:r w:rsidRPr="00051B77">
        <w:rPr>
          <w:sz w:val="16"/>
        </w:rPr>
        <w:t>the</w:t>
      </w:r>
      <w:proofErr w:type="spellEnd"/>
      <w:r w:rsidRPr="00051B77">
        <w:rPr>
          <w:sz w:val="16"/>
        </w:rPr>
        <w:t xml:space="preserve"> eastern Donbas region and the recent Kerch incident offer an opportunity for big businesses to make a profit, it's </w:t>
      </w:r>
      <w:r w:rsidRPr="00051B77">
        <w:rPr>
          <w:rStyle w:val="StyleUnderline"/>
          <w:highlight w:val="yellow"/>
        </w:rPr>
        <w:t>ordinary people</w:t>
      </w:r>
      <w:r w:rsidRPr="00051B77">
        <w:rPr>
          <w:sz w:val="16"/>
        </w:rPr>
        <w:t xml:space="preserve"> who </w:t>
      </w:r>
      <w:r w:rsidRPr="00051B77">
        <w:rPr>
          <w:rStyle w:val="StyleUnderline"/>
          <w:highlight w:val="yellow"/>
        </w:rPr>
        <w:t xml:space="preserve">will pay the price. The current approach to </w:t>
      </w:r>
      <w:r w:rsidRPr="00051B77">
        <w:rPr>
          <w:rStyle w:val="Emphasis"/>
          <w:highlight w:val="yellow"/>
        </w:rPr>
        <w:t>de-escalating the conflict needs to be dramatically re-evaluated</w:t>
      </w:r>
      <w:r w:rsidRPr="00051B77">
        <w:rPr>
          <w:rStyle w:val="StyleUnderline"/>
          <w:highlight w:val="yellow"/>
        </w:rPr>
        <w:t xml:space="preserve"> -- and </w:t>
      </w:r>
      <w:r w:rsidRPr="00051B77">
        <w:rPr>
          <w:rStyle w:val="Emphasis"/>
          <w:highlight w:val="yellow"/>
        </w:rPr>
        <w:t>lethal weapons must be taken off the negotiating table.</w:t>
      </w:r>
      <w:r w:rsidRPr="00051B77">
        <w:rPr>
          <w:rStyle w:val="Emphasis"/>
        </w:rPr>
        <w:t xml:space="preserve"> </w:t>
      </w:r>
    </w:p>
    <w:p w14:paraId="0A3E0EE5" w14:textId="77777777" w:rsidR="00BB39DB" w:rsidRDefault="00BB39DB" w:rsidP="00BB39DB">
      <w:pPr>
        <w:pStyle w:val="Heading4"/>
      </w:pPr>
      <w:r>
        <w:t>Massive, preventable risks of lethal arms sales to Ukraine vastly outweigh any miniscule strategic benefits. These include an escalating proxy war with Russia.</w:t>
      </w:r>
    </w:p>
    <w:p w14:paraId="09CE28D5" w14:textId="77777777" w:rsidR="00BB39DB" w:rsidRPr="00F61FC4" w:rsidRDefault="00BB39DB" w:rsidP="00BB39DB">
      <w:proofErr w:type="spellStart"/>
      <w:r w:rsidRPr="00C905C0">
        <w:rPr>
          <w:rFonts w:eastAsiaTheme="majorEastAsia" w:cstheme="majorBidi"/>
          <w:b/>
          <w:iCs/>
          <w:sz w:val="26"/>
        </w:rPr>
        <w:t>Chrzanowski</w:t>
      </w:r>
      <w:proofErr w:type="spellEnd"/>
      <w:r w:rsidRPr="00C905C0">
        <w:rPr>
          <w:rFonts w:eastAsiaTheme="majorEastAsia" w:cstheme="majorBidi"/>
          <w:b/>
          <w:iCs/>
          <w:sz w:val="26"/>
        </w:rPr>
        <w:t>, ’18</w:t>
      </w:r>
      <w:r>
        <w:t xml:space="preserve"> [Brendan, Navy veteran and a student in the NYU Global Affairs graduate program; “Arming Ukraine: Practicalities and Implications;” Real Clear Defense, September 5, 2018; </w:t>
      </w:r>
      <w:hyperlink r:id="rId6" w:history="1">
        <w:r w:rsidRPr="001549FF">
          <w:rPr>
            <w:rStyle w:val="Hyperlink"/>
          </w:rPr>
          <w:t>https://www.realcleardefense.com/articles/2018/09/05/arming_ukraine_practicalities_and_implications_113769.html</w:t>
        </w:r>
      </w:hyperlink>
      <w:r>
        <w:t>]</w:t>
      </w:r>
    </w:p>
    <w:p w14:paraId="45012B5A" w14:textId="77777777" w:rsidR="00BB39DB" w:rsidRPr="001C4690" w:rsidRDefault="00BB39DB" w:rsidP="00BB39DB">
      <w:r w:rsidRPr="00F61FC4">
        <w:rPr>
          <w:rStyle w:val="StyleUnderline"/>
          <w:highlight w:val="yellow"/>
        </w:rPr>
        <w:t xml:space="preserve">There is </w:t>
      </w:r>
      <w:r w:rsidRPr="00F61FC4">
        <w:rPr>
          <w:rStyle w:val="Emphasis"/>
          <w:highlight w:val="yellow"/>
        </w:rPr>
        <w:t xml:space="preserve">no rational basis for providing Ukraine with </w:t>
      </w:r>
      <w:r w:rsidRPr="00F61FC4">
        <w:rPr>
          <w:rStyle w:val="Emphasis"/>
        </w:rPr>
        <w:t xml:space="preserve">Javelin missile systems, or </w:t>
      </w:r>
      <w:r w:rsidRPr="00F61FC4">
        <w:rPr>
          <w:rStyle w:val="Emphasis"/>
          <w:highlight w:val="yellow"/>
        </w:rPr>
        <w:t>any</w:t>
      </w:r>
      <w:r w:rsidRPr="00F61FC4">
        <w:rPr>
          <w:rStyle w:val="StyleUnderline"/>
        </w:rPr>
        <w:t xml:space="preserve"> </w:t>
      </w:r>
      <w:r w:rsidRPr="00F61FC4">
        <w:rPr>
          <w:sz w:val="16"/>
        </w:rPr>
        <w:t xml:space="preserve">other </w:t>
      </w:r>
      <w:r w:rsidRPr="00F61FC4">
        <w:rPr>
          <w:rStyle w:val="Emphasis"/>
          <w:highlight w:val="yellow"/>
        </w:rPr>
        <w:t>lethal weaponry</w:t>
      </w:r>
      <w:r w:rsidRPr="00F61FC4">
        <w:rPr>
          <w:sz w:val="16"/>
          <w:highlight w:val="yellow"/>
        </w:rPr>
        <w:t>.</w:t>
      </w:r>
      <w:r w:rsidRPr="00F61FC4">
        <w:rPr>
          <w:sz w:val="16"/>
        </w:rPr>
        <w:t xml:space="preserve"> </w:t>
      </w:r>
      <w:r w:rsidRPr="00F61FC4">
        <w:rPr>
          <w:rStyle w:val="StyleUnderline"/>
          <w:highlight w:val="yellow"/>
        </w:rPr>
        <w:t xml:space="preserve">Such a move has </w:t>
      </w:r>
      <w:r w:rsidRPr="00F61FC4">
        <w:rPr>
          <w:rStyle w:val="Emphasis"/>
          <w:highlight w:val="yellow"/>
        </w:rPr>
        <w:t xml:space="preserve">no positive effect </w:t>
      </w:r>
      <w:r w:rsidRPr="00F61FC4">
        <w:rPr>
          <w:rStyle w:val="StyleUnderline"/>
          <w:highlight w:val="yellow"/>
        </w:rPr>
        <w:t>for the Ukrainians on the battlefield</w:t>
      </w:r>
      <w:r w:rsidRPr="00F61FC4">
        <w:rPr>
          <w:sz w:val="16"/>
        </w:rPr>
        <w:t xml:space="preserve">. Instead, </w:t>
      </w:r>
      <w:r w:rsidRPr="00F61FC4">
        <w:rPr>
          <w:rStyle w:val="StyleUnderline"/>
          <w:highlight w:val="yellow"/>
        </w:rPr>
        <w:t>the U</w:t>
      </w:r>
      <w:r w:rsidRPr="00F61FC4">
        <w:rPr>
          <w:sz w:val="16"/>
        </w:rPr>
        <w:t xml:space="preserve">nited </w:t>
      </w:r>
      <w:r w:rsidRPr="00F61FC4">
        <w:rPr>
          <w:rStyle w:val="StyleUnderline"/>
          <w:highlight w:val="yellow"/>
        </w:rPr>
        <w:t>S</w:t>
      </w:r>
      <w:r w:rsidRPr="00F61FC4">
        <w:rPr>
          <w:sz w:val="16"/>
        </w:rPr>
        <w:t xml:space="preserve">tates </w:t>
      </w:r>
      <w:r w:rsidRPr="00F61FC4">
        <w:rPr>
          <w:rStyle w:val="StyleUnderline"/>
          <w:highlight w:val="yellow"/>
        </w:rPr>
        <w:t>is</w:t>
      </w:r>
      <w:r w:rsidRPr="00F61FC4">
        <w:rPr>
          <w:rStyle w:val="StyleUnderline"/>
        </w:rPr>
        <w:t xml:space="preserve"> </w:t>
      </w:r>
      <w:r w:rsidRPr="00F61FC4">
        <w:rPr>
          <w:rStyle w:val="StyleUnderline"/>
          <w:highlight w:val="yellow"/>
        </w:rPr>
        <w:t>undertaking</w:t>
      </w:r>
      <w:r w:rsidRPr="00F61FC4">
        <w:rPr>
          <w:rStyle w:val="StyleUnderline"/>
        </w:rPr>
        <w:t xml:space="preserve"> several </w:t>
      </w:r>
      <w:r w:rsidRPr="00F61FC4">
        <w:rPr>
          <w:rStyle w:val="Emphasis"/>
          <w:highlight w:val="yellow"/>
        </w:rPr>
        <w:t>wholly preventable risks with the prospect of realizing zero strategic ends</w:t>
      </w:r>
      <w:r w:rsidRPr="00F61FC4">
        <w:rPr>
          <w:rStyle w:val="StyleUnderline"/>
        </w:rPr>
        <w:t xml:space="preserve">. </w:t>
      </w:r>
      <w:r w:rsidRPr="00F61FC4">
        <w:rPr>
          <w:sz w:val="16"/>
        </w:rPr>
        <w:t xml:space="preserve">The </w:t>
      </w:r>
      <w:r w:rsidRPr="00F61FC4">
        <w:rPr>
          <w:rStyle w:val="StyleUnderline"/>
          <w:highlight w:val="yellow"/>
        </w:rPr>
        <w:t xml:space="preserve">Ukrainian armed forces are </w:t>
      </w:r>
      <w:r w:rsidRPr="00F61FC4">
        <w:rPr>
          <w:rStyle w:val="Emphasis"/>
          <w:highlight w:val="yellow"/>
        </w:rPr>
        <w:t>capable of sustaining their mission domestically</w:t>
      </w:r>
      <w:r w:rsidRPr="00F61FC4">
        <w:rPr>
          <w:rStyle w:val="StyleUnderline"/>
          <w:highlight w:val="yellow"/>
        </w:rPr>
        <w:t xml:space="preserve">. Arming Ukraine is symbolically moral, but chances an </w:t>
      </w:r>
      <w:r w:rsidRPr="00F61FC4">
        <w:rPr>
          <w:rStyle w:val="Emphasis"/>
          <w:highlight w:val="yellow"/>
        </w:rPr>
        <w:t>increase in hostilities that could devolve into a tit-for-tat proxy war, or worse.</w:t>
      </w:r>
      <w:r w:rsidRPr="00F61FC4">
        <w:rPr>
          <w:rStyle w:val="Emphasis"/>
        </w:rPr>
        <w:t xml:space="preserve">  </w:t>
      </w:r>
    </w:p>
    <w:p w14:paraId="58E8E978" w14:textId="77777777" w:rsidR="00BB39DB" w:rsidRDefault="00BB39DB" w:rsidP="00617A72">
      <w:pPr>
        <w:pStyle w:val="Heading3"/>
      </w:pPr>
      <w:r>
        <w:t>EXT: Inherency</w:t>
      </w:r>
    </w:p>
    <w:p w14:paraId="7A518F42" w14:textId="77777777" w:rsidR="00BB39DB" w:rsidRDefault="00BB39DB" w:rsidP="00BB39DB">
      <w:pPr>
        <w:pStyle w:val="Heading4"/>
      </w:pPr>
      <w:r>
        <w:t>The U.S. will substantially increase lethal arms sales to Ukraine.</w:t>
      </w:r>
    </w:p>
    <w:p w14:paraId="25F1E20C" w14:textId="77777777" w:rsidR="00BB39DB" w:rsidRPr="00B646CB" w:rsidRDefault="00BB39DB" w:rsidP="00BB39DB">
      <w:proofErr w:type="spellStart"/>
      <w:r w:rsidRPr="00B646CB">
        <w:rPr>
          <w:rFonts w:eastAsiaTheme="majorEastAsia" w:cstheme="majorBidi"/>
          <w:b/>
          <w:iCs/>
          <w:sz w:val="26"/>
        </w:rPr>
        <w:t>Shinkman</w:t>
      </w:r>
      <w:proofErr w:type="spellEnd"/>
      <w:r w:rsidRPr="00B646CB">
        <w:rPr>
          <w:rFonts w:eastAsiaTheme="majorEastAsia" w:cstheme="majorBidi"/>
          <w:b/>
          <w:iCs/>
          <w:sz w:val="26"/>
        </w:rPr>
        <w:t>, 6/18/19</w:t>
      </w:r>
      <w:r>
        <w:t xml:space="preserve"> [Paul, Senior National Security Writer for U.S. News and World Report, “U.S. to Send $250 Million in Lethal Aid to Ukraine;” U.S. News and World Report, June 18, 2019; https://www.usnews.com/news/world-report/articles/2019-06-18/us-to-send-250-million-in-lethal-aid-to-ukraine]</w:t>
      </w:r>
    </w:p>
    <w:p w14:paraId="4B799EA1" w14:textId="77777777" w:rsidR="00BB39DB" w:rsidRDefault="00BB39DB" w:rsidP="00BB39DB">
      <w:pPr>
        <w:rPr>
          <w:sz w:val="16"/>
        </w:rPr>
      </w:pPr>
      <w:r w:rsidRPr="00EF699C">
        <w:rPr>
          <w:rStyle w:val="StyleUnderline"/>
          <w:highlight w:val="yellow"/>
        </w:rPr>
        <w:t xml:space="preserve">THE TRUMP administration will deploy </w:t>
      </w:r>
      <w:r w:rsidRPr="00EF699C">
        <w:rPr>
          <w:rStyle w:val="Emphasis"/>
          <w:highlight w:val="yellow"/>
        </w:rPr>
        <w:t>$250 million</w:t>
      </w:r>
      <w:r w:rsidRPr="00EF699C">
        <w:rPr>
          <w:rStyle w:val="StyleUnderline"/>
          <w:highlight w:val="yellow"/>
        </w:rPr>
        <w:t xml:space="preserve"> worth of military aid and equipment – some</w:t>
      </w:r>
      <w:r w:rsidRPr="00EF699C">
        <w:rPr>
          <w:sz w:val="16"/>
        </w:rPr>
        <w:t xml:space="preserve"> of it </w:t>
      </w:r>
      <w:r w:rsidRPr="00EF699C">
        <w:rPr>
          <w:rStyle w:val="Emphasis"/>
          <w:highlight w:val="yellow"/>
        </w:rPr>
        <w:t>lethal</w:t>
      </w:r>
      <w:r w:rsidRPr="00EF699C">
        <w:rPr>
          <w:rStyle w:val="Emphasis"/>
        </w:rPr>
        <w:t xml:space="preserve"> </w:t>
      </w:r>
      <w:r w:rsidRPr="00EF699C">
        <w:rPr>
          <w:rStyle w:val="StyleUnderline"/>
        </w:rPr>
        <w:t xml:space="preserve">– </w:t>
      </w:r>
      <w:r w:rsidRPr="00EF699C">
        <w:rPr>
          <w:rStyle w:val="StyleUnderline"/>
          <w:highlight w:val="yellow"/>
        </w:rPr>
        <w:t>to Ukraine's armed forces</w:t>
      </w:r>
      <w:r w:rsidRPr="00EF699C">
        <w:rPr>
          <w:sz w:val="16"/>
        </w:rPr>
        <w:t xml:space="preserve"> as it seeks to deter Russian aggression </w:t>
      </w:r>
      <w:r w:rsidRPr="00EF699C">
        <w:rPr>
          <w:rStyle w:val="StyleUnderline"/>
          <w:highlight w:val="yellow"/>
        </w:rPr>
        <w:t>amid a recent spike in hostile acts</w:t>
      </w:r>
      <w:r w:rsidRPr="00EF699C">
        <w:rPr>
          <w:sz w:val="16"/>
        </w:rPr>
        <w:t xml:space="preserve">, the Defense Department confirmed Tuesday. </w:t>
      </w:r>
      <w:r w:rsidRPr="00EF699C">
        <w:rPr>
          <w:rStyle w:val="StyleUnderline"/>
          <w:highlight w:val="yellow"/>
        </w:rPr>
        <w:t xml:space="preserve">The </w:t>
      </w:r>
      <w:r w:rsidRPr="00B646CB">
        <w:rPr>
          <w:rStyle w:val="Emphasis"/>
          <w:highlight w:val="yellow"/>
        </w:rPr>
        <w:t>new equipment</w:t>
      </w:r>
      <w:r w:rsidRPr="00EF699C">
        <w:rPr>
          <w:sz w:val="16"/>
        </w:rPr>
        <w:t xml:space="preserve"> the U.S. will provide </w:t>
      </w:r>
      <w:r w:rsidRPr="00EF699C">
        <w:rPr>
          <w:rStyle w:val="StyleUnderline"/>
          <w:highlight w:val="yellow"/>
        </w:rPr>
        <w:t xml:space="preserve">includes </w:t>
      </w:r>
      <w:r w:rsidRPr="00B646CB">
        <w:rPr>
          <w:rStyle w:val="Emphasis"/>
          <w:highlight w:val="yellow"/>
        </w:rPr>
        <w:t>sniper rifles</w:t>
      </w:r>
      <w:r w:rsidRPr="00EF699C">
        <w:rPr>
          <w:rStyle w:val="StyleUnderline"/>
          <w:highlight w:val="yellow"/>
        </w:rPr>
        <w:t xml:space="preserve"> for Ukraine's special operations forces, as well as </w:t>
      </w:r>
      <w:r w:rsidRPr="00B646CB">
        <w:rPr>
          <w:rStyle w:val="Emphasis"/>
          <w:highlight w:val="yellow"/>
        </w:rPr>
        <w:t>grenade launchers</w:t>
      </w:r>
      <w:r w:rsidRPr="00EF699C">
        <w:rPr>
          <w:rStyle w:val="StyleUnderline"/>
          <w:highlight w:val="yellow"/>
        </w:rPr>
        <w:t xml:space="preserve">, </w:t>
      </w:r>
      <w:r w:rsidRPr="00B646CB">
        <w:rPr>
          <w:rStyle w:val="Emphasis"/>
          <w:highlight w:val="yellow"/>
        </w:rPr>
        <w:t>counter-artillery radars</w:t>
      </w:r>
      <w:r w:rsidRPr="00EF699C">
        <w:rPr>
          <w:rStyle w:val="StyleUnderline"/>
          <w:highlight w:val="yellow"/>
        </w:rPr>
        <w:t xml:space="preserve"> and equipment to detect and protect against electronic warfare</w:t>
      </w:r>
      <w:r w:rsidRPr="00EF699C">
        <w:rPr>
          <w:rStyle w:val="StyleUnderline"/>
        </w:rPr>
        <w:t xml:space="preserve">. </w:t>
      </w:r>
      <w:r w:rsidRPr="00EF699C">
        <w:rPr>
          <w:sz w:val="16"/>
        </w:rPr>
        <w:t xml:space="preserve">The Obama administration and initially President Donald Trump balked at sending lethal weapons to Ukraine reportedly for fear of provoking Moscow, despite pressure from Congress. </w:t>
      </w:r>
      <w:r w:rsidRPr="00EF699C">
        <w:rPr>
          <w:rStyle w:val="StyleUnderline"/>
          <w:highlight w:val="yellow"/>
        </w:rPr>
        <w:t>Trump authorized sending Javelin anti-tank missiles in 2017</w:t>
      </w:r>
      <w:r w:rsidRPr="00EF699C">
        <w:rPr>
          <w:sz w:val="16"/>
          <w:highlight w:val="yellow"/>
        </w:rPr>
        <w:t xml:space="preserve">. </w:t>
      </w:r>
      <w:r w:rsidRPr="00EF699C">
        <w:rPr>
          <w:rStyle w:val="StyleUnderline"/>
          <w:highlight w:val="yellow"/>
        </w:rPr>
        <w:t>The U.S. will also increase its support to the Ukrainian navy and maritime</w:t>
      </w:r>
      <w:r w:rsidRPr="00EF699C">
        <w:rPr>
          <w:rStyle w:val="StyleUnderline"/>
        </w:rPr>
        <w:t xml:space="preserve"> </w:t>
      </w:r>
      <w:r w:rsidRPr="00EF699C">
        <w:rPr>
          <w:rStyle w:val="StyleUnderline"/>
          <w:highlight w:val="yellow"/>
        </w:rPr>
        <w:t>troops,</w:t>
      </w:r>
      <w:r w:rsidRPr="00EF699C">
        <w:rPr>
          <w:sz w:val="16"/>
        </w:rPr>
        <w:t xml:space="preserve"> following last year's crisis at the Kerch Strait resulting in Russia's capturing 24 Ukrainian seamen, who remain in detention under the auspices of criminal proceedings.</w:t>
      </w:r>
    </w:p>
    <w:p w14:paraId="13C77024" w14:textId="77777777" w:rsidR="00BB39DB" w:rsidRDefault="00BB39DB" w:rsidP="00BB39DB">
      <w:pPr>
        <w:pStyle w:val="Heading4"/>
      </w:pPr>
      <w:r>
        <w:t>The U.S. will sell additional lethal weaponry to Ukraine.</w:t>
      </w:r>
    </w:p>
    <w:p w14:paraId="6525CCE6" w14:textId="77777777" w:rsidR="00BB39DB" w:rsidRDefault="00BB39DB" w:rsidP="00BB39DB">
      <w:proofErr w:type="spellStart"/>
      <w:r w:rsidRPr="002E7CD9">
        <w:rPr>
          <w:rFonts w:eastAsiaTheme="majorEastAsia" w:cstheme="majorBidi"/>
          <w:b/>
          <w:iCs/>
          <w:sz w:val="26"/>
        </w:rPr>
        <w:t>Chornaya</w:t>
      </w:r>
      <w:proofErr w:type="spellEnd"/>
      <w:r w:rsidRPr="002E7CD9">
        <w:rPr>
          <w:rFonts w:eastAsiaTheme="majorEastAsia" w:cstheme="majorBidi"/>
          <w:b/>
          <w:iCs/>
          <w:sz w:val="26"/>
        </w:rPr>
        <w:t>, 3/11/19</w:t>
      </w:r>
      <w:r>
        <w:t xml:space="preserve"> [Nana, reporter and writer UNIAN Information Agency, “More lethal aid from U.S.: How Ukraine can respond to Russia's aggression;” UNIAN Information Agency; March 11, 2019; https://www.unian.info/economics/10475727-more-lethal-aid-from-u-s-how-ukraine-can-respond-to-russia-s-aggression.html]</w:t>
      </w:r>
    </w:p>
    <w:p w14:paraId="763279C1" w14:textId="77777777" w:rsidR="00BB39DB" w:rsidRPr="002E7CD9" w:rsidRDefault="00BB39DB" w:rsidP="00BB39DB">
      <w:pPr>
        <w:rPr>
          <w:sz w:val="14"/>
        </w:rPr>
      </w:pPr>
      <w:r w:rsidRPr="00623B77">
        <w:rPr>
          <w:rStyle w:val="StyleUnderline"/>
          <w:highlight w:val="yellow"/>
        </w:rPr>
        <w:t>The U</w:t>
      </w:r>
      <w:r w:rsidRPr="002E7CD9">
        <w:rPr>
          <w:sz w:val="14"/>
        </w:rPr>
        <w:t xml:space="preserve">nited </w:t>
      </w:r>
      <w:r w:rsidRPr="00623B77">
        <w:rPr>
          <w:rStyle w:val="StyleUnderline"/>
          <w:highlight w:val="yellow"/>
        </w:rPr>
        <w:t>S</w:t>
      </w:r>
      <w:r w:rsidRPr="002E7CD9">
        <w:rPr>
          <w:sz w:val="14"/>
        </w:rPr>
        <w:t xml:space="preserve">tates </w:t>
      </w:r>
      <w:r w:rsidRPr="00623B77">
        <w:rPr>
          <w:rStyle w:val="StyleUnderline"/>
          <w:highlight w:val="yellow"/>
        </w:rPr>
        <w:t xml:space="preserve">is ready to provide Ukraine with </w:t>
      </w:r>
      <w:r w:rsidRPr="00623B77">
        <w:rPr>
          <w:rStyle w:val="Emphasis"/>
          <w:highlight w:val="yellow"/>
        </w:rPr>
        <w:t>additional lethal weaponry</w:t>
      </w:r>
      <w:r w:rsidRPr="002E7CD9">
        <w:rPr>
          <w:sz w:val="14"/>
        </w:rPr>
        <w:t>, except for Javelin ATGMs. It's about</w:t>
      </w:r>
      <w:r w:rsidRPr="00623B77">
        <w:rPr>
          <w:rStyle w:val="StyleUnderline"/>
          <w:highlight w:val="yellow"/>
        </w:rPr>
        <w:t xml:space="preserve"> </w:t>
      </w:r>
      <w:r w:rsidRPr="00623B77">
        <w:rPr>
          <w:rStyle w:val="Emphasis"/>
          <w:highlight w:val="yellow"/>
        </w:rPr>
        <w:t>naval and sniper systems</w:t>
      </w:r>
      <w:r w:rsidRPr="00623B77">
        <w:rPr>
          <w:rStyle w:val="StyleUnderline"/>
          <w:highlight w:val="yellow"/>
        </w:rPr>
        <w:t>, as well as ammunition</w:t>
      </w:r>
      <w:r w:rsidRPr="002E7CD9">
        <w:rPr>
          <w:sz w:val="14"/>
        </w:rPr>
        <w:t>, that's</w:t>
      </w:r>
      <w:r w:rsidRPr="002E7CD9">
        <w:rPr>
          <w:sz w:val="14"/>
          <w:highlight w:val="yellow"/>
        </w:rPr>
        <w:t xml:space="preserve"> </w:t>
      </w:r>
      <w:r w:rsidRPr="00623B77">
        <w:rPr>
          <w:rStyle w:val="StyleUnderline"/>
          <w:highlight w:val="yellow"/>
        </w:rPr>
        <w:t>according to NATO Supreme Allied Commander</w:t>
      </w:r>
      <w:r w:rsidRPr="00623B77">
        <w:rPr>
          <w:rStyle w:val="StyleUnderline"/>
        </w:rPr>
        <w:t xml:space="preserve"> </w:t>
      </w:r>
      <w:r w:rsidRPr="002E7CD9">
        <w:rPr>
          <w:sz w:val="14"/>
        </w:rPr>
        <w:t xml:space="preserve">Europe </w:t>
      </w:r>
      <w:r w:rsidRPr="00623B77">
        <w:rPr>
          <w:rStyle w:val="StyleUnderline"/>
          <w:highlight w:val="yellow"/>
        </w:rPr>
        <w:t>General</w:t>
      </w:r>
      <w:r w:rsidRPr="00623B77">
        <w:rPr>
          <w:rStyle w:val="StyleUnderline"/>
        </w:rPr>
        <w:t xml:space="preserve"> </w:t>
      </w:r>
      <w:r w:rsidRPr="002E7CD9">
        <w:rPr>
          <w:sz w:val="14"/>
        </w:rPr>
        <w:t xml:space="preserve">Curtis </w:t>
      </w:r>
      <w:proofErr w:type="spellStart"/>
      <w:r w:rsidRPr="00623B77">
        <w:rPr>
          <w:rStyle w:val="StyleUnderline"/>
          <w:highlight w:val="yellow"/>
        </w:rPr>
        <w:t>Scaparrotti</w:t>
      </w:r>
      <w:proofErr w:type="spellEnd"/>
      <w:r w:rsidRPr="00623B77">
        <w:rPr>
          <w:rStyle w:val="StyleUnderline"/>
          <w:highlight w:val="yellow"/>
        </w:rPr>
        <w:t>,</w:t>
      </w:r>
      <w:r w:rsidRPr="002E7CD9">
        <w:rPr>
          <w:sz w:val="14"/>
        </w:rPr>
        <w:t xml:space="preserve"> who recently spoke at a meeting of the U.S. Senate Armed Services Committee.</w:t>
      </w:r>
    </w:p>
    <w:p w14:paraId="0975D807" w14:textId="77777777" w:rsidR="00BB39DB" w:rsidRDefault="00BB39DB" w:rsidP="00BB39DB">
      <w:pPr>
        <w:pStyle w:val="Heading4"/>
      </w:pPr>
      <w:r>
        <w:t>The Trump administration is substantially increasing arms sales to Ukraine over previous levels. This includes lethal weaponry.</w:t>
      </w:r>
    </w:p>
    <w:p w14:paraId="08ED4236" w14:textId="77777777" w:rsidR="00BB39DB" w:rsidRDefault="00BB39DB" w:rsidP="00BB39DB">
      <w:proofErr w:type="spellStart"/>
      <w:r w:rsidRPr="0012386D">
        <w:rPr>
          <w:rFonts w:eastAsiaTheme="majorEastAsia" w:cstheme="majorBidi"/>
          <w:b/>
          <w:iCs/>
          <w:sz w:val="26"/>
        </w:rPr>
        <w:t>Korzun</w:t>
      </w:r>
      <w:proofErr w:type="spellEnd"/>
      <w:r w:rsidRPr="0012386D">
        <w:rPr>
          <w:rFonts w:eastAsiaTheme="majorEastAsia" w:cstheme="majorBidi"/>
          <w:b/>
          <w:iCs/>
          <w:sz w:val="26"/>
        </w:rPr>
        <w:t>, ’18</w:t>
      </w:r>
      <w:r>
        <w:t xml:space="preserve"> [Peter, expert on wars and conflicts at the Strategic Culture Foundation; “United States to Drastically Expand Military Assistance to Ukraine;” Mint Press News, September 4, 2018; https://www.mintpressnews.com/us-military-assistance-ukraine/248675/]</w:t>
      </w:r>
    </w:p>
    <w:p w14:paraId="1111D7E7" w14:textId="77777777" w:rsidR="00BB39DB" w:rsidRPr="0012386D" w:rsidRDefault="00BB39DB" w:rsidP="00BB39DB">
      <w:pPr>
        <w:rPr>
          <w:sz w:val="16"/>
        </w:rPr>
      </w:pPr>
      <w:r w:rsidRPr="0012386D">
        <w:rPr>
          <w:rStyle w:val="StyleUnderline"/>
          <w:highlight w:val="yellow"/>
        </w:rPr>
        <w:t xml:space="preserve">Washington is </w:t>
      </w:r>
      <w:r w:rsidRPr="0012386D">
        <w:rPr>
          <w:rStyle w:val="Emphasis"/>
          <w:highlight w:val="yellow"/>
        </w:rPr>
        <w:t>upping the ante in Ukraine</w:t>
      </w:r>
      <w:r w:rsidRPr="0012386D">
        <w:rPr>
          <w:sz w:val="16"/>
        </w:rPr>
        <w:t xml:space="preserve">. Kurt </w:t>
      </w:r>
      <w:r w:rsidRPr="0012386D">
        <w:rPr>
          <w:rStyle w:val="StyleUnderline"/>
          <w:highlight w:val="yellow"/>
        </w:rPr>
        <w:t>Volker, US Special Representative for Ukraine Negotiations, said</w:t>
      </w:r>
      <w:r w:rsidRPr="0012386D">
        <w:rPr>
          <w:sz w:val="16"/>
        </w:rPr>
        <w:t xml:space="preserve"> in an interview with the Guardian published on September 1 that “</w:t>
      </w:r>
      <w:r w:rsidRPr="0012386D">
        <w:rPr>
          <w:rStyle w:val="StyleUnderline"/>
          <w:highlight w:val="yellow"/>
        </w:rPr>
        <w:t xml:space="preserve">Washington is ready to </w:t>
      </w:r>
      <w:r w:rsidRPr="0012386D">
        <w:rPr>
          <w:rStyle w:val="Emphasis"/>
          <w:highlight w:val="yellow"/>
        </w:rPr>
        <w:t>expand arms supplies</w:t>
      </w:r>
      <w:r w:rsidRPr="0012386D">
        <w:rPr>
          <w:rStyle w:val="StyleUnderline"/>
          <w:highlight w:val="yellow"/>
        </w:rPr>
        <w:t xml:space="preserve"> to Ukraine</w:t>
      </w:r>
      <w:r w:rsidRPr="000302CC">
        <w:rPr>
          <w:rStyle w:val="StyleUnderline"/>
        </w:rPr>
        <w:t xml:space="preserve"> in order </w:t>
      </w:r>
      <w:r w:rsidRPr="0012386D">
        <w:rPr>
          <w:rStyle w:val="StyleUnderline"/>
          <w:highlight w:val="yellow"/>
        </w:rPr>
        <w:t>to build up the country’s naval and air defense forces</w:t>
      </w:r>
      <w:r w:rsidRPr="000302CC">
        <w:rPr>
          <w:rStyle w:val="StyleUnderline"/>
        </w:rPr>
        <w:t xml:space="preserve"> in the face of continuing Russian support for eastern separatists.</w:t>
      </w:r>
      <w:r w:rsidRPr="0012386D">
        <w:rPr>
          <w:sz w:val="16"/>
        </w:rPr>
        <w:t xml:space="preserve">” According to him, </w:t>
      </w:r>
      <w:r w:rsidRPr="0012386D">
        <w:rPr>
          <w:rStyle w:val="StyleUnderline"/>
          <w:highlight w:val="yellow"/>
        </w:rPr>
        <w:t>the Trump administration was “</w:t>
      </w:r>
      <w:r w:rsidRPr="0012386D">
        <w:rPr>
          <w:rStyle w:val="Emphasis"/>
          <w:highlight w:val="yellow"/>
        </w:rPr>
        <w:t xml:space="preserve">absolutely” prepared to go further in supplying lethal weaponry </w:t>
      </w:r>
      <w:r w:rsidRPr="0012386D">
        <w:rPr>
          <w:rStyle w:val="StyleUnderline"/>
          <w:highlight w:val="yellow"/>
        </w:rPr>
        <w:t>to Ukrainian forces than</w:t>
      </w:r>
      <w:r w:rsidRPr="000302CC">
        <w:rPr>
          <w:rStyle w:val="StyleUnderline"/>
        </w:rPr>
        <w:t xml:space="preserve"> the </w:t>
      </w:r>
      <w:r w:rsidRPr="0012386D">
        <w:rPr>
          <w:rStyle w:val="StyleUnderline"/>
          <w:highlight w:val="yellow"/>
        </w:rPr>
        <w:t>anti-tank missiles it delivered</w:t>
      </w:r>
      <w:r w:rsidRPr="0012386D">
        <w:rPr>
          <w:sz w:val="16"/>
        </w:rPr>
        <w:t xml:space="preserve"> in April. “</w:t>
      </w:r>
      <w:r w:rsidRPr="0012386D">
        <w:rPr>
          <w:rStyle w:val="StyleUnderline"/>
          <w:highlight w:val="yellow"/>
        </w:rPr>
        <w:t>They need lethal assistance</w:t>
      </w:r>
      <w:r w:rsidRPr="0012386D">
        <w:rPr>
          <w:sz w:val="16"/>
        </w:rPr>
        <w:t xml:space="preserve">,” he emphasized. Mr. Volker explained that “[t]hey need to rebuild a navy and they have very limited air capability as well. I think </w:t>
      </w:r>
      <w:r w:rsidRPr="0012386D">
        <w:rPr>
          <w:rStyle w:val="StyleUnderline"/>
          <w:highlight w:val="yellow"/>
        </w:rPr>
        <w:t>we’ll have to look at air defense.”</w:t>
      </w:r>
      <w:r w:rsidRPr="0012386D">
        <w:rPr>
          <w:sz w:val="16"/>
          <w:highlight w:val="yellow"/>
        </w:rPr>
        <w:t xml:space="preserve"> </w:t>
      </w:r>
      <w:r w:rsidRPr="0012386D">
        <w:rPr>
          <w:rStyle w:val="StyleUnderline"/>
          <w:highlight w:val="yellow"/>
        </w:rPr>
        <w:t>The diplomat believes Ukraine needs unmanned aerial vehicles, counter-battery radar systems, and anti-sniper systems</w:t>
      </w:r>
      <w:r w:rsidRPr="000302CC">
        <w:rPr>
          <w:rStyle w:val="StyleUnderline"/>
        </w:rPr>
        <w:t xml:space="preserve">. </w:t>
      </w:r>
      <w:r w:rsidRPr="0012386D">
        <w:rPr>
          <w:rStyle w:val="StyleUnderline"/>
          <w:highlight w:val="yellow"/>
        </w:rPr>
        <w:t xml:space="preserve">The issue of </w:t>
      </w:r>
      <w:r w:rsidRPr="0012386D">
        <w:rPr>
          <w:rStyle w:val="Emphasis"/>
          <w:highlight w:val="yellow"/>
        </w:rPr>
        <w:t>lethal arms purchases has been discussed at the highest level.</w:t>
      </w:r>
      <w:r w:rsidRPr="0012386D">
        <w:rPr>
          <w:rStyle w:val="StyleUnderline"/>
          <w:highlight w:val="yellow"/>
        </w:rPr>
        <w:t xml:space="preserve"> The National Defense Authorization Act for Fiscal Year 2019 allocated </w:t>
      </w:r>
      <w:r w:rsidRPr="0012386D">
        <w:rPr>
          <w:rStyle w:val="Emphasis"/>
          <w:highlight w:val="yellow"/>
        </w:rPr>
        <w:t>$250m</w:t>
      </w:r>
      <w:r w:rsidRPr="0012386D">
        <w:rPr>
          <w:rStyle w:val="StyleUnderline"/>
          <w:highlight w:val="yellow"/>
        </w:rPr>
        <w:t xml:space="preserve"> in military assistance to Ukraine, including lethal arms</w:t>
      </w:r>
      <w:r w:rsidRPr="0012386D">
        <w:rPr>
          <w:sz w:val="16"/>
        </w:rPr>
        <w:t xml:space="preserve">. </w:t>
      </w:r>
      <w:r w:rsidRPr="0012386D">
        <w:rPr>
          <w:rStyle w:val="StyleUnderline"/>
        </w:rPr>
        <w:t>The US has delivered Javelin anti-tank missile systems to Kiev</w:t>
      </w:r>
      <w:r w:rsidRPr="0012386D">
        <w:rPr>
          <w:sz w:val="16"/>
        </w:rPr>
        <w:t xml:space="preserve"> but this time </w:t>
      </w:r>
      <w:r w:rsidRPr="0012386D">
        <w:rPr>
          <w:rStyle w:val="StyleUnderline"/>
          <w:highlight w:val="yellow"/>
        </w:rPr>
        <w:t xml:space="preserve">the ambassador talked about an </w:t>
      </w:r>
      <w:r w:rsidRPr="0012386D">
        <w:rPr>
          <w:rStyle w:val="Emphasis"/>
          <w:highlight w:val="yellow"/>
        </w:rPr>
        <w:t>incomparably larger deal</w:t>
      </w:r>
      <w:r w:rsidRPr="0012386D">
        <w:rPr>
          <w:sz w:val="16"/>
        </w:rPr>
        <w:t xml:space="preserve">. Former President Barack </w:t>
      </w:r>
      <w:r w:rsidRPr="0012386D">
        <w:rPr>
          <w:rStyle w:val="StyleUnderline"/>
          <w:highlight w:val="yellow"/>
        </w:rPr>
        <w:t>Obama had been unconvinced that granting Ukraine lethal defensive weapons would be</w:t>
      </w:r>
      <w:r w:rsidRPr="0012386D">
        <w:rPr>
          <w:rStyle w:val="StyleUnderline"/>
        </w:rPr>
        <w:t xml:space="preserve"> the </w:t>
      </w:r>
      <w:r w:rsidRPr="0012386D">
        <w:rPr>
          <w:rStyle w:val="StyleUnderline"/>
          <w:highlight w:val="yellow"/>
        </w:rPr>
        <w:t>righ</w:t>
      </w:r>
      <w:r w:rsidRPr="0012386D">
        <w:rPr>
          <w:rStyle w:val="StyleUnderline"/>
        </w:rPr>
        <w:t>t decision</w:t>
      </w:r>
      <w:r w:rsidRPr="0012386D">
        <w:rPr>
          <w:sz w:val="16"/>
        </w:rPr>
        <w:t xml:space="preserve">, in view of the widespread corruption there. </w:t>
      </w:r>
      <w:r w:rsidRPr="0012386D">
        <w:rPr>
          <w:rStyle w:val="StyleUnderline"/>
          <w:highlight w:val="yellow"/>
        </w:rPr>
        <w:t xml:space="preserve">This </w:t>
      </w:r>
      <w:r w:rsidRPr="0012386D">
        <w:rPr>
          <w:rStyle w:val="Emphasis"/>
          <w:highlight w:val="yellow"/>
        </w:rPr>
        <w:t>policy has changed under</w:t>
      </w:r>
      <w:r w:rsidRPr="0012386D">
        <w:rPr>
          <w:sz w:val="16"/>
        </w:rPr>
        <w:t xml:space="preserve"> President </w:t>
      </w:r>
      <w:r w:rsidRPr="0012386D">
        <w:rPr>
          <w:rStyle w:val="Emphasis"/>
          <w:highlight w:val="yellow"/>
        </w:rPr>
        <w:t>Trump,</w:t>
      </w:r>
      <w:r w:rsidRPr="0012386D">
        <w:rPr>
          <w:rStyle w:val="StyleUnderline"/>
          <w:highlight w:val="yellow"/>
        </w:rPr>
        <w:t xml:space="preserve"> who</w:t>
      </w:r>
      <w:r w:rsidRPr="0012386D">
        <w:rPr>
          <w:sz w:val="16"/>
        </w:rPr>
        <w:t xml:space="preserve"> — among other things — </w:t>
      </w:r>
      <w:r w:rsidRPr="0012386D">
        <w:rPr>
          <w:rStyle w:val="StyleUnderline"/>
          <w:highlight w:val="yellow"/>
        </w:rPr>
        <w:t>approved deliveries of anti-tank missiles</w:t>
      </w:r>
      <w:r w:rsidRPr="0012386D">
        <w:rPr>
          <w:sz w:val="16"/>
        </w:rPr>
        <w:t xml:space="preserve"> to Kiev last December.</w:t>
      </w:r>
    </w:p>
    <w:p w14:paraId="74947AED" w14:textId="77777777" w:rsidR="00BB39DB" w:rsidRDefault="00BB39DB" w:rsidP="00BB39DB">
      <w:r w:rsidRPr="006C3D77">
        <w:rPr>
          <w:rFonts w:eastAsiaTheme="majorEastAsia" w:cstheme="majorBidi"/>
          <w:b/>
          <w:iCs/>
          <w:sz w:val="26"/>
        </w:rPr>
        <w:t>U.S. arms sales to Ukraine are substantially escalating now</w:t>
      </w:r>
      <w:r>
        <w:t>.</w:t>
      </w:r>
    </w:p>
    <w:p w14:paraId="7F3CD745" w14:textId="77777777" w:rsidR="00BB39DB" w:rsidRPr="006C3D77" w:rsidRDefault="00BB39DB" w:rsidP="00BB39DB">
      <w:r w:rsidRPr="006C3D77">
        <w:rPr>
          <w:rFonts w:eastAsiaTheme="majorEastAsia" w:cstheme="majorBidi"/>
          <w:b/>
          <w:iCs/>
          <w:sz w:val="26"/>
        </w:rPr>
        <w:t>Carpenter, ’18</w:t>
      </w:r>
      <w:r>
        <w:t xml:space="preserve"> [Ted Galen, senior fellow in security studies at the Cato Institute and a contributing editor at the National Interest; “Don't Let Ukraine Drag America into War;” The National Interest, December 10, 2018; https://nationalinterest.org/feature/dont-let-ukraine-drag-america-war-38367]</w:t>
      </w:r>
    </w:p>
    <w:p w14:paraId="5C1B77F6" w14:textId="77777777" w:rsidR="00BB39DB" w:rsidRDefault="00BB39DB" w:rsidP="00BB39DB">
      <w:pPr>
        <w:rPr>
          <w:sz w:val="16"/>
        </w:rPr>
      </w:pPr>
      <w:r w:rsidRPr="006C3D77">
        <w:rPr>
          <w:rStyle w:val="StyleUnderline"/>
          <w:highlight w:val="yellow"/>
        </w:rPr>
        <w:t xml:space="preserve">Washington’s security ties to Kiev were already </w:t>
      </w:r>
      <w:r w:rsidRPr="006C3D77">
        <w:rPr>
          <w:rStyle w:val="Emphasis"/>
          <w:highlight w:val="yellow"/>
        </w:rPr>
        <w:t>growing to an unhealthy degree</w:t>
      </w:r>
      <w:r w:rsidRPr="006C3D77">
        <w:rPr>
          <w:rStyle w:val="StyleUnderline"/>
          <w:highlight w:val="yellow"/>
        </w:rPr>
        <w:t xml:space="preserve">, exemplified by the </w:t>
      </w:r>
      <w:r w:rsidRPr="006C3D77">
        <w:rPr>
          <w:rStyle w:val="Emphasis"/>
          <w:highlight w:val="yellow"/>
        </w:rPr>
        <w:t>Trump administration’s approval of two arms sales</w:t>
      </w:r>
      <w:r w:rsidRPr="00202C91">
        <w:rPr>
          <w:rStyle w:val="StyleUnderline"/>
        </w:rPr>
        <w:t>,</w:t>
      </w:r>
      <w:r w:rsidRPr="006C3D77">
        <w:rPr>
          <w:sz w:val="16"/>
        </w:rPr>
        <w:t xml:space="preserve"> long before the Kerch Strait episode. </w:t>
      </w:r>
      <w:r w:rsidRPr="006C3D77">
        <w:rPr>
          <w:rStyle w:val="StyleUnderline"/>
          <w:highlight w:val="yellow"/>
        </w:rPr>
        <w:t xml:space="preserve">The administration seemed </w:t>
      </w:r>
      <w:r w:rsidRPr="006C3D77">
        <w:rPr>
          <w:rStyle w:val="Emphasis"/>
          <w:highlight w:val="yellow"/>
        </w:rPr>
        <w:t>poised to approve yet</w:t>
      </w:r>
      <w:r w:rsidRPr="006C3D77">
        <w:rPr>
          <w:rStyle w:val="StyleUnderline"/>
          <w:highlight w:val="yellow"/>
        </w:rPr>
        <w:t xml:space="preserve"> </w:t>
      </w:r>
      <w:r w:rsidRPr="006C3D77">
        <w:rPr>
          <w:rStyle w:val="Emphasis"/>
          <w:highlight w:val="yellow"/>
        </w:rPr>
        <w:t>another arms deal</w:t>
      </w:r>
      <w:r w:rsidRPr="006C3D77">
        <w:rPr>
          <w:rStyle w:val="StyleUnderline"/>
          <w:highlight w:val="yellow"/>
        </w:rPr>
        <w:t xml:space="preserve">. American and Ukrainian officials were in “close discussion” for Washington to supply </w:t>
      </w:r>
      <w:r w:rsidRPr="006C3D77">
        <w:rPr>
          <w:rStyle w:val="Emphasis"/>
          <w:highlight w:val="yellow"/>
        </w:rPr>
        <w:t>another tranche of powerful weapons</w:t>
      </w:r>
      <w:r w:rsidRPr="006C3D77">
        <w:rPr>
          <w:rStyle w:val="StyleUnderline"/>
          <w:highlight w:val="yellow"/>
        </w:rPr>
        <w:t xml:space="preserve"> for Kiev’s fight against Russian-backed secessionist rebels</w:t>
      </w:r>
      <w:r w:rsidRPr="00202C91">
        <w:rPr>
          <w:rStyle w:val="StyleUnderline"/>
        </w:rPr>
        <w:t xml:space="preserve"> in eastern Ukraine</w:t>
      </w:r>
      <w:r w:rsidRPr="006C3D77">
        <w:rPr>
          <w:sz w:val="16"/>
        </w:rPr>
        <w:t xml:space="preserve">. For instance, </w:t>
      </w:r>
      <w:r w:rsidRPr="006C3D77">
        <w:rPr>
          <w:rStyle w:val="StyleUnderline"/>
        </w:rPr>
        <w:t>Ukrainian Foreign Minister</w:t>
      </w:r>
      <w:r w:rsidRPr="006C3D77">
        <w:rPr>
          <w:sz w:val="16"/>
        </w:rPr>
        <w:t xml:space="preserve"> </w:t>
      </w:r>
      <w:proofErr w:type="spellStart"/>
      <w:r w:rsidRPr="006C3D77">
        <w:rPr>
          <w:sz w:val="16"/>
        </w:rPr>
        <w:t>Pavlo</w:t>
      </w:r>
      <w:proofErr w:type="spellEnd"/>
      <w:r w:rsidRPr="006C3D77">
        <w:rPr>
          <w:sz w:val="16"/>
        </w:rPr>
        <w:t xml:space="preserve"> </w:t>
      </w:r>
      <w:proofErr w:type="spellStart"/>
      <w:r w:rsidRPr="006C3D77">
        <w:rPr>
          <w:rStyle w:val="StyleUnderline"/>
        </w:rPr>
        <w:t>Klimkin</w:t>
      </w:r>
      <w:proofErr w:type="spellEnd"/>
      <w:r w:rsidRPr="006C3D77">
        <w:rPr>
          <w:rStyle w:val="StyleUnderline"/>
        </w:rPr>
        <w:t xml:space="preserve"> told</w:t>
      </w:r>
      <w:r w:rsidRPr="006C3D77">
        <w:rPr>
          <w:sz w:val="16"/>
        </w:rPr>
        <w:t xml:space="preserve"> </w:t>
      </w:r>
      <w:r w:rsidRPr="006C3D77">
        <w:rPr>
          <w:rStyle w:val="StyleUnderline"/>
        </w:rPr>
        <w:t>reporters this</w:t>
      </w:r>
      <w:r w:rsidRPr="006C3D77">
        <w:rPr>
          <w:sz w:val="16"/>
        </w:rPr>
        <w:t xml:space="preserve"> on November 18 </w:t>
      </w:r>
      <w:r w:rsidRPr="006C3D77">
        <w:rPr>
          <w:rStyle w:val="StyleUnderline"/>
        </w:rPr>
        <w:t>after he</w:t>
      </w:r>
      <w:r w:rsidRPr="006C3D77">
        <w:rPr>
          <w:sz w:val="16"/>
        </w:rPr>
        <w:t xml:space="preserve"> </w:t>
      </w:r>
      <w:r w:rsidRPr="006C3D77">
        <w:rPr>
          <w:rStyle w:val="StyleUnderline"/>
        </w:rPr>
        <w:t>met with U.S. Secretary of State</w:t>
      </w:r>
      <w:r w:rsidRPr="006C3D77">
        <w:rPr>
          <w:sz w:val="16"/>
        </w:rPr>
        <w:t xml:space="preserve"> Mike </w:t>
      </w:r>
      <w:r w:rsidRPr="006C3D77">
        <w:rPr>
          <w:rStyle w:val="StyleUnderline"/>
        </w:rPr>
        <w:t>Pompeo</w:t>
      </w:r>
      <w:r w:rsidRPr="006C3D77">
        <w:rPr>
          <w:sz w:val="16"/>
        </w:rPr>
        <w:t>. His announcement also took place barely a week before the clash in the Kerch Strait.</w:t>
      </w:r>
    </w:p>
    <w:p w14:paraId="24D608FD" w14:textId="77777777" w:rsidR="00BB39DB" w:rsidRDefault="00BB39DB" w:rsidP="00BB39DB">
      <w:pPr>
        <w:pStyle w:val="Heading4"/>
      </w:pPr>
      <w:r>
        <w:t>The U.S will provide an added $250 million in lethal weapons to Ukraine in order to confront Russia.</w:t>
      </w:r>
    </w:p>
    <w:p w14:paraId="4223859C" w14:textId="77777777" w:rsidR="00BB39DB" w:rsidRPr="000B0D28" w:rsidRDefault="00BB39DB" w:rsidP="00BB39DB">
      <w:proofErr w:type="spellStart"/>
      <w:r w:rsidRPr="000B0D28">
        <w:rPr>
          <w:rFonts w:eastAsiaTheme="majorEastAsia" w:cstheme="majorBidi"/>
          <w:b/>
          <w:iCs/>
          <w:sz w:val="26"/>
        </w:rPr>
        <w:t>McArdle</w:t>
      </w:r>
      <w:proofErr w:type="spellEnd"/>
      <w:r w:rsidRPr="000B0D28">
        <w:rPr>
          <w:rFonts w:eastAsiaTheme="majorEastAsia" w:cstheme="majorBidi"/>
          <w:b/>
          <w:iCs/>
          <w:sz w:val="26"/>
        </w:rPr>
        <w:t>, 6-18-19</w:t>
      </w:r>
      <w:r>
        <w:t xml:space="preserve"> [</w:t>
      </w:r>
      <w:proofErr w:type="spellStart"/>
      <w:r>
        <w:t>Maired</w:t>
      </w:r>
      <w:proofErr w:type="spellEnd"/>
      <w:r>
        <w:t xml:space="preserve">, news writer for National Review Online and a graduate of Thomas Aquinas College, former Student Free Press Association journalism fellow; “Pentagon to Give $250 Million in Aid, Weapons to Ukrainian Military;” National Review Online, June 18, 2019; </w:t>
      </w:r>
      <w:hyperlink r:id="rId7" w:history="1">
        <w:r>
          <w:rPr>
            <w:rStyle w:val="Hyperlink"/>
          </w:rPr>
          <w:t>https://www.nationalreview.com/news/pentagon-to-give-250-million-in-aid-weapons-to-ukrainian-military/</w:t>
        </w:r>
      </w:hyperlink>
      <w:r>
        <w:t>]</w:t>
      </w:r>
    </w:p>
    <w:p w14:paraId="67C9983F" w14:textId="77777777" w:rsidR="00BB39DB" w:rsidRDefault="00BB39DB" w:rsidP="00BB39DB">
      <w:pPr>
        <w:rPr>
          <w:sz w:val="16"/>
        </w:rPr>
      </w:pPr>
      <w:r w:rsidRPr="00E266D8">
        <w:rPr>
          <w:sz w:val="16"/>
        </w:rPr>
        <w:t xml:space="preserve">The </w:t>
      </w:r>
      <w:r w:rsidRPr="00E266D8">
        <w:rPr>
          <w:rStyle w:val="StyleUnderline"/>
          <w:highlight w:val="yellow"/>
        </w:rPr>
        <w:t>Trump</w:t>
      </w:r>
      <w:r w:rsidRPr="00E266D8">
        <w:rPr>
          <w:sz w:val="16"/>
        </w:rPr>
        <w:t xml:space="preserve"> administration on Tuesday </w:t>
      </w:r>
      <w:r w:rsidRPr="00E266D8">
        <w:rPr>
          <w:rStyle w:val="StyleUnderline"/>
        </w:rPr>
        <w:t xml:space="preserve">announced </w:t>
      </w:r>
      <w:r w:rsidRPr="00E266D8">
        <w:rPr>
          <w:rStyle w:val="StyleUnderline"/>
          <w:highlight w:val="yellow"/>
        </w:rPr>
        <w:t xml:space="preserve">plans to provide an </w:t>
      </w:r>
      <w:r w:rsidRPr="00E266D8">
        <w:rPr>
          <w:rStyle w:val="Emphasis"/>
          <w:highlight w:val="yellow"/>
        </w:rPr>
        <w:t>additional $250 million in lethal weapons</w:t>
      </w:r>
      <w:r w:rsidRPr="00E266D8">
        <w:rPr>
          <w:rStyle w:val="StyleUnderline"/>
        </w:rPr>
        <w:t xml:space="preserve"> </w:t>
      </w:r>
      <w:r w:rsidRPr="00E266D8">
        <w:rPr>
          <w:sz w:val="16"/>
        </w:rPr>
        <w:t xml:space="preserve">and aid </w:t>
      </w:r>
      <w:r w:rsidRPr="00E266D8">
        <w:rPr>
          <w:rStyle w:val="StyleUnderline"/>
          <w:highlight w:val="yellow"/>
        </w:rPr>
        <w:t xml:space="preserve">to the </w:t>
      </w:r>
      <w:r w:rsidRPr="00E266D8">
        <w:rPr>
          <w:rStyle w:val="Emphasis"/>
          <w:highlight w:val="yellow"/>
        </w:rPr>
        <w:t>Ukrainian military</w:t>
      </w:r>
      <w:r w:rsidRPr="00E266D8">
        <w:rPr>
          <w:sz w:val="16"/>
        </w:rPr>
        <w:t>. With the new aid package, the U.S. military will have given a total of $1.5 billion to Ukraine since 2014</w:t>
      </w:r>
      <w:r w:rsidRPr="00E266D8">
        <w:rPr>
          <w:sz w:val="16"/>
          <w:highlight w:val="yellow"/>
        </w:rPr>
        <w:t>,</w:t>
      </w:r>
      <w:r w:rsidRPr="00E266D8">
        <w:rPr>
          <w:sz w:val="16"/>
        </w:rPr>
        <w:t xml:space="preserve"> when Russia annexed the Crimean peninsula. The funds will “support ongoing training programs and operational needs” and finance additional training and equipment for Ukrainian forces, the Pentagon said in a statement. </w:t>
      </w:r>
      <w:r w:rsidRPr="00E266D8">
        <w:rPr>
          <w:rStyle w:val="StyleUnderline"/>
          <w:highlight w:val="yellow"/>
        </w:rPr>
        <w:t>Some of the equipment provided will be particularly useful for</w:t>
      </w:r>
      <w:r w:rsidRPr="00E266D8">
        <w:rPr>
          <w:sz w:val="16"/>
        </w:rPr>
        <w:t xml:space="preserve"> protecting against and </w:t>
      </w:r>
      <w:r w:rsidRPr="00E266D8">
        <w:rPr>
          <w:rStyle w:val="Emphasis"/>
          <w:highlight w:val="yellow"/>
        </w:rPr>
        <w:t>confronting Russia, including sniper rifles, grenade launchers, counter-artillery radars, electronic warfare-detection technology</w:t>
      </w:r>
      <w:r w:rsidRPr="00E266D8">
        <w:rPr>
          <w:rStyle w:val="StyleUnderline"/>
          <w:highlight w:val="yellow"/>
        </w:rPr>
        <w:t>, and secure communications</w:t>
      </w:r>
      <w:r w:rsidRPr="00E266D8">
        <w:rPr>
          <w:sz w:val="16"/>
        </w:rPr>
        <w:t>. The U.S. will also assist with military medical treatment and other aid.</w:t>
      </w:r>
    </w:p>
    <w:p w14:paraId="3BE29C47" w14:textId="77777777" w:rsidR="00BB39DB" w:rsidRDefault="00BB39DB" w:rsidP="00BB39DB">
      <w:pPr>
        <w:pStyle w:val="Heading4"/>
      </w:pPr>
      <w:r>
        <w:t>U.S. will sell $100 million in lethal weaponry to Ukraine in 2019.</w:t>
      </w:r>
    </w:p>
    <w:p w14:paraId="7F921F23" w14:textId="77777777" w:rsidR="00BB39DB" w:rsidRPr="00C41F66" w:rsidRDefault="00BB39DB" w:rsidP="00BB39DB">
      <w:r w:rsidRPr="00C41F66">
        <w:rPr>
          <w:rFonts w:eastAsiaTheme="majorEastAsia" w:cstheme="majorBidi"/>
          <w:b/>
          <w:iCs/>
          <w:sz w:val="26"/>
        </w:rPr>
        <w:t>112.international, 5-29-19</w:t>
      </w:r>
      <w:r>
        <w:t xml:space="preserve"> [“U.S. to continue cooperation with Ukraine to improve its defense capacity;” 112.international, an English language news platform for breaking news from Ukraine, covering political and economic news; May 29, 2019; https://112.international/ukraine-top-news/us-to-continue-cooperation-with-ukraine-to-improve-its-defence-capacity-40189.html]</w:t>
      </w:r>
    </w:p>
    <w:p w14:paraId="23C18FA2" w14:textId="77777777" w:rsidR="00BB39DB" w:rsidRDefault="00BB39DB" w:rsidP="00BB39DB">
      <w:pPr>
        <w:rPr>
          <w:rStyle w:val="Emphasis"/>
        </w:rPr>
      </w:pPr>
      <w:r w:rsidRPr="00C41F66">
        <w:rPr>
          <w:sz w:val="16"/>
        </w:rPr>
        <w:t>“</w:t>
      </w:r>
      <w:r w:rsidRPr="00C41F66">
        <w:rPr>
          <w:rStyle w:val="StyleUnderline"/>
          <w:highlight w:val="yellow"/>
        </w:rPr>
        <w:t>Congress adopted international military funding which provides support for Ukraine</w:t>
      </w:r>
      <w:r w:rsidRPr="00C41F66">
        <w:rPr>
          <w:sz w:val="16"/>
        </w:rPr>
        <w:t xml:space="preserve"> in a form of different types of weapons </w:t>
      </w:r>
      <w:r w:rsidRPr="00C41F66">
        <w:rPr>
          <w:rStyle w:val="StyleUnderline"/>
          <w:highlight w:val="yellow"/>
        </w:rPr>
        <w:t>including anti-tank and counter-sniper systems</w:t>
      </w:r>
      <w:r w:rsidRPr="00C41F66">
        <w:rPr>
          <w:sz w:val="16"/>
        </w:rPr>
        <w:t xml:space="preserve">. We will continue consulting with Ukraine concerning its </w:t>
      </w:r>
      <w:proofErr w:type="spellStart"/>
      <w:r w:rsidRPr="00C41F66">
        <w:rPr>
          <w:sz w:val="16"/>
        </w:rPr>
        <w:t>defence</w:t>
      </w:r>
      <w:proofErr w:type="spellEnd"/>
      <w:r w:rsidRPr="00C41F66">
        <w:rPr>
          <w:sz w:val="16"/>
        </w:rPr>
        <w:t xml:space="preserve"> needs. Besides we are ready to military sales abroad, so </w:t>
      </w:r>
      <w:r w:rsidRPr="00C41F66">
        <w:rPr>
          <w:rStyle w:val="Emphasis"/>
          <w:highlight w:val="yellow"/>
        </w:rPr>
        <w:t>Ukraine can purchase all military equipment from the U.S.,</w:t>
      </w:r>
      <w:r w:rsidRPr="00C41F66">
        <w:rPr>
          <w:sz w:val="16"/>
        </w:rPr>
        <w:t xml:space="preserve"> Volker said at the briefing. ” According to him, Ukraine needs to enhance its defen</w:t>
      </w:r>
      <w:r>
        <w:rPr>
          <w:sz w:val="16"/>
        </w:rPr>
        <w:t>s</w:t>
      </w:r>
      <w:r w:rsidRPr="00C41F66">
        <w:rPr>
          <w:sz w:val="16"/>
        </w:rPr>
        <w:t xml:space="preserve">e capacity as the country comes under attacks daily so there is a need to prevent further occupation of the territories. </w:t>
      </w:r>
      <w:r w:rsidRPr="00C41F66">
        <w:rPr>
          <w:rStyle w:val="StyleUnderline"/>
          <w:highlight w:val="yellow"/>
        </w:rPr>
        <w:t>The U.S. defen</w:t>
      </w:r>
      <w:r>
        <w:rPr>
          <w:rStyle w:val="StyleUnderline"/>
          <w:highlight w:val="yellow"/>
        </w:rPr>
        <w:t>s</w:t>
      </w:r>
      <w:r w:rsidRPr="00C41F66">
        <w:rPr>
          <w:rStyle w:val="StyleUnderline"/>
          <w:highlight w:val="yellow"/>
        </w:rPr>
        <w:t xml:space="preserve">e budget provides </w:t>
      </w:r>
      <w:r w:rsidRPr="00C41F66">
        <w:rPr>
          <w:rStyle w:val="Emphasis"/>
          <w:highlight w:val="yellow"/>
        </w:rPr>
        <w:t>$100 million for Ukraine for lethal equipment.</w:t>
      </w:r>
      <w:r w:rsidRPr="00C41F66">
        <w:rPr>
          <w:rStyle w:val="Emphasis"/>
        </w:rPr>
        <w:t xml:space="preserve"> </w:t>
      </w:r>
    </w:p>
    <w:p w14:paraId="53AFEE86" w14:textId="77777777" w:rsidR="00BB39DB" w:rsidRDefault="00BB39DB" w:rsidP="00BB39DB">
      <w:pPr>
        <w:pStyle w:val="Heading4"/>
      </w:pPr>
      <w:r w:rsidRPr="00994461">
        <w:t>Initial lethal weapon sales will generate</w:t>
      </w:r>
      <w:r>
        <w:t xml:space="preserve"> substantially</w:t>
      </w:r>
      <w:r w:rsidRPr="00994461">
        <w:t xml:space="preserve"> more sales to Ukraine in the future.</w:t>
      </w:r>
    </w:p>
    <w:p w14:paraId="1F5E7F1F" w14:textId="77777777" w:rsidR="00BB39DB" w:rsidRPr="00994461" w:rsidRDefault="00BB39DB" w:rsidP="00BB39DB">
      <w:proofErr w:type="spellStart"/>
      <w:r w:rsidRPr="00664886">
        <w:rPr>
          <w:rFonts w:eastAsiaTheme="majorEastAsia" w:cstheme="majorBidi"/>
          <w:b/>
          <w:iCs/>
          <w:sz w:val="26"/>
        </w:rPr>
        <w:t>Wezeman</w:t>
      </w:r>
      <w:proofErr w:type="spellEnd"/>
      <w:r w:rsidRPr="00664886">
        <w:rPr>
          <w:rFonts w:eastAsiaTheme="majorEastAsia" w:cstheme="majorBidi"/>
          <w:b/>
          <w:iCs/>
          <w:sz w:val="26"/>
        </w:rPr>
        <w:t xml:space="preserve"> &amp; </w:t>
      </w:r>
      <w:proofErr w:type="spellStart"/>
      <w:r w:rsidRPr="00664886">
        <w:rPr>
          <w:rFonts w:eastAsiaTheme="majorEastAsia" w:cstheme="majorBidi"/>
          <w:b/>
          <w:iCs/>
          <w:sz w:val="26"/>
        </w:rPr>
        <w:t>Kuimova</w:t>
      </w:r>
      <w:proofErr w:type="spellEnd"/>
      <w:r w:rsidRPr="00664886">
        <w:rPr>
          <w:rFonts w:eastAsiaTheme="majorEastAsia" w:cstheme="majorBidi"/>
          <w:b/>
          <w:iCs/>
          <w:sz w:val="26"/>
        </w:rPr>
        <w:t>, ’18</w:t>
      </w:r>
      <w:r>
        <w:t xml:space="preserve"> [Simeon, Senior Researcher with the SIPRI Arms Transfers and Military Expenditure </w:t>
      </w:r>
      <w:proofErr w:type="spellStart"/>
      <w:r>
        <w:t>Programme</w:t>
      </w:r>
      <w:proofErr w:type="spellEnd"/>
      <w:r>
        <w:t xml:space="preserve">. His areas of research include the monitoring of arms transfers, with particular focus on the Asia–Pacific region and former Soviet Union, and the use of weapons in conflicts; Alexandra, Research Assistant with the SIPRI Arms Transfers and Military Expenditure </w:t>
      </w:r>
      <w:proofErr w:type="spellStart"/>
      <w:r>
        <w:t>Programme</w:t>
      </w:r>
      <w:proofErr w:type="spellEnd"/>
      <w:r>
        <w:t>. Working with the SIPRI Military Expenditure, Arms Industry and Arms Transfers databases, she focuses on developments in the Middle East and North Africa region, and post-Soviet states; “UKRAINE AND BLACK SEA SECURITY;” Stockholm International Peace Research Institute, December 2018; https://www.sipri.org/sites/default/files/2018-12/bp_1812_black_sea_ukraine_0.pdf]</w:t>
      </w:r>
    </w:p>
    <w:p w14:paraId="073F8615" w14:textId="77777777" w:rsidR="00BB39DB" w:rsidRPr="00994461" w:rsidRDefault="00BB39DB" w:rsidP="00BB39DB">
      <w:pPr>
        <w:rPr>
          <w:sz w:val="16"/>
        </w:rPr>
      </w:pPr>
      <w:r w:rsidRPr="00994461">
        <w:rPr>
          <w:sz w:val="16"/>
        </w:rPr>
        <w:t xml:space="preserve">Providing lethal military equipment to Ukraine, as aid or as sales, has led to debate in various European countries and, in particular, the USA. In 2014 some members of the US Congress, mainly from the Republican party, and some high-level officials of the Department of Defense (DOD) and the Department of State suggested or demanded that the US administration of President Barack Obama, a Democrat, should give lethal aid. The Congress even passed the Ukraine Freedom Support Act in December 2014 to allow the administration to provide military equipment and aid to Ukraine.61 However, Obama refused to offer more than limited aid in the form of training and non-lethal equipment.62 During his presidential election campaign in 2016, Donald J. Trump, a Republican, made a minor point of criticizing Obama for not doing more for Ukraine but he himself did not join other Republicans who wanted to give Ukraine lethal aid.63 By mid-2016 only some limited sales of small arms had been allowed.64 After Trump took office as president in January 2017, it took the new administration until December 2017 to follow the line of the Congress. The 2018 </w:t>
      </w:r>
      <w:proofErr w:type="spellStart"/>
      <w:r w:rsidRPr="00994461">
        <w:rPr>
          <w:sz w:val="16"/>
        </w:rPr>
        <w:t>defence</w:t>
      </w:r>
      <w:proofErr w:type="spellEnd"/>
      <w:r w:rsidRPr="00994461">
        <w:rPr>
          <w:sz w:val="16"/>
        </w:rPr>
        <w:t xml:space="preserve"> budget proposal by President Trump included aid of $350 million for Ukraine and authorized the supply of lethal weapons, but the final agreed budget reduced the funding for 2018 to $200 million.65 </w:t>
      </w:r>
      <w:r w:rsidRPr="00994461">
        <w:rPr>
          <w:rStyle w:val="StyleUnderline"/>
          <w:highlight w:val="yellow"/>
        </w:rPr>
        <w:t>The US Government</w:t>
      </w:r>
      <w:r w:rsidRPr="00994461">
        <w:rPr>
          <w:rStyle w:val="StyleUnderline"/>
        </w:rPr>
        <w:t xml:space="preserve"> then </w:t>
      </w:r>
      <w:r w:rsidRPr="00994461">
        <w:rPr>
          <w:rStyle w:val="StyleUnderline"/>
          <w:highlight w:val="yellow"/>
        </w:rPr>
        <w:t>announced that it would allow the first large supply of US lethal equipment to Ukraine: it approved</w:t>
      </w:r>
      <w:r w:rsidRPr="00994461">
        <w:rPr>
          <w:sz w:val="16"/>
        </w:rPr>
        <w:t xml:space="preserve"> in principle possible </w:t>
      </w:r>
      <w:r w:rsidRPr="00994461">
        <w:rPr>
          <w:rStyle w:val="StyleUnderline"/>
          <w:highlight w:val="yellow"/>
        </w:rPr>
        <w:t>sales</w:t>
      </w:r>
      <w:r w:rsidRPr="00994461">
        <w:rPr>
          <w:rStyle w:val="StyleUnderline"/>
        </w:rPr>
        <w:t>,</w:t>
      </w:r>
      <w:r w:rsidRPr="00994461">
        <w:rPr>
          <w:sz w:val="16"/>
        </w:rPr>
        <w:t xml:space="preserve"> not aid</w:t>
      </w:r>
      <w:r w:rsidRPr="00994461">
        <w:rPr>
          <w:sz w:val="16"/>
          <w:highlight w:val="yellow"/>
        </w:rPr>
        <w:t xml:space="preserve">, </w:t>
      </w:r>
      <w:r w:rsidRPr="00994461">
        <w:rPr>
          <w:rStyle w:val="StyleUnderline"/>
          <w:highlight w:val="yellow"/>
        </w:rPr>
        <w:t>of long-range sniper rifles, shotguns and related equipment worth $41.5 million, and 35 Javelin anti-tank missile launchers with 220 missiles worth $48 million.</w:t>
      </w:r>
      <w:r w:rsidRPr="00994461">
        <w:rPr>
          <w:sz w:val="16"/>
        </w:rPr>
        <w:t xml:space="preserve"> 66 </w:t>
      </w:r>
      <w:r w:rsidRPr="00994461">
        <w:rPr>
          <w:rStyle w:val="StyleUnderline"/>
          <w:highlight w:val="yellow"/>
        </w:rPr>
        <w:t>The Javelin plan was</w:t>
      </w:r>
      <w:r w:rsidRPr="00994461">
        <w:rPr>
          <w:sz w:val="16"/>
        </w:rPr>
        <w:t xml:space="preserve"> then </w:t>
      </w:r>
      <w:r w:rsidRPr="00994461">
        <w:rPr>
          <w:rStyle w:val="StyleUnderline"/>
          <w:highlight w:val="yellow"/>
        </w:rPr>
        <w:t>formally approved</w:t>
      </w:r>
      <w:r w:rsidRPr="00994461">
        <w:rPr>
          <w:sz w:val="16"/>
        </w:rPr>
        <w:t xml:space="preserve"> on 1 May 2018, </w:t>
      </w:r>
      <w:r w:rsidRPr="00994461">
        <w:rPr>
          <w:rStyle w:val="StyleUnderline"/>
          <w:highlight w:val="yellow"/>
        </w:rPr>
        <w:t>adjusted to 210 missiles from US military stocks and 37 launchers</w:t>
      </w:r>
      <w:r w:rsidRPr="00994461">
        <w:rPr>
          <w:sz w:val="16"/>
        </w:rPr>
        <w:t xml:space="preserve">.67 Ukraine had asked for 1200 missiles.68 </w:t>
      </w:r>
      <w:r w:rsidRPr="00994461">
        <w:rPr>
          <w:rStyle w:val="StyleUnderline"/>
          <w:highlight w:val="yellow"/>
        </w:rPr>
        <w:t>The supplied missiles</w:t>
      </w:r>
      <w:r w:rsidRPr="00994461">
        <w:rPr>
          <w:rStyle w:val="StyleUnderline"/>
        </w:rPr>
        <w:t xml:space="preserve"> </w:t>
      </w:r>
      <w:r w:rsidRPr="00994461">
        <w:rPr>
          <w:sz w:val="16"/>
        </w:rPr>
        <w:t xml:space="preserve">will not have a major impact on Ukraine’s fighting capabilities but are largely a political symbol and </w:t>
      </w:r>
      <w:r w:rsidRPr="00994461">
        <w:rPr>
          <w:rStyle w:val="StyleUnderline"/>
          <w:highlight w:val="yellow"/>
        </w:rPr>
        <w:t>may open the way for more US sales</w:t>
      </w:r>
      <w:r w:rsidRPr="00994461">
        <w:rPr>
          <w:sz w:val="16"/>
        </w:rPr>
        <w:t xml:space="preserve">. According to the US DOD, </w:t>
      </w:r>
      <w:r w:rsidRPr="00994461">
        <w:rPr>
          <w:rStyle w:val="StyleUnderline"/>
          <w:highlight w:val="yellow"/>
        </w:rPr>
        <w:t>further sales to Ukraine are likely and future decisions on such sales will</w:t>
      </w:r>
      <w:r w:rsidRPr="00994461">
        <w:rPr>
          <w:rStyle w:val="StyleUnderline"/>
        </w:rPr>
        <w:t xml:space="preserve"> </w:t>
      </w:r>
      <w:r w:rsidRPr="00994461">
        <w:rPr>
          <w:sz w:val="16"/>
        </w:rPr>
        <w:t xml:space="preserve">probably </w:t>
      </w:r>
      <w:r w:rsidRPr="00994461">
        <w:rPr>
          <w:rStyle w:val="StyleUnderline"/>
          <w:highlight w:val="yellow"/>
        </w:rPr>
        <w:t>be made faster</w:t>
      </w:r>
      <w:r w:rsidRPr="00994461">
        <w:rPr>
          <w:sz w:val="16"/>
        </w:rPr>
        <w:t>.69 Russia’s view on the proposed aid and sales was of course negative; it stated that it changed the US role in the conflict from possible ‘mediator’ to one of ‘accomplice’.70</w:t>
      </w:r>
    </w:p>
    <w:p w14:paraId="2B07817D" w14:textId="77777777" w:rsidR="00BB39DB" w:rsidRDefault="00BB39DB" w:rsidP="00617A72">
      <w:pPr>
        <w:pStyle w:val="Heading3"/>
      </w:pPr>
      <w:r>
        <w:t xml:space="preserve">EXT: </w:t>
      </w:r>
      <w:r w:rsidRPr="004069E7">
        <w:t xml:space="preserve">Ukraine War Escalation </w:t>
      </w:r>
      <w:r>
        <w:t>Scenario</w:t>
      </w:r>
    </w:p>
    <w:p w14:paraId="59FF522E" w14:textId="77777777" w:rsidR="00BB39DB" w:rsidRDefault="00BB39DB" w:rsidP="00BB39DB">
      <w:pPr>
        <w:pStyle w:val="Heading4"/>
      </w:pPr>
      <w:r>
        <w:t>Increased U.S. sales of lethal weapons to Ukraine would provoke Russian escalation of the conflict.</w:t>
      </w:r>
    </w:p>
    <w:p w14:paraId="33008A46" w14:textId="77777777" w:rsidR="00BB39DB" w:rsidRPr="008D4152" w:rsidRDefault="00BB39DB" w:rsidP="00BB39DB">
      <w:proofErr w:type="spellStart"/>
      <w:r w:rsidRPr="0012386D">
        <w:rPr>
          <w:rFonts w:eastAsiaTheme="majorEastAsia" w:cstheme="majorBidi"/>
          <w:b/>
          <w:iCs/>
          <w:sz w:val="26"/>
        </w:rPr>
        <w:t>Korzun</w:t>
      </w:r>
      <w:proofErr w:type="spellEnd"/>
      <w:r w:rsidRPr="0012386D">
        <w:rPr>
          <w:rFonts w:eastAsiaTheme="majorEastAsia" w:cstheme="majorBidi"/>
          <w:b/>
          <w:iCs/>
          <w:sz w:val="26"/>
        </w:rPr>
        <w:t>, ’18</w:t>
      </w:r>
      <w:r>
        <w:t xml:space="preserve"> [Peter, expert on wars and conflicts at the Strategic Culture Foundation; “United States to Drastically Expand Military Assistance to Ukraine;” Mint Press News, September 4, 2018; https://www.mintpressnews.com/us-military-assistance-ukraine/248675/]</w:t>
      </w:r>
    </w:p>
    <w:p w14:paraId="36C577EC" w14:textId="77777777" w:rsidR="00BB39DB" w:rsidRDefault="00BB39DB" w:rsidP="00BB39DB">
      <w:pPr>
        <w:rPr>
          <w:sz w:val="16"/>
        </w:rPr>
      </w:pPr>
      <w:r w:rsidRPr="008D4152">
        <w:rPr>
          <w:rStyle w:val="StyleUnderline"/>
          <w:highlight w:val="yellow"/>
        </w:rPr>
        <w:t xml:space="preserve">The move is </w:t>
      </w:r>
      <w:r w:rsidRPr="008D4152">
        <w:rPr>
          <w:rStyle w:val="Emphasis"/>
          <w:highlight w:val="yellow"/>
        </w:rPr>
        <w:t xml:space="preserve">provocative </w:t>
      </w:r>
      <w:r w:rsidRPr="008D4152">
        <w:rPr>
          <w:rStyle w:val="StyleUnderline"/>
          <w:highlight w:val="yellow"/>
        </w:rPr>
        <w:t>and</w:t>
      </w:r>
      <w:r w:rsidRPr="008D4152">
        <w:rPr>
          <w:sz w:val="16"/>
          <w:highlight w:val="yellow"/>
        </w:rPr>
        <w:t xml:space="preserve"> </w:t>
      </w:r>
      <w:r w:rsidRPr="008D4152">
        <w:rPr>
          <w:sz w:val="16"/>
        </w:rPr>
        <w:t xml:space="preserve">it may </w:t>
      </w:r>
      <w:r w:rsidRPr="008D4152">
        <w:t>have consequences</w:t>
      </w:r>
      <w:r w:rsidRPr="008D4152">
        <w:rPr>
          <w:sz w:val="16"/>
        </w:rPr>
        <w:t xml:space="preserve">. For instance, </w:t>
      </w:r>
      <w:r w:rsidRPr="008D4152">
        <w:rPr>
          <w:rStyle w:val="StyleUnderline"/>
          <w:highlight w:val="yellow"/>
        </w:rPr>
        <w:t xml:space="preserve">Russia could supply the self-proclaimed republics in eastern Ukraine with up-to-date weapons systems in quantities sufficient to deter any military action on the part of Kiev. Once the Minsk accords are no longer functional and cannot command </w:t>
      </w:r>
      <w:proofErr w:type="spellStart"/>
      <w:r w:rsidRPr="008D4152">
        <w:rPr>
          <w:rStyle w:val="StyleUnderline"/>
          <w:highlight w:val="yellow"/>
        </w:rPr>
        <w:t>obediance</w:t>
      </w:r>
      <w:proofErr w:type="spellEnd"/>
      <w:r w:rsidRPr="008D4152">
        <w:rPr>
          <w:rStyle w:val="StyleUnderline"/>
          <w:highlight w:val="yellow"/>
        </w:rPr>
        <w:t xml:space="preserve">, Moscow could recognize those republics as independent states </w:t>
      </w:r>
      <w:r w:rsidRPr="008D4152">
        <w:t>that are</w:t>
      </w:r>
      <w:r w:rsidRPr="008D4152">
        <w:rPr>
          <w:rStyle w:val="StyleUnderline"/>
          <w:highlight w:val="yellow"/>
        </w:rPr>
        <w:t xml:space="preserve"> eligible for military cooperation agreements, which would include stationing military bases on their soil. If their governments invited the Russian armed forces to be deployed inside their borders, it would be quite natural to agree</w:t>
      </w:r>
      <w:r w:rsidRPr="008D4152">
        <w:t xml:space="preserve"> to</w:t>
      </w:r>
      <w:r w:rsidRPr="008D4152">
        <w:rPr>
          <w:rStyle w:val="StyleUnderline"/>
          <w:highlight w:val="yellow"/>
        </w:rPr>
        <w:t xml:space="preserve"> </w:t>
      </w:r>
      <w:r w:rsidRPr="008D4152">
        <w:t>those requests.</w:t>
      </w:r>
      <w:r w:rsidRPr="008D4152">
        <w:rPr>
          <w:rStyle w:val="StyleUnderline"/>
          <w:highlight w:val="yellow"/>
        </w:rPr>
        <w:t xml:space="preserve"> </w:t>
      </w:r>
      <w:r w:rsidRPr="008D4152">
        <w:rPr>
          <w:sz w:val="16"/>
        </w:rPr>
        <w:t xml:space="preserve">No international law would be breached. In a nutshell, </w:t>
      </w:r>
      <w:r w:rsidRPr="008D4152">
        <w:rPr>
          <w:rStyle w:val="Emphasis"/>
          <w:highlight w:val="yellow"/>
        </w:rPr>
        <w:t>if the US crosses that red line, Russia will act accordingly. Nobody seems to want a war raging in Ukraine, but that’s what the US weapons supplies would promote, egging the Ukrainian government on to seek a military solution</w:t>
      </w:r>
      <w:r w:rsidRPr="008D4152">
        <w:rPr>
          <w:rStyle w:val="StyleUnderline"/>
          <w:highlight w:val="yellow"/>
        </w:rPr>
        <w:t>.</w:t>
      </w:r>
      <w:r w:rsidRPr="008D4152">
        <w:rPr>
          <w:sz w:val="16"/>
          <w:highlight w:val="yellow"/>
        </w:rPr>
        <w:t xml:space="preserve"> </w:t>
      </w:r>
      <w:r w:rsidRPr="008D4152">
        <w:rPr>
          <w:sz w:val="16"/>
        </w:rPr>
        <w:t xml:space="preserve">And what if it loses? </w:t>
      </w:r>
      <w:r w:rsidRPr="008D4152">
        <w:rPr>
          <w:rStyle w:val="Emphasis"/>
          <w:highlight w:val="yellow"/>
        </w:rPr>
        <w:t>Washington would be to blame</w:t>
      </w:r>
      <w:r w:rsidRPr="008D4152">
        <w:rPr>
          <w:rStyle w:val="StyleUnderline"/>
          <w:highlight w:val="yellow"/>
        </w:rPr>
        <w:t xml:space="preserve"> for such a scenario</w:t>
      </w:r>
      <w:r w:rsidRPr="008D4152">
        <w:rPr>
          <w:sz w:val="16"/>
          <w:highlight w:val="yellow"/>
        </w:rPr>
        <w:t xml:space="preserve">. </w:t>
      </w:r>
      <w:r w:rsidRPr="008D4152">
        <w:rPr>
          <w:sz w:val="16"/>
        </w:rPr>
        <w:t>By the way, is it a coincidence that Mr. Volker’s interview appeared just as Alexander Zakharchenko, the leader of the Donetsk self-proclaimed republic, was assassinated? Just asking.</w:t>
      </w:r>
    </w:p>
    <w:p w14:paraId="50966011" w14:textId="77777777" w:rsidR="00BB39DB" w:rsidRDefault="00BB39DB" w:rsidP="00BB39DB">
      <w:pPr>
        <w:pStyle w:val="Heading4"/>
      </w:pPr>
      <w:r>
        <w:t>U.S. arms sales to Ukraine would kill hope of better relations with Russia and invite out of control Russian military escalation.</w:t>
      </w:r>
    </w:p>
    <w:p w14:paraId="33F04305" w14:textId="77777777" w:rsidR="00BB39DB" w:rsidRPr="007712A1" w:rsidRDefault="00BB39DB" w:rsidP="00BB39DB">
      <w:r w:rsidRPr="002B70FB">
        <w:rPr>
          <w:rFonts w:eastAsiaTheme="majorEastAsia" w:cstheme="majorBidi"/>
          <w:b/>
          <w:iCs/>
          <w:sz w:val="26"/>
        </w:rPr>
        <w:t>Hudson, ’17</w:t>
      </w:r>
      <w:r>
        <w:t xml:space="preserve"> [John, foreign affairs reporter for </w:t>
      </w:r>
      <w:proofErr w:type="spellStart"/>
      <w:r>
        <w:t>BuzzFeed</w:t>
      </w:r>
      <w:proofErr w:type="spellEnd"/>
      <w:r>
        <w:t xml:space="preserve"> News based in Washington, DC, formerly reporter for Foreign Policy; “How Russia Hawks Are Selling Trump On Sending Weapons To Ukraine;” </w:t>
      </w:r>
      <w:proofErr w:type="spellStart"/>
      <w:r>
        <w:t>Buzzfeed</w:t>
      </w:r>
      <w:proofErr w:type="spellEnd"/>
      <w:r>
        <w:t xml:space="preserve"> News, November 21, 2017; https://www.buzzfeednews.com/article/johnhudson/how-russia-hawks-are-selling-trump-on-sending-weapons-to]</w:t>
      </w:r>
    </w:p>
    <w:p w14:paraId="2347DE4D" w14:textId="77777777" w:rsidR="00BB39DB" w:rsidRDefault="00BB39DB" w:rsidP="00BB39DB">
      <w:pPr>
        <w:rPr>
          <w:rStyle w:val="StyleUnderline"/>
        </w:rPr>
      </w:pPr>
      <w:r w:rsidRPr="007712A1">
        <w:rPr>
          <w:sz w:val="16"/>
        </w:rPr>
        <w:t xml:space="preserve">President Donald Trump’s top advisers are closer now to achieving what seemed unthinkable at the start of his presidency: </w:t>
      </w:r>
      <w:r w:rsidRPr="007712A1">
        <w:rPr>
          <w:rStyle w:val="StyleUnderline"/>
          <w:highlight w:val="yellow"/>
        </w:rPr>
        <w:t>Shipping millions of dollars of US weapons to Ukraine’s embattled military</w:t>
      </w:r>
      <w:r w:rsidRPr="007712A1">
        <w:rPr>
          <w:sz w:val="16"/>
          <w:highlight w:val="yellow"/>
        </w:rPr>
        <w:t>.</w:t>
      </w:r>
      <w:r w:rsidRPr="007712A1">
        <w:rPr>
          <w:sz w:val="16"/>
        </w:rPr>
        <w:t xml:space="preserve"> The president, whose former campaign associates nixed language supporting arms to Ukraine in the GOP’s party platform in 2016, was never going to be an easy sell on the issue. Approving the measure </w:t>
      </w:r>
      <w:r w:rsidRPr="007712A1">
        <w:rPr>
          <w:rStyle w:val="StyleUnderline"/>
          <w:highlight w:val="yellow"/>
        </w:rPr>
        <w:t xml:space="preserve">would likely </w:t>
      </w:r>
      <w:r w:rsidRPr="007712A1">
        <w:rPr>
          <w:rStyle w:val="Emphasis"/>
          <w:highlight w:val="yellow"/>
        </w:rPr>
        <w:t>enrage Moscow</w:t>
      </w:r>
      <w:r w:rsidRPr="007712A1">
        <w:rPr>
          <w:rStyle w:val="StyleUnderline"/>
          <w:highlight w:val="yellow"/>
        </w:rPr>
        <w:t xml:space="preserve"> and </w:t>
      </w:r>
      <w:r w:rsidRPr="007712A1">
        <w:rPr>
          <w:rStyle w:val="Emphasis"/>
          <w:highlight w:val="yellow"/>
        </w:rPr>
        <w:t xml:space="preserve">jeopardize </w:t>
      </w:r>
      <w:r w:rsidRPr="007712A1">
        <w:rPr>
          <w:rStyle w:val="StyleUnderline"/>
          <w:highlight w:val="yellow"/>
        </w:rPr>
        <w:t xml:space="preserve">Trump's hopes of cultivating </w:t>
      </w:r>
      <w:r w:rsidRPr="007712A1">
        <w:rPr>
          <w:rStyle w:val="Emphasis"/>
          <w:highlight w:val="yellow"/>
        </w:rPr>
        <w:t>better ties</w:t>
      </w:r>
      <w:r w:rsidRPr="007712A1">
        <w:rPr>
          <w:rStyle w:val="StyleUnderline"/>
          <w:highlight w:val="yellow"/>
        </w:rPr>
        <w:t xml:space="preserve"> with the Cold War adversary. Key US allies</w:t>
      </w:r>
      <w:r w:rsidRPr="007712A1">
        <w:rPr>
          <w:sz w:val="16"/>
        </w:rPr>
        <w:t xml:space="preserve"> including Germany </w:t>
      </w:r>
      <w:r w:rsidRPr="007712A1">
        <w:rPr>
          <w:rStyle w:val="StyleUnderline"/>
          <w:highlight w:val="yellow"/>
        </w:rPr>
        <w:t xml:space="preserve">oppose the decision out of concern that it could </w:t>
      </w:r>
      <w:r w:rsidRPr="007712A1">
        <w:rPr>
          <w:rStyle w:val="Emphasis"/>
          <w:highlight w:val="yellow"/>
        </w:rPr>
        <w:t xml:space="preserve">trigger Russia to step up its military intervention </w:t>
      </w:r>
      <w:r w:rsidRPr="007712A1">
        <w:rPr>
          <w:rStyle w:val="StyleUnderline"/>
          <w:highlight w:val="yellow"/>
        </w:rPr>
        <w:t xml:space="preserve">in Ukraine in ways that </w:t>
      </w:r>
      <w:r w:rsidRPr="007712A1">
        <w:rPr>
          <w:rStyle w:val="Emphasis"/>
          <w:highlight w:val="yellow"/>
        </w:rPr>
        <w:t>spiral out of control</w:t>
      </w:r>
      <w:r w:rsidRPr="007712A1">
        <w:rPr>
          <w:rStyle w:val="StyleUnderline"/>
          <w:highlight w:val="yellow"/>
        </w:rPr>
        <w:t>.</w:t>
      </w:r>
    </w:p>
    <w:p w14:paraId="1727EE64" w14:textId="77777777" w:rsidR="00BB39DB" w:rsidRDefault="00BB39DB" w:rsidP="00BB39DB">
      <w:pPr>
        <w:pStyle w:val="Heading4"/>
      </w:pPr>
      <w:r w:rsidRPr="00C905C0">
        <w:t>U.S. arms sales will cause a rapidly escalating cycle of violence in Ukraine. U.S. and Russia will match each other’s actions.</w:t>
      </w:r>
    </w:p>
    <w:p w14:paraId="71F13191" w14:textId="77777777" w:rsidR="00BB39DB" w:rsidRPr="00191C86" w:rsidRDefault="00BB39DB" w:rsidP="00BB39DB">
      <w:proofErr w:type="spellStart"/>
      <w:r w:rsidRPr="00C905C0">
        <w:rPr>
          <w:rFonts w:eastAsiaTheme="majorEastAsia" w:cstheme="majorBidi"/>
          <w:b/>
          <w:iCs/>
          <w:sz w:val="26"/>
        </w:rPr>
        <w:t>Chrzanowski</w:t>
      </w:r>
      <w:proofErr w:type="spellEnd"/>
      <w:r w:rsidRPr="00C905C0">
        <w:rPr>
          <w:rFonts w:eastAsiaTheme="majorEastAsia" w:cstheme="majorBidi"/>
          <w:b/>
          <w:iCs/>
          <w:sz w:val="26"/>
        </w:rPr>
        <w:t>, ’18</w:t>
      </w:r>
      <w:r>
        <w:t xml:space="preserve"> [Brendan, Navy veteran and a student in the NYU Global Affairs graduate program; “Arming Ukraine: Practicalities and Implications;” Real Clear Defense, September 5, 2018; https://www.realcleardefense.com/articles/2018/09/05/arming_ukraine_practicalities_and_implications_113769.html]</w:t>
      </w:r>
    </w:p>
    <w:p w14:paraId="4D076D34" w14:textId="77777777" w:rsidR="00BB39DB" w:rsidRDefault="00BB39DB" w:rsidP="00BB39DB">
      <w:pPr>
        <w:rPr>
          <w:rStyle w:val="StyleUnderline"/>
        </w:rPr>
      </w:pPr>
      <w:r w:rsidRPr="00C905C0">
        <w:rPr>
          <w:rStyle w:val="StyleUnderline"/>
        </w:rPr>
        <w:t xml:space="preserve">The </w:t>
      </w:r>
      <w:r w:rsidRPr="00C905C0">
        <w:rPr>
          <w:rStyle w:val="StyleUnderline"/>
          <w:highlight w:val="yellow"/>
        </w:rPr>
        <w:t xml:space="preserve">conflict in Eastern Ukraine has claimed over </w:t>
      </w:r>
      <w:r w:rsidRPr="00C905C0">
        <w:rPr>
          <w:rStyle w:val="Emphasis"/>
          <w:highlight w:val="yellow"/>
        </w:rPr>
        <w:t>10,000 lives</w:t>
      </w:r>
      <w:r w:rsidRPr="00C905C0">
        <w:rPr>
          <w:rStyle w:val="StyleUnderline"/>
          <w:highlight w:val="yellow"/>
        </w:rPr>
        <w:t xml:space="preserve"> and forced over a </w:t>
      </w:r>
      <w:r w:rsidRPr="00C905C0">
        <w:rPr>
          <w:rStyle w:val="Emphasis"/>
          <w:highlight w:val="yellow"/>
        </w:rPr>
        <w:t>million</w:t>
      </w:r>
      <w:r w:rsidRPr="00C905C0">
        <w:rPr>
          <w:rStyle w:val="StyleUnderline"/>
        </w:rPr>
        <w:t xml:space="preserve"> more </w:t>
      </w:r>
      <w:r w:rsidRPr="00C905C0">
        <w:rPr>
          <w:rStyle w:val="StyleUnderline"/>
          <w:highlight w:val="yellow"/>
        </w:rPr>
        <w:t>to flee</w:t>
      </w:r>
      <w:r w:rsidRPr="00C905C0">
        <w:rPr>
          <w:sz w:val="16"/>
        </w:rPr>
        <w:t xml:space="preserve"> their homes.[4] Taking these figures into consideration, it is evident that decisive action is necessary; thus far, however, </w:t>
      </w:r>
      <w:r w:rsidRPr="00C905C0">
        <w:rPr>
          <w:rStyle w:val="StyleUnderline"/>
          <w:highlight w:val="yellow"/>
        </w:rPr>
        <w:t>the U</w:t>
      </w:r>
      <w:r w:rsidRPr="00C905C0">
        <w:rPr>
          <w:sz w:val="16"/>
        </w:rPr>
        <w:t xml:space="preserve">nited </w:t>
      </w:r>
      <w:r w:rsidRPr="00C905C0">
        <w:rPr>
          <w:rStyle w:val="StyleUnderline"/>
          <w:highlight w:val="yellow"/>
        </w:rPr>
        <w:t>S</w:t>
      </w:r>
      <w:r w:rsidRPr="00C905C0">
        <w:rPr>
          <w:sz w:val="16"/>
        </w:rPr>
        <w:t xml:space="preserve">tates </w:t>
      </w:r>
      <w:r w:rsidRPr="00C905C0">
        <w:rPr>
          <w:rStyle w:val="StyleUnderline"/>
          <w:highlight w:val="yellow"/>
        </w:rPr>
        <w:t xml:space="preserve">has taken the wrong approach. Arming Ukraine with Javelin anti-tank missiles runs the risk of </w:t>
      </w:r>
      <w:r w:rsidRPr="00C905C0">
        <w:rPr>
          <w:rStyle w:val="Emphasis"/>
          <w:highlight w:val="yellow"/>
        </w:rPr>
        <w:t>reigniting</w:t>
      </w:r>
      <w:r w:rsidRPr="00C905C0">
        <w:rPr>
          <w:rStyle w:val="StyleUnderline"/>
          <w:highlight w:val="yellow"/>
        </w:rPr>
        <w:t xml:space="preserve"> what has become a </w:t>
      </w:r>
      <w:r w:rsidRPr="00C905C0">
        <w:rPr>
          <w:rStyle w:val="Emphasis"/>
          <w:highlight w:val="yellow"/>
        </w:rPr>
        <w:t>relatively static engagement</w:t>
      </w:r>
      <w:r w:rsidRPr="00C905C0">
        <w:rPr>
          <w:rStyle w:val="StyleUnderline"/>
          <w:highlight w:val="yellow"/>
        </w:rPr>
        <w:t xml:space="preserve"> between the Ukrainian Army and Russian-backed separatists</w:t>
      </w:r>
      <w:r w:rsidRPr="00C905C0">
        <w:rPr>
          <w:sz w:val="16"/>
        </w:rPr>
        <w:t xml:space="preserve">.[5] Skirmishes occur on a daily basis, and casualties continue to accrue, but </w:t>
      </w:r>
      <w:r w:rsidRPr="00C905C0">
        <w:rPr>
          <w:rStyle w:val="StyleUnderline"/>
        </w:rPr>
        <w:t xml:space="preserve">a </w:t>
      </w:r>
      <w:r w:rsidRPr="00C905C0">
        <w:rPr>
          <w:rStyle w:val="Emphasis"/>
          <w:highlight w:val="yellow"/>
        </w:rPr>
        <w:t>sudden injection</w:t>
      </w:r>
      <w:r w:rsidRPr="00C905C0">
        <w:rPr>
          <w:rStyle w:val="StyleUnderline"/>
          <w:highlight w:val="yellow"/>
        </w:rPr>
        <w:t xml:space="preserve"> of Western munitions into the hands of the Ukrainian Army is likely to prompt a </w:t>
      </w:r>
      <w:r w:rsidRPr="00C905C0">
        <w:rPr>
          <w:rStyle w:val="Emphasis"/>
          <w:highlight w:val="yellow"/>
        </w:rPr>
        <w:t>disproportionate response</w:t>
      </w:r>
      <w:r w:rsidRPr="00C905C0">
        <w:rPr>
          <w:rStyle w:val="StyleUnderline"/>
          <w:highlight w:val="yellow"/>
        </w:rPr>
        <w:t xml:space="preserve"> from</w:t>
      </w:r>
      <w:r w:rsidRPr="00C905C0">
        <w:rPr>
          <w:sz w:val="16"/>
        </w:rPr>
        <w:t xml:space="preserve"> the side of </w:t>
      </w:r>
      <w:r w:rsidRPr="00C905C0">
        <w:rPr>
          <w:rStyle w:val="StyleUnderline"/>
          <w:highlight w:val="yellow"/>
        </w:rPr>
        <w:t>the Russians, a reaction not without historical precedence</w:t>
      </w:r>
      <w:r w:rsidRPr="00C905C0">
        <w:rPr>
          <w:sz w:val="16"/>
          <w:highlight w:val="yellow"/>
        </w:rPr>
        <w:t>.</w:t>
      </w:r>
      <w:r w:rsidRPr="00C905C0">
        <w:rPr>
          <w:sz w:val="16"/>
        </w:rPr>
        <w:t xml:space="preserve">[6] </w:t>
      </w:r>
      <w:r w:rsidRPr="00C905C0">
        <w:rPr>
          <w:rStyle w:val="StyleUnderline"/>
          <w:highlight w:val="yellow"/>
        </w:rPr>
        <w:t>Assuming the Russians respond</w:t>
      </w:r>
      <w:r w:rsidRPr="00C905C0">
        <w:rPr>
          <w:rStyle w:val="StyleUnderline"/>
        </w:rPr>
        <w:t xml:space="preserve"> not in kind</w:t>
      </w:r>
      <w:r w:rsidRPr="00C905C0">
        <w:rPr>
          <w:sz w:val="16"/>
        </w:rPr>
        <w:t xml:space="preserve">, but with asymmetric force, </w:t>
      </w:r>
      <w:r w:rsidRPr="00C905C0">
        <w:rPr>
          <w:rStyle w:val="StyleUnderline"/>
          <w:highlight w:val="yellow"/>
        </w:rPr>
        <w:t>where does that leave the U</w:t>
      </w:r>
      <w:r w:rsidRPr="00C905C0">
        <w:rPr>
          <w:sz w:val="16"/>
        </w:rPr>
        <w:t xml:space="preserve">nited </w:t>
      </w:r>
      <w:r w:rsidRPr="00C905C0">
        <w:rPr>
          <w:rStyle w:val="StyleUnderline"/>
          <w:highlight w:val="yellow"/>
        </w:rPr>
        <w:t>S</w:t>
      </w:r>
      <w:r w:rsidRPr="00C905C0">
        <w:rPr>
          <w:sz w:val="16"/>
        </w:rPr>
        <w:t xml:space="preserve">tates? Is the United States </w:t>
      </w:r>
      <w:r w:rsidRPr="00C905C0">
        <w:rPr>
          <w:rStyle w:val="StyleUnderline"/>
          <w:highlight w:val="yellow"/>
        </w:rPr>
        <w:t>to perpetually provide bigger and better arms</w:t>
      </w:r>
      <w:r w:rsidRPr="00C905C0">
        <w:rPr>
          <w:sz w:val="16"/>
        </w:rPr>
        <w:t xml:space="preserve"> as the process persists </w:t>
      </w:r>
      <w:r w:rsidRPr="00C905C0">
        <w:rPr>
          <w:rStyle w:val="StyleUnderline"/>
          <w:highlight w:val="yellow"/>
        </w:rPr>
        <w:t xml:space="preserve">in some sort of </w:t>
      </w:r>
      <w:r w:rsidRPr="00191C86">
        <w:rPr>
          <w:rStyle w:val="Emphasis"/>
          <w:highlight w:val="yellow"/>
        </w:rPr>
        <w:t>vicious</w:t>
      </w:r>
      <w:r w:rsidRPr="00C905C0">
        <w:rPr>
          <w:rStyle w:val="StyleUnderline"/>
        </w:rPr>
        <w:t xml:space="preserve"> </w:t>
      </w:r>
      <w:r w:rsidRPr="00C905C0">
        <w:rPr>
          <w:sz w:val="16"/>
        </w:rPr>
        <w:t xml:space="preserve">iteration of Robert Jervis’s </w:t>
      </w:r>
      <w:r w:rsidRPr="00191C86">
        <w:rPr>
          <w:rStyle w:val="Emphasis"/>
          <w:highlight w:val="yellow"/>
        </w:rPr>
        <w:t>spiral</w:t>
      </w:r>
      <w:r w:rsidRPr="00191C86">
        <w:rPr>
          <w:rStyle w:val="Emphasis"/>
        </w:rPr>
        <w:t xml:space="preserve"> </w:t>
      </w:r>
      <w:r w:rsidRPr="00C905C0">
        <w:rPr>
          <w:sz w:val="16"/>
        </w:rPr>
        <w:t xml:space="preserve">model?[7] For now, </w:t>
      </w:r>
      <w:r w:rsidRPr="00C905C0">
        <w:rPr>
          <w:rStyle w:val="StyleUnderline"/>
          <w:highlight w:val="yellow"/>
        </w:rPr>
        <w:t xml:space="preserve">Russia has </w:t>
      </w:r>
      <w:r w:rsidRPr="00191C86">
        <w:rPr>
          <w:rStyle w:val="Emphasis"/>
          <w:highlight w:val="yellow"/>
        </w:rPr>
        <w:t>far more at stake</w:t>
      </w:r>
      <w:r w:rsidRPr="00C905C0">
        <w:rPr>
          <w:rStyle w:val="StyleUnderline"/>
        </w:rPr>
        <w:t xml:space="preserve"> in this conflict.</w:t>
      </w:r>
      <w:r w:rsidRPr="00C905C0">
        <w:rPr>
          <w:sz w:val="16"/>
        </w:rPr>
        <w:t xml:space="preserve"> With his population’s support and at least six more years at the helm, Vladimir </w:t>
      </w:r>
      <w:r w:rsidRPr="00C905C0">
        <w:rPr>
          <w:rStyle w:val="StyleUnderline"/>
          <w:highlight w:val="yellow"/>
        </w:rPr>
        <w:t>Putin can and will broaden his country’s efforts in the region</w:t>
      </w:r>
      <w:r w:rsidRPr="00C905C0">
        <w:rPr>
          <w:sz w:val="16"/>
        </w:rPr>
        <w:t xml:space="preserve"> if need be.[8] </w:t>
      </w:r>
      <w:r w:rsidRPr="00C905C0">
        <w:rPr>
          <w:rStyle w:val="StyleUnderline"/>
          <w:highlight w:val="yellow"/>
        </w:rPr>
        <w:t>Even if the U</w:t>
      </w:r>
      <w:r w:rsidRPr="00C905C0">
        <w:rPr>
          <w:sz w:val="16"/>
        </w:rPr>
        <w:t xml:space="preserve">nited </w:t>
      </w:r>
      <w:r w:rsidRPr="00C905C0">
        <w:rPr>
          <w:rStyle w:val="StyleUnderline"/>
          <w:highlight w:val="yellow"/>
        </w:rPr>
        <w:t>S</w:t>
      </w:r>
      <w:r w:rsidRPr="00C905C0">
        <w:rPr>
          <w:sz w:val="16"/>
        </w:rPr>
        <w:t xml:space="preserve">tates </w:t>
      </w:r>
      <w:r w:rsidRPr="00C905C0">
        <w:rPr>
          <w:rStyle w:val="StyleUnderline"/>
        </w:rPr>
        <w:t xml:space="preserve">were </w:t>
      </w:r>
      <w:r w:rsidRPr="00C905C0">
        <w:rPr>
          <w:rStyle w:val="StyleUnderline"/>
          <w:highlight w:val="yellow"/>
        </w:rPr>
        <w:t xml:space="preserve">committed to meet every response with more firepower, the Russians have the </w:t>
      </w:r>
      <w:r w:rsidRPr="00191C86">
        <w:rPr>
          <w:rStyle w:val="Emphasis"/>
          <w:highlight w:val="yellow"/>
        </w:rPr>
        <w:t xml:space="preserve">overwhelming advantage of geography. </w:t>
      </w:r>
      <w:r w:rsidRPr="00C905C0">
        <w:rPr>
          <w:rStyle w:val="StyleUnderline"/>
          <w:highlight w:val="yellow"/>
        </w:rPr>
        <w:t>Russia’s</w:t>
      </w:r>
      <w:r w:rsidRPr="00C905C0">
        <w:rPr>
          <w:sz w:val="16"/>
        </w:rPr>
        <w:t xml:space="preserve"> shared </w:t>
      </w:r>
      <w:r w:rsidRPr="00C905C0">
        <w:rPr>
          <w:rStyle w:val="StyleUnderline"/>
          <w:highlight w:val="yellow"/>
        </w:rPr>
        <w:t>border with Ukraine</w:t>
      </w:r>
      <w:r w:rsidRPr="00C905C0">
        <w:rPr>
          <w:sz w:val="16"/>
        </w:rPr>
        <w:t xml:space="preserve">, one that is reportedly </w:t>
      </w:r>
      <w:r w:rsidRPr="00191C86">
        <w:rPr>
          <w:rStyle w:val="Emphasis"/>
          <w:highlight w:val="yellow"/>
        </w:rPr>
        <w:t>near-impossible to effectively monitor</w:t>
      </w:r>
      <w:r w:rsidRPr="00C905C0">
        <w:rPr>
          <w:rStyle w:val="StyleUnderline"/>
          <w:highlight w:val="yellow"/>
        </w:rPr>
        <w:t xml:space="preserve">, enables </w:t>
      </w:r>
      <w:r w:rsidRPr="00191C86">
        <w:rPr>
          <w:rStyle w:val="Emphasis"/>
          <w:highlight w:val="yellow"/>
        </w:rPr>
        <w:t>expedited resupplies</w:t>
      </w:r>
      <w:r w:rsidRPr="00C905C0">
        <w:rPr>
          <w:rStyle w:val="StyleUnderline"/>
          <w:highlight w:val="yellow"/>
        </w:rPr>
        <w:t>.</w:t>
      </w:r>
      <w:r w:rsidRPr="00C905C0">
        <w:rPr>
          <w:sz w:val="16"/>
          <w:highlight w:val="yellow"/>
        </w:rPr>
        <w:t>[</w:t>
      </w:r>
      <w:r w:rsidRPr="00C905C0">
        <w:rPr>
          <w:sz w:val="16"/>
        </w:rPr>
        <w:t xml:space="preserve">9] </w:t>
      </w:r>
      <w:r w:rsidRPr="00191C86">
        <w:rPr>
          <w:rStyle w:val="Emphasis"/>
          <w:highlight w:val="yellow"/>
        </w:rPr>
        <w:t>Putin’s relative autonomy</w:t>
      </w:r>
      <w:r w:rsidRPr="00C905C0">
        <w:rPr>
          <w:rStyle w:val="StyleUnderline"/>
          <w:highlight w:val="yellow"/>
        </w:rPr>
        <w:t xml:space="preserve"> in terms of foreign policy</w:t>
      </w:r>
      <w:r w:rsidRPr="00C905C0">
        <w:rPr>
          <w:sz w:val="16"/>
        </w:rPr>
        <w:t xml:space="preserve"> decisions also </w:t>
      </w:r>
      <w:r w:rsidRPr="00C905C0">
        <w:rPr>
          <w:rStyle w:val="StyleUnderline"/>
          <w:highlight w:val="yellow"/>
        </w:rPr>
        <w:t xml:space="preserve">adds to the potential for a </w:t>
      </w:r>
      <w:r w:rsidRPr="00191C86">
        <w:rPr>
          <w:rStyle w:val="Emphasis"/>
          <w:highlight w:val="yellow"/>
        </w:rPr>
        <w:t>rapid response</w:t>
      </w:r>
      <w:r w:rsidRPr="00C905C0">
        <w:rPr>
          <w:rStyle w:val="StyleUnderline"/>
          <w:highlight w:val="yellow"/>
        </w:rPr>
        <w:t>.</w:t>
      </w:r>
      <w:r w:rsidRPr="00C905C0">
        <w:rPr>
          <w:rStyle w:val="StyleUnderline"/>
        </w:rPr>
        <w:t xml:space="preserve"> </w:t>
      </w:r>
    </w:p>
    <w:p w14:paraId="30F54287" w14:textId="77777777" w:rsidR="00BB39DB" w:rsidRDefault="00BB39DB" w:rsidP="00BB39DB">
      <w:pPr>
        <w:pStyle w:val="Heading4"/>
      </w:pPr>
      <w:r w:rsidRPr="00191C86">
        <w:t xml:space="preserve">U.S. lethal weapons sales will </w:t>
      </w:r>
      <w:r>
        <w:t>green light</w:t>
      </w:r>
      <w:r w:rsidRPr="00191C86">
        <w:t xml:space="preserve"> Ukraine to escalate the conflict.</w:t>
      </w:r>
    </w:p>
    <w:p w14:paraId="4C05F854" w14:textId="77777777" w:rsidR="00BB39DB" w:rsidRPr="00191C86" w:rsidRDefault="00BB39DB" w:rsidP="00BB39DB">
      <w:proofErr w:type="spellStart"/>
      <w:r w:rsidRPr="00C905C0">
        <w:rPr>
          <w:rFonts w:eastAsiaTheme="majorEastAsia" w:cstheme="majorBidi"/>
          <w:b/>
          <w:iCs/>
          <w:sz w:val="26"/>
        </w:rPr>
        <w:t>Chrzanowski</w:t>
      </w:r>
      <w:proofErr w:type="spellEnd"/>
      <w:r w:rsidRPr="00C905C0">
        <w:rPr>
          <w:rFonts w:eastAsiaTheme="majorEastAsia" w:cstheme="majorBidi"/>
          <w:b/>
          <w:iCs/>
          <w:sz w:val="26"/>
        </w:rPr>
        <w:t>, ’18</w:t>
      </w:r>
      <w:r>
        <w:t xml:space="preserve"> [Brendan, Navy veteran and a student in the NYU Global Affairs graduate program; “Arming Ukraine: Practicalities and Implications;” Real Clear Defense, September 5, 2018; https://www.realcleardefense.com/articles/2018/09/05/arming_ukraine_practicalities_and_implications_113769.html]</w:t>
      </w:r>
    </w:p>
    <w:p w14:paraId="1C148CB4" w14:textId="77777777" w:rsidR="00BB39DB" w:rsidRDefault="00BB39DB" w:rsidP="00BB39DB">
      <w:pPr>
        <w:rPr>
          <w:sz w:val="16"/>
        </w:rPr>
      </w:pPr>
      <w:r w:rsidRPr="00191C86">
        <w:rPr>
          <w:sz w:val="16"/>
        </w:rPr>
        <w:t xml:space="preserve">Furthermore, it is prudent to </w:t>
      </w:r>
      <w:r w:rsidRPr="00191C86">
        <w:rPr>
          <w:rStyle w:val="StyleUnderline"/>
          <w:highlight w:val="yellow"/>
        </w:rPr>
        <w:t xml:space="preserve">consider how Ukrainians may interpret the </w:t>
      </w:r>
      <w:r w:rsidRPr="00191C86">
        <w:rPr>
          <w:rStyle w:val="Emphasis"/>
          <w:highlight w:val="yellow"/>
        </w:rPr>
        <w:t>signaling of receiving lethal arms</w:t>
      </w:r>
      <w:r w:rsidRPr="00191C86">
        <w:rPr>
          <w:rStyle w:val="StyleUnderline"/>
          <w:highlight w:val="yellow"/>
        </w:rPr>
        <w:t xml:space="preserve"> from America. Inspired by</w:t>
      </w:r>
      <w:r w:rsidRPr="00191C86">
        <w:rPr>
          <w:sz w:val="16"/>
        </w:rPr>
        <w:t xml:space="preserve"> the </w:t>
      </w:r>
      <w:r w:rsidRPr="00191C86">
        <w:rPr>
          <w:rStyle w:val="Emphasis"/>
          <w:highlight w:val="yellow"/>
        </w:rPr>
        <w:t>renewed and augmented support</w:t>
      </w:r>
      <w:r w:rsidRPr="00191C86">
        <w:rPr>
          <w:rStyle w:val="StyleUnderline"/>
          <w:highlight w:val="yellow"/>
        </w:rPr>
        <w:t xml:space="preserve"> of the Americans, this move </w:t>
      </w:r>
      <w:r w:rsidRPr="00191C86">
        <w:rPr>
          <w:rStyle w:val="Emphasis"/>
          <w:highlight w:val="yellow"/>
        </w:rPr>
        <w:t>could embolden Ukrainians to begin launching assaults</w:t>
      </w:r>
      <w:r w:rsidRPr="00191C86">
        <w:rPr>
          <w:rStyle w:val="StyleUnderline"/>
          <w:highlight w:val="yellow"/>
        </w:rPr>
        <w:t>,</w:t>
      </w:r>
      <w:r w:rsidRPr="00191C86">
        <w:rPr>
          <w:rStyle w:val="StyleUnderline"/>
        </w:rPr>
        <w:t xml:space="preserve"> thus </w:t>
      </w:r>
      <w:r w:rsidRPr="00191C86">
        <w:rPr>
          <w:rStyle w:val="StyleUnderline"/>
          <w:highlight w:val="yellow"/>
        </w:rPr>
        <w:t>producing</w:t>
      </w:r>
      <w:r w:rsidRPr="00191C86">
        <w:rPr>
          <w:sz w:val="16"/>
          <w:highlight w:val="yellow"/>
        </w:rPr>
        <w:t xml:space="preserve"> </w:t>
      </w:r>
      <w:r w:rsidRPr="00191C86">
        <w:rPr>
          <w:rStyle w:val="StyleUnderline"/>
          <w:highlight w:val="yellow"/>
        </w:rPr>
        <w:t xml:space="preserve">an </w:t>
      </w:r>
      <w:r w:rsidRPr="00191C86">
        <w:rPr>
          <w:rStyle w:val="Emphasis"/>
          <w:highlight w:val="yellow"/>
        </w:rPr>
        <w:t>avoidable escalation scenario</w:t>
      </w:r>
      <w:r w:rsidRPr="00191C86">
        <w:rPr>
          <w:sz w:val="16"/>
        </w:rPr>
        <w:t xml:space="preserve">. </w:t>
      </w:r>
      <w:r w:rsidRPr="00191C86">
        <w:rPr>
          <w:rStyle w:val="StyleUnderline"/>
          <w:highlight w:val="yellow"/>
        </w:rPr>
        <w:t>Many</w:t>
      </w:r>
      <w:r w:rsidRPr="00191C86">
        <w:rPr>
          <w:rStyle w:val="StyleUnderline"/>
        </w:rPr>
        <w:t xml:space="preserve"> </w:t>
      </w:r>
      <w:r w:rsidRPr="00191C86">
        <w:rPr>
          <w:sz w:val="16"/>
        </w:rPr>
        <w:t xml:space="preserve">like to </w:t>
      </w:r>
      <w:r w:rsidRPr="00191C86">
        <w:rPr>
          <w:rStyle w:val="StyleUnderline"/>
          <w:highlight w:val="yellow"/>
        </w:rPr>
        <w:t>frame the conversation as providing so-</w:t>
      </w:r>
      <w:r w:rsidRPr="00191C86">
        <w:rPr>
          <w:rStyle w:val="Emphasis"/>
          <w:highlight w:val="yellow"/>
        </w:rPr>
        <w:t>called defensive weapons rather than offensive, but</w:t>
      </w:r>
      <w:r w:rsidRPr="00191C86">
        <w:rPr>
          <w:rStyle w:val="Emphasis"/>
        </w:rPr>
        <w:t xml:space="preserve"> in reality, </w:t>
      </w:r>
      <w:r w:rsidRPr="00191C86">
        <w:rPr>
          <w:rStyle w:val="Emphasis"/>
          <w:highlight w:val="yellow"/>
        </w:rPr>
        <w:t>there is no logical distinction</w:t>
      </w:r>
      <w:r w:rsidRPr="00191C86">
        <w:rPr>
          <w:rStyle w:val="Emphasis"/>
        </w:rPr>
        <w:t xml:space="preserve"> between the two.[10] The </w:t>
      </w:r>
      <w:r w:rsidRPr="00191C86">
        <w:rPr>
          <w:rStyle w:val="Emphasis"/>
          <w:highlight w:val="yellow"/>
        </w:rPr>
        <w:t>Ukrainians using these weapons to go on an offensive</w:t>
      </w:r>
      <w:r w:rsidRPr="00191C86">
        <w:rPr>
          <w:rStyle w:val="StyleUnderline"/>
          <w:highlight w:val="yellow"/>
        </w:rPr>
        <w:t xml:space="preserve">, making the </w:t>
      </w:r>
      <w:r w:rsidRPr="00191C86">
        <w:rPr>
          <w:rStyle w:val="Emphasis"/>
          <w:highlight w:val="yellow"/>
        </w:rPr>
        <w:t>U.S. an indirect accomplice in violating the Minsk Agreement</w:t>
      </w:r>
      <w:r w:rsidRPr="00191C86">
        <w:rPr>
          <w:rStyle w:val="StyleUnderline"/>
          <w:highlight w:val="yellow"/>
        </w:rPr>
        <w:t>, remains a real possibility</w:t>
      </w:r>
      <w:r w:rsidRPr="00191C86">
        <w:rPr>
          <w:sz w:val="16"/>
        </w:rPr>
        <w:t xml:space="preserve"> and a real concern of those monitoring the situation closely.[11]</w:t>
      </w:r>
    </w:p>
    <w:p w14:paraId="5B66953A" w14:textId="77777777" w:rsidR="00BB39DB" w:rsidRDefault="00BB39DB" w:rsidP="00BB39DB">
      <w:pPr>
        <w:pStyle w:val="Heading4"/>
      </w:pPr>
      <w:r>
        <w:t>Selling arms to Ukraine will escalate U.S.-Russian tensions while increasing Russian intervention in Ukraine.</w:t>
      </w:r>
    </w:p>
    <w:p w14:paraId="0977C8FC" w14:textId="77777777" w:rsidR="00BB39DB" w:rsidRPr="00740E5E" w:rsidRDefault="00BB39DB" w:rsidP="00BB39DB">
      <w:proofErr w:type="spellStart"/>
      <w:r w:rsidRPr="00740E5E">
        <w:rPr>
          <w:rFonts w:eastAsiaTheme="majorEastAsia" w:cstheme="majorBidi"/>
          <w:b/>
          <w:iCs/>
          <w:sz w:val="26"/>
        </w:rPr>
        <w:t>Krayewski</w:t>
      </w:r>
      <w:proofErr w:type="spellEnd"/>
      <w:r w:rsidRPr="00740E5E">
        <w:rPr>
          <w:rFonts w:eastAsiaTheme="majorEastAsia" w:cstheme="majorBidi"/>
          <w:b/>
          <w:iCs/>
          <w:sz w:val="26"/>
        </w:rPr>
        <w:t>, ’17</w:t>
      </w:r>
      <w:r>
        <w:t xml:space="preserve"> [Ed, associate editor at Reason Magazine and former associate producer at Fox Business, contributing writer to The Federalist; “Don't Send Arms to Ukraine;” Reason, October 26, 2017; https://reason.com/2017/10/26/trump-admin-on-verge-of-sending-arms-to/]</w:t>
      </w:r>
    </w:p>
    <w:p w14:paraId="53662923" w14:textId="77777777" w:rsidR="00BB39DB" w:rsidRDefault="00BB39DB" w:rsidP="00BB39DB">
      <w:pPr>
        <w:rPr>
          <w:sz w:val="16"/>
        </w:rPr>
      </w:pPr>
      <w:r w:rsidRPr="003369B2">
        <w:rPr>
          <w:rStyle w:val="Emphasis"/>
          <w:highlight w:val="yellow"/>
        </w:rPr>
        <w:t>Sending arms to Ukraine</w:t>
      </w:r>
      <w:r w:rsidRPr="003369B2">
        <w:rPr>
          <w:rStyle w:val="StyleUnderline"/>
          <w:highlight w:val="yellow"/>
        </w:rPr>
        <w:t xml:space="preserve"> </w:t>
      </w:r>
      <w:r w:rsidRPr="007063F8">
        <w:rPr>
          <w:rStyle w:val="StyleUnderline"/>
          <w:highlight w:val="yellow"/>
        </w:rPr>
        <w:t xml:space="preserve">would be a </w:t>
      </w:r>
      <w:r w:rsidRPr="007063F8">
        <w:rPr>
          <w:rStyle w:val="Emphasis"/>
          <w:highlight w:val="yellow"/>
        </w:rPr>
        <w:t>terrible idea</w:t>
      </w:r>
      <w:r w:rsidRPr="007063F8">
        <w:rPr>
          <w:rStyle w:val="StyleUnderline"/>
          <w:highlight w:val="yellow"/>
        </w:rPr>
        <w:t xml:space="preserve">. It </w:t>
      </w:r>
      <w:r w:rsidRPr="003369B2">
        <w:rPr>
          <w:rStyle w:val="Emphasis"/>
          <w:highlight w:val="yellow"/>
        </w:rPr>
        <w:t>would needlessly escalate tensions</w:t>
      </w:r>
      <w:r w:rsidRPr="003369B2">
        <w:rPr>
          <w:rStyle w:val="StyleUnderline"/>
          <w:highlight w:val="yellow"/>
        </w:rPr>
        <w:t xml:space="preserve"> between Russia and the West </w:t>
      </w:r>
      <w:r w:rsidRPr="003369B2">
        <w:rPr>
          <w:rStyle w:val="Emphasis"/>
          <w:highlight w:val="yellow"/>
        </w:rPr>
        <w:t>while inviting Moscow to ramp up their own intervention</w:t>
      </w:r>
      <w:r w:rsidRPr="003369B2">
        <w:rPr>
          <w:rStyle w:val="StyleUnderline"/>
          <w:highlight w:val="yellow"/>
        </w:rPr>
        <w:t xml:space="preserve"> </w:t>
      </w:r>
      <w:r w:rsidRPr="007063F8">
        <w:rPr>
          <w:sz w:val="16"/>
        </w:rPr>
        <w:t>in Ukraine. The idea is one that the U.S. has avoided since the conflict began in 2014</w:t>
      </w:r>
      <w:r w:rsidRPr="003369B2">
        <w:rPr>
          <w:rStyle w:val="StyleUnderline"/>
          <w:highlight w:val="yellow"/>
        </w:rPr>
        <w:t>.</w:t>
      </w:r>
      <w:r w:rsidRPr="007063F8">
        <w:rPr>
          <w:sz w:val="16"/>
        </w:rPr>
        <w:t xml:space="preserve"> Former Obama officials say they wanted to send lethal aid to Ukraine but were thwarted by Barack Obama and his national security advisor, Susan Rice. Abstaining from sending arms then "became the de facto policy, and then the urgency slipped away," Max Bergmann, an Obama-era State Department official, told Foreign Policy.</w:t>
      </w:r>
    </w:p>
    <w:p w14:paraId="11450965" w14:textId="77777777" w:rsidR="00BB39DB" w:rsidRDefault="00BB39DB" w:rsidP="00BB39DB">
      <w:pPr>
        <w:pStyle w:val="Heading4"/>
      </w:pPr>
      <w:r>
        <w:t>Lethal arms sales to Ukraine would be counterproductive. Russian and separatist reaction will exacerbate the conflict.</w:t>
      </w:r>
    </w:p>
    <w:p w14:paraId="20862DD4" w14:textId="77777777" w:rsidR="00BB39DB" w:rsidRPr="005160CD" w:rsidRDefault="00BB39DB" w:rsidP="00BB39DB">
      <w:r w:rsidRPr="005160CD">
        <w:rPr>
          <w:rFonts w:eastAsiaTheme="majorEastAsia" w:cstheme="majorBidi"/>
          <w:b/>
          <w:iCs/>
          <w:sz w:val="26"/>
        </w:rPr>
        <w:t>Davis, ’18</w:t>
      </w:r>
      <w:r>
        <w:t xml:space="preserve"> [Daniel, senior fellow for Defense Priorities and a former lieutenant colonel in the U.S. Army who retired in 2015 after twenty-one years, including four combat deployments; “What Does America Gain by Arming Ukraine?” The National Interest, March 14, 2018; https://nationalinterest.org/blog/the-skeptics/what-does-america-gain-by-arming-ukraine-24901]</w:t>
      </w:r>
    </w:p>
    <w:p w14:paraId="5698D217" w14:textId="77777777" w:rsidR="00BB39DB" w:rsidRDefault="00BB39DB" w:rsidP="00BB39DB">
      <w:pPr>
        <w:rPr>
          <w:rStyle w:val="StyleUnderline"/>
        </w:rPr>
      </w:pPr>
      <w:r w:rsidRPr="005160CD">
        <w:rPr>
          <w:rStyle w:val="StyleUnderline"/>
          <w:highlight w:val="yellow"/>
        </w:rPr>
        <w:t xml:space="preserve">Not only will the sale of lethal arms </w:t>
      </w:r>
      <w:r w:rsidRPr="005160CD">
        <w:rPr>
          <w:rStyle w:val="Emphasis"/>
          <w:highlight w:val="yellow"/>
        </w:rPr>
        <w:t>not materially help Ukraine</w:t>
      </w:r>
      <w:r w:rsidRPr="005160CD">
        <w:rPr>
          <w:rStyle w:val="StyleUnderline"/>
          <w:highlight w:val="yellow"/>
        </w:rPr>
        <w:t>, but</w:t>
      </w:r>
      <w:r w:rsidRPr="005160CD">
        <w:rPr>
          <w:sz w:val="16"/>
        </w:rPr>
        <w:t xml:space="preserve"> also it </w:t>
      </w:r>
      <w:r w:rsidRPr="005160CD">
        <w:rPr>
          <w:rStyle w:val="StyleUnderline"/>
          <w:highlight w:val="yellow"/>
        </w:rPr>
        <w:t xml:space="preserve">will </w:t>
      </w:r>
      <w:r w:rsidRPr="005160CD">
        <w:rPr>
          <w:rStyle w:val="Emphasis"/>
          <w:highlight w:val="yellow"/>
        </w:rPr>
        <w:t>likely increase Russian and separatist opposition, worsening the situation</w:t>
      </w:r>
      <w:r w:rsidRPr="005160CD">
        <w:rPr>
          <w:rStyle w:val="Emphasis"/>
        </w:rPr>
        <w:t>.</w:t>
      </w:r>
      <w:r w:rsidRPr="005160CD">
        <w:rPr>
          <w:sz w:val="16"/>
        </w:rPr>
        <w:t xml:space="preserve"> A change in the methodology of how the government engages internationally is needed. Whether in Ukraine or another international engagement, if an honest analysis reveals that the United States has merely a secondary or tertiary interest—rather than a core national interest—yet commits itself to expending valuable political or military capital, the chances are high that such engagement would end up costing more than would be gained. Why should Washington spend money and risk the lives of our troops for a mission that would leave the country at a net loss? In the current standoff in the Ukraine, </w:t>
      </w:r>
      <w:r w:rsidRPr="005160CD">
        <w:rPr>
          <w:rStyle w:val="StyleUnderline"/>
          <w:highlight w:val="yellow"/>
        </w:rPr>
        <w:t>Washington would certainly prefer to see a peaceful resolution to the violence. For Moscow and Kiev</w:t>
      </w:r>
      <w:r w:rsidRPr="005160CD">
        <w:rPr>
          <w:rStyle w:val="StyleUnderline"/>
        </w:rPr>
        <w:t>,</w:t>
      </w:r>
      <w:r w:rsidRPr="005160CD">
        <w:rPr>
          <w:sz w:val="16"/>
        </w:rPr>
        <w:t xml:space="preserve"> however, </w:t>
      </w:r>
      <w:r w:rsidRPr="005160CD">
        <w:rPr>
          <w:rStyle w:val="StyleUnderline"/>
          <w:highlight w:val="yellow"/>
        </w:rPr>
        <w:t xml:space="preserve">the matter is </w:t>
      </w:r>
      <w:r w:rsidRPr="005160CD">
        <w:rPr>
          <w:rStyle w:val="Emphasis"/>
          <w:highlight w:val="yellow"/>
        </w:rPr>
        <w:t>existential,</w:t>
      </w:r>
      <w:r w:rsidRPr="005160CD">
        <w:rPr>
          <w:rStyle w:val="StyleUnderline"/>
          <w:highlight w:val="yellow"/>
        </w:rPr>
        <w:t xml:space="preserve"> meaning </w:t>
      </w:r>
      <w:r w:rsidRPr="005160CD">
        <w:rPr>
          <w:rStyle w:val="Emphasis"/>
          <w:highlight w:val="yellow"/>
        </w:rPr>
        <w:t>each is willing to expend considerable capital and take significant risks to resolve the conflict in their favor</w:t>
      </w:r>
      <w:r w:rsidRPr="005160CD">
        <w:rPr>
          <w:rStyle w:val="StyleUnderline"/>
          <w:highlight w:val="yellow"/>
        </w:rPr>
        <w:t>.</w:t>
      </w:r>
    </w:p>
    <w:p w14:paraId="3FC09F69" w14:textId="77777777" w:rsidR="00BB39DB" w:rsidRDefault="00BB39DB" w:rsidP="00BB39DB">
      <w:pPr>
        <w:pStyle w:val="Heading4"/>
      </w:pPr>
      <w:r w:rsidRPr="00EF699C">
        <w:t>U.S. missile sales to Ukraine will cause greater Russian escalation, increasing devastation for its people.</w:t>
      </w:r>
    </w:p>
    <w:p w14:paraId="5BB05DED" w14:textId="77777777" w:rsidR="00BB39DB" w:rsidRPr="00EF699C" w:rsidRDefault="00BB39DB" w:rsidP="00BB39DB">
      <w:r w:rsidRPr="005160CD">
        <w:rPr>
          <w:rFonts w:eastAsiaTheme="majorEastAsia" w:cstheme="majorBidi"/>
          <w:b/>
          <w:iCs/>
          <w:sz w:val="26"/>
        </w:rPr>
        <w:t>Davis, ’18</w:t>
      </w:r>
      <w:r>
        <w:t xml:space="preserve"> [Daniel, senior fellow for Defense Priorities and a former lieutenant colonel in the U.S. Army who retired in 2015 after twenty-one years, including four combat deployments; “What Does America Gain by Arming Ukraine?” The National Interest, March 14, 2018; https://nationalinterest.org/blog/the-skeptics/what-does-america-gain-by-arming-ukraine-24901]</w:t>
      </w:r>
    </w:p>
    <w:p w14:paraId="181044B0" w14:textId="77777777" w:rsidR="00BB39DB" w:rsidRDefault="00BB39DB" w:rsidP="00BB39DB">
      <w:pPr>
        <w:rPr>
          <w:rStyle w:val="StyleUnderline"/>
        </w:rPr>
      </w:pPr>
      <w:r w:rsidRPr="00BB5825">
        <w:rPr>
          <w:sz w:val="16"/>
        </w:rPr>
        <w:t xml:space="preserve">Thus, </w:t>
      </w:r>
      <w:r w:rsidRPr="00BB5825">
        <w:rPr>
          <w:rStyle w:val="StyleUnderline"/>
          <w:highlight w:val="yellow"/>
        </w:rPr>
        <w:t>no matter how it is billed in Washington, this sale will not “push back” against Russian aggression</w:t>
      </w:r>
      <w:r w:rsidRPr="00BB5825">
        <w:rPr>
          <w:sz w:val="16"/>
        </w:rPr>
        <w:t xml:space="preserve">, nor is it in the “interests of our nation.” But </w:t>
      </w:r>
      <w:r w:rsidRPr="00BB5825">
        <w:rPr>
          <w:rStyle w:val="StyleUnderline"/>
        </w:rPr>
        <w:t xml:space="preserve">while </w:t>
      </w:r>
      <w:r w:rsidRPr="00BB5825">
        <w:rPr>
          <w:rStyle w:val="StyleUnderline"/>
          <w:highlight w:val="yellow"/>
        </w:rPr>
        <w:t>sending these missiles isn’t enough to tip the military balance in Ukraine, it is more than enough to convince Russia to increase its involvement</w:t>
      </w:r>
      <w:r w:rsidRPr="00BB5825">
        <w:rPr>
          <w:sz w:val="16"/>
        </w:rPr>
        <w:t xml:space="preserve">. Those </w:t>
      </w:r>
      <w:r w:rsidRPr="00BB5825">
        <w:rPr>
          <w:rStyle w:val="StyleUnderline"/>
          <w:highlight w:val="yellow"/>
        </w:rPr>
        <w:t>missiles represent</w:t>
      </w:r>
      <w:r w:rsidRPr="00BB5825">
        <w:rPr>
          <w:rStyle w:val="StyleUnderline"/>
        </w:rPr>
        <w:t xml:space="preserve"> a </w:t>
      </w:r>
      <w:r w:rsidRPr="00BB5825">
        <w:rPr>
          <w:rStyle w:val="StyleUnderline"/>
          <w:highlight w:val="yellow"/>
        </w:rPr>
        <w:t>clear increase in the risk to Russia and their proxy forces</w:t>
      </w:r>
      <w:r w:rsidRPr="00BB5825">
        <w:rPr>
          <w:rStyle w:val="StyleUnderline"/>
        </w:rPr>
        <w:t xml:space="preserve"> within eastern Ukraine </w:t>
      </w:r>
      <w:r w:rsidRPr="00BB5825">
        <w:rPr>
          <w:rStyle w:val="StyleUnderline"/>
          <w:highlight w:val="yellow"/>
        </w:rPr>
        <w:t>because it signals</w:t>
      </w:r>
      <w:r w:rsidRPr="00BB5825">
        <w:rPr>
          <w:rStyle w:val="StyleUnderline"/>
        </w:rPr>
        <w:t xml:space="preserve"> that </w:t>
      </w:r>
      <w:r w:rsidRPr="00BB5825">
        <w:rPr>
          <w:rStyle w:val="StyleUnderline"/>
          <w:highlight w:val="yellow"/>
        </w:rPr>
        <w:t>Washington may be willing to provide even greater lethal support to their opponent. It is</w:t>
      </w:r>
      <w:r w:rsidRPr="00BB5825">
        <w:rPr>
          <w:sz w:val="16"/>
        </w:rPr>
        <w:t xml:space="preserve"> therefore </w:t>
      </w:r>
      <w:r w:rsidRPr="00BB5825">
        <w:rPr>
          <w:rStyle w:val="StyleUnderline"/>
          <w:highlight w:val="yellow"/>
        </w:rPr>
        <w:t>likely Moscow will take stronger action to counter the threat to discourage</w:t>
      </w:r>
      <w:r w:rsidRPr="00BB5825">
        <w:rPr>
          <w:rStyle w:val="StyleUnderline"/>
        </w:rPr>
        <w:t xml:space="preserve"> even </w:t>
      </w:r>
      <w:r w:rsidRPr="00BB5825">
        <w:rPr>
          <w:rStyle w:val="StyleUnderline"/>
          <w:highlight w:val="yellow"/>
        </w:rPr>
        <w:t>greater American engagement</w:t>
      </w:r>
      <w:r w:rsidRPr="00BB5825">
        <w:rPr>
          <w:sz w:val="16"/>
        </w:rPr>
        <w:t xml:space="preserve">. </w:t>
      </w:r>
      <w:r w:rsidRPr="00BB5825">
        <w:rPr>
          <w:rStyle w:val="StyleUnderline"/>
          <w:highlight w:val="yellow"/>
        </w:rPr>
        <w:t>This</w:t>
      </w:r>
      <w:r w:rsidRPr="00BB5825">
        <w:rPr>
          <w:sz w:val="16"/>
        </w:rPr>
        <w:t xml:space="preserve"> support </w:t>
      </w:r>
      <w:r w:rsidRPr="00BB5825">
        <w:rPr>
          <w:rStyle w:val="StyleUnderline"/>
          <w:highlight w:val="yellow"/>
        </w:rPr>
        <w:t>could take the form of Putin sending more armor, anti-armor missiles</w:t>
      </w:r>
      <w:r w:rsidRPr="00BB5825">
        <w:rPr>
          <w:rStyle w:val="StyleUnderline"/>
        </w:rPr>
        <w:t xml:space="preserve"> of his own, </w:t>
      </w:r>
      <w:r w:rsidRPr="00BB5825">
        <w:rPr>
          <w:rStyle w:val="StyleUnderline"/>
          <w:highlight w:val="yellow"/>
        </w:rPr>
        <w:t>more unofficial Russian troops, greater intelligence support for allied forces, or some other response that brings more violence and destruction to the Donbas</w:t>
      </w:r>
      <w:r w:rsidRPr="00BB5825">
        <w:rPr>
          <w:rStyle w:val="StyleUnderline"/>
        </w:rPr>
        <w:t xml:space="preserve"> region</w:t>
      </w:r>
      <w:r w:rsidRPr="00BB5825">
        <w:rPr>
          <w:sz w:val="16"/>
        </w:rPr>
        <w:t xml:space="preserve">—the people we’re ostensibly trying to help. It is reasonable and appropriate for the United States to promote the good of others abroad and to champion our values as an exemplar, a shining city on a hill. But we should only use, or threaten to use, military power when American security, economic prosperity, or our way of life are directly threatened. </w:t>
      </w:r>
      <w:r w:rsidRPr="00BB5825">
        <w:rPr>
          <w:rStyle w:val="StyleUnderline"/>
          <w:highlight w:val="yellow"/>
        </w:rPr>
        <w:t>Washington’s intention with the missile sale may be to increase the pain felt by Putin to drive him to a negotiated settlement, but the actual result will almost certainly be</w:t>
      </w:r>
      <w:r w:rsidRPr="00BB5825">
        <w:rPr>
          <w:rStyle w:val="StyleUnderline"/>
        </w:rPr>
        <w:t xml:space="preserve"> a </w:t>
      </w:r>
      <w:r w:rsidRPr="00BB5825">
        <w:rPr>
          <w:rStyle w:val="StyleUnderline"/>
          <w:highlight w:val="yellow"/>
        </w:rPr>
        <w:t>further militarization of the situation and</w:t>
      </w:r>
      <w:r w:rsidRPr="00BB5825">
        <w:rPr>
          <w:rStyle w:val="StyleUnderline"/>
        </w:rPr>
        <w:t xml:space="preserve"> an </w:t>
      </w:r>
      <w:r w:rsidRPr="00BB5825">
        <w:rPr>
          <w:rStyle w:val="StyleUnderline"/>
          <w:highlight w:val="yellow"/>
        </w:rPr>
        <w:t>increase in</w:t>
      </w:r>
      <w:r w:rsidRPr="00BB5825">
        <w:rPr>
          <w:rStyle w:val="StyleUnderline"/>
        </w:rPr>
        <w:t xml:space="preserve"> the </w:t>
      </w:r>
      <w:r w:rsidRPr="00BB5825">
        <w:rPr>
          <w:rStyle w:val="StyleUnderline"/>
          <w:highlight w:val="yellow"/>
        </w:rPr>
        <w:t>potential for</w:t>
      </w:r>
      <w:r w:rsidRPr="00BB5825">
        <w:rPr>
          <w:rStyle w:val="StyleUnderline"/>
        </w:rPr>
        <w:t xml:space="preserve"> an </w:t>
      </w:r>
      <w:r w:rsidRPr="00BB5825">
        <w:rPr>
          <w:rStyle w:val="StyleUnderline"/>
          <w:highlight w:val="yellow"/>
        </w:rPr>
        <w:t>expansion of</w:t>
      </w:r>
      <w:r w:rsidRPr="00BB5825">
        <w:rPr>
          <w:rStyle w:val="StyleUnderline"/>
        </w:rPr>
        <w:t xml:space="preserve"> the </w:t>
      </w:r>
      <w:r w:rsidRPr="00BB5825">
        <w:rPr>
          <w:rStyle w:val="StyleUnderline"/>
          <w:highlight w:val="yellow"/>
        </w:rPr>
        <w:t>conflict</w:t>
      </w:r>
      <w:r w:rsidRPr="00BB5825">
        <w:rPr>
          <w:rStyle w:val="StyleUnderline"/>
        </w:rPr>
        <w:t>.</w:t>
      </w:r>
      <w:r w:rsidRPr="00BB5825">
        <w:rPr>
          <w:sz w:val="16"/>
        </w:rPr>
        <w:t xml:space="preserve"> Far from improving American security, this sale will undermine it. </w:t>
      </w:r>
      <w:r w:rsidRPr="00EF699C">
        <w:rPr>
          <w:rStyle w:val="StyleUnderline"/>
          <w:highlight w:val="yellow"/>
        </w:rPr>
        <w:t>Far from protecting Ukrainians, sending</w:t>
      </w:r>
      <w:r w:rsidRPr="00BB5825">
        <w:rPr>
          <w:rStyle w:val="StyleUnderline"/>
        </w:rPr>
        <w:t xml:space="preserve"> these </w:t>
      </w:r>
      <w:r w:rsidRPr="00EF699C">
        <w:rPr>
          <w:rStyle w:val="StyleUnderline"/>
          <w:highlight w:val="yellow"/>
        </w:rPr>
        <w:t>missiles will place them at increasing risk</w:t>
      </w:r>
      <w:r w:rsidRPr="00BB5825">
        <w:rPr>
          <w:rStyle w:val="StyleUnderline"/>
        </w:rPr>
        <w:t xml:space="preserve">. </w:t>
      </w:r>
    </w:p>
    <w:p w14:paraId="4327C384" w14:textId="77777777" w:rsidR="00BB39DB" w:rsidRDefault="00BB39DB" w:rsidP="00BB39DB">
      <w:pPr>
        <w:pStyle w:val="Heading4"/>
      </w:pPr>
      <w:r w:rsidRPr="006B320B">
        <w:t>Arms sales will not help Ukraine win its war with Russia while simultaneously escalating the violence against its people</w:t>
      </w:r>
      <w:r>
        <w:t xml:space="preserve"> and destroying U.S.-Russia relations.</w:t>
      </w:r>
    </w:p>
    <w:p w14:paraId="678485E7" w14:textId="77777777" w:rsidR="00BB39DB" w:rsidRPr="006B320B" w:rsidRDefault="00BB39DB" w:rsidP="00BB39DB">
      <w:proofErr w:type="spellStart"/>
      <w:r w:rsidRPr="006B320B">
        <w:rPr>
          <w:rFonts w:eastAsiaTheme="majorEastAsia" w:cstheme="majorBidi"/>
          <w:b/>
          <w:iCs/>
          <w:sz w:val="26"/>
        </w:rPr>
        <w:t>DePetris</w:t>
      </w:r>
      <w:proofErr w:type="spellEnd"/>
      <w:r w:rsidRPr="006B320B">
        <w:rPr>
          <w:rFonts w:eastAsiaTheme="majorEastAsia" w:cstheme="majorBidi"/>
          <w:b/>
          <w:iCs/>
          <w:sz w:val="26"/>
        </w:rPr>
        <w:t>, ’18</w:t>
      </w:r>
      <w:r>
        <w:t xml:space="preserve"> [Daniel, fellow at Defense Priorities, a Washington, D.C. think tank; “It is a mistake to arm Ukraine;” Defense News, March 12, 2018; https://www.defensenews.com/opinion/commentary/2018/03/12/it-is-a-mistake-to-arm-ukraine/]</w:t>
      </w:r>
    </w:p>
    <w:p w14:paraId="6211DEC9" w14:textId="77777777" w:rsidR="00BB39DB" w:rsidRDefault="00BB39DB" w:rsidP="00BB39DB">
      <w:pPr>
        <w:rPr>
          <w:sz w:val="16"/>
        </w:rPr>
      </w:pPr>
      <w:r w:rsidRPr="006B320B">
        <w:rPr>
          <w:rStyle w:val="StyleUnderline"/>
          <w:highlight w:val="yellow"/>
        </w:rPr>
        <w:t>Some leaders in Washington have advocated for the sale of missiles to damage or destroy Russian tanks in eastern Ukraine</w:t>
      </w:r>
      <w:r w:rsidRPr="006B320B">
        <w:rPr>
          <w:rStyle w:val="StyleUnderline"/>
        </w:rPr>
        <w:t xml:space="preserve"> </w:t>
      </w:r>
      <w:r w:rsidRPr="006B320B">
        <w:rPr>
          <w:sz w:val="16"/>
        </w:rPr>
        <w:t xml:space="preserve">ever since Moscow intervened in its neighbor’s affairs. </w:t>
      </w:r>
      <w:r w:rsidRPr="006B320B">
        <w:rPr>
          <w:rStyle w:val="StyleUnderline"/>
          <w:highlight w:val="yellow"/>
        </w:rPr>
        <w:t>These weapons</w:t>
      </w:r>
      <w:r w:rsidRPr="006B320B">
        <w:rPr>
          <w:sz w:val="16"/>
        </w:rPr>
        <w:t xml:space="preserve">, however, </w:t>
      </w:r>
      <w:r w:rsidRPr="006B320B">
        <w:rPr>
          <w:rStyle w:val="StyleUnderline"/>
          <w:highlight w:val="yellow"/>
        </w:rPr>
        <w:t xml:space="preserve">will have </w:t>
      </w:r>
      <w:r w:rsidRPr="006B320B">
        <w:rPr>
          <w:rStyle w:val="Emphasis"/>
          <w:highlight w:val="yellow"/>
        </w:rPr>
        <w:t xml:space="preserve">no impact on the fighting </w:t>
      </w:r>
      <w:r w:rsidRPr="006B320B">
        <w:rPr>
          <w:rStyle w:val="StyleUnderline"/>
          <w:highlight w:val="yellow"/>
        </w:rPr>
        <w:t xml:space="preserve">beyond a front line that has been mostly </w:t>
      </w:r>
      <w:r w:rsidRPr="006B320B">
        <w:rPr>
          <w:rStyle w:val="Emphasis"/>
          <w:highlight w:val="yellow"/>
        </w:rPr>
        <w:t>static for years</w:t>
      </w:r>
      <w:r w:rsidRPr="006B320B">
        <w:rPr>
          <w:rStyle w:val="StyleUnderline"/>
          <w:highlight w:val="yellow"/>
        </w:rPr>
        <w:t>.</w:t>
      </w:r>
      <w:r w:rsidRPr="006B320B">
        <w:rPr>
          <w:sz w:val="16"/>
        </w:rPr>
        <w:t xml:space="preserve"> Beyond the battlefield, however, </w:t>
      </w:r>
      <w:r w:rsidRPr="006B320B">
        <w:rPr>
          <w:rStyle w:val="StyleUnderline"/>
          <w:highlight w:val="yellow"/>
        </w:rPr>
        <w:t xml:space="preserve">this will further </w:t>
      </w:r>
      <w:r w:rsidRPr="006B320B">
        <w:rPr>
          <w:rStyle w:val="Emphasis"/>
          <w:highlight w:val="yellow"/>
        </w:rPr>
        <w:t>poison whatever bilateral relationship the U.S. has left with Russia</w:t>
      </w:r>
      <w:r w:rsidRPr="006B320B">
        <w:rPr>
          <w:sz w:val="16"/>
        </w:rPr>
        <w:t xml:space="preserve"> — and that is bad for </w:t>
      </w:r>
      <w:r w:rsidRPr="006B320B">
        <w:t>America.</w:t>
      </w:r>
      <w:r w:rsidRPr="006B320B">
        <w:rPr>
          <w:sz w:val="16"/>
          <w:highlight w:val="yellow"/>
        </w:rPr>
        <w:t xml:space="preserve"> </w:t>
      </w:r>
      <w:r w:rsidRPr="006B320B">
        <w:rPr>
          <w:rStyle w:val="StyleUnderline"/>
          <w:highlight w:val="yellow"/>
        </w:rPr>
        <w:t xml:space="preserve">Sending arms to Ukraine is </w:t>
      </w:r>
      <w:r w:rsidRPr="006B320B">
        <w:rPr>
          <w:rStyle w:val="Emphasis"/>
          <w:highlight w:val="yellow"/>
        </w:rPr>
        <w:t>far more likely to escalate a conflict</w:t>
      </w:r>
      <w:r w:rsidRPr="006B320B">
        <w:rPr>
          <w:rStyle w:val="StyleUnderline"/>
          <w:highlight w:val="yellow"/>
        </w:rPr>
        <w:t xml:space="preserve"> whose outcome is vital to Russia’s national security interest and, at best, peripheral to America’s</w:t>
      </w:r>
      <w:r w:rsidRPr="006B320B">
        <w:rPr>
          <w:rStyle w:val="StyleUnderline"/>
        </w:rPr>
        <w:t>.</w:t>
      </w:r>
      <w:r w:rsidRPr="006B320B">
        <w:rPr>
          <w:sz w:val="16"/>
        </w:rPr>
        <w:t xml:space="preserve"> While deterring more violence in eastern Ukraine may be the stated objective, </w:t>
      </w:r>
      <w:r w:rsidRPr="006B320B">
        <w:rPr>
          <w:rStyle w:val="StyleUnderline"/>
          <w:highlight w:val="yellow"/>
        </w:rPr>
        <w:t xml:space="preserve">shipping advanced weapons into a conflict zone is bound to </w:t>
      </w:r>
      <w:r w:rsidRPr="006B320B">
        <w:rPr>
          <w:rStyle w:val="Emphasis"/>
          <w:highlight w:val="yellow"/>
        </w:rPr>
        <w:t>end up badly for Ukrainians</w:t>
      </w:r>
      <w:r w:rsidRPr="006B320B">
        <w:rPr>
          <w:rStyle w:val="StyleUnderline"/>
        </w:rPr>
        <w:t xml:space="preserve"> </w:t>
      </w:r>
      <w:r w:rsidRPr="006B320B">
        <w:rPr>
          <w:sz w:val="16"/>
        </w:rPr>
        <w:t xml:space="preserve">— who simply want the violence to end — </w:t>
      </w:r>
      <w:r w:rsidRPr="006B320B">
        <w:rPr>
          <w:rStyle w:val="StyleUnderline"/>
          <w:highlight w:val="yellow"/>
        </w:rPr>
        <w:t>and for the U</w:t>
      </w:r>
      <w:r w:rsidRPr="006B320B">
        <w:rPr>
          <w:sz w:val="16"/>
        </w:rPr>
        <w:t xml:space="preserve">nited </w:t>
      </w:r>
      <w:r w:rsidRPr="006B320B">
        <w:rPr>
          <w:rStyle w:val="StyleUnderline"/>
          <w:highlight w:val="yellow"/>
        </w:rPr>
        <w:t>S</w:t>
      </w:r>
      <w:r w:rsidRPr="006B320B">
        <w:rPr>
          <w:sz w:val="16"/>
        </w:rPr>
        <w:t>tates, a country that should not be plunging into another tangential foreign policy commitment.</w:t>
      </w:r>
    </w:p>
    <w:p w14:paraId="629CA620" w14:textId="77777777" w:rsidR="00BB39DB" w:rsidRDefault="00BB39DB" w:rsidP="00BB39DB">
      <w:pPr>
        <w:pStyle w:val="Heading4"/>
      </w:pPr>
      <w:r>
        <w:t>Sending arms to Ukraine will backfire and escalate conflict.</w:t>
      </w:r>
    </w:p>
    <w:p w14:paraId="2E9E030D" w14:textId="77777777" w:rsidR="00BB39DB" w:rsidRDefault="00BB39DB" w:rsidP="00BB39DB">
      <w:pPr>
        <w:spacing w:after="0" w:line="240" w:lineRule="auto"/>
        <w:rPr>
          <w:rFonts w:eastAsia="Times New Roman"/>
          <w:sz w:val="24"/>
          <w:lang w:eastAsia="zh-CN"/>
        </w:rPr>
      </w:pPr>
      <w:r w:rsidRPr="00BF26E7">
        <w:rPr>
          <w:rStyle w:val="Style13ptBold"/>
        </w:rPr>
        <w:t xml:space="preserve">Menon and Ruger </w:t>
      </w:r>
      <w:r>
        <w:rPr>
          <w:rStyle w:val="Style13ptBold"/>
        </w:rPr>
        <w:t>‘</w:t>
      </w:r>
      <w:r w:rsidRPr="00BF26E7">
        <w:rPr>
          <w:rStyle w:val="Style13ptBold"/>
        </w:rPr>
        <w:t>17</w:t>
      </w:r>
      <w:r>
        <w:t xml:space="preserve"> (</w:t>
      </w:r>
      <w:r w:rsidRPr="00BF26E7">
        <w:t>RAJAN is the Anne and Bernard Spitzer Professor of International Relations at the Powell School, City College of New York, and a Senior Research Fellow at Columbia University’s Saltzman Institute of War and Peace Studies. WILLIAM is Vice President for Research and Policy at the Charles Koch Institute and an officer in the U.S. Navy Reserve</w:t>
      </w:r>
      <w:r>
        <w:t xml:space="preserve"> </w:t>
      </w:r>
      <w:r w:rsidRPr="00B854E7">
        <w:t>"The Trouble With Arming Ukraine," Foreign Affairs, 10-11-201</w:t>
      </w:r>
      <w:r>
        <w:t xml:space="preserve">7; </w:t>
      </w:r>
      <w:r w:rsidRPr="00B854E7">
        <w:t>https://www.foreignaffairs.com/articles/ukraine/2017-10-11/trouble-arming-ukraine</w:t>
      </w:r>
      <w:r>
        <w:t>]</w:t>
      </w:r>
    </w:p>
    <w:p w14:paraId="7EE7D300" w14:textId="77777777" w:rsidR="00BB39DB" w:rsidRPr="00BF26E7" w:rsidRDefault="00BB39DB" w:rsidP="00BB39DB">
      <w:pPr>
        <w:spacing w:after="0" w:line="240" w:lineRule="auto"/>
        <w:rPr>
          <w:rFonts w:eastAsia="Times New Roman"/>
          <w:sz w:val="24"/>
          <w:lang w:eastAsia="zh-CN"/>
        </w:rPr>
      </w:pPr>
    </w:p>
    <w:p w14:paraId="1E969991" w14:textId="77777777" w:rsidR="00BB39DB" w:rsidRDefault="00BB39DB" w:rsidP="00BB39DB">
      <w:r w:rsidRPr="00700AFB">
        <w:rPr>
          <w:sz w:val="16"/>
        </w:rPr>
        <w:t xml:space="preserve">The efforts of these individuals haven’t been in vain. U.S. President Donald Trump will soon decide whether to implement their proposal, and key members of his national security and military team favor doing so, according to recent statements from General Joseph </w:t>
      </w:r>
      <w:proofErr w:type="spellStart"/>
      <w:r w:rsidRPr="00700AFB">
        <w:rPr>
          <w:sz w:val="16"/>
        </w:rPr>
        <w:t>Dunford</w:t>
      </w:r>
      <w:proofErr w:type="spellEnd"/>
      <w:r w:rsidRPr="00700AFB">
        <w:rPr>
          <w:sz w:val="16"/>
        </w:rPr>
        <w:t xml:space="preserve">, chairman of the Joint Chiefs of Staff, and Kurt Volker, Trump’s top negotiator on the Ukraine crisis. Defense Secretary James </w:t>
      </w:r>
      <w:proofErr w:type="spellStart"/>
      <w:r w:rsidRPr="00700AFB">
        <w:rPr>
          <w:sz w:val="16"/>
        </w:rPr>
        <w:t>Mattis</w:t>
      </w:r>
      <w:proofErr w:type="spellEnd"/>
      <w:r w:rsidRPr="00700AFB">
        <w:rPr>
          <w:sz w:val="16"/>
        </w:rPr>
        <w:t xml:space="preserve"> has confirmed that the option was being “actively reviewed.” Arming Ukraine won’t make Putin cry uncle. </w:t>
      </w:r>
      <w:r w:rsidRPr="002506B6">
        <w:rPr>
          <w:rStyle w:val="StyleUnderline"/>
          <w:highlight w:val="cyan"/>
        </w:rPr>
        <w:t>Those who call for sending lethal arms to Ukraine [are]</w:t>
      </w:r>
      <w:r w:rsidRPr="00700AFB">
        <w:rPr>
          <w:sz w:val="16"/>
        </w:rPr>
        <w:t xml:space="preserve"> (the United States and some of its NATO allies already train Ukrainian troops, and the United States has been providing nonlethal arms to Ukraine to the tune of $300 million in 2016 alone) </w:t>
      </w:r>
      <w:r w:rsidRPr="007F3C68">
        <w:rPr>
          <w:rStyle w:val="StyleUnderline"/>
        </w:rPr>
        <w:t>claim that American weaponry will strengthen Kiev</w:t>
      </w:r>
      <w:r w:rsidRPr="00700AFB">
        <w:rPr>
          <w:sz w:val="16"/>
        </w:rPr>
        <w:t xml:space="preserve">’s hand and </w:t>
      </w:r>
      <w:r w:rsidRPr="007F3C68">
        <w:rPr>
          <w:rStyle w:val="StyleUnderline"/>
        </w:rPr>
        <w:t>compel</w:t>
      </w:r>
      <w:r w:rsidRPr="00700AFB">
        <w:rPr>
          <w:sz w:val="16"/>
        </w:rPr>
        <w:t xml:space="preserve"> </w:t>
      </w:r>
      <w:r w:rsidRPr="007F3C68">
        <w:rPr>
          <w:rStyle w:val="StyleUnderline"/>
        </w:rPr>
        <w:t>Russian President Vladimir Putin to negotiate a just political settlement that ends the war in Ukraine’s Donbas region.</w:t>
      </w:r>
      <w:r w:rsidRPr="00700AFB">
        <w:rPr>
          <w:sz w:val="16"/>
        </w:rPr>
        <w:t xml:space="preserve"> </w:t>
      </w:r>
      <w:r w:rsidRPr="007F3C68">
        <w:rPr>
          <w:rStyle w:val="Emphasis"/>
        </w:rPr>
        <w:t xml:space="preserve">They’re </w:t>
      </w:r>
      <w:r w:rsidRPr="002506B6">
        <w:rPr>
          <w:rStyle w:val="Emphasis"/>
          <w:highlight w:val="cyan"/>
        </w:rPr>
        <w:t>misguided</w:t>
      </w:r>
      <w:r w:rsidRPr="00700AFB">
        <w:rPr>
          <w:sz w:val="16"/>
        </w:rPr>
        <w:t xml:space="preserve">. Worse, </w:t>
      </w:r>
      <w:r w:rsidRPr="007F3C68">
        <w:rPr>
          <w:rStyle w:val="StyleUnderline"/>
        </w:rPr>
        <w:t>their proposal could be dangerous</w:t>
      </w:r>
      <w:r w:rsidRPr="00700AFB">
        <w:rPr>
          <w:sz w:val="16"/>
        </w:rPr>
        <w:t xml:space="preserve">, for Ukraine and the United States. </w:t>
      </w:r>
      <w:r w:rsidRPr="002506B6">
        <w:rPr>
          <w:rStyle w:val="StyleUnderline"/>
          <w:highlight w:val="cyan"/>
        </w:rPr>
        <w:t>Arming Ukraine won’t make Putin cry uncle</w:t>
      </w:r>
      <w:r w:rsidRPr="007F3C68">
        <w:rPr>
          <w:rStyle w:val="StyleUnderline"/>
        </w:rPr>
        <w:t xml:space="preserve">. </w:t>
      </w:r>
      <w:r w:rsidRPr="00700AFB">
        <w:rPr>
          <w:sz w:val="16"/>
        </w:rPr>
        <w:t xml:space="preserve">Past experience—notably </w:t>
      </w:r>
      <w:r w:rsidRPr="002506B6">
        <w:rPr>
          <w:rStyle w:val="StyleUnderline"/>
          <w:highlight w:val="cyan"/>
        </w:rPr>
        <w:t>Moscow</w:t>
      </w:r>
      <w:r w:rsidRPr="007F3C68">
        <w:rPr>
          <w:rStyle w:val="StyleUnderline"/>
        </w:rPr>
        <w:t xml:space="preserve">’s </w:t>
      </w:r>
      <w:r w:rsidRPr="002506B6">
        <w:rPr>
          <w:rStyle w:val="StyleUnderline"/>
          <w:highlight w:val="cyan"/>
        </w:rPr>
        <w:t>stepped-up intervention</w:t>
      </w:r>
      <w:r w:rsidRPr="007F3C68">
        <w:rPr>
          <w:rStyle w:val="StyleUnderline"/>
        </w:rPr>
        <w:t xml:space="preserve"> </w:t>
      </w:r>
      <w:r w:rsidRPr="00700AFB">
        <w:rPr>
          <w:sz w:val="16"/>
        </w:rPr>
        <w:t xml:space="preserve">to save its Donbas clients </w:t>
      </w:r>
      <w:r w:rsidRPr="007F3C68">
        <w:rPr>
          <w:rStyle w:val="StyleUnderline"/>
        </w:rPr>
        <w:t xml:space="preserve">in the battles for </w:t>
      </w:r>
      <w:proofErr w:type="spellStart"/>
      <w:r w:rsidRPr="007F3C68">
        <w:rPr>
          <w:rStyle w:val="StyleUnderline"/>
        </w:rPr>
        <w:t>Ilovaisk</w:t>
      </w:r>
      <w:proofErr w:type="spellEnd"/>
      <w:r w:rsidRPr="007F3C68">
        <w:rPr>
          <w:rStyle w:val="StyleUnderline"/>
        </w:rPr>
        <w:t xml:space="preserve"> and Novoazovsk </w:t>
      </w:r>
      <w:r w:rsidRPr="002506B6">
        <w:rPr>
          <w:rStyle w:val="StyleUnderline"/>
          <w:highlight w:val="cyan"/>
        </w:rPr>
        <w:t>in 2014 and 2015</w:t>
      </w:r>
      <w:r w:rsidRPr="007F3C68">
        <w:rPr>
          <w:rStyle w:val="StyleUnderline"/>
        </w:rPr>
        <w:t xml:space="preserve"> and </w:t>
      </w:r>
      <w:proofErr w:type="spellStart"/>
      <w:r w:rsidRPr="007F3C68">
        <w:rPr>
          <w:rStyle w:val="StyleUnderline"/>
        </w:rPr>
        <w:t>Debaltseve</w:t>
      </w:r>
      <w:proofErr w:type="spellEnd"/>
      <w:r w:rsidRPr="007F3C68">
        <w:rPr>
          <w:rStyle w:val="StyleUnderline"/>
        </w:rPr>
        <w:t xml:space="preserve"> in 2015</w:t>
      </w:r>
      <w:r w:rsidRPr="00700AFB">
        <w:rPr>
          <w:sz w:val="16"/>
        </w:rPr>
        <w:t xml:space="preserve">—suggests </w:t>
      </w:r>
      <w:r w:rsidRPr="002506B6">
        <w:rPr>
          <w:rStyle w:val="StyleUnderline"/>
        </w:rPr>
        <w:t xml:space="preserve">that </w:t>
      </w:r>
      <w:r w:rsidRPr="002506B6">
        <w:rPr>
          <w:rStyle w:val="StyleUnderline"/>
          <w:highlight w:val="cyan"/>
        </w:rPr>
        <w:t>Putin will</w:t>
      </w:r>
      <w:r w:rsidRPr="002506B6">
        <w:rPr>
          <w:rStyle w:val="StyleUnderline"/>
        </w:rPr>
        <w:t xml:space="preserve"> continue to </w:t>
      </w:r>
      <w:r w:rsidRPr="002506B6">
        <w:rPr>
          <w:rStyle w:val="StyleUnderline"/>
          <w:highlight w:val="cyan"/>
        </w:rPr>
        <w:t>reinforce</w:t>
      </w:r>
      <w:r w:rsidRPr="002506B6">
        <w:rPr>
          <w:rStyle w:val="StyleUnderline"/>
        </w:rPr>
        <w:t xml:space="preserve"> Russia’s </w:t>
      </w:r>
      <w:r w:rsidRPr="002506B6">
        <w:rPr>
          <w:rStyle w:val="StyleUnderline"/>
          <w:highlight w:val="cyan"/>
        </w:rPr>
        <w:t>proxies</w:t>
      </w:r>
      <w:r w:rsidRPr="002506B6">
        <w:rPr>
          <w:rStyle w:val="StyleUnderline"/>
        </w:rPr>
        <w:t xml:space="preserve">, especially </w:t>
      </w:r>
      <w:r w:rsidRPr="002506B6">
        <w:rPr>
          <w:rStyle w:val="StyleUnderline"/>
          <w:highlight w:val="cyan"/>
        </w:rPr>
        <w:t>if they suffer setbacks at the hands of better-armed Ukrainian troops</w:t>
      </w:r>
      <w:r w:rsidRPr="002506B6">
        <w:rPr>
          <w:rStyle w:val="StyleUnderline"/>
        </w:rPr>
        <w:t>.</w:t>
      </w:r>
      <w:r>
        <w:rPr>
          <w:rStyle w:val="StyleUnderline"/>
        </w:rPr>
        <w:t xml:space="preserve"> </w:t>
      </w:r>
      <w:r w:rsidRPr="00700AFB">
        <w:rPr>
          <w:sz w:val="16"/>
        </w:rPr>
        <w:t>Because Russia and Ukraine share a border</w:t>
      </w:r>
      <w:r w:rsidRPr="007F3C68">
        <w:rPr>
          <w:rStyle w:val="StyleUnderline"/>
        </w:rPr>
        <w:t xml:space="preserve">, </w:t>
      </w:r>
      <w:r w:rsidRPr="002506B6">
        <w:rPr>
          <w:rStyle w:val="StyleUnderline"/>
          <w:highlight w:val="cyan"/>
        </w:rPr>
        <w:t>Putin can send forces and weapons to the battlefield far faster than the United States can resupply Ukraine</w:t>
      </w:r>
      <w:r w:rsidRPr="007F3C68">
        <w:rPr>
          <w:rStyle w:val="StyleUnderline"/>
        </w:rPr>
        <w:t>.</w:t>
      </w:r>
      <w:r w:rsidRPr="00700AFB">
        <w:rPr>
          <w:sz w:val="16"/>
        </w:rPr>
        <w:t xml:space="preserve"> Most importantly, </w:t>
      </w:r>
      <w:r w:rsidRPr="007F3C68">
        <w:rPr>
          <w:rStyle w:val="StyleUnderline"/>
        </w:rPr>
        <w:t>Ukraine matters far more to Russia than to the United States</w:t>
      </w:r>
      <w:r w:rsidRPr="00700AFB">
        <w:rPr>
          <w:sz w:val="16"/>
        </w:rPr>
        <w:t>. Indeed, even the advocates for arming Ukraine disavow any intention to send American troops to fight for the Ukrainians, knowing full well that such a recommendation would doom their efforts. By contrast</w:t>
      </w:r>
      <w:r w:rsidRPr="00700AFB">
        <w:rPr>
          <w:sz w:val="16"/>
          <w:highlight w:val="cyan"/>
        </w:rPr>
        <w:t xml:space="preserve">, </w:t>
      </w:r>
      <w:r w:rsidRPr="002506B6">
        <w:rPr>
          <w:rStyle w:val="StyleUnderline"/>
          <w:highlight w:val="cyan"/>
        </w:rPr>
        <w:t>Putin hasn’t hesitated to order Russian troops into battle</w:t>
      </w:r>
      <w:r w:rsidRPr="00700AFB">
        <w:rPr>
          <w:sz w:val="16"/>
        </w:rPr>
        <w:t xml:space="preserve"> in the Donbas, where many have been killed. </w:t>
      </w:r>
      <w:r w:rsidRPr="002506B6">
        <w:rPr>
          <w:rStyle w:val="StyleUnderline"/>
          <w:highlight w:val="cyan"/>
        </w:rPr>
        <w:t>His</w:t>
      </w:r>
      <w:r w:rsidRPr="007F3C68">
        <w:rPr>
          <w:rStyle w:val="StyleUnderline"/>
        </w:rPr>
        <w:t xml:space="preserve"> popularity </w:t>
      </w:r>
      <w:r w:rsidRPr="002506B6">
        <w:rPr>
          <w:rStyle w:val="StyleUnderline"/>
          <w:highlight w:val="cyan"/>
        </w:rPr>
        <w:t>ratings</w:t>
      </w:r>
      <w:r w:rsidRPr="007F3C68">
        <w:rPr>
          <w:rStyle w:val="StyleUnderline"/>
        </w:rPr>
        <w:t xml:space="preserve"> nevertheless </w:t>
      </w:r>
      <w:r w:rsidRPr="002506B6">
        <w:rPr>
          <w:rStyle w:val="StyleUnderline"/>
          <w:highlight w:val="cyan"/>
        </w:rPr>
        <w:t>remain sky-high</w:t>
      </w:r>
      <w:r w:rsidRPr="007F3C68">
        <w:rPr>
          <w:rStyle w:val="StyleUnderline"/>
        </w:rPr>
        <w:t>. Eighty-seven percent of Russians support his handling of foreign affairs—about the same as did in 2014</w:t>
      </w:r>
      <w:r w:rsidRPr="00700AFB">
        <w:rPr>
          <w:sz w:val="16"/>
        </w:rPr>
        <w:t xml:space="preserve">. There is no evidence that the war in Ukraine has dented Putin’s popularity, let alone enabled opposition leaders to mobilize support against his government. Yet proponents of providing Ukraine lethal arms suggest that because of the bite of Western sanctions and Russians’ mounting unhappiness with the war, Putin desperately wants to escape what they portray as the Donbas quagmire. In fact, </w:t>
      </w:r>
      <w:r w:rsidRPr="007F3C68">
        <w:rPr>
          <w:rStyle w:val="StyleUnderline"/>
        </w:rPr>
        <w:t>although Russia has now endured political isolation and Western economic penalties for over three years as a consequence of Putin’s annexation of Crimea and instigation of the war in eastern Ukraine, he has not made a single significant concession or shown any inclination to sacrifice the Donbas insurgents</w:t>
      </w:r>
      <w:r w:rsidRPr="00700AFB">
        <w:rPr>
          <w:sz w:val="16"/>
        </w:rPr>
        <w:t>. Instead</w:t>
      </w:r>
      <w:r w:rsidRPr="00700AFB">
        <w:rPr>
          <w:sz w:val="16"/>
          <w:highlight w:val="cyan"/>
        </w:rPr>
        <w:t xml:space="preserve">, </w:t>
      </w:r>
      <w:r w:rsidRPr="002506B6">
        <w:rPr>
          <w:rStyle w:val="StyleUnderline"/>
          <w:highlight w:val="cyan"/>
        </w:rPr>
        <w:t>he has stuck by</w:t>
      </w:r>
      <w:r w:rsidRPr="007F3C68">
        <w:rPr>
          <w:rStyle w:val="StyleUnderline"/>
        </w:rPr>
        <w:t xml:space="preserve"> them</w:t>
      </w:r>
      <w:r w:rsidRPr="00700AFB">
        <w:rPr>
          <w:sz w:val="16"/>
        </w:rPr>
        <w:t xml:space="preserve"> and, as </w:t>
      </w:r>
      <w:r w:rsidRPr="00700AFB">
        <w:rPr>
          <w:sz w:val="16"/>
          <w:highlight w:val="cyan"/>
        </w:rPr>
        <w:t>his military escalations in 2014 and 2015</w:t>
      </w:r>
      <w:r w:rsidRPr="00700AFB">
        <w:rPr>
          <w:sz w:val="16"/>
        </w:rPr>
        <w:t xml:space="preserve"> show, bailed them out when necessary. </w:t>
      </w:r>
      <w:r w:rsidRPr="002506B6">
        <w:rPr>
          <w:rStyle w:val="StyleUnderline"/>
          <w:highlight w:val="cyan"/>
        </w:rPr>
        <w:t>The proposition that Putin won’t be provoked by a U.S. decision to send</w:t>
      </w:r>
      <w:r w:rsidRPr="007F3C68">
        <w:rPr>
          <w:rStyle w:val="StyleUnderline"/>
        </w:rPr>
        <w:t xml:space="preserve"> lethal </w:t>
      </w:r>
      <w:r w:rsidRPr="002506B6">
        <w:rPr>
          <w:rStyle w:val="StyleUnderline"/>
          <w:highlight w:val="cyan"/>
        </w:rPr>
        <w:t xml:space="preserve">arms to Ukraine </w:t>
      </w:r>
      <w:r w:rsidRPr="00700AFB">
        <w:rPr>
          <w:rStyle w:val="Emphasis"/>
          <w:highlight w:val="cyan"/>
        </w:rPr>
        <w:t>amounts to a hunch</w:t>
      </w:r>
      <w:r w:rsidRPr="00700AFB">
        <w:rPr>
          <w:sz w:val="16"/>
        </w:rPr>
        <w:t>. It’s not supported by evidence</w:t>
      </w:r>
      <w:r w:rsidRPr="00700AFB">
        <w:rPr>
          <w:sz w:val="16"/>
          <w:highlight w:val="cyan"/>
        </w:rPr>
        <w:t xml:space="preserve">, and </w:t>
      </w:r>
      <w:r w:rsidRPr="002506B6">
        <w:rPr>
          <w:rStyle w:val="StyleUnderline"/>
          <w:highlight w:val="cyan"/>
        </w:rPr>
        <w:t>Putin’s past behavior contradicts</w:t>
      </w:r>
      <w:r w:rsidRPr="00700AFB">
        <w:rPr>
          <w:sz w:val="16"/>
        </w:rPr>
        <w:t xml:space="preserve"> it. This is not a minor point: if he does ramp up the war and the Ukrainian army is forced into retreat, the United States will face three bad choices.</w:t>
      </w:r>
    </w:p>
    <w:p w14:paraId="128E1F2E" w14:textId="77777777" w:rsidR="00BB39DB" w:rsidRDefault="00BB39DB" w:rsidP="00617A72">
      <w:pPr>
        <w:pStyle w:val="Heading3"/>
      </w:pPr>
      <w:r>
        <w:t>EXT: U.S. Russia War Scenario</w:t>
      </w:r>
    </w:p>
    <w:p w14:paraId="714ED078" w14:textId="77777777" w:rsidR="00BB39DB" w:rsidRDefault="00BB39DB" w:rsidP="00BB39DB">
      <w:pPr>
        <w:pStyle w:val="Heading4"/>
      </w:pPr>
      <w:r>
        <w:t>Dramatically escalating U.S. arms sales to Ukraine will provoke adverse Russian reactions.</w:t>
      </w:r>
    </w:p>
    <w:p w14:paraId="77A0849A" w14:textId="77777777" w:rsidR="00BB39DB" w:rsidRPr="00D23E28" w:rsidRDefault="00BB39DB" w:rsidP="00BB39DB">
      <w:r w:rsidRPr="00D23E28">
        <w:rPr>
          <w:rFonts w:eastAsiaTheme="majorEastAsia" w:cstheme="majorBidi"/>
          <w:b/>
          <w:iCs/>
          <w:sz w:val="26"/>
        </w:rPr>
        <w:t>Carpenter, ’18</w:t>
      </w:r>
      <w:r>
        <w:t xml:space="preserve"> [Ted Galen, senior fellow in defense and foreign policy studies at the Cato Institute; “Washington Quietly Increases Lethal Weapons to Ukraine;” Cato Institute, September 10, 2018; https://www.cato.org/publications/commentary/washington-quietly-increases-lethal-weapons-ukraine]</w:t>
      </w:r>
    </w:p>
    <w:p w14:paraId="640BEF45" w14:textId="77777777" w:rsidR="00BB39DB" w:rsidRDefault="00BB39DB" w:rsidP="00BB39DB">
      <w:pPr>
        <w:rPr>
          <w:rStyle w:val="StyleUnderline"/>
        </w:rPr>
      </w:pPr>
      <w:r w:rsidRPr="00D23E28">
        <w:rPr>
          <w:rStyle w:val="StyleUnderline"/>
          <w:highlight w:val="yellow"/>
        </w:rPr>
        <w:t xml:space="preserve">On no issue is the administration’s </w:t>
      </w:r>
      <w:r w:rsidRPr="00D23E28">
        <w:rPr>
          <w:rStyle w:val="Emphasis"/>
          <w:highlight w:val="yellow"/>
        </w:rPr>
        <w:t>risky course</w:t>
      </w:r>
      <w:r w:rsidRPr="00D23E28">
        <w:rPr>
          <w:rStyle w:val="StyleUnderline"/>
          <w:highlight w:val="yellow"/>
        </w:rPr>
        <w:t xml:space="preserve"> more evident than its military policy toward Ukraine</w:t>
      </w:r>
      <w:r w:rsidRPr="00D23E28">
        <w:rPr>
          <w:sz w:val="16"/>
        </w:rPr>
        <w:t xml:space="preserve">. </w:t>
      </w:r>
      <w:r w:rsidRPr="00D23E28">
        <w:rPr>
          <w:rStyle w:val="StyleUnderline"/>
          <w:highlight w:val="yellow"/>
        </w:rPr>
        <w:t xml:space="preserve">Recent measures are certain to </w:t>
      </w:r>
      <w:r w:rsidRPr="00D23E28">
        <w:rPr>
          <w:rStyle w:val="Emphasis"/>
          <w:highlight w:val="yellow"/>
        </w:rPr>
        <w:t>provoke Moscow</w:t>
      </w:r>
      <w:r w:rsidRPr="00D23E28">
        <w:rPr>
          <w:rStyle w:val="StyleUnderline"/>
        </w:rPr>
        <w:t xml:space="preserve"> further, </w:t>
      </w:r>
      <w:r w:rsidRPr="00D23E28">
        <w:rPr>
          <w:rStyle w:val="StyleUnderline"/>
          <w:highlight w:val="yellow"/>
        </w:rPr>
        <w:t>and entangle the U</w:t>
      </w:r>
      <w:r w:rsidRPr="00D23E28">
        <w:rPr>
          <w:rStyle w:val="StyleUnderline"/>
        </w:rPr>
        <w:t xml:space="preserve">nited </w:t>
      </w:r>
      <w:r w:rsidRPr="00D23E28">
        <w:rPr>
          <w:rStyle w:val="StyleUnderline"/>
          <w:highlight w:val="yellow"/>
        </w:rPr>
        <w:t>S</w:t>
      </w:r>
      <w:r w:rsidRPr="00D23E28">
        <w:rPr>
          <w:rStyle w:val="StyleUnderline"/>
        </w:rPr>
        <w:t xml:space="preserve">tates to an unwise extent </w:t>
      </w:r>
      <w:r w:rsidRPr="00D23E28">
        <w:rPr>
          <w:rStyle w:val="StyleUnderline"/>
          <w:highlight w:val="yellow"/>
        </w:rPr>
        <w:t>with an extremely murky, ideologically troubling Ukrainian regime</w:t>
      </w:r>
      <w:r w:rsidRPr="00D23E28">
        <w:rPr>
          <w:sz w:val="16"/>
        </w:rPr>
        <w:t xml:space="preserve">. Secretary of Defense James </w:t>
      </w:r>
      <w:proofErr w:type="spellStart"/>
      <w:r w:rsidRPr="00D23E28">
        <w:rPr>
          <w:sz w:val="16"/>
        </w:rPr>
        <w:t>Mattis</w:t>
      </w:r>
      <w:proofErr w:type="spellEnd"/>
      <w:r w:rsidRPr="00D23E28">
        <w:rPr>
          <w:sz w:val="16"/>
        </w:rPr>
        <w:t xml:space="preserve"> acknowledges that U.S. instructors are training Ukrainian military units at a base in western Ukraine. </w:t>
      </w:r>
      <w:r w:rsidRPr="00D23E28">
        <w:rPr>
          <w:rStyle w:val="StyleUnderline"/>
          <w:highlight w:val="yellow"/>
        </w:rPr>
        <w:t>Washington</w:t>
      </w:r>
      <w:r w:rsidRPr="00D23E28">
        <w:rPr>
          <w:sz w:val="16"/>
        </w:rPr>
        <w:t xml:space="preserve"> also </w:t>
      </w:r>
      <w:r w:rsidRPr="00D23E28">
        <w:rPr>
          <w:rStyle w:val="StyleUnderline"/>
        </w:rPr>
        <w:t xml:space="preserve">has </w:t>
      </w:r>
      <w:r w:rsidRPr="00D23E28">
        <w:rPr>
          <w:rStyle w:val="StyleUnderline"/>
          <w:highlight w:val="yellow"/>
        </w:rPr>
        <w:t>approved two important arms sales to Kiev’s ground forces in</w:t>
      </w:r>
      <w:r w:rsidRPr="00D23E28">
        <w:rPr>
          <w:sz w:val="16"/>
        </w:rPr>
        <w:t xml:space="preserve"> just </w:t>
      </w:r>
      <w:r w:rsidRPr="00D23E28">
        <w:rPr>
          <w:rStyle w:val="StyleUnderline"/>
        </w:rPr>
        <w:t xml:space="preserve">the past </w:t>
      </w:r>
      <w:r w:rsidRPr="00D23E28">
        <w:rPr>
          <w:rStyle w:val="StyleUnderline"/>
          <w:highlight w:val="yellow"/>
        </w:rPr>
        <w:t>nine months</w:t>
      </w:r>
      <w:r w:rsidRPr="00D23E28">
        <w:rPr>
          <w:sz w:val="16"/>
          <w:highlight w:val="yellow"/>
        </w:rPr>
        <w:t xml:space="preserve">. </w:t>
      </w:r>
      <w:r w:rsidRPr="00D23E28">
        <w:rPr>
          <w:rStyle w:val="StyleUnderline"/>
          <w:highlight w:val="yellow"/>
        </w:rPr>
        <w:t>The first</w:t>
      </w:r>
      <w:r w:rsidRPr="00D23E28">
        <w:rPr>
          <w:sz w:val="16"/>
        </w:rPr>
        <w:t xml:space="preserve"> transaction in December 2017 </w:t>
      </w:r>
      <w:r w:rsidRPr="00D23E28">
        <w:rPr>
          <w:rStyle w:val="StyleUnderline"/>
          <w:highlight w:val="yellow"/>
        </w:rPr>
        <w:t>was limited to small arms</w:t>
      </w:r>
      <w:r w:rsidRPr="00D23E28">
        <w:rPr>
          <w:sz w:val="16"/>
        </w:rPr>
        <w:t xml:space="preserve"> that at least could be portrayed as purely defensive weapons. That agreement included the export of Model M107A1 Sniper Systems, ammunition, and associated parts and accessories, </w:t>
      </w:r>
      <w:r w:rsidRPr="00D23E28">
        <w:rPr>
          <w:rStyle w:val="StyleUnderline"/>
          <w:highlight w:val="yellow"/>
        </w:rPr>
        <w:t>a sale valued at $41.5 million</w:t>
      </w:r>
      <w:r w:rsidRPr="00D23E28">
        <w:rPr>
          <w:sz w:val="16"/>
        </w:rPr>
        <w:t xml:space="preserve">. </w:t>
      </w:r>
      <w:r w:rsidRPr="00D23E28">
        <w:rPr>
          <w:rStyle w:val="StyleUnderline"/>
          <w:highlight w:val="yellow"/>
        </w:rPr>
        <w:t xml:space="preserve">A transaction in April 2018 was </w:t>
      </w:r>
      <w:r w:rsidRPr="00D23E28">
        <w:rPr>
          <w:rStyle w:val="Emphasis"/>
          <w:highlight w:val="yellow"/>
        </w:rPr>
        <w:t>more serious</w:t>
      </w:r>
      <w:r w:rsidRPr="00D23E28">
        <w:rPr>
          <w:rStyle w:val="StyleUnderline"/>
          <w:highlight w:val="yellow"/>
        </w:rPr>
        <w:t xml:space="preserve">. Not only was it larger ($47 million), it included </w:t>
      </w:r>
      <w:r w:rsidRPr="00C07EA0">
        <w:rPr>
          <w:rStyle w:val="Emphasis"/>
          <w:highlight w:val="yellow"/>
        </w:rPr>
        <w:t>far more lethal weaponry</w:t>
      </w:r>
      <w:r w:rsidRPr="00D23E28">
        <w:rPr>
          <w:rStyle w:val="StyleUnderline"/>
          <w:highlight w:val="yellow"/>
        </w:rPr>
        <w:t>, particularly 210 Javelin anti-tank missiles</w:t>
      </w:r>
      <w:r w:rsidRPr="00D23E28">
        <w:rPr>
          <w:sz w:val="16"/>
        </w:rPr>
        <w:t xml:space="preserve">—the kind of </w:t>
      </w:r>
      <w:r w:rsidRPr="00D23E28">
        <w:rPr>
          <w:rStyle w:val="StyleUnderline"/>
          <w:highlight w:val="yellow"/>
        </w:rPr>
        <w:t>weapons that</w:t>
      </w:r>
      <w:r w:rsidRPr="00D23E28">
        <w:rPr>
          <w:sz w:val="16"/>
        </w:rPr>
        <w:t xml:space="preserve"> Barack </w:t>
      </w:r>
      <w:r w:rsidRPr="00D23E28">
        <w:rPr>
          <w:rStyle w:val="StyleUnderline"/>
          <w:highlight w:val="yellow"/>
        </w:rPr>
        <w:t>Obama</w:t>
      </w:r>
      <w:r w:rsidRPr="00D23E28">
        <w:rPr>
          <w:sz w:val="16"/>
        </w:rPr>
        <w:t xml:space="preserve">’s administration </w:t>
      </w:r>
      <w:r w:rsidRPr="00D23E28">
        <w:rPr>
          <w:rStyle w:val="StyleUnderline"/>
          <w:highlight w:val="yellow"/>
        </w:rPr>
        <w:t>had declined to give Kiev</w:t>
      </w:r>
      <w:r w:rsidRPr="00D23E28">
        <w:rPr>
          <w:sz w:val="16"/>
          <w:highlight w:val="yellow"/>
        </w:rPr>
        <w:t>.</w:t>
      </w:r>
      <w:r w:rsidRPr="00D23E28">
        <w:rPr>
          <w:sz w:val="16"/>
        </w:rPr>
        <w:t xml:space="preserve"> Needless to say, </w:t>
      </w:r>
      <w:r w:rsidRPr="00D23E28">
        <w:rPr>
          <w:rStyle w:val="StyleUnderline"/>
          <w:highlight w:val="yellow"/>
        </w:rPr>
        <w:t xml:space="preserve">the </w:t>
      </w:r>
      <w:r w:rsidRPr="00C07EA0">
        <w:rPr>
          <w:rStyle w:val="Emphasis"/>
          <w:highlight w:val="yellow"/>
        </w:rPr>
        <w:t>Kremlin was not pleased</w:t>
      </w:r>
      <w:r w:rsidRPr="00D23E28">
        <w:rPr>
          <w:rStyle w:val="StyleUnderline"/>
          <w:highlight w:val="yellow"/>
        </w:rPr>
        <w:t xml:space="preserve"> about either sale</w:t>
      </w:r>
      <w:r w:rsidRPr="00D23E28">
        <w:rPr>
          <w:rStyle w:val="StyleUnderline"/>
        </w:rPr>
        <w:t>.</w:t>
      </w:r>
      <w:r w:rsidRPr="00D23E28">
        <w:rPr>
          <w:sz w:val="16"/>
        </w:rPr>
        <w:t xml:space="preserve"> Moreover, </w:t>
      </w:r>
      <w:r w:rsidRPr="00D23E28">
        <w:rPr>
          <w:rStyle w:val="StyleUnderline"/>
          <w:highlight w:val="yellow"/>
        </w:rPr>
        <w:t>Congress</w:t>
      </w:r>
      <w:r w:rsidRPr="00D23E28">
        <w:rPr>
          <w:rStyle w:val="StyleUnderline"/>
        </w:rPr>
        <w:t xml:space="preserve"> </w:t>
      </w:r>
      <w:r w:rsidRPr="00D23E28">
        <w:rPr>
          <w:sz w:val="16"/>
        </w:rPr>
        <w:t xml:space="preserve">soon </w:t>
      </w:r>
      <w:r w:rsidRPr="00D23E28">
        <w:rPr>
          <w:rStyle w:val="StyleUnderline"/>
          <w:highlight w:val="yellow"/>
        </w:rPr>
        <w:t xml:space="preserve">passed legislation in May that authorized $250 million in military assistance, including </w:t>
      </w:r>
      <w:r w:rsidRPr="00D23E28">
        <w:rPr>
          <w:rStyle w:val="Emphasis"/>
          <w:highlight w:val="yellow"/>
        </w:rPr>
        <w:t>lethal weaponry</w:t>
      </w:r>
      <w:r w:rsidRPr="00D23E28">
        <w:rPr>
          <w:rStyle w:val="StyleUnderline"/>
          <w:highlight w:val="yellow"/>
        </w:rPr>
        <w:t>, to Ukraine in 2019</w:t>
      </w:r>
      <w:r w:rsidRPr="00D23E28">
        <w:rPr>
          <w:rStyle w:val="StyleUnderline"/>
        </w:rPr>
        <w:t>.</w:t>
      </w:r>
      <w:r w:rsidRPr="00D23E28">
        <w:rPr>
          <w:sz w:val="16"/>
        </w:rPr>
        <w:t xml:space="preserve"> </w:t>
      </w:r>
      <w:r w:rsidRPr="00D23E28">
        <w:rPr>
          <w:rStyle w:val="StyleUnderline"/>
          <w:highlight w:val="yellow"/>
        </w:rPr>
        <w:t>Congress had twice voted for military support on a similar scale during the</w:t>
      </w:r>
      <w:r w:rsidRPr="00D23E28">
        <w:rPr>
          <w:rStyle w:val="StyleUnderline"/>
        </w:rPr>
        <w:t xml:space="preserve"> last years of </w:t>
      </w:r>
      <w:r w:rsidRPr="00D23E28">
        <w:rPr>
          <w:rStyle w:val="StyleUnderline"/>
          <w:highlight w:val="yellow"/>
        </w:rPr>
        <w:t>Obama</w:t>
      </w:r>
      <w:r w:rsidRPr="00D23E28">
        <w:rPr>
          <w:rStyle w:val="StyleUnderline"/>
        </w:rPr>
        <w:t xml:space="preserve">’s </w:t>
      </w:r>
      <w:r w:rsidRPr="00D23E28">
        <w:rPr>
          <w:rStyle w:val="StyleUnderline"/>
          <w:highlight w:val="yellow"/>
        </w:rPr>
        <w:t>administration, but the White House blocked implementation</w:t>
      </w:r>
      <w:r w:rsidRPr="00D23E28">
        <w:rPr>
          <w:sz w:val="16"/>
        </w:rPr>
        <w:t xml:space="preserve">. </w:t>
      </w:r>
      <w:r w:rsidRPr="00D23E28">
        <w:rPr>
          <w:rStyle w:val="StyleUnderline"/>
          <w:highlight w:val="yellow"/>
        </w:rPr>
        <w:t xml:space="preserve">The Trump administration </w:t>
      </w:r>
      <w:r w:rsidRPr="00C07EA0">
        <w:rPr>
          <w:rStyle w:val="Emphasis"/>
          <w:highlight w:val="yellow"/>
        </w:rPr>
        <w:t>cleared that obstacle out of the way</w:t>
      </w:r>
      <w:r w:rsidRPr="00D23E28">
        <w:rPr>
          <w:rStyle w:val="StyleUnderline"/>
          <w:highlight w:val="yellow"/>
        </w:rPr>
        <w:t xml:space="preserve"> in December 2017 at the same time that it approved the initial small-weapons sale. The passage of the May 2018 legislation means that the path is now open for a </w:t>
      </w:r>
      <w:r w:rsidRPr="00C07EA0">
        <w:rPr>
          <w:rStyle w:val="Emphasis"/>
          <w:highlight w:val="yellow"/>
        </w:rPr>
        <w:t xml:space="preserve">dramatic escalation of U.S. military backing </w:t>
      </w:r>
      <w:r w:rsidRPr="00D23E28">
        <w:rPr>
          <w:rStyle w:val="StyleUnderline"/>
          <w:highlight w:val="yellow"/>
        </w:rPr>
        <w:t>for Kiev.</w:t>
      </w:r>
    </w:p>
    <w:p w14:paraId="38E7167D" w14:textId="77777777" w:rsidR="00BB39DB" w:rsidRDefault="00BB39DB" w:rsidP="00BB39DB">
      <w:pPr>
        <w:pStyle w:val="Heading4"/>
      </w:pPr>
      <w:r w:rsidRPr="00576A17">
        <w:t>U.S. military training after lethal weapons sales to Ukraine will cause an armed confrontation with Russia.</w:t>
      </w:r>
    </w:p>
    <w:p w14:paraId="14568CE2" w14:textId="77777777" w:rsidR="00BB39DB" w:rsidRPr="00576A17" w:rsidRDefault="00BB39DB" w:rsidP="00BB39DB">
      <w:proofErr w:type="spellStart"/>
      <w:r w:rsidRPr="00F6025A">
        <w:rPr>
          <w:rFonts w:eastAsiaTheme="majorEastAsia" w:cstheme="majorBidi"/>
          <w:b/>
          <w:iCs/>
          <w:sz w:val="26"/>
        </w:rPr>
        <w:t>Savitsky</w:t>
      </w:r>
      <w:proofErr w:type="spellEnd"/>
      <w:r w:rsidRPr="00F6025A">
        <w:rPr>
          <w:rFonts w:eastAsiaTheme="majorEastAsia" w:cstheme="majorBidi"/>
          <w:b/>
          <w:iCs/>
          <w:sz w:val="26"/>
        </w:rPr>
        <w:t>, ’18</w:t>
      </w:r>
      <w:r>
        <w:t xml:space="preserve"> [</w:t>
      </w:r>
      <w:proofErr w:type="spellStart"/>
      <w:r>
        <w:t>Arkady</w:t>
      </w:r>
      <w:proofErr w:type="spellEnd"/>
      <w:r>
        <w:t xml:space="preserve">, military analyst with the Strategic Culture Foundation; “US Supplies Ukraine with Lethal Weapons to Escalate Conflict and Bury Hopes for Peace;” Strategic Culture Foundation, May 3, 2018; </w:t>
      </w:r>
      <w:hyperlink r:id="rId8" w:history="1">
        <w:r w:rsidRPr="00F9227D">
          <w:rPr>
            <w:rStyle w:val="Hyperlink"/>
          </w:rPr>
          <w:t>https://www.strategic-culture.org/news/2018/05/03/us-supplies-ukraine-with-lethal-weapons-escalate-conflict-and-bury-hopes-peace/</w:t>
        </w:r>
      </w:hyperlink>
      <w:r>
        <w:t>]</w:t>
      </w:r>
    </w:p>
    <w:p w14:paraId="57677AEA" w14:textId="77777777" w:rsidR="00BB39DB" w:rsidRDefault="00BB39DB" w:rsidP="00BB39DB">
      <w:pPr>
        <w:rPr>
          <w:sz w:val="16"/>
        </w:rPr>
      </w:pPr>
      <w:r w:rsidRPr="00576A17">
        <w:rPr>
          <w:sz w:val="16"/>
        </w:rPr>
        <w:t xml:space="preserve">The </w:t>
      </w:r>
      <w:r w:rsidRPr="00576A17">
        <w:rPr>
          <w:rStyle w:val="StyleUnderline"/>
          <w:highlight w:val="yellow"/>
        </w:rPr>
        <w:t xml:space="preserve">weapons deliveries are </w:t>
      </w:r>
      <w:r w:rsidRPr="00576A17">
        <w:rPr>
          <w:rStyle w:val="Emphasis"/>
          <w:highlight w:val="yellow"/>
        </w:rPr>
        <w:t>always followed by military instructors</w:t>
      </w:r>
      <w:r w:rsidRPr="00576A17">
        <w:rPr>
          <w:sz w:val="16"/>
        </w:rPr>
        <w:t xml:space="preserve"> who come in </w:t>
      </w:r>
      <w:r w:rsidRPr="00576A17">
        <w:rPr>
          <w:rStyle w:val="StyleUnderline"/>
          <w:highlight w:val="yellow"/>
        </w:rPr>
        <w:t>to provide</w:t>
      </w:r>
      <w:r w:rsidRPr="00576A17">
        <w:rPr>
          <w:sz w:val="16"/>
        </w:rPr>
        <w:t xml:space="preserve"> local </w:t>
      </w:r>
      <w:r w:rsidRPr="00576A17">
        <w:rPr>
          <w:rStyle w:val="StyleUnderline"/>
          <w:highlight w:val="yellow"/>
        </w:rPr>
        <w:t>training</w:t>
      </w:r>
      <w:r w:rsidRPr="00576A17">
        <w:rPr>
          <w:sz w:val="16"/>
          <w:highlight w:val="yellow"/>
        </w:rPr>
        <w:t>.</w:t>
      </w:r>
      <w:r w:rsidRPr="00576A17">
        <w:rPr>
          <w:sz w:val="16"/>
        </w:rPr>
        <w:t xml:space="preserve"> It being </w:t>
      </w:r>
      <w:r w:rsidRPr="00576A17">
        <w:rPr>
          <w:rStyle w:val="Emphasis"/>
          <w:highlight w:val="yellow"/>
        </w:rPr>
        <w:t>gradually sucked into an armed conflict</w:t>
      </w:r>
      <w:r w:rsidRPr="00576A17">
        <w:rPr>
          <w:rStyle w:val="StyleUnderline"/>
          <w:highlight w:val="yellow"/>
        </w:rPr>
        <w:t xml:space="preserve"> that has absolutely nothing to do with America’s national security</w:t>
      </w:r>
      <w:r w:rsidRPr="00576A17">
        <w:rPr>
          <w:sz w:val="16"/>
        </w:rPr>
        <w:t xml:space="preserve">. After all, Ukraine is a European headache. The US Navy is already present in </w:t>
      </w:r>
      <w:proofErr w:type="spellStart"/>
      <w:r w:rsidRPr="00576A17">
        <w:rPr>
          <w:sz w:val="16"/>
        </w:rPr>
        <w:t>Ochakov</w:t>
      </w:r>
      <w:proofErr w:type="spellEnd"/>
      <w:r w:rsidRPr="00576A17">
        <w:rPr>
          <w:sz w:val="16"/>
        </w:rPr>
        <w:t xml:space="preserve">. </w:t>
      </w:r>
      <w:r w:rsidRPr="00576A17">
        <w:rPr>
          <w:rStyle w:val="Emphasis"/>
          <w:highlight w:val="yellow"/>
        </w:rPr>
        <w:t>Their military presence so close to Russia’s borders cannot go unnoticed by Moscow. Washington will be responsible for the consequences</w:t>
      </w:r>
      <w:r w:rsidRPr="00576A17">
        <w:rPr>
          <w:rStyle w:val="Emphasis"/>
        </w:rPr>
        <w:t>.</w:t>
      </w:r>
      <w:r w:rsidRPr="00576A17">
        <w:rPr>
          <w:sz w:val="16"/>
        </w:rPr>
        <w:t xml:space="preserve"> Russia has not deployed its military along the American border. Nor has it sent weapons to any US neighbors.</w:t>
      </w:r>
    </w:p>
    <w:p w14:paraId="37E3416B" w14:textId="77777777" w:rsidR="00BB39DB" w:rsidRDefault="00BB39DB" w:rsidP="00BB39DB">
      <w:pPr>
        <w:pStyle w:val="Heading4"/>
      </w:pPr>
      <w:r>
        <w:t>Lethal weapons sales to Ukraine virtually guarantee a direct U.S.-Russia confrontation. An escalating geopolitical crisis creates a dangerous risk.</w:t>
      </w:r>
    </w:p>
    <w:p w14:paraId="24517A9E" w14:textId="77777777" w:rsidR="00BB39DB" w:rsidRPr="003369B2" w:rsidRDefault="00BB39DB" w:rsidP="00BB39DB">
      <w:proofErr w:type="spellStart"/>
      <w:r w:rsidRPr="0078070E">
        <w:rPr>
          <w:rFonts w:eastAsiaTheme="majorEastAsia" w:cstheme="majorBidi"/>
          <w:b/>
          <w:iCs/>
          <w:sz w:val="26"/>
        </w:rPr>
        <w:t>Depetris</w:t>
      </w:r>
      <w:proofErr w:type="spellEnd"/>
      <w:r w:rsidRPr="0078070E">
        <w:rPr>
          <w:rFonts w:eastAsiaTheme="majorEastAsia" w:cstheme="majorBidi"/>
          <w:b/>
          <w:iCs/>
          <w:sz w:val="26"/>
        </w:rPr>
        <w:t>, ’17</w:t>
      </w:r>
      <w:r>
        <w:t xml:space="preserve"> [Daniel, fellow at Defense Priorities, a Washington think tank; “Russia Will Retaliate After U.S. Supplies Lethal Weapons to Ukraine;” Breaking Defense, December 28, 2017; https://breakingdefense.com/2017/12/russia-will-retaliate-after-u-s-supplies-lethal-weapons-to-ukraine/]</w:t>
      </w:r>
    </w:p>
    <w:p w14:paraId="64D9C395" w14:textId="77777777" w:rsidR="00BB39DB" w:rsidRDefault="00BB39DB" w:rsidP="00BB39DB">
      <w:pPr>
        <w:rPr>
          <w:sz w:val="16"/>
        </w:rPr>
      </w:pPr>
      <w:r w:rsidRPr="00417D03">
        <w:rPr>
          <w:rStyle w:val="StyleUnderline"/>
          <w:highlight w:val="yellow"/>
        </w:rPr>
        <w:t xml:space="preserve">Washington’s move to provide </w:t>
      </w:r>
      <w:r w:rsidRPr="003369B2">
        <w:rPr>
          <w:rStyle w:val="Emphasis"/>
          <w:highlight w:val="yellow"/>
        </w:rPr>
        <w:t>U.S. lethal weapons stockpiles</w:t>
      </w:r>
      <w:r w:rsidRPr="00417D03">
        <w:rPr>
          <w:rStyle w:val="StyleUnderline"/>
          <w:highlight w:val="yellow"/>
        </w:rPr>
        <w:t xml:space="preserve"> to the Ukrainians could have an </w:t>
      </w:r>
      <w:r w:rsidRPr="003369B2">
        <w:rPr>
          <w:rStyle w:val="Emphasis"/>
          <w:highlight w:val="yellow"/>
        </w:rPr>
        <w:t>adverse impact</w:t>
      </w:r>
      <w:r w:rsidRPr="00417D03">
        <w:rPr>
          <w:rStyle w:val="StyleUnderline"/>
          <w:highlight w:val="yellow"/>
        </w:rPr>
        <w:t xml:space="preserve"> on </w:t>
      </w:r>
      <w:r w:rsidRPr="003369B2">
        <w:rPr>
          <w:rStyle w:val="Emphasis"/>
          <w:highlight w:val="yellow"/>
        </w:rPr>
        <w:t>all</w:t>
      </w:r>
      <w:r w:rsidRPr="003369B2">
        <w:rPr>
          <w:rStyle w:val="Emphasis"/>
        </w:rPr>
        <w:t xml:space="preserve"> </w:t>
      </w:r>
      <w:r w:rsidRPr="00417D03">
        <w:rPr>
          <w:sz w:val="16"/>
        </w:rPr>
        <w:t xml:space="preserve">of these </w:t>
      </w:r>
      <w:r w:rsidRPr="003369B2">
        <w:rPr>
          <w:rStyle w:val="Emphasis"/>
          <w:highlight w:val="yellow"/>
        </w:rPr>
        <w:t>diplomatic processes</w:t>
      </w:r>
      <w:r w:rsidRPr="00417D03">
        <w:rPr>
          <w:sz w:val="16"/>
          <w:highlight w:val="yellow"/>
        </w:rPr>
        <w:t xml:space="preserve">. </w:t>
      </w:r>
      <w:r w:rsidRPr="00417D03">
        <w:rPr>
          <w:rStyle w:val="StyleUnderline"/>
          <w:highlight w:val="yellow"/>
        </w:rPr>
        <w:t>By throwing the U</w:t>
      </w:r>
      <w:r w:rsidRPr="00417D03">
        <w:rPr>
          <w:sz w:val="16"/>
        </w:rPr>
        <w:t xml:space="preserve">nited </w:t>
      </w:r>
      <w:r w:rsidRPr="00417D03">
        <w:rPr>
          <w:rStyle w:val="StyleUnderline"/>
          <w:highlight w:val="yellow"/>
        </w:rPr>
        <w:t>S</w:t>
      </w:r>
      <w:r w:rsidRPr="00417D03">
        <w:rPr>
          <w:sz w:val="16"/>
        </w:rPr>
        <w:t xml:space="preserve">tates </w:t>
      </w:r>
      <w:r w:rsidRPr="00417D03">
        <w:rPr>
          <w:rStyle w:val="StyleUnderline"/>
          <w:highlight w:val="yellow"/>
        </w:rPr>
        <w:t>deeper into the Ukrainian morass,</w:t>
      </w:r>
      <w:r w:rsidRPr="00417D03">
        <w:rPr>
          <w:sz w:val="16"/>
        </w:rPr>
        <w:t xml:space="preserve"> President </w:t>
      </w:r>
      <w:r w:rsidRPr="00417D03">
        <w:rPr>
          <w:rStyle w:val="StyleUnderline"/>
          <w:highlight w:val="yellow"/>
        </w:rPr>
        <w:t xml:space="preserve">Trump has taken the </w:t>
      </w:r>
      <w:r w:rsidRPr="003369B2">
        <w:rPr>
          <w:rStyle w:val="Emphasis"/>
          <w:highlight w:val="yellow"/>
        </w:rPr>
        <w:t>first giant step toward further American involvement</w:t>
      </w:r>
      <w:r w:rsidRPr="00417D03">
        <w:rPr>
          <w:rStyle w:val="StyleUnderline"/>
          <w:highlight w:val="yellow"/>
        </w:rPr>
        <w:t xml:space="preserve"> in the likely event that Moscow escalates and the Ukrainian government asks for more weapons</w:t>
      </w:r>
      <w:r w:rsidRPr="00417D03">
        <w:rPr>
          <w:sz w:val="16"/>
          <w:highlight w:val="yellow"/>
        </w:rPr>
        <w:t xml:space="preserve">. </w:t>
      </w:r>
      <w:r w:rsidRPr="00417D03">
        <w:rPr>
          <w:rStyle w:val="StyleUnderline"/>
          <w:highlight w:val="yellow"/>
        </w:rPr>
        <w:t xml:space="preserve">This is a </w:t>
      </w:r>
      <w:r w:rsidRPr="003369B2">
        <w:rPr>
          <w:rStyle w:val="Emphasis"/>
          <w:highlight w:val="yellow"/>
        </w:rPr>
        <w:t>frightening possibility</w:t>
      </w:r>
      <w:r w:rsidRPr="00417D03">
        <w:rPr>
          <w:rStyle w:val="StyleUnderline"/>
        </w:rPr>
        <w:t>,</w:t>
      </w:r>
      <w:r w:rsidRPr="00417D03">
        <w:rPr>
          <w:sz w:val="16"/>
        </w:rPr>
        <w:t xml:space="preserve"> particularly for Americans who would prefer not to intervene on behalf of a nation that is not even a member of NATO and whose political direction is irrelevant to America’s policy in Europe. The unanswered questions are nearly endless, and there is no sign the White House has even begun thinking about them. What, for instance, is the U.S. objective in Ukraine other than simply trying to bleed the Russians in a proxy conflict? </w:t>
      </w:r>
      <w:r w:rsidRPr="00417D03">
        <w:rPr>
          <w:rStyle w:val="StyleUnderline"/>
          <w:highlight w:val="yellow"/>
        </w:rPr>
        <w:t>When — not if — Russia escalates, what would the Trump administration do to counter it? How far is the U.S. willing to go to frustrate Moscow’s ambitions in a country it sees as an extension of its former</w:t>
      </w:r>
      <w:r w:rsidRPr="00417D03">
        <w:rPr>
          <w:rStyle w:val="StyleUnderline"/>
        </w:rPr>
        <w:t xml:space="preserve"> Soviet </w:t>
      </w:r>
      <w:r w:rsidRPr="003369B2">
        <w:rPr>
          <w:rStyle w:val="StyleUnderline"/>
          <w:highlight w:val="yellow"/>
        </w:rPr>
        <w:t>glory?</w:t>
      </w:r>
      <w:r w:rsidRPr="003369B2">
        <w:rPr>
          <w:sz w:val="16"/>
          <w:highlight w:val="yellow"/>
        </w:rPr>
        <w:t xml:space="preserve"> </w:t>
      </w:r>
      <w:r w:rsidRPr="003369B2">
        <w:rPr>
          <w:rStyle w:val="StyleUnderline"/>
          <w:highlight w:val="yellow"/>
        </w:rPr>
        <w:t>What if Putin</w:t>
      </w:r>
      <w:r w:rsidRPr="00417D03">
        <w:rPr>
          <w:sz w:val="16"/>
        </w:rPr>
        <w:t xml:space="preserve">, in his desire to respond to what he regards as American aggression in his own backyard, </w:t>
      </w:r>
      <w:r w:rsidRPr="003369B2">
        <w:rPr>
          <w:rStyle w:val="StyleUnderline"/>
          <w:highlight w:val="yellow"/>
        </w:rPr>
        <w:t>seeks to expand the conflict by stirring up pro-Moscow sentiment among</w:t>
      </w:r>
      <w:r w:rsidRPr="00417D03">
        <w:rPr>
          <w:sz w:val="16"/>
        </w:rPr>
        <w:t xml:space="preserve"> the </w:t>
      </w:r>
      <w:r w:rsidRPr="003369B2">
        <w:rPr>
          <w:rStyle w:val="StyleUnderline"/>
          <w:highlight w:val="yellow"/>
        </w:rPr>
        <w:t>Russian-speaking populations of the Baltics? What would NATO do</w:t>
      </w:r>
      <w:r w:rsidRPr="00417D03">
        <w:rPr>
          <w:sz w:val="16"/>
        </w:rPr>
        <w:t xml:space="preserve"> in that situation</w:t>
      </w:r>
      <w:r w:rsidRPr="003369B2">
        <w:rPr>
          <w:rStyle w:val="StyleUnderline"/>
          <w:highlight w:val="yellow"/>
        </w:rPr>
        <w:t>?</w:t>
      </w:r>
      <w:r w:rsidRPr="00417D03">
        <w:rPr>
          <w:sz w:val="16"/>
        </w:rPr>
        <w:t xml:space="preserve"> Is NATO even prepared for such a contingency? And if they are not, how is any other Eastern European nation supposed to have any confidence in NATO when the transatlantic alliance can’t even defend its own members? When you get down to the core of the matter,</w:t>
      </w:r>
      <w:r w:rsidRPr="003369B2">
        <w:t xml:space="preserve"> the</w:t>
      </w:r>
      <w:r w:rsidRPr="003369B2">
        <w:rPr>
          <w:rStyle w:val="Emphasis"/>
        </w:rPr>
        <w:t xml:space="preserve"> </w:t>
      </w:r>
      <w:r w:rsidRPr="003369B2">
        <w:rPr>
          <w:rStyle w:val="Emphasis"/>
          <w:highlight w:val="yellow"/>
        </w:rPr>
        <w:t>turbulent waters</w:t>
      </w:r>
      <w:r w:rsidRPr="003369B2">
        <w:rPr>
          <w:rStyle w:val="StyleUnderline"/>
          <w:highlight w:val="yellow"/>
        </w:rPr>
        <w:t xml:space="preserve"> of Ukrainian politics have the potential to send the American ship of state straight towards the </w:t>
      </w:r>
      <w:r w:rsidRPr="003369B2">
        <w:rPr>
          <w:rStyle w:val="Emphasis"/>
          <w:highlight w:val="yellow"/>
        </w:rPr>
        <w:t>dangerous rocks of a geopolitical crisis</w:t>
      </w:r>
      <w:r w:rsidRPr="00417D03">
        <w:rPr>
          <w:sz w:val="16"/>
        </w:rPr>
        <w:t xml:space="preserve"> of its own making. </w:t>
      </w:r>
      <w:r w:rsidRPr="003369B2">
        <w:rPr>
          <w:rStyle w:val="StyleUnderline"/>
          <w:highlight w:val="yellow"/>
        </w:rPr>
        <w:t>The smartest move for Washington is to stay in the harbor</w:t>
      </w:r>
      <w:r w:rsidRPr="00417D03">
        <w:rPr>
          <w:sz w:val="16"/>
        </w:rPr>
        <w:t xml:space="preserve"> and cede the waters to captains who have more at stake.</w:t>
      </w:r>
    </w:p>
    <w:p w14:paraId="11311036" w14:textId="77777777" w:rsidR="00BB39DB" w:rsidRDefault="00BB39DB" w:rsidP="00BB39DB">
      <w:pPr>
        <w:pStyle w:val="Heading4"/>
      </w:pPr>
      <w:r>
        <w:t>U.S. arms sales to Ukraine will yield an escalating confrontation with a nuclear armed Russia.</w:t>
      </w:r>
    </w:p>
    <w:p w14:paraId="22479C5E" w14:textId="77777777" w:rsidR="00BB39DB" w:rsidRPr="00CA3344" w:rsidRDefault="00BB39DB" w:rsidP="00BB39DB">
      <w:proofErr w:type="spellStart"/>
      <w:r w:rsidRPr="006B320B">
        <w:rPr>
          <w:rFonts w:eastAsiaTheme="majorEastAsia" w:cstheme="majorBidi"/>
          <w:b/>
          <w:iCs/>
          <w:sz w:val="26"/>
        </w:rPr>
        <w:t>DePetris</w:t>
      </w:r>
      <w:proofErr w:type="spellEnd"/>
      <w:r w:rsidRPr="006B320B">
        <w:rPr>
          <w:rFonts w:eastAsiaTheme="majorEastAsia" w:cstheme="majorBidi"/>
          <w:b/>
          <w:iCs/>
          <w:sz w:val="26"/>
        </w:rPr>
        <w:t>, ’18</w:t>
      </w:r>
      <w:r>
        <w:t xml:space="preserve"> [Daniel, fellow at Defense Priorities, a Washington, D.C. think tank; “It is a mistake to arm Ukraine;” Defense News, March 12, 2018; https://www.defensenews.com/opinion/commentary/2018/03/12/it-is-a-mistake-to-arm-ukraine/]</w:t>
      </w:r>
    </w:p>
    <w:p w14:paraId="30469731" w14:textId="77777777" w:rsidR="00BB39DB" w:rsidRPr="00CA3344" w:rsidRDefault="00BB39DB" w:rsidP="00BB39DB">
      <w:pPr>
        <w:rPr>
          <w:sz w:val="16"/>
        </w:rPr>
      </w:pPr>
      <w:r w:rsidRPr="00CA3344">
        <w:rPr>
          <w:rStyle w:val="Emphasis"/>
          <w:highlight w:val="yellow"/>
        </w:rPr>
        <w:t>Picking a fight with a declining, nuclear power over Ukraine is the exact opposite of wise</w:t>
      </w:r>
      <w:r w:rsidRPr="00CA3344">
        <w:rPr>
          <w:sz w:val="16"/>
        </w:rPr>
        <w:t xml:space="preserve">; remember, Ukraine is not an ally. </w:t>
      </w:r>
      <w:r w:rsidRPr="00CA3344">
        <w:rPr>
          <w:rStyle w:val="StyleUnderline"/>
          <w:highlight w:val="yellow"/>
        </w:rPr>
        <w:t xml:space="preserve">Russia has </w:t>
      </w:r>
      <w:r w:rsidRPr="00CA3344">
        <w:rPr>
          <w:rStyle w:val="Emphasis"/>
          <w:highlight w:val="yellow"/>
        </w:rPr>
        <w:t>so much more at stake in the outcome than the U.S.,</w:t>
      </w:r>
      <w:r w:rsidRPr="00CA3344">
        <w:rPr>
          <w:rStyle w:val="StyleUnderline"/>
          <w:highlight w:val="yellow"/>
        </w:rPr>
        <w:t xml:space="preserve"> so the former will always be more willing to make</w:t>
      </w:r>
      <w:r w:rsidRPr="00CA3344">
        <w:rPr>
          <w:rStyle w:val="StyleUnderline"/>
        </w:rPr>
        <w:t xml:space="preserve"> the </w:t>
      </w:r>
      <w:r w:rsidRPr="00CA3344">
        <w:rPr>
          <w:rStyle w:val="Emphasis"/>
          <w:highlight w:val="yellow"/>
        </w:rPr>
        <w:t>necessary sacrifices</w:t>
      </w:r>
      <w:r w:rsidRPr="00CA3344">
        <w:rPr>
          <w:rStyle w:val="StyleUnderline"/>
          <w:highlight w:val="yellow"/>
        </w:rPr>
        <w:t xml:space="preserve"> to achieve its desired political end</w:t>
      </w:r>
      <w:r w:rsidRPr="00CA3344">
        <w:rPr>
          <w:rStyle w:val="StyleUnderline"/>
        </w:rPr>
        <w:t xml:space="preserve"> state</w:t>
      </w:r>
      <w:r w:rsidRPr="00CA3344">
        <w:rPr>
          <w:sz w:val="16"/>
        </w:rPr>
        <w:t xml:space="preserve">. In many respects, </w:t>
      </w:r>
      <w:r w:rsidRPr="00CA3344">
        <w:rPr>
          <w:rStyle w:val="StyleUnderline"/>
          <w:highlight w:val="yellow"/>
        </w:rPr>
        <w:t>the Trump administration’s decision to send anti-tank missiles to Kiev is a perfect example of Washington’s reactionary, rather than strategic, foreign policy</w:t>
      </w:r>
      <w:r w:rsidRPr="00CA3344">
        <w:rPr>
          <w:sz w:val="16"/>
          <w:highlight w:val="yellow"/>
        </w:rPr>
        <w:t>.</w:t>
      </w:r>
      <w:r w:rsidRPr="00CA3344">
        <w:rPr>
          <w:sz w:val="16"/>
        </w:rPr>
        <w:t xml:space="preserve"> Sometimes it is appropriate for the United States to respond harshly to Russian behavior, notably when the malignant behavior conflicts with our vital interests — our security, prosperity and our republic. When no vital interests are at stake, however, it is more appropriate to collaborate with Moscow in an attempt to resolve a dispute diplomatically. And </w:t>
      </w:r>
      <w:r w:rsidRPr="00CA3344">
        <w:rPr>
          <w:rStyle w:val="StyleUnderline"/>
          <w:highlight w:val="yellow"/>
        </w:rPr>
        <w:t>in</w:t>
      </w:r>
      <w:r w:rsidRPr="00CA3344">
        <w:rPr>
          <w:rStyle w:val="StyleUnderline"/>
        </w:rPr>
        <w:t xml:space="preserve"> </w:t>
      </w:r>
      <w:r w:rsidRPr="00CA3344">
        <w:rPr>
          <w:sz w:val="16"/>
        </w:rPr>
        <w:t xml:space="preserve">still other areas — </w:t>
      </w:r>
      <w:r w:rsidRPr="00CA3344">
        <w:rPr>
          <w:rStyle w:val="Emphasis"/>
          <w:highlight w:val="yellow"/>
        </w:rPr>
        <w:t>strategic arms control</w:t>
      </w:r>
      <w:r w:rsidRPr="00CA3344">
        <w:rPr>
          <w:sz w:val="16"/>
        </w:rPr>
        <w:t xml:space="preserve">, for instance — </w:t>
      </w:r>
      <w:r w:rsidRPr="00CA3344">
        <w:rPr>
          <w:rStyle w:val="StyleUnderline"/>
          <w:highlight w:val="yellow"/>
        </w:rPr>
        <w:t>the U.S. and Russia have a responsibility to work together in order to promote mutual understanding between the two nations</w:t>
      </w:r>
      <w:r w:rsidRPr="00CA3344">
        <w:rPr>
          <w:sz w:val="16"/>
        </w:rPr>
        <w:t xml:space="preserve">. The bipartisan foreign policy establishment in Washington ought to adopt a page out of the realist textbook: </w:t>
      </w:r>
      <w:r w:rsidRPr="00CA3344">
        <w:rPr>
          <w:rStyle w:val="StyleUnderline"/>
          <w:highlight w:val="yellow"/>
        </w:rPr>
        <w:t xml:space="preserve">Intervening in peripheral conflicts that are separate from America’s core national security interests is a drain on America’s limited resources and a </w:t>
      </w:r>
      <w:r w:rsidRPr="00CA3344">
        <w:rPr>
          <w:rStyle w:val="Emphasis"/>
          <w:highlight w:val="yellow"/>
        </w:rPr>
        <w:t>dangerous step toward unnecessary confrontation</w:t>
      </w:r>
      <w:r w:rsidRPr="00CA3344">
        <w:rPr>
          <w:rStyle w:val="StyleUnderline"/>
          <w:highlight w:val="yellow"/>
        </w:rPr>
        <w:t>.</w:t>
      </w:r>
      <w:r w:rsidRPr="00CA3344">
        <w:rPr>
          <w:rStyle w:val="StyleUnderline"/>
        </w:rPr>
        <w:t xml:space="preserve"> </w:t>
      </w:r>
      <w:r w:rsidRPr="00CA3344">
        <w:rPr>
          <w:sz w:val="16"/>
        </w:rPr>
        <w:t>It’s past time to start taking advice from those who counsel more restraint in national security decision-making.</w:t>
      </w:r>
    </w:p>
    <w:p w14:paraId="1F2312DC" w14:textId="77777777" w:rsidR="00BB39DB" w:rsidRDefault="00BB39DB" w:rsidP="00617A72">
      <w:pPr>
        <w:pStyle w:val="Heading3"/>
      </w:pPr>
      <w:r>
        <w:t xml:space="preserve">EXT: </w:t>
      </w:r>
      <w:r w:rsidRPr="00AB198C">
        <w:t>U.S.-Russia Nuclear War Terminal Impacts</w:t>
      </w:r>
    </w:p>
    <w:p w14:paraId="1F975685" w14:textId="77777777" w:rsidR="00BB39DB" w:rsidRDefault="00BB39DB" w:rsidP="00BB39DB">
      <w:pPr>
        <w:pStyle w:val="Heading4"/>
      </w:pPr>
      <w:r>
        <w:t>U.S.-Russia confrontation over Ukraine risks a global nuclear war. One flashpoint would be enough.</w:t>
      </w:r>
    </w:p>
    <w:p w14:paraId="0BDEE291" w14:textId="77777777" w:rsidR="00BB39DB" w:rsidRPr="00AB198C" w:rsidRDefault="00BB39DB" w:rsidP="00BB39DB">
      <w:r w:rsidRPr="004B04C1">
        <w:rPr>
          <w:rFonts w:eastAsiaTheme="majorEastAsia" w:cstheme="majorBidi"/>
          <w:b/>
          <w:iCs/>
          <w:sz w:val="26"/>
        </w:rPr>
        <w:t>Deutsch, ’15</w:t>
      </w:r>
      <w:r>
        <w:t xml:space="preserve"> [Judith, former president of Science for Peace, who studied history and literature at UCLA and social work at U.C. Berkeley; “Russia, Ukraine and U.S. Hegemony;” Counterpunch, July 9, 2015; https://www.counterpunch.org/2015/07/09/russia-ukraine-and-u-s-hegemony/]</w:t>
      </w:r>
    </w:p>
    <w:p w14:paraId="00A69BA3" w14:textId="77777777" w:rsidR="00BB39DB" w:rsidRDefault="00BB39DB" w:rsidP="00BB39DB">
      <w:pPr>
        <w:rPr>
          <w:sz w:val="16"/>
        </w:rPr>
      </w:pPr>
      <w:r w:rsidRPr="00AB198C">
        <w:rPr>
          <w:rStyle w:val="StyleUnderline"/>
          <w:highlight w:val="yellow"/>
        </w:rPr>
        <w:t>The Ukraine/Russia conflict is particularly ominous because tensions with the U</w:t>
      </w:r>
      <w:r w:rsidRPr="00AB198C">
        <w:rPr>
          <w:sz w:val="16"/>
        </w:rPr>
        <w:t xml:space="preserve">nited </w:t>
      </w:r>
      <w:r w:rsidRPr="00AB198C">
        <w:rPr>
          <w:rStyle w:val="StyleUnderline"/>
          <w:highlight w:val="yellow"/>
        </w:rPr>
        <w:t>S</w:t>
      </w:r>
      <w:r w:rsidRPr="00AB198C">
        <w:rPr>
          <w:rStyle w:val="StyleUnderline"/>
        </w:rPr>
        <w:t>t</w:t>
      </w:r>
      <w:r w:rsidRPr="00AB198C">
        <w:rPr>
          <w:sz w:val="16"/>
        </w:rPr>
        <w:t>ates</w:t>
      </w:r>
      <w:r w:rsidRPr="00AB198C">
        <w:rPr>
          <w:sz w:val="16"/>
          <w:highlight w:val="yellow"/>
        </w:rPr>
        <w:t xml:space="preserve"> </w:t>
      </w:r>
      <w:r w:rsidRPr="00AB198C">
        <w:rPr>
          <w:rStyle w:val="StyleUnderline"/>
          <w:highlight w:val="yellow"/>
        </w:rPr>
        <w:t xml:space="preserve">could </w:t>
      </w:r>
      <w:r w:rsidRPr="00AB198C">
        <w:rPr>
          <w:rStyle w:val="Emphasis"/>
          <w:highlight w:val="yellow"/>
        </w:rPr>
        <w:t>escalate</w:t>
      </w:r>
      <w:r w:rsidRPr="00AB198C">
        <w:rPr>
          <w:rStyle w:val="Emphasis"/>
        </w:rPr>
        <w:t xml:space="preserve"> </w:t>
      </w:r>
      <w:r w:rsidRPr="00AB198C">
        <w:rPr>
          <w:rStyle w:val="StyleUnderline"/>
          <w:highlight w:val="yellow"/>
        </w:rPr>
        <w:t>into</w:t>
      </w:r>
      <w:r w:rsidRPr="00AB198C">
        <w:rPr>
          <w:sz w:val="16"/>
        </w:rPr>
        <w:t xml:space="preserve"> a </w:t>
      </w:r>
      <w:r w:rsidRPr="00AB198C">
        <w:rPr>
          <w:rStyle w:val="Emphasis"/>
          <w:highlight w:val="yellow"/>
        </w:rPr>
        <w:t>nuclear war</w:t>
      </w:r>
      <w:r w:rsidRPr="00AB198C">
        <w:rPr>
          <w:rStyle w:val="Emphasis"/>
        </w:rPr>
        <w:t>.</w:t>
      </w:r>
      <w:r w:rsidRPr="00AB198C">
        <w:rPr>
          <w:sz w:val="16"/>
        </w:rPr>
        <w:t xml:space="preserve"> For this reason, it is necessary to understand NATO’s role, patterns of U.S. domination and the nuclear arms race. </w:t>
      </w:r>
      <w:r w:rsidRPr="00AB198C">
        <w:rPr>
          <w:rStyle w:val="StyleUnderline"/>
          <w:highlight w:val="yellow"/>
        </w:rPr>
        <w:t xml:space="preserve">The political world is </w:t>
      </w:r>
      <w:r w:rsidRPr="00AB198C">
        <w:rPr>
          <w:rStyle w:val="Emphasis"/>
          <w:highlight w:val="yellow"/>
        </w:rPr>
        <w:t>dangerously in flux,</w:t>
      </w:r>
      <w:r w:rsidRPr="00AB198C">
        <w:rPr>
          <w:rStyle w:val="StyleUnderline"/>
          <w:highlight w:val="yellow"/>
        </w:rPr>
        <w:t xml:space="preserve"> with entangled military and economic alliances and a </w:t>
      </w:r>
      <w:r w:rsidRPr="00AB198C">
        <w:rPr>
          <w:rStyle w:val="Emphasis"/>
          <w:highlight w:val="yellow"/>
        </w:rPr>
        <w:t>robust weapons trade</w:t>
      </w:r>
      <w:r w:rsidRPr="00AB198C">
        <w:rPr>
          <w:rStyle w:val="StyleUnderline"/>
          <w:highlight w:val="yellow"/>
        </w:rPr>
        <w:t>.</w:t>
      </w:r>
      <w:r w:rsidRPr="00AB198C">
        <w:rPr>
          <w:sz w:val="16"/>
          <w:highlight w:val="yellow"/>
        </w:rPr>
        <w:t xml:space="preserve"> </w:t>
      </w:r>
      <w:r w:rsidRPr="00AB198C">
        <w:rPr>
          <w:rStyle w:val="StyleUnderline"/>
          <w:highlight w:val="yellow"/>
        </w:rPr>
        <w:t xml:space="preserve">This is similar to the </w:t>
      </w:r>
      <w:r w:rsidRPr="00AB198C">
        <w:rPr>
          <w:rStyle w:val="Emphasis"/>
          <w:highlight w:val="yellow"/>
        </w:rPr>
        <w:t>prelude to World War I</w:t>
      </w:r>
      <w:r w:rsidRPr="00AB198C">
        <w:rPr>
          <w:rStyle w:val="StyleUnderline"/>
          <w:highlight w:val="yellow"/>
        </w:rPr>
        <w:t xml:space="preserve"> when it took </w:t>
      </w:r>
      <w:r w:rsidRPr="00AB198C">
        <w:rPr>
          <w:rStyle w:val="Emphasis"/>
          <w:highlight w:val="yellow"/>
        </w:rPr>
        <w:t>one trigger to unleash cascading inter-state violence.</w:t>
      </w:r>
      <w:r w:rsidRPr="00AB198C">
        <w:rPr>
          <w:sz w:val="16"/>
        </w:rPr>
        <w:t xml:space="preserve"> The demonization of Russia and Putin leaves out the role of the United States and NATO. </w:t>
      </w:r>
      <w:proofErr w:type="spellStart"/>
      <w:r w:rsidRPr="00AB198C">
        <w:rPr>
          <w:sz w:val="16"/>
        </w:rPr>
        <w:t>Seumas</w:t>
      </w:r>
      <w:proofErr w:type="spellEnd"/>
      <w:r w:rsidRPr="00AB198C">
        <w:rPr>
          <w:sz w:val="16"/>
        </w:rPr>
        <w:t xml:space="preserve"> Milne, writes in The Guardian, March 4, 2015, “A quarter of a century after the end of the Cold War, the ‘Russian threat’ is unmistakably back. Vladimir Putin, Britain’s </w:t>
      </w:r>
      <w:proofErr w:type="spellStart"/>
      <w:r w:rsidRPr="00AB198C">
        <w:rPr>
          <w:sz w:val="16"/>
        </w:rPr>
        <w:t>defence</w:t>
      </w:r>
      <w:proofErr w:type="spellEnd"/>
      <w:r w:rsidRPr="00AB198C">
        <w:rPr>
          <w:sz w:val="16"/>
        </w:rPr>
        <w:t xml:space="preserve"> secretary Michael Fallon declares, is as great a danger to Europe as ‘Islamic State’… “Putin’s authoritarian conservatism may offer little for Russia’s future, but this anti-Russian incitement is dangerous folly. There certainly has been military expansionism. But it has overwhelmingly come from NATO, not Moscow.” James </w:t>
      </w:r>
      <w:proofErr w:type="spellStart"/>
      <w:r w:rsidRPr="00AB198C">
        <w:rPr>
          <w:rStyle w:val="StyleUnderline"/>
        </w:rPr>
        <w:t>Bissett</w:t>
      </w:r>
      <w:proofErr w:type="spellEnd"/>
      <w:r w:rsidRPr="00AB198C">
        <w:rPr>
          <w:sz w:val="16"/>
        </w:rPr>
        <w:t xml:space="preserve"> is a </w:t>
      </w:r>
      <w:r w:rsidRPr="00AB198C">
        <w:rPr>
          <w:rStyle w:val="StyleUnderline"/>
        </w:rPr>
        <w:t>former Canadian ambassador to Yugoslavia, Albania, and Bulgaria</w:t>
      </w:r>
      <w:r w:rsidRPr="00AB198C">
        <w:rPr>
          <w:sz w:val="16"/>
        </w:rPr>
        <w:t xml:space="preserve">. He </w:t>
      </w:r>
      <w:r w:rsidRPr="00AB198C">
        <w:rPr>
          <w:rStyle w:val="StyleUnderline"/>
        </w:rPr>
        <w:t xml:space="preserve">wrote </w:t>
      </w:r>
      <w:r w:rsidRPr="00AB198C">
        <w:rPr>
          <w:sz w:val="16"/>
        </w:rPr>
        <w:t>in the Ottawa Citizen last year, “</w:t>
      </w:r>
      <w:r w:rsidRPr="00AB198C">
        <w:rPr>
          <w:rStyle w:val="StyleUnderline"/>
          <w:highlight w:val="yellow"/>
        </w:rPr>
        <w:t xml:space="preserve">The current crisis in Ukraine threatens global security and at worst has </w:t>
      </w:r>
      <w:r w:rsidRPr="00AB198C">
        <w:rPr>
          <w:rStyle w:val="Emphasis"/>
          <w:highlight w:val="yellow"/>
        </w:rPr>
        <w:t>the potential for nuclear catastrophe</w:t>
      </w:r>
      <w:r w:rsidRPr="00AB198C">
        <w:rPr>
          <w:rStyle w:val="StyleUnderline"/>
          <w:highlight w:val="yellow"/>
        </w:rPr>
        <w:t>.</w:t>
      </w:r>
      <w:r w:rsidRPr="00AB198C">
        <w:rPr>
          <w:sz w:val="16"/>
        </w:rPr>
        <w:t xml:space="preserve"> At best, </w:t>
      </w:r>
      <w:r w:rsidRPr="00AB198C">
        <w:rPr>
          <w:rStyle w:val="StyleUnderline"/>
          <w:highlight w:val="yellow"/>
        </w:rPr>
        <w:t>it signals</w:t>
      </w:r>
      <w:r w:rsidRPr="00AB198C">
        <w:rPr>
          <w:sz w:val="16"/>
        </w:rPr>
        <w:t xml:space="preserve"> a </w:t>
      </w:r>
      <w:r w:rsidRPr="00AB198C">
        <w:rPr>
          <w:rStyle w:val="StyleUnderline"/>
          <w:highlight w:val="yellow"/>
        </w:rPr>
        <w:t>continuation of the Cold War</w:t>
      </w:r>
      <w:r w:rsidRPr="00AB198C">
        <w:rPr>
          <w:sz w:val="16"/>
          <w:highlight w:val="yellow"/>
        </w:rPr>
        <w:t>.</w:t>
      </w:r>
      <w:r w:rsidRPr="00AB198C">
        <w:rPr>
          <w:sz w:val="16"/>
        </w:rPr>
        <w:t xml:space="preserve"> Sadly, </w:t>
      </w:r>
      <w:r w:rsidRPr="00AB198C">
        <w:rPr>
          <w:rStyle w:val="StyleUnderline"/>
        </w:rPr>
        <w:t xml:space="preserve">the crisis is completely unnecessary and the responsibility lies entirely in the hands of the United States-led NATO powers. </w:t>
      </w:r>
      <w:r w:rsidRPr="00AB198C">
        <w:rPr>
          <w:sz w:val="16"/>
        </w:rPr>
        <w:t>The almost virulent propaganda onslaught blaming Russia for the instability and violence in Ukraine simply ignores reality and the facts.”</w:t>
      </w:r>
    </w:p>
    <w:p w14:paraId="12AD7038" w14:textId="77777777" w:rsidR="00BB39DB" w:rsidRDefault="00BB39DB" w:rsidP="00BB39DB">
      <w:pPr>
        <w:pStyle w:val="Heading4"/>
      </w:pPr>
      <w:r>
        <w:t>The Ukraine conflict constitutes a proxy war between nuclear armed U.S. and Russia which could end all life on earth.</w:t>
      </w:r>
    </w:p>
    <w:p w14:paraId="22B6CA12" w14:textId="77777777" w:rsidR="00BB39DB" w:rsidRPr="00561F83" w:rsidRDefault="00BB39DB" w:rsidP="00BB39DB">
      <w:r w:rsidRPr="00561F83">
        <w:rPr>
          <w:rFonts w:eastAsiaTheme="majorEastAsia" w:cstheme="majorBidi"/>
          <w:b/>
          <w:iCs/>
          <w:sz w:val="26"/>
        </w:rPr>
        <w:t>Deutsch, ’15</w:t>
      </w:r>
      <w:r>
        <w:t xml:space="preserve"> [Judith, former president of Science for Peace, who studied history and literature at UCLA and social work at U.C. Berkeley; “Ukraine, Russia, the United States and the Threat of Nuclear War;” Science for Peace, May 22, 2015; https://scienceforpeace.ca/ukraine-russia-the-united-states-and-the-threat-of-nuclear-war/]</w:t>
      </w:r>
    </w:p>
    <w:p w14:paraId="5972DC95" w14:textId="77777777" w:rsidR="00BB39DB" w:rsidRPr="00561F83" w:rsidRDefault="00BB39DB" w:rsidP="00BB39DB">
      <w:pPr>
        <w:rPr>
          <w:sz w:val="16"/>
        </w:rPr>
      </w:pPr>
      <w:r w:rsidRPr="00561F83">
        <w:rPr>
          <w:rStyle w:val="StyleUnderline"/>
          <w:highlight w:val="yellow"/>
        </w:rPr>
        <w:t>What makes Ukraine/Russia so dangerous is that it is a proxy war between nuclear-armed United States and Russia.</w:t>
      </w:r>
      <w:r w:rsidRPr="00561F83">
        <w:rPr>
          <w:sz w:val="16"/>
        </w:rPr>
        <w:t xml:space="preserve"> An advisory opinion by the International Court of Justice ruled that even threatening to use nuclear weapons is a violation of international law, yet the United States ambiguously threatens their use in a “first strike”. In 2002, G.W. Bush unilaterally pulled out of the </w:t>
      </w:r>
      <w:proofErr w:type="spellStart"/>
      <w:r w:rsidRPr="00561F83">
        <w:rPr>
          <w:sz w:val="16"/>
        </w:rPr>
        <w:t>Anti Ballistic</w:t>
      </w:r>
      <w:proofErr w:type="spellEnd"/>
      <w:r w:rsidRPr="00561F83">
        <w:rPr>
          <w:sz w:val="16"/>
        </w:rPr>
        <w:t xml:space="preserve"> Missile (ABM) treaty. The 1972 ABM treaty was the cornerstone of nuclear weapons deterrence and international security. During the Cold War there was a belief that there could be no winners because of “mutually assured destruction”. But the development of missile defense, with technology capable of detecting missiles within one minute of launch, has led to the U.S. believing it can win a nuclear war. The missile defense system has been called an “offense” system. Putin has recently said that missile defense “creates the dangerous illusion of invincibility.” He also said that US unilateral withdrawal from the ABM in 2002 “poses a threat not only to Russia’s security, but also to the entire world.” (</w:t>
      </w:r>
      <w:proofErr w:type="spellStart"/>
      <w:r w:rsidRPr="00561F83">
        <w:rPr>
          <w:sz w:val="16"/>
        </w:rPr>
        <w:t>Tass</w:t>
      </w:r>
      <w:proofErr w:type="spellEnd"/>
      <w:r w:rsidRPr="00561F83">
        <w:rPr>
          <w:sz w:val="16"/>
        </w:rPr>
        <w:t xml:space="preserve">, 4 December 2014 ). In October 2014, President Obama provocatively allocated $1.1tn to upgrade nuclear weapons. </w:t>
      </w:r>
      <w:r w:rsidRPr="00561F83">
        <w:rPr>
          <w:rStyle w:val="StyleUnderline"/>
          <w:highlight w:val="yellow"/>
        </w:rPr>
        <w:t>There is increasingly open talk supporting the nuclear option. “A senior Ukrainian official is urging the West to risk a nuclear conflagration in support of a ‘full-scale war’ with Russia</w:t>
      </w:r>
      <w:r w:rsidRPr="00561F83">
        <w:rPr>
          <w:sz w:val="16"/>
        </w:rPr>
        <w:t xml:space="preserve"> that he says authorities in Kiev are now seeking, another sign of the extremism that pervades the year-old U.S.-backed regime in Kiev. In a recent interview with Canada’s CBC Radio, Ukraine’s Deputy Foreign Minister </w:t>
      </w:r>
      <w:proofErr w:type="spellStart"/>
      <w:r w:rsidRPr="00561F83">
        <w:rPr>
          <w:sz w:val="16"/>
        </w:rPr>
        <w:t>Vadym</w:t>
      </w:r>
      <w:proofErr w:type="spellEnd"/>
      <w:r w:rsidRPr="00561F83">
        <w:rPr>
          <w:sz w:val="16"/>
        </w:rPr>
        <w:t xml:space="preserve"> </w:t>
      </w:r>
      <w:proofErr w:type="spellStart"/>
      <w:r w:rsidRPr="00561F83">
        <w:rPr>
          <w:sz w:val="16"/>
        </w:rPr>
        <w:t>Prystaiko</w:t>
      </w:r>
      <w:proofErr w:type="spellEnd"/>
      <w:r w:rsidRPr="00561F83">
        <w:rPr>
          <w:sz w:val="16"/>
        </w:rPr>
        <w:t xml:space="preserve"> said, ‘Everybody is afraid of fighting with a nuclear state. We are not anymore, in Ukraine – we’ve lost so many people of ours, we’ve lost so much of our territory….’ 11 In response, Robert Parry asks “</w:t>
      </w:r>
      <w:r w:rsidRPr="00561F83">
        <w:rPr>
          <w:rStyle w:val="StyleUnderline"/>
          <w:highlight w:val="yellow"/>
        </w:rPr>
        <w:t>Why should such</w:t>
      </w:r>
      <w:r w:rsidRPr="00561F83">
        <w:rPr>
          <w:rStyle w:val="StyleUnderline"/>
        </w:rPr>
        <w:t xml:space="preserve"> </w:t>
      </w:r>
      <w:r w:rsidRPr="00561F83">
        <w:rPr>
          <w:rStyle w:val="StyleUnderline"/>
          <w:highlight w:val="yellow"/>
        </w:rPr>
        <w:t>a</w:t>
      </w:r>
      <w:r w:rsidRPr="00561F83">
        <w:rPr>
          <w:sz w:val="16"/>
        </w:rPr>
        <w:t xml:space="preserve"> pedestrian </w:t>
      </w:r>
      <w:r w:rsidRPr="00561F83">
        <w:rPr>
          <w:rStyle w:val="StyleUnderline"/>
          <w:highlight w:val="yellow"/>
        </w:rPr>
        <w:t>dispute justify the possibility of vaporizing millions of human beings and conceivably ending life on the planet?….</w:t>
      </w:r>
      <w:r w:rsidRPr="00561F83">
        <w:rPr>
          <w:sz w:val="16"/>
        </w:rPr>
        <w:t xml:space="preserve"> If we begin to notice that the right-wing regime in Kiev is crazy and brutal, we might also start questioning the ‘Russian aggression’ mantra…. Yet, what is perhaps most remarkable about </w:t>
      </w:r>
      <w:proofErr w:type="spellStart"/>
      <w:r w:rsidRPr="00561F83">
        <w:rPr>
          <w:sz w:val="16"/>
        </w:rPr>
        <w:t>Prystaiko’s</w:t>
      </w:r>
      <w:proofErr w:type="spellEnd"/>
      <w:r w:rsidRPr="00561F83">
        <w:rPr>
          <w:sz w:val="16"/>
        </w:rPr>
        <w:t xml:space="preserve"> ‘Dr. Strangelove’ moment is that it produced almost no reaction in the west.” 12 On April 23, 2015, MEPs (Members of European Parliament) declared that the EU’s readiness for nuclear war “is one of the best steps to deter Russia from further aggression.” 13</w:t>
      </w:r>
    </w:p>
    <w:p w14:paraId="26851FA0" w14:textId="77777777" w:rsidR="00BB39DB" w:rsidRDefault="00BB39DB" w:rsidP="00BB39DB">
      <w:pPr>
        <w:pStyle w:val="Heading4"/>
      </w:pPr>
      <w:r>
        <w:t>Risk of U.S.-Russian war over Ukraine is substantial now. An escalation in the Donbas would pit the U.S. against Russian-suppled separatists in Russia’s near-abroad.</w:t>
      </w:r>
    </w:p>
    <w:p w14:paraId="5C1B170A" w14:textId="77777777" w:rsidR="00BB39DB" w:rsidRPr="00B848CB" w:rsidRDefault="00BB39DB" w:rsidP="00BB39DB">
      <w:r w:rsidRPr="00B848CB">
        <w:rPr>
          <w:rFonts w:eastAsiaTheme="majorEastAsia" w:cstheme="majorBidi"/>
          <w:b/>
          <w:iCs/>
          <w:sz w:val="26"/>
        </w:rPr>
        <w:t>O’Conner, 6/12/19</w:t>
      </w:r>
      <w:r>
        <w:t xml:space="preserve"> [Tom, staff writer Specializing in the Middle East, North Korea and other foreign conflicts at Newsweek, formerly at International Business Times, New York Post, The Daily Star (Lebanon) and Staten Island Advance; “WORLD WAR III: HOW LIKELY IS IT U.S. WILL FIGHT IN IRAN, NORTH KOREA, SYRIA, UKRAINE OR VENEZUELA?” Newsweek, June 12, 2019; https://www.newsweek.com/world-war-3-ww3-iii-start-us-iran-russia-china-venezuela-ukraine-syria-1395020]</w:t>
      </w:r>
    </w:p>
    <w:p w14:paraId="164FB347" w14:textId="77777777" w:rsidR="00BB39DB" w:rsidRPr="00B848CB" w:rsidRDefault="00BB39DB" w:rsidP="00BB39DB">
      <w:pPr>
        <w:rPr>
          <w:sz w:val="16"/>
        </w:rPr>
      </w:pPr>
      <w:r w:rsidRPr="00B848CB">
        <w:rPr>
          <w:rStyle w:val="StyleUnderline"/>
          <w:highlight w:val="yellow"/>
        </w:rPr>
        <w:t>The U.S. has pledged</w:t>
      </w:r>
      <w:r w:rsidRPr="00095C32">
        <w:rPr>
          <w:rStyle w:val="StyleUnderline"/>
        </w:rPr>
        <w:t xml:space="preserve"> its </w:t>
      </w:r>
      <w:r w:rsidRPr="00B848CB">
        <w:rPr>
          <w:rStyle w:val="StyleUnderline"/>
          <w:highlight w:val="yellow"/>
        </w:rPr>
        <w:t xml:space="preserve">support for Ukraine in a conflict deemed </w:t>
      </w:r>
      <w:r w:rsidRPr="00B848CB">
        <w:rPr>
          <w:rStyle w:val="Emphasis"/>
          <w:highlight w:val="yellow"/>
        </w:rPr>
        <w:t>"significant" to Washington's interests</w:t>
      </w:r>
      <w:r w:rsidRPr="00B848CB">
        <w:rPr>
          <w:sz w:val="16"/>
        </w:rPr>
        <w:t xml:space="preserve"> by the Global Conflict Tracker. Despite continued casualties on both sides and a flare-up involving Russia's seizure of Ukrainian navy vessels and crew in the contested Kerch Strait in November, the conflict remained "unchanging." </w:t>
      </w:r>
      <w:r w:rsidRPr="00B848CB">
        <w:rPr>
          <w:rStyle w:val="StyleUnderline"/>
          <w:highlight w:val="yellow"/>
        </w:rPr>
        <w:t xml:space="preserve">A flare-up in Ukraine would </w:t>
      </w:r>
      <w:r w:rsidRPr="00B848CB">
        <w:rPr>
          <w:rStyle w:val="Emphasis"/>
          <w:highlight w:val="yellow"/>
        </w:rPr>
        <w:t>likely pit the U.S. against a foe it has accused of being supplied by Russia</w:t>
      </w:r>
      <w:r w:rsidRPr="00095C32">
        <w:rPr>
          <w:rStyle w:val="StyleUnderline"/>
        </w:rPr>
        <w:t>,</w:t>
      </w:r>
      <w:r w:rsidRPr="00B848CB">
        <w:rPr>
          <w:sz w:val="16"/>
        </w:rPr>
        <w:t xml:space="preserve"> which according to local reports has supplied the separatists with up to 680 tanks. The forces in charge of Donbass have not demonstrated any aerial or naval capabilities, but they have been known to wield powerful anti-tank and anti-air weaponry. Farley said that </w:t>
      </w:r>
      <w:r w:rsidRPr="00B848CB">
        <w:rPr>
          <w:rStyle w:val="StyleUnderline"/>
          <w:highlight w:val="yellow"/>
        </w:rPr>
        <w:t xml:space="preserve">the </w:t>
      </w:r>
      <w:r w:rsidRPr="00B848CB">
        <w:rPr>
          <w:rStyle w:val="Emphasis"/>
          <w:highlight w:val="yellow"/>
        </w:rPr>
        <w:t>risk of an inter-state conflict here involving the U.S., the EU, Russia, Ukraine and NATO was "still significant</w:t>
      </w:r>
      <w:r w:rsidRPr="00B848CB">
        <w:rPr>
          <w:rStyle w:val="Emphasis"/>
        </w:rPr>
        <w:t>"</w:t>
      </w:r>
      <w:r w:rsidRPr="00B848CB">
        <w:rPr>
          <w:sz w:val="16"/>
        </w:rPr>
        <w:t xml:space="preserve"> here</w:t>
      </w:r>
      <w:r w:rsidRPr="00B848CB">
        <w:rPr>
          <w:sz w:val="16"/>
          <w:highlight w:val="yellow"/>
        </w:rPr>
        <w:t xml:space="preserve">, </w:t>
      </w:r>
      <w:r w:rsidRPr="00B848CB">
        <w:rPr>
          <w:rStyle w:val="StyleUnderline"/>
          <w:highlight w:val="yellow"/>
        </w:rPr>
        <w:t xml:space="preserve">a region Moscow considered its </w:t>
      </w:r>
      <w:r w:rsidRPr="00B848CB">
        <w:rPr>
          <w:rStyle w:val="Emphasis"/>
          <w:highlight w:val="yellow"/>
        </w:rPr>
        <w:t>"near abroad."</w:t>
      </w:r>
      <w:r w:rsidRPr="00B848CB">
        <w:rPr>
          <w:sz w:val="16"/>
        </w:rPr>
        <w:t xml:space="preserve"> In a way, he described the eastern Ukraine conflict as "the reverse...minus the oil" of the next entry on this list, Venezuela, and wasn't the only expert to link the two.</w:t>
      </w:r>
    </w:p>
    <w:p w14:paraId="0A9D59B4" w14:textId="77777777" w:rsidR="00BB39DB" w:rsidRDefault="00BB39DB" w:rsidP="00BB39DB">
      <w:pPr>
        <w:pStyle w:val="Heading4"/>
      </w:pPr>
      <w:r>
        <w:t>Even small actions toward escalation of U.S.-Russian tensions could cause chaos beyond Ukraine.</w:t>
      </w:r>
    </w:p>
    <w:p w14:paraId="5186F6A0" w14:textId="77777777" w:rsidR="00BB39DB" w:rsidRPr="00942D36" w:rsidRDefault="00BB39DB" w:rsidP="00BB39DB">
      <w:r w:rsidRPr="00942D36">
        <w:rPr>
          <w:rFonts w:eastAsiaTheme="majorEastAsia" w:cstheme="majorBidi"/>
          <w:b/>
          <w:iCs/>
          <w:sz w:val="26"/>
        </w:rPr>
        <w:t>Farley, ’18</w:t>
      </w:r>
      <w:r>
        <w:t xml:space="preserve"> [Robert, Visiting Professor at the United States Army War College; “5 Places Where World War III Could Start in 2019;” National Interest, December 22, 2018; https://nationalinterest.org/blog/buzz/5-places-where-world-war-iii-could-start-2019-39372]</w:t>
      </w:r>
    </w:p>
    <w:p w14:paraId="41B046B8" w14:textId="77777777" w:rsidR="00BB39DB" w:rsidRDefault="00BB39DB" w:rsidP="00BB39DB">
      <w:pPr>
        <w:rPr>
          <w:rStyle w:val="StyleUnderline"/>
        </w:rPr>
      </w:pPr>
      <w:r w:rsidRPr="00942D36">
        <w:rPr>
          <w:sz w:val="16"/>
        </w:rPr>
        <w:t xml:space="preserve">To be sure, </w:t>
      </w:r>
      <w:r w:rsidRPr="00942D36">
        <w:rPr>
          <w:rStyle w:val="StyleUnderline"/>
          <w:highlight w:val="yellow"/>
        </w:rPr>
        <w:t>Russia seems to lack any interest in disrupting the status quo</w:t>
      </w:r>
      <w:r w:rsidRPr="00942D36">
        <w:rPr>
          <w:sz w:val="16"/>
        </w:rPr>
        <w:t xml:space="preserve"> ahead of the Ukrainian elections, </w:t>
      </w:r>
      <w:r w:rsidRPr="00942D36">
        <w:rPr>
          <w:rStyle w:val="StyleUnderline"/>
          <w:highlight w:val="yellow"/>
        </w:rPr>
        <w:t>while the Ukrainian government continues to lack</w:t>
      </w:r>
      <w:r w:rsidRPr="00942D36">
        <w:rPr>
          <w:sz w:val="16"/>
        </w:rPr>
        <w:t xml:space="preserve"> the </w:t>
      </w:r>
      <w:r w:rsidRPr="00942D36">
        <w:rPr>
          <w:rStyle w:val="StyleUnderline"/>
          <w:highlight w:val="yellow"/>
        </w:rPr>
        <w:t>capacity to consequentially change facts on the ground</w:t>
      </w:r>
      <w:r w:rsidRPr="00942D36">
        <w:rPr>
          <w:rStyle w:val="StyleUnderline"/>
        </w:rPr>
        <w:t>.</w:t>
      </w:r>
      <w:r w:rsidRPr="00942D36">
        <w:rPr>
          <w:sz w:val="16"/>
        </w:rPr>
        <w:t xml:space="preserve"> The upcoming </w:t>
      </w:r>
      <w:r w:rsidRPr="00942D36">
        <w:rPr>
          <w:rStyle w:val="StyleUnderline"/>
          <w:highlight w:val="yellow"/>
        </w:rPr>
        <w:t>elections</w:t>
      </w:r>
      <w:r w:rsidRPr="00942D36">
        <w:rPr>
          <w:sz w:val="16"/>
        </w:rPr>
        <w:t xml:space="preserve"> will probably not change the basic equation, but </w:t>
      </w:r>
      <w:r w:rsidRPr="00942D36">
        <w:rPr>
          <w:rStyle w:val="StyleUnderline"/>
          <w:highlight w:val="yellow"/>
        </w:rPr>
        <w:t xml:space="preserve">could </w:t>
      </w:r>
      <w:r w:rsidRPr="00942D36">
        <w:rPr>
          <w:rStyle w:val="Emphasis"/>
          <w:highlight w:val="yellow"/>
        </w:rPr>
        <w:t>introduce uncertainty</w:t>
      </w:r>
      <w:r w:rsidRPr="00942D36">
        <w:rPr>
          <w:rStyle w:val="StyleUnderline"/>
          <w:highlight w:val="yellow"/>
        </w:rPr>
        <w:t>. Given</w:t>
      </w:r>
      <w:r w:rsidRPr="00942D36">
        <w:rPr>
          <w:sz w:val="16"/>
        </w:rPr>
        <w:t xml:space="preserve"> the </w:t>
      </w:r>
      <w:r w:rsidRPr="00942D36">
        <w:rPr>
          <w:rStyle w:val="Emphasis"/>
          <w:highlight w:val="yellow"/>
        </w:rPr>
        <w:t>continuing tensions</w:t>
      </w:r>
      <w:r w:rsidRPr="00942D36">
        <w:rPr>
          <w:rStyle w:val="StyleUnderline"/>
          <w:highlight w:val="yellow"/>
        </w:rPr>
        <w:t xml:space="preserve"> between Russia and the U</w:t>
      </w:r>
      <w:r w:rsidRPr="00942D36">
        <w:rPr>
          <w:sz w:val="16"/>
        </w:rPr>
        <w:t xml:space="preserve">nited </w:t>
      </w:r>
      <w:r w:rsidRPr="00942D36">
        <w:rPr>
          <w:rStyle w:val="StyleUnderline"/>
          <w:highlight w:val="yellow"/>
        </w:rPr>
        <w:t>S</w:t>
      </w:r>
      <w:r w:rsidRPr="00942D36">
        <w:rPr>
          <w:sz w:val="16"/>
        </w:rPr>
        <w:t>tates</w:t>
      </w:r>
      <w:r w:rsidRPr="00942D36">
        <w:rPr>
          <w:rStyle w:val="Emphasis"/>
        </w:rPr>
        <w:t xml:space="preserve">, </w:t>
      </w:r>
      <w:r w:rsidRPr="00942D36">
        <w:rPr>
          <w:rStyle w:val="Emphasis"/>
          <w:highlight w:val="yellow"/>
        </w:rPr>
        <w:t>even a small shift could threaten the uneasy balance</w:t>
      </w:r>
      <w:r w:rsidRPr="00942D36">
        <w:rPr>
          <w:rStyle w:val="StyleUnderline"/>
          <w:highlight w:val="yellow"/>
        </w:rPr>
        <w:t xml:space="preserve"> that has held for the last several years, potentially </w:t>
      </w:r>
      <w:r w:rsidRPr="00942D36">
        <w:rPr>
          <w:rStyle w:val="Emphasis"/>
          <w:highlight w:val="yellow"/>
        </w:rPr>
        <w:t>throwing Eastern Europe into chaos</w:t>
      </w:r>
      <w:r w:rsidRPr="00942D36">
        <w:rPr>
          <w:rStyle w:val="StyleUnderline"/>
          <w:highlight w:val="yellow"/>
        </w:rPr>
        <w:t>.</w:t>
      </w:r>
    </w:p>
    <w:p w14:paraId="2295DE95" w14:textId="77777777" w:rsidR="00BB39DB" w:rsidRDefault="00BB39DB" w:rsidP="00BB39DB">
      <w:pPr>
        <w:pStyle w:val="Heading4"/>
      </w:pPr>
      <w:r w:rsidRPr="00766A41">
        <w:t xml:space="preserve">U.S.-Russian nuclear war would cause extinction. </w:t>
      </w:r>
      <w:r>
        <w:t>Escalation means c</w:t>
      </w:r>
      <w:r w:rsidRPr="00766A41">
        <w:t xml:space="preserve">ivilization </w:t>
      </w:r>
      <w:r>
        <w:t>w</w:t>
      </w:r>
      <w:r w:rsidRPr="00766A41">
        <w:t>ouldn’t survive.</w:t>
      </w:r>
    </w:p>
    <w:p w14:paraId="6A88B685" w14:textId="77777777" w:rsidR="00BB39DB" w:rsidRPr="00766A41" w:rsidRDefault="00BB39DB" w:rsidP="00BB39DB">
      <w:r w:rsidRPr="00766A41">
        <w:rPr>
          <w:rFonts w:eastAsiaTheme="majorEastAsia" w:cstheme="majorBidi"/>
          <w:b/>
          <w:iCs/>
          <w:sz w:val="26"/>
        </w:rPr>
        <w:t>Fleck, 6/1/19</w:t>
      </w:r>
      <w:r>
        <w:t xml:space="preserve"> [Martin, program director for the Physicians for Social Responsibility’s nuclear weapons abolition program; “What a Nuclear War Would Mean;” The Progressive, June 1, 2019; https://progressive.org/magazine/what-a-nuclear-war-would-mean-fleck/]</w:t>
      </w:r>
    </w:p>
    <w:p w14:paraId="19CEF598" w14:textId="77777777" w:rsidR="00BB39DB" w:rsidRPr="00A37EEB" w:rsidRDefault="00BB39DB" w:rsidP="00BB39DB">
      <w:pPr>
        <w:rPr>
          <w:rStyle w:val="StyleUnderline"/>
        </w:rPr>
      </w:pPr>
      <w:r w:rsidRPr="00766A41">
        <w:rPr>
          <w:rStyle w:val="StyleUnderline"/>
          <w:highlight w:val="yellow"/>
        </w:rPr>
        <w:t xml:space="preserve">A Physicians for Social Responsibility study modeled the humanitarian impact of </w:t>
      </w:r>
      <w:r w:rsidRPr="00766A41">
        <w:rPr>
          <w:rStyle w:val="Emphasis"/>
          <w:highlight w:val="yellow"/>
        </w:rPr>
        <w:t>detonating 300 Russian nuclear weapons over U.S. cities.</w:t>
      </w:r>
      <w:r w:rsidRPr="00766A41">
        <w:rPr>
          <w:rStyle w:val="StyleUnderline"/>
          <w:highlight w:val="yellow"/>
        </w:rPr>
        <w:t xml:space="preserve"> The study found </w:t>
      </w:r>
      <w:r w:rsidRPr="00766A41">
        <w:rPr>
          <w:rStyle w:val="Emphasis"/>
          <w:highlight w:val="yellow"/>
        </w:rPr>
        <w:t>75 to 100 million people would die within thirty minutes</w:t>
      </w:r>
      <w:r w:rsidRPr="00766A41">
        <w:rPr>
          <w:rStyle w:val="Emphasis"/>
        </w:rPr>
        <w:t>.</w:t>
      </w:r>
      <w:r w:rsidRPr="00766A41">
        <w:rPr>
          <w:sz w:val="16"/>
        </w:rPr>
        <w:t xml:space="preserve"> The so-called national defense policies of the nine nations with nuclear weapons include the ever-present threat of using them to burn to death millions of civilians who live in other nations. But since no one can actually win a nuclear war, the entire idea of achieving “security” through nuclear weapons is a false narrative. That’s why three-quarters of the nations on Earth have called for totally eliminating them. The Joint Statement on the Humanitarian Consequences of Nuclear Weapons, submitted to the United Nations General Assembly in 2014 and signed by 155 U.N. countries, puts it plainly: “The only way to guarantee that nuclear weapons will never be used again is through their total elimination.” These are among the effects we could expect if a nuclear war were to happen: A typical modern nuclear weapon can easily reduce the entire downtown of a city to rubble. Hiroshima was flattened by an American bomb with a “yield” equivalent to 15,000 tons of TNT. Modern thermonuclear weapons are many times more powerful. Current American and Russian land-based missiles carry warheads ranging from 100 to 800 kilotons. That’s six to fifty-three times the size of the Hiroshima bomb. If a modern weapon is detonated over a city, it will burn everything flammable in an area at least four miles across. In Hiroshima, temperatures at ground zero were equivalent to the surface of the sun. If a modern weapon is detonated over a city, it will burn everything flammable in an area at least four miles across. The Hiroshima bomb immediately killed 70,000 people, mostly from burns. By the end of 1945, that death toll had doubled. “Each person who died had a name. Each person was loved by someone,” said survivor Setsuko </w:t>
      </w:r>
      <w:proofErr w:type="spellStart"/>
      <w:r w:rsidRPr="00766A41">
        <w:rPr>
          <w:sz w:val="16"/>
        </w:rPr>
        <w:t>Thurlow</w:t>
      </w:r>
      <w:proofErr w:type="spellEnd"/>
      <w:r w:rsidRPr="00766A41">
        <w:rPr>
          <w:sz w:val="16"/>
        </w:rPr>
        <w:t xml:space="preserve"> in a 2017 International Campaign to Abolish Nuclear Weapons address to the U.N. General Assembly after 122 countries had voted in favor of adopting the Treaty on the Prohibition of Nuclear Weapons. Physicians and relief agencies such as the International Committee of the Red Cross warn that in the event of a nuclear attack, doctors and other health professionals would not be able to deliver medical assistance to immediate survivors. In Hiroshima, the atomic bomb killed or injured 90 percent of doctors and nurses in the area and destroyed 80 percent of the hospitals. Since there can be no meaningful medical response to a nuclear attack on a city, prevention is the only cure. “Fallout” refers to lethal radioactive materials lofted into the air by the nuclear blast that eventually settle back to earth, often far from the target. If a modern nuclear weapon is used against a military base or city, the fallout plume could extend hundreds of miles downwind. </w:t>
      </w:r>
      <w:r w:rsidRPr="00766A41">
        <w:rPr>
          <w:rStyle w:val="StyleUnderline"/>
          <w:highlight w:val="yellow"/>
        </w:rPr>
        <w:t>Scientific climate modeling demonstrates that in a nuclear war</w:t>
      </w:r>
      <w:r w:rsidRPr="00766A41">
        <w:rPr>
          <w:sz w:val="16"/>
        </w:rPr>
        <w:t xml:space="preserve">, the </w:t>
      </w:r>
      <w:r w:rsidRPr="00766A41">
        <w:rPr>
          <w:rStyle w:val="StyleUnderline"/>
          <w:highlight w:val="yellow"/>
        </w:rPr>
        <w:t xml:space="preserve">burning cities could inject enough soot and smoke into the stratosphere to blot out the sun, dramatically </w:t>
      </w:r>
      <w:r w:rsidRPr="00766A41">
        <w:rPr>
          <w:rStyle w:val="Emphasis"/>
          <w:highlight w:val="yellow"/>
        </w:rPr>
        <w:t>disrupt the climate, ruin crop production, and put billions of people at risk of starvation.</w:t>
      </w:r>
      <w:r w:rsidRPr="00766A41">
        <w:rPr>
          <w:rStyle w:val="Emphasis"/>
        </w:rPr>
        <w:t xml:space="preserve"> </w:t>
      </w:r>
      <w:r w:rsidRPr="00766A41">
        <w:rPr>
          <w:sz w:val="16"/>
        </w:rPr>
        <w:t>No one can confidently predict how a nuclear war might end</w:t>
      </w:r>
      <w:r w:rsidRPr="00766A41">
        <w:rPr>
          <w:rStyle w:val="StyleUnderline"/>
        </w:rPr>
        <w:t xml:space="preserve">. </w:t>
      </w:r>
      <w:r w:rsidRPr="00766A41">
        <w:rPr>
          <w:rStyle w:val="StyleUnderline"/>
          <w:highlight w:val="yellow"/>
        </w:rPr>
        <w:t xml:space="preserve">If nuclear weapons are used again, it could easily </w:t>
      </w:r>
      <w:r w:rsidRPr="00766A41">
        <w:rPr>
          <w:rStyle w:val="Emphasis"/>
          <w:highlight w:val="yellow"/>
        </w:rPr>
        <w:t>escalate to involve the big arsenals</w:t>
      </w:r>
      <w:r w:rsidRPr="00766A41">
        <w:rPr>
          <w:rStyle w:val="StyleUnderline"/>
          <w:highlight w:val="yellow"/>
        </w:rPr>
        <w:t xml:space="preserve">—thousands of nuclear weapons. </w:t>
      </w:r>
      <w:r w:rsidRPr="00766A41">
        <w:rPr>
          <w:rStyle w:val="Emphasis"/>
          <w:highlight w:val="yellow"/>
        </w:rPr>
        <w:t>It’s hard to imagine how civilization would survive the resulting apocalypse.</w:t>
      </w:r>
      <w:r w:rsidRPr="00766A41">
        <w:rPr>
          <w:rStyle w:val="Emphasis"/>
        </w:rPr>
        <w:t xml:space="preserve"> </w:t>
      </w:r>
      <w:r w:rsidRPr="00766A41">
        <w:rPr>
          <w:sz w:val="16"/>
        </w:rPr>
        <w:t xml:space="preserve">Here’s the thing to remember: If the missiles take flight, we’ll all become peace activists. But </w:t>
      </w:r>
      <w:r w:rsidRPr="00A37EEB">
        <w:rPr>
          <w:rStyle w:val="StyleUnderline"/>
          <w:highlight w:val="yellow"/>
        </w:rPr>
        <w:t xml:space="preserve">it will be </w:t>
      </w:r>
      <w:r w:rsidRPr="00A37EEB">
        <w:rPr>
          <w:rStyle w:val="Emphasis"/>
          <w:highlight w:val="yellow"/>
        </w:rPr>
        <w:t>too late</w:t>
      </w:r>
      <w:r w:rsidRPr="00A37EEB">
        <w:rPr>
          <w:rStyle w:val="StyleUnderline"/>
          <w:highlight w:val="yellow"/>
        </w:rPr>
        <w:t>.</w:t>
      </w:r>
    </w:p>
    <w:p w14:paraId="33B08390" w14:textId="77777777" w:rsidR="00BB39DB" w:rsidRDefault="00BB39DB" w:rsidP="00617A72">
      <w:pPr>
        <w:pStyle w:val="Heading3"/>
      </w:pPr>
      <w:r>
        <w:t>Terrorism Add-on</w:t>
      </w:r>
    </w:p>
    <w:p w14:paraId="15B3FFC2" w14:textId="77777777" w:rsidR="00BB39DB" w:rsidRDefault="00BB39DB" w:rsidP="00BB39DB">
      <w:pPr>
        <w:pStyle w:val="Heading4"/>
      </w:pPr>
      <w:r w:rsidRPr="00F6025A">
        <w:t>U.S. lethal weapons sold to Ukraine will be diverted and used by terrorists against the U.S.</w:t>
      </w:r>
    </w:p>
    <w:p w14:paraId="35678427" w14:textId="77777777" w:rsidR="00BB39DB" w:rsidRDefault="00BB39DB" w:rsidP="00BB39DB">
      <w:proofErr w:type="spellStart"/>
      <w:r w:rsidRPr="00F6025A">
        <w:rPr>
          <w:rFonts w:eastAsiaTheme="majorEastAsia" w:cstheme="majorBidi"/>
          <w:b/>
          <w:iCs/>
          <w:sz w:val="26"/>
        </w:rPr>
        <w:t>Savitsky</w:t>
      </w:r>
      <w:proofErr w:type="spellEnd"/>
      <w:r w:rsidRPr="00F6025A">
        <w:rPr>
          <w:rFonts w:eastAsiaTheme="majorEastAsia" w:cstheme="majorBidi"/>
          <w:b/>
          <w:iCs/>
          <w:sz w:val="26"/>
        </w:rPr>
        <w:t>, ’18</w:t>
      </w:r>
      <w:r>
        <w:t xml:space="preserve"> [</w:t>
      </w:r>
      <w:proofErr w:type="spellStart"/>
      <w:r>
        <w:t>Arkady</w:t>
      </w:r>
      <w:proofErr w:type="spellEnd"/>
      <w:r>
        <w:t xml:space="preserve">, military analyst with the Strategic Culture Foundation; “US Supplies Ukraine with Lethal Weapons to Escalate Conflict and Bury Hopes for Peace;” Strategic Culture Foundation, May 3, 2018; </w:t>
      </w:r>
      <w:hyperlink r:id="rId9" w:history="1">
        <w:r w:rsidRPr="00F9227D">
          <w:rPr>
            <w:rStyle w:val="Hyperlink"/>
          </w:rPr>
          <w:t>https://www.strategic-culture.org/news/2018/05/03/us-supplies-ukraine-with-lethal-weapons-escalate-conflict-and-bury-hopes-peace/</w:t>
        </w:r>
      </w:hyperlink>
      <w:r>
        <w:t>]</w:t>
      </w:r>
    </w:p>
    <w:p w14:paraId="5F459B5E" w14:textId="77777777" w:rsidR="00BB39DB" w:rsidRDefault="00BB39DB" w:rsidP="00BB39DB">
      <w:pPr>
        <w:rPr>
          <w:rStyle w:val="StyleUnderline"/>
        </w:rPr>
      </w:pPr>
      <w:r w:rsidRPr="00F6025A">
        <w:rPr>
          <w:rStyle w:val="StyleUnderline"/>
          <w:highlight w:val="yellow"/>
        </w:rPr>
        <w:t>Washington has confirmed</w:t>
      </w:r>
      <w:r w:rsidRPr="00F6025A">
        <w:rPr>
          <w:rStyle w:val="StyleUnderline"/>
        </w:rPr>
        <w:t xml:space="preserve"> the </w:t>
      </w:r>
      <w:r w:rsidRPr="00F6025A">
        <w:rPr>
          <w:rStyle w:val="StyleUnderline"/>
          <w:highlight w:val="yellow"/>
        </w:rPr>
        <w:t>delivery o</w:t>
      </w:r>
      <w:r w:rsidRPr="00F6025A">
        <w:rPr>
          <w:rStyle w:val="StyleUnderline"/>
        </w:rPr>
        <w:t>f</w:t>
      </w:r>
      <w:r w:rsidRPr="00576A17">
        <w:rPr>
          <w:sz w:val="14"/>
        </w:rPr>
        <w:t xml:space="preserve"> FGM-148 </w:t>
      </w:r>
      <w:r w:rsidRPr="00F6025A">
        <w:rPr>
          <w:rStyle w:val="StyleUnderline"/>
          <w:highlight w:val="yellow"/>
        </w:rPr>
        <w:t>Javelin anti-tank missile systems to Kiev</w:t>
      </w:r>
      <w:r w:rsidRPr="00576A17">
        <w:rPr>
          <w:sz w:val="14"/>
        </w:rPr>
        <w:t xml:space="preserve">. Ukrainian personnel start training with the new weapons on May 2. The aid package approved in March specified 210 Javelin anti-tank missiles and 37 Javelin launchers. Since 2014, the US has provided over $850 million to bolster Ukraine’s security. Although the National Defense Authorization Act for Fiscal Year 2018 allocates $350 million for this purpose, </w:t>
      </w:r>
      <w:r w:rsidRPr="00F6025A">
        <w:rPr>
          <w:rStyle w:val="StyleUnderline"/>
          <w:highlight w:val="yellow"/>
        </w:rPr>
        <w:t xml:space="preserve">this is the </w:t>
      </w:r>
      <w:r w:rsidRPr="00F6025A">
        <w:rPr>
          <w:rStyle w:val="Emphasis"/>
          <w:highlight w:val="yellow"/>
        </w:rPr>
        <w:t>first time Kiev has received lethal weapons</w:t>
      </w:r>
      <w:r w:rsidRPr="00F6025A">
        <w:rPr>
          <w:rStyle w:val="StyleUnderline"/>
          <w:highlight w:val="yellow"/>
        </w:rPr>
        <w:t xml:space="preserve"> from Washington. Shipments of</w:t>
      </w:r>
      <w:r w:rsidRPr="00576A17">
        <w:rPr>
          <w:sz w:val="14"/>
        </w:rPr>
        <w:t xml:space="preserve"> Barrett M107A1 </w:t>
      </w:r>
      <w:r w:rsidRPr="00F6025A">
        <w:rPr>
          <w:rStyle w:val="StyleUnderline"/>
          <w:highlight w:val="yellow"/>
        </w:rPr>
        <w:t>rifles are next</w:t>
      </w:r>
      <w:r w:rsidRPr="00576A17">
        <w:rPr>
          <w:sz w:val="14"/>
        </w:rPr>
        <w:t xml:space="preserve">. The news has come at a time when the “anti-terror operation” (ATO) in the separatist Donbas region in eastern Ukraine has just ended (on April 30), to be replaced by a joint-forces operation (JFO). The regular military, the security forces (the SBU), the police, the national guard, and the border service will all be united under one command. The SBU had been in charge before what is being called the Donbas “reintegration law” was signed and took effect in late February. The US supports the idea of bringing in UN peacekeepers who will be deployed under the terms demanded by Kiev. From now on, the talks between Volker and </w:t>
      </w:r>
      <w:proofErr w:type="spellStart"/>
      <w:r w:rsidRPr="00576A17">
        <w:rPr>
          <w:sz w:val="14"/>
        </w:rPr>
        <w:t>Surkov</w:t>
      </w:r>
      <w:proofErr w:type="spellEnd"/>
      <w:r w:rsidRPr="00576A17">
        <w:rPr>
          <w:sz w:val="14"/>
        </w:rPr>
        <w:t xml:space="preserve"> will be seen in a different light, because </w:t>
      </w:r>
      <w:r w:rsidRPr="00F6025A">
        <w:rPr>
          <w:rStyle w:val="StyleUnderline"/>
          <w:highlight w:val="yellow"/>
        </w:rPr>
        <w:t>Washington is</w:t>
      </w:r>
      <w:r w:rsidRPr="00576A17">
        <w:rPr>
          <w:sz w:val="14"/>
        </w:rPr>
        <w:t xml:space="preserve"> no longer a mediator, but rather an accomplice who is </w:t>
      </w:r>
      <w:r w:rsidRPr="00F6025A">
        <w:rPr>
          <w:rStyle w:val="Emphasis"/>
          <w:highlight w:val="yellow"/>
        </w:rPr>
        <w:t>fueling the conflict</w:t>
      </w:r>
      <w:r w:rsidRPr="00576A17">
        <w:rPr>
          <w:sz w:val="14"/>
          <w:highlight w:val="yellow"/>
        </w:rPr>
        <w:t xml:space="preserve">. </w:t>
      </w:r>
      <w:r w:rsidRPr="00F6025A">
        <w:rPr>
          <w:rStyle w:val="StyleUnderline"/>
          <w:highlight w:val="yellow"/>
        </w:rPr>
        <w:t>With</w:t>
      </w:r>
      <w:r w:rsidRPr="00F6025A">
        <w:rPr>
          <w:rStyle w:val="StyleUnderline"/>
        </w:rPr>
        <w:t xml:space="preserve"> </w:t>
      </w:r>
      <w:r w:rsidRPr="00576A17">
        <w:rPr>
          <w:sz w:val="14"/>
        </w:rPr>
        <w:t xml:space="preserve">such </w:t>
      </w:r>
      <w:r w:rsidRPr="00576A17">
        <w:rPr>
          <w:rStyle w:val="Emphasis"/>
          <w:highlight w:val="yellow"/>
        </w:rPr>
        <w:t>explicit US support</w:t>
      </w:r>
      <w:r w:rsidRPr="00F6025A">
        <w:rPr>
          <w:rStyle w:val="StyleUnderline"/>
          <w:highlight w:val="yellow"/>
        </w:rPr>
        <w:t xml:space="preserve">, Kiev will double down on its military solution. </w:t>
      </w:r>
      <w:r w:rsidRPr="00F6025A">
        <w:rPr>
          <w:rStyle w:val="Emphasis"/>
          <w:highlight w:val="yellow"/>
        </w:rPr>
        <w:t>Corruption is rampant</w:t>
      </w:r>
      <w:r w:rsidRPr="00F6025A">
        <w:rPr>
          <w:rStyle w:val="StyleUnderline"/>
          <w:highlight w:val="yellow"/>
        </w:rPr>
        <w:t xml:space="preserve"> in Ukraine. It will be no surprise if the </w:t>
      </w:r>
      <w:r w:rsidRPr="00F6025A">
        <w:rPr>
          <w:rStyle w:val="Emphasis"/>
          <w:highlight w:val="yellow"/>
        </w:rPr>
        <w:t>weapons fall into wrong hands and are used against the US military</w:t>
      </w:r>
      <w:r w:rsidRPr="00F6025A">
        <w:rPr>
          <w:rStyle w:val="StyleUnderline"/>
          <w:highlight w:val="yellow"/>
        </w:rPr>
        <w:t xml:space="preserve"> </w:t>
      </w:r>
      <w:r w:rsidRPr="00576A17">
        <w:rPr>
          <w:sz w:val="14"/>
        </w:rPr>
        <w:t xml:space="preserve">somewhere </w:t>
      </w:r>
      <w:r w:rsidRPr="00F6025A">
        <w:rPr>
          <w:rStyle w:val="Emphasis"/>
          <w:highlight w:val="yellow"/>
        </w:rPr>
        <w:t>outside of Europe</w:t>
      </w:r>
      <w:r w:rsidRPr="00F6025A">
        <w:rPr>
          <w:rStyle w:val="StyleUnderline"/>
          <w:highlight w:val="yellow"/>
        </w:rPr>
        <w:t>.</w:t>
      </w:r>
    </w:p>
    <w:p w14:paraId="0C663EC4" w14:textId="77777777" w:rsidR="00BB39DB" w:rsidRDefault="00BB39DB" w:rsidP="00BB39DB">
      <w:pPr>
        <w:pStyle w:val="Heading4"/>
      </w:pPr>
      <w:r>
        <w:t>U.S. arms sales to Ukraine will be diverted to ISIS, fueling terrorist attacks in the Middle East, Europe and the U.S.</w:t>
      </w:r>
    </w:p>
    <w:p w14:paraId="4982A1F8" w14:textId="77777777" w:rsidR="00BB39DB" w:rsidRPr="00D41CC0" w:rsidRDefault="00BB39DB" w:rsidP="00BB39DB">
      <w:r w:rsidRPr="00CD7FD2">
        <w:rPr>
          <w:rFonts w:eastAsiaTheme="majorEastAsia" w:cstheme="majorBidi"/>
          <w:b/>
          <w:iCs/>
          <w:sz w:val="26"/>
        </w:rPr>
        <w:t>Rayne, ’15</w:t>
      </w:r>
      <w:r>
        <w:t xml:space="preserve"> [Sierra, Ph.D. in Chemistry who writes regularly on environment, energy, and national security topics; “The Ukraine-ISIS Alliance;” American Thinker, November 30, 2015; https://www.americanthinker.com/articles/2015/11/the_ukraineisis_alliance.html]</w:t>
      </w:r>
    </w:p>
    <w:p w14:paraId="338C8CD9" w14:textId="77777777" w:rsidR="00BB39DB" w:rsidRDefault="00BB39DB" w:rsidP="00BB39DB">
      <w:pPr>
        <w:rPr>
          <w:sz w:val="14"/>
        </w:rPr>
      </w:pPr>
      <w:r w:rsidRPr="00D41CC0">
        <w:rPr>
          <w:sz w:val="14"/>
        </w:rPr>
        <w:t xml:space="preserve">We are told that </w:t>
      </w:r>
      <w:r w:rsidRPr="00D41CC0">
        <w:rPr>
          <w:rStyle w:val="StyleUnderline"/>
          <w:highlight w:val="yellow"/>
        </w:rPr>
        <w:t>ISIS is planning terrorist attacks in Europe</w:t>
      </w:r>
      <w:r w:rsidRPr="00D41CC0">
        <w:rPr>
          <w:sz w:val="14"/>
        </w:rPr>
        <w:t xml:space="preserve">, and security forces are busy rounding up suspects all across the continent – and </w:t>
      </w:r>
      <w:r w:rsidRPr="00D41CC0">
        <w:rPr>
          <w:rStyle w:val="StyleUnderline"/>
          <w:highlight w:val="yellow"/>
        </w:rPr>
        <w:t>yet here is this gaping hole in the West's defenses</w:t>
      </w:r>
      <w:r w:rsidRPr="00D41CC0">
        <w:rPr>
          <w:sz w:val="14"/>
        </w:rPr>
        <w:t xml:space="preserve">, where "the brothers" are quietly infiltrating without much notice in the Western media. In cooperation with ultra-nationalist groups like Right Sector, which have also formed their semiautonomous battalions, the Islamists of Ukraine, brandishing Ukrainian passports, have opened a gateway to the West ... </w:t>
      </w:r>
      <w:r w:rsidRPr="00D41CC0">
        <w:rPr>
          <w:rStyle w:val="Emphasis"/>
          <w:highlight w:val="yellow"/>
        </w:rPr>
        <w:t>As US aid flows into Ukraine, how much of it will trickle down to</w:t>
      </w:r>
      <w:r w:rsidRPr="00D41CC0">
        <w:rPr>
          <w:rStyle w:val="Emphasis"/>
        </w:rPr>
        <w:t xml:space="preserve"> </w:t>
      </w:r>
      <w:r w:rsidRPr="00D41CC0">
        <w:rPr>
          <w:sz w:val="14"/>
        </w:rPr>
        <w:t>these</w:t>
      </w:r>
      <w:r w:rsidRPr="00D41CC0">
        <w:rPr>
          <w:rStyle w:val="StyleUnderline"/>
        </w:rPr>
        <w:t xml:space="preserve"> </w:t>
      </w:r>
      <w:r w:rsidRPr="00D41CC0">
        <w:rPr>
          <w:rStyle w:val="Emphasis"/>
          <w:highlight w:val="yellow"/>
        </w:rPr>
        <w:t>allies of ISIS</w:t>
      </w:r>
      <w:r w:rsidRPr="00D41CC0">
        <w:rPr>
          <w:rStyle w:val="StyleUnderline"/>
          <w:highlight w:val="yellow"/>
        </w:rPr>
        <w:t xml:space="preserve"> --</w:t>
      </w:r>
      <w:r w:rsidRPr="00F15AE9">
        <w:rPr>
          <w:rStyle w:val="StyleUnderline"/>
        </w:rPr>
        <w:t xml:space="preserve"> </w:t>
      </w:r>
      <w:r w:rsidRPr="00D41CC0">
        <w:rPr>
          <w:rStyle w:val="StyleUnderline"/>
          <w:highlight w:val="yellow"/>
        </w:rPr>
        <w:t>and to</w:t>
      </w:r>
      <w:r w:rsidRPr="00F15AE9">
        <w:rPr>
          <w:rStyle w:val="StyleUnderline"/>
        </w:rPr>
        <w:t xml:space="preserve"> </w:t>
      </w:r>
      <w:r w:rsidRPr="00D41CC0">
        <w:rPr>
          <w:rStyle w:val="StyleUnderline"/>
          <w:highlight w:val="yellow"/>
        </w:rPr>
        <w:t>what future use will it be put?</w:t>
      </w:r>
      <w:r w:rsidRPr="00D41CC0">
        <w:rPr>
          <w:sz w:val="14"/>
        </w:rPr>
        <w:t xml:space="preserve"> If John McCain and Lindsey Graham have their way, </w:t>
      </w:r>
      <w:r w:rsidRPr="00D41CC0">
        <w:rPr>
          <w:rStyle w:val="Emphasis"/>
          <w:highlight w:val="yellow"/>
        </w:rPr>
        <w:t>US</w:t>
      </w:r>
      <w:r w:rsidRPr="00D41CC0">
        <w:rPr>
          <w:rStyle w:val="Emphasis"/>
        </w:rPr>
        <w:t xml:space="preserve"> </w:t>
      </w:r>
      <w:r w:rsidRPr="00D41CC0">
        <w:rPr>
          <w:rStyle w:val="Emphasis"/>
          <w:highlight w:val="yellow"/>
        </w:rPr>
        <w:t>arms will soon find their way into the hands of</w:t>
      </w:r>
      <w:r w:rsidRPr="00F15AE9">
        <w:rPr>
          <w:rStyle w:val="StyleUnderline"/>
        </w:rPr>
        <w:t xml:space="preserve"> </w:t>
      </w:r>
      <w:r w:rsidRPr="00D41CC0">
        <w:rPr>
          <w:sz w:val="14"/>
        </w:rPr>
        <w:t>these</w:t>
      </w:r>
      <w:r w:rsidRPr="00D41CC0">
        <w:rPr>
          <w:rStyle w:val="StyleUnderline"/>
          <w:highlight w:val="yellow"/>
        </w:rPr>
        <w:t xml:space="preserve"> </w:t>
      </w:r>
      <w:r w:rsidRPr="00D41CC0">
        <w:rPr>
          <w:rStyle w:val="Emphasis"/>
          <w:highlight w:val="yellow"/>
        </w:rPr>
        <w:t>terrorists,</w:t>
      </w:r>
      <w:r w:rsidRPr="00D41CC0">
        <w:rPr>
          <w:sz w:val="14"/>
          <w:highlight w:val="yellow"/>
        </w:rPr>
        <w:t xml:space="preserve"> </w:t>
      </w:r>
      <w:r w:rsidRPr="00D41CC0">
        <w:rPr>
          <w:rStyle w:val="StyleUnderline"/>
          <w:highlight w:val="yellow"/>
        </w:rPr>
        <w:t>whose jihad</w:t>
      </w:r>
      <w:r w:rsidRPr="00D41CC0">
        <w:rPr>
          <w:sz w:val="14"/>
        </w:rPr>
        <w:t xml:space="preserve"> against the Russians </w:t>
      </w:r>
      <w:r w:rsidRPr="00F15AE9">
        <w:rPr>
          <w:rStyle w:val="StyleUnderline"/>
        </w:rPr>
        <w:t>i</w:t>
      </w:r>
      <w:r w:rsidRPr="00D41CC0">
        <w:rPr>
          <w:rStyle w:val="StyleUnderline"/>
          <w:highlight w:val="yellow"/>
        </w:rPr>
        <w:t>s</w:t>
      </w:r>
      <w:r w:rsidRPr="00F15AE9">
        <w:rPr>
          <w:rStyle w:val="StyleUnderline"/>
        </w:rPr>
        <w:t xml:space="preserve"> </w:t>
      </w:r>
      <w:r w:rsidRPr="00D41CC0">
        <w:rPr>
          <w:rStyle w:val="StyleUnderline"/>
          <w:highlight w:val="yellow"/>
        </w:rPr>
        <w:t xml:space="preserve">bound to turn westward and </w:t>
      </w:r>
      <w:r w:rsidRPr="00D41CC0">
        <w:rPr>
          <w:rStyle w:val="Emphasis"/>
          <w:highlight w:val="yellow"/>
        </w:rPr>
        <w:t>strike at the capitals of Europe</w:t>
      </w:r>
      <w:r w:rsidRPr="00D41CC0">
        <w:rPr>
          <w:rStyle w:val="StyleUnderline"/>
          <w:highlight w:val="yellow"/>
        </w:rPr>
        <w:t xml:space="preserve">. This is </w:t>
      </w:r>
      <w:r w:rsidRPr="00D41CC0">
        <w:rPr>
          <w:rStyle w:val="Emphasis"/>
          <w:highlight w:val="yellow"/>
        </w:rPr>
        <w:t>blowback with a vengeance: we are creating our own enemies</w:t>
      </w:r>
      <w:r w:rsidRPr="00D41CC0">
        <w:rPr>
          <w:rStyle w:val="StyleUnderline"/>
          <w:highlight w:val="yellow"/>
        </w:rPr>
        <w:t xml:space="preserve">, and </w:t>
      </w:r>
      <w:r w:rsidRPr="00D41CC0">
        <w:rPr>
          <w:rStyle w:val="Emphasis"/>
          <w:highlight w:val="yellow"/>
        </w:rPr>
        <w:t>giving them the weapons to harm us</w:t>
      </w:r>
      <w:r w:rsidRPr="00F15AE9">
        <w:rPr>
          <w:rStyle w:val="StyleUnderline"/>
        </w:rPr>
        <w:t>,</w:t>
      </w:r>
      <w:r w:rsidRPr="00D41CC0">
        <w:rPr>
          <w:sz w:val="14"/>
        </w:rPr>
        <w:t xml:space="preserve"> even as we claim the need for universal surveillance in order to fight them. The </w:t>
      </w:r>
      <w:r w:rsidRPr="00D41CC0">
        <w:rPr>
          <w:rStyle w:val="StyleUnderline"/>
          <w:highlight w:val="yellow"/>
        </w:rPr>
        <w:t>mad scientists formulating US foreign policy are raising an army of Frankenstein monsters -- who are sure to come after their</w:t>
      </w:r>
      <w:r w:rsidRPr="00F15AE9">
        <w:rPr>
          <w:rStyle w:val="StyleUnderline"/>
        </w:rPr>
        <w:t xml:space="preserve"> </w:t>
      </w:r>
      <w:r w:rsidRPr="00D41CC0">
        <w:rPr>
          <w:sz w:val="14"/>
        </w:rPr>
        <w:t xml:space="preserve">deluded </w:t>
      </w:r>
      <w:r w:rsidRPr="00D41CC0">
        <w:rPr>
          <w:rStyle w:val="StyleUnderline"/>
          <w:highlight w:val="yellow"/>
        </w:rPr>
        <w:t>creators.</w:t>
      </w:r>
      <w:r w:rsidRPr="00D41CC0">
        <w:rPr>
          <w:sz w:val="14"/>
        </w:rPr>
        <w:t xml:space="preserve"> Like clockwork</w:t>
      </w:r>
      <w:r w:rsidRPr="00D41CC0">
        <w:rPr>
          <w:sz w:val="14"/>
          <w:highlight w:val="yellow"/>
        </w:rPr>
        <w:t xml:space="preserve">, </w:t>
      </w:r>
      <w:r w:rsidRPr="00D41CC0">
        <w:rPr>
          <w:rStyle w:val="Emphasis"/>
          <w:highlight w:val="yellow"/>
        </w:rPr>
        <w:t>eight months later we have the Paris attacks</w:t>
      </w:r>
      <w:r w:rsidRPr="00D41CC0">
        <w:rPr>
          <w:sz w:val="14"/>
          <w:highlight w:val="yellow"/>
        </w:rPr>
        <w:t>.</w:t>
      </w:r>
      <w:r w:rsidRPr="00D41CC0">
        <w:rPr>
          <w:sz w:val="14"/>
        </w:rPr>
        <w:t xml:space="preserve"> In July, the New York Times was reporting that three full Islamic battalions were fighting in eastern Ukraine. At about the same time, Elliot </w:t>
      </w:r>
      <w:proofErr w:type="spellStart"/>
      <w:r w:rsidRPr="00D41CC0">
        <w:rPr>
          <w:sz w:val="14"/>
        </w:rPr>
        <w:t>Friedland</w:t>
      </w:r>
      <w:proofErr w:type="spellEnd"/>
      <w:r w:rsidRPr="00D41CC0">
        <w:rPr>
          <w:sz w:val="14"/>
        </w:rPr>
        <w:t xml:space="preserve"> in The Jewish Voice was warning against the problems arising from this Islamic incursion in Ukraine: Yet there are Islamist paramilitary battalions fighting alongside Ukrainian forces, which are aligned with the Islamic State and Chechen Islamist factions. </w:t>
      </w:r>
      <w:r w:rsidRPr="00D41CC0">
        <w:rPr>
          <w:rStyle w:val="Emphasis"/>
          <w:highlight w:val="yellow"/>
        </w:rPr>
        <w:t>If the U.S. steps up military aid to Ukraine, whose army is notoriously corrupt, it may fall into the hands of Islamist battalions</w:t>
      </w:r>
      <w:r w:rsidRPr="00D41CC0">
        <w:rPr>
          <w:sz w:val="14"/>
        </w:rPr>
        <w:t xml:space="preserve"> currently funded by a mixture of Ukrainian oligarchs, Gulf patrons, violent crime and extortion. The </w:t>
      </w:r>
      <w:proofErr w:type="spellStart"/>
      <w:r w:rsidRPr="00D41CC0">
        <w:rPr>
          <w:sz w:val="14"/>
        </w:rPr>
        <w:t>Ruskayya</w:t>
      </w:r>
      <w:proofErr w:type="spellEnd"/>
      <w:r w:rsidRPr="00D41CC0">
        <w:rPr>
          <w:sz w:val="14"/>
        </w:rPr>
        <w:t xml:space="preserve"> </w:t>
      </w:r>
      <w:proofErr w:type="spellStart"/>
      <w:r w:rsidRPr="00D41CC0">
        <w:rPr>
          <w:sz w:val="14"/>
        </w:rPr>
        <w:t>Blatina</w:t>
      </w:r>
      <w:proofErr w:type="spellEnd"/>
      <w:r w:rsidRPr="00D41CC0">
        <w:rPr>
          <w:sz w:val="14"/>
        </w:rPr>
        <w:t xml:space="preserve"> website said that a few militias belonging to the terrorist group ISIS began to fight against the Russian soldiers in Ukraine with support from the American authorities who gave recommendations to the Ukrainian government regarding the Islamic State ... </w:t>
      </w:r>
      <w:r w:rsidRPr="00D41CC0">
        <w:rPr>
          <w:rStyle w:val="Emphasis"/>
          <w:highlight w:val="yellow"/>
        </w:rPr>
        <w:t>Islamic State-aligned fighters</w:t>
      </w:r>
      <w:r w:rsidRPr="00D41CC0">
        <w:rPr>
          <w:sz w:val="14"/>
        </w:rPr>
        <w:t xml:space="preserve"> also </w:t>
      </w:r>
      <w:r w:rsidRPr="00D41CC0">
        <w:rPr>
          <w:rStyle w:val="StyleUnderline"/>
          <w:highlight w:val="yellow"/>
        </w:rPr>
        <w:t xml:space="preserve">use </w:t>
      </w:r>
      <w:r w:rsidRPr="00D41CC0">
        <w:rPr>
          <w:rStyle w:val="Emphasis"/>
          <w:highlight w:val="yellow"/>
        </w:rPr>
        <w:t>Ukraine as a cheap and easy place to buy weapons,</w:t>
      </w:r>
      <w:r w:rsidRPr="00D41CC0">
        <w:rPr>
          <w:rStyle w:val="StyleUnderline"/>
          <w:highlight w:val="yellow"/>
        </w:rPr>
        <w:t xml:space="preserve"> which can then be </w:t>
      </w:r>
      <w:r w:rsidRPr="00D41CC0">
        <w:rPr>
          <w:rStyle w:val="Emphasis"/>
          <w:highlight w:val="yellow"/>
        </w:rPr>
        <w:t>smuggled to Iraq</w:t>
      </w:r>
      <w:r w:rsidRPr="00D41CC0">
        <w:rPr>
          <w:rStyle w:val="StyleUnderline"/>
          <w:highlight w:val="yellow"/>
        </w:rPr>
        <w:t xml:space="preserve"> </w:t>
      </w:r>
      <w:r w:rsidRPr="00D41CC0">
        <w:rPr>
          <w:sz w:val="14"/>
        </w:rPr>
        <w:t>and</w:t>
      </w:r>
      <w:r w:rsidRPr="00D41CC0">
        <w:rPr>
          <w:rStyle w:val="StyleUnderline"/>
          <w:highlight w:val="yellow"/>
        </w:rPr>
        <w:t xml:space="preserve"> </w:t>
      </w:r>
      <w:r w:rsidRPr="00D41CC0">
        <w:rPr>
          <w:rStyle w:val="Emphasis"/>
          <w:highlight w:val="yellow"/>
        </w:rPr>
        <w:t>Syria and Chechnya</w:t>
      </w:r>
      <w:r w:rsidRPr="00D41CC0">
        <w:rPr>
          <w:sz w:val="14"/>
        </w:rPr>
        <w:t>.</w:t>
      </w:r>
    </w:p>
    <w:p w14:paraId="32042DEF" w14:textId="77777777" w:rsidR="00BB39DB" w:rsidRDefault="00BB39DB" w:rsidP="00BB39DB">
      <w:pPr>
        <w:pStyle w:val="Heading4"/>
      </w:pPr>
      <w:r>
        <w:t>Terrorism poses a world-wide existential threat to humanity.</w:t>
      </w:r>
    </w:p>
    <w:p w14:paraId="65630024" w14:textId="77777777" w:rsidR="00BB39DB" w:rsidRDefault="00BB39DB" w:rsidP="00BB39DB">
      <w:r w:rsidRPr="00B929E8">
        <w:rPr>
          <w:rFonts w:eastAsiaTheme="majorEastAsia" w:cstheme="majorBidi"/>
          <w:b/>
          <w:iCs/>
          <w:sz w:val="26"/>
        </w:rPr>
        <w:t>Deccan Herald, ’18</w:t>
      </w:r>
      <w:r>
        <w:t xml:space="preserve"> [“Terrorism an "existential threat" to humanity: </w:t>
      </w:r>
      <w:proofErr w:type="spellStart"/>
      <w:r>
        <w:t>Swaraj</w:t>
      </w:r>
      <w:proofErr w:type="spellEnd"/>
      <w:r>
        <w:t>; Deccan Herald, September 29, 2018; https://www.deccanherald.com/international/pakistan-continues-persue-695301.html]</w:t>
      </w:r>
    </w:p>
    <w:p w14:paraId="22094883" w14:textId="77777777" w:rsidR="00BB39DB" w:rsidRDefault="00BB39DB" w:rsidP="00BB39DB">
      <w:pPr>
        <w:rPr>
          <w:sz w:val="16"/>
        </w:rPr>
      </w:pPr>
      <w:r w:rsidRPr="00B929E8">
        <w:rPr>
          <w:rStyle w:val="StyleUnderline"/>
          <w:highlight w:val="yellow"/>
        </w:rPr>
        <w:t>In her address to</w:t>
      </w:r>
      <w:r w:rsidRPr="00F30952">
        <w:rPr>
          <w:sz w:val="16"/>
        </w:rPr>
        <w:t xml:space="preserve"> the General Debate of the 73rd session of </w:t>
      </w:r>
      <w:r w:rsidRPr="00B929E8">
        <w:rPr>
          <w:rStyle w:val="StyleUnderline"/>
          <w:highlight w:val="yellow"/>
        </w:rPr>
        <w:t>the UN General Assembly</w:t>
      </w:r>
      <w:r w:rsidRPr="00F30952">
        <w:rPr>
          <w:sz w:val="16"/>
        </w:rPr>
        <w:t xml:space="preserve"> here, </w:t>
      </w:r>
      <w:r w:rsidRPr="00B929E8">
        <w:rPr>
          <w:rStyle w:val="StyleUnderline"/>
          <w:highlight w:val="yellow"/>
        </w:rPr>
        <w:t>External Affairs Minister</w:t>
      </w:r>
      <w:r w:rsidRPr="00B929E8">
        <w:rPr>
          <w:sz w:val="16"/>
          <w:highlight w:val="yellow"/>
        </w:rPr>
        <w:t xml:space="preserve"> </w:t>
      </w:r>
      <w:proofErr w:type="spellStart"/>
      <w:r w:rsidRPr="00B929E8">
        <w:rPr>
          <w:sz w:val="16"/>
        </w:rPr>
        <w:t>Sushma</w:t>
      </w:r>
      <w:proofErr w:type="spellEnd"/>
      <w:r w:rsidRPr="00B929E8">
        <w:rPr>
          <w:sz w:val="16"/>
        </w:rPr>
        <w:t xml:space="preserve"> </w:t>
      </w:r>
      <w:proofErr w:type="spellStart"/>
      <w:r w:rsidRPr="00B929E8">
        <w:rPr>
          <w:rStyle w:val="StyleUnderline"/>
          <w:highlight w:val="yellow"/>
        </w:rPr>
        <w:t>Swaraj</w:t>
      </w:r>
      <w:proofErr w:type="spellEnd"/>
      <w:r w:rsidRPr="00B929E8">
        <w:rPr>
          <w:rStyle w:val="StyleUnderline"/>
          <w:highlight w:val="yellow"/>
        </w:rPr>
        <w:t xml:space="preserve"> described terrorism as an "</w:t>
      </w:r>
      <w:r w:rsidRPr="00C53F6E">
        <w:rPr>
          <w:rStyle w:val="Emphasis"/>
          <w:highlight w:val="yellow"/>
        </w:rPr>
        <w:t>existential threat" to humanity</w:t>
      </w:r>
      <w:r w:rsidRPr="00B929E8">
        <w:rPr>
          <w:sz w:val="16"/>
          <w:highlight w:val="yellow"/>
        </w:rPr>
        <w:t>.</w:t>
      </w:r>
      <w:r w:rsidRPr="00F30952">
        <w:rPr>
          <w:sz w:val="16"/>
        </w:rPr>
        <w:t xml:space="preserve"> As the perpetrators of the 9/11 terror attacks in New York met their fate, </w:t>
      </w:r>
      <w:proofErr w:type="spellStart"/>
      <w:r w:rsidRPr="00F30952">
        <w:rPr>
          <w:sz w:val="16"/>
        </w:rPr>
        <w:t>Swaraj</w:t>
      </w:r>
      <w:proofErr w:type="spellEnd"/>
      <w:r w:rsidRPr="00F30952">
        <w:rPr>
          <w:sz w:val="16"/>
        </w:rPr>
        <w:t xml:space="preserve"> said the mastermind of the 2008 Mumbai terror attack Hafiz Saeed still roams the streets of Pakistan with impunity. "Pakistan’s commitment to terrorism as an instrument of official policy has not abated one bit. Neither has its belief in hypocrisy," </w:t>
      </w:r>
      <w:proofErr w:type="spellStart"/>
      <w:r w:rsidRPr="00F30952">
        <w:rPr>
          <w:sz w:val="16"/>
        </w:rPr>
        <w:t>Swaraj</w:t>
      </w:r>
      <w:proofErr w:type="spellEnd"/>
      <w:r w:rsidRPr="00F30952">
        <w:rPr>
          <w:sz w:val="16"/>
        </w:rPr>
        <w:t xml:space="preserve"> said. "</w:t>
      </w:r>
      <w:r w:rsidRPr="00B929E8">
        <w:rPr>
          <w:rStyle w:val="StyleUnderline"/>
          <w:highlight w:val="yellow"/>
        </w:rPr>
        <w:t>The biggest challenge of our era comes from the existential threats of climate change and terrorism</w:t>
      </w:r>
      <w:r w:rsidRPr="00B929E8">
        <w:rPr>
          <w:sz w:val="16"/>
          <w:highlight w:val="yellow"/>
        </w:rPr>
        <w:t>.</w:t>
      </w:r>
      <w:r w:rsidRPr="00F30952">
        <w:rPr>
          <w:sz w:val="16"/>
        </w:rPr>
        <w:t xml:space="preserve"> We imagined that the arrival of the 21st Century would bring with it an age of common good, defined by cooperation in the quest for peace and prosperity. But here in New York, the horrific tragedy of </w:t>
      </w:r>
      <w:r w:rsidRPr="00B929E8">
        <w:rPr>
          <w:rStyle w:val="StyleUnderline"/>
          <w:highlight w:val="yellow"/>
        </w:rPr>
        <w:t>9/11, and</w:t>
      </w:r>
      <w:r w:rsidRPr="00F30952">
        <w:rPr>
          <w:sz w:val="16"/>
        </w:rPr>
        <w:t xml:space="preserve"> in </w:t>
      </w:r>
      <w:r w:rsidRPr="00B929E8">
        <w:rPr>
          <w:rStyle w:val="StyleUnderline"/>
          <w:highlight w:val="yellow"/>
        </w:rPr>
        <w:t>Mumbai</w:t>
      </w:r>
      <w:r w:rsidRPr="00F30952">
        <w:rPr>
          <w:sz w:val="16"/>
        </w:rPr>
        <w:t xml:space="preserve">, the catastrophe of 26/11 </w:t>
      </w:r>
      <w:r w:rsidRPr="00B929E8">
        <w:rPr>
          <w:rStyle w:val="StyleUnderline"/>
          <w:highlight w:val="yellow"/>
        </w:rPr>
        <w:t>became</w:t>
      </w:r>
      <w:r w:rsidRPr="00F30952">
        <w:rPr>
          <w:sz w:val="16"/>
        </w:rPr>
        <w:t xml:space="preserve"> the </w:t>
      </w:r>
      <w:r w:rsidRPr="00B929E8">
        <w:rPr>
          <w:rStyle w:val="StyleUnderline"/>
          <w:highlight w:val="yellow"/>
        </w:rPr>
        <w:t>nightmares that shattered our dreams</w:t>
      </w:r>
      <w:r w:rsidRPr="00F30952">
        <w:rPr>
          <w:sz w:val="16"/>
        </w:rPr>
        <w:t xml:space="preserve">," </w:t>
      </w:r>
      <w:proofErr w:type="spellStart"/>
      <w:r w:rsidRPr="00F30952">
        <w:rPr>
          <w:sz w:val="16"/>
        </w:rPr>
        <w:t>Swaraj</w:t>
      </w:r>
      <w:proofErr w:type="spellEnd"/>
      <w:r w:rsidRPr="00F30952">
        <w:rPr>
          <w:sz w:val="16"/>
        </w:rPr>
        <w:t xml:space="preserve"> said. She said </w:t>
      </w:r>
      <w:r w:rsidRPr="00B929E8">
        <w:rPr>
          <w:rStyle w:val="StyleUnderline"/>
          <w:highlight w:val="yellow"/>
        </w:rPr>
        <w:t xml:space="preserve">the </w:t>
      </w:r>
      <w:r w:rsidRPr="00C53F6E">
        <w:rPr>
          <w:rStyle w:val="Emphasis"/>
          <w:highlight w:val="yellow"/>
        </w:rPr>
        <w:t>demon of terrorism now stalks the world</w:t>
      </w:r>
      <w:r w:rsidRPr="00F30952">
        <w:rPr>
          <w:sz w:val="16"/>
        </w:rPr>
        <w:t xml:space="preserve">, at a faster pace somewhere, a slower pace elsewhere, but </w:t>
      </w:r>
      <w:r w:rsidRPr="00C53F6E">
        <w:rPr>
          <w:rStyle w:val="Emphasis"/>
          <w:highlight w:val="yellow"/>
        </w:rPr>
        <w:t>life-threatening everywhere</w:t>
      </w:r>
      <w:r w:rsidRPr="00F30952">
        <w:rPr>
          <w:sz w:val="16"/>
        </w:rPr>
        <w:t xml:space="preserve">. </w:t>
      </w:r>
    </w:p>
    <w:p w14:paraId="592F7E7D" w14:textId="77777777" w:rsidR="00BB39DB" w:rsidRPr="00C53F6E" w:rsidRDefault="00BB39DB" w:rsidP="00617A72">
      <w:pPr>
        <w:pStyle w:val="Heading3"/>
      </w:pPr>
      <w:r>
        <w:t xml:space="preserve">EXT: Terrorism Add-on Internal Link </w:t>
      </w:r>
    </w:p>
    <w:p w14:paraId="0E146465" w14:textId="77777777" w:rsidR="00BB39DB" w:rsidRDefault="00BB39DB" w:rsidP="00BB39DB">
      <w:pPr>
        <w:pStyle w:val="Heading4"/>
      </w:pPr>
      <w:r>
        <w:t>U.S. weapons in Ukraine will be diverted to terrorists and used against the U.S.</w:t>
      </w:r>
    </w:p>
    <w:p w14:paraId="3F5C2825" w14:textId="77777777" w:rsidR="00BB39DB" w:rsidRPr="00511D39" w:rsidRDefault="00BB39DB" w:rsidP="00BB39DB">
      <w:proofErr w:type="spellStart"/>
      <w:r w:rsidRPr="0012386D">
        <w:rPr>
          <w:rFonts w:eastAsiaTheme="majorEastAsia" w:cstheme="majorBidi"/>
          <w:b/>
          <w:iCs/>
          <w:sz w:val="26"/>
        </w:rPr>
        <w:t>Korzun</w:t>
      </w:r>
      <w:proofErr w:type="spellEnd"/>
      <w:r w:rsidRPr="0012386D">
        <w:rPr>
          <w:rFonts w:eastAsiaTheme="majorEastAsia" w:cstheme="majorBidi"/>
          <w:b/>
          <w:iCs/>
          <w:sz w:val="26"/>
        </w:rPr>
        <w:t>, ’18</w:t>
      </w:r>
      <w:r>
        <w:t xml:space="preserve"> [Peter, expert on wars and conflicts at the Strategic Culture Foundation; “United States to Drastically Expand Military Assistance to Ukraine;” Mint Press News, September 4, 2018; https://www.mintpressnews.com/us-military-assistance-ukraine/248675/]</w:t>
      </w:r>
    </w:p>
    <w:p w14:paraId="4D7CE8C9" w14:textId="77777777" w:rsidR="00BB39DB" w:rsidRDefault="00BB39DB" w:rsidP="00BB39DB">
      <w:pPr>
        <w:rPr>
          <w:sz w:val="16"/>
        </w:rPr>
      </w:pPr>
      <w:r w:rsidRPr="00511D39">
        <w:rPr>
          <w:rStyle w:val="StyleUnderline"/>
          <w:highlight w:val="yellow"/>
        </w:rPr>
        <w:t xml:space="preserve">The US is to render substantial military assistance to a country with an </w:t>
      </w:r>
      <w:r w:rsidRPr="00511D39">
        <w:rPr>
          <w:rStyle w:val="Emphasis"/>
          <w:highlight w:val="yellow"/>
        </w:rPr>
        <w:t>economy in the doldrums</w:t>
      </w:r>
      <w:r w:rsidRPr="00511D39">
        <w:rPr>
          <w:rStyle w:val="StyleUnderline"/>
          <w:highlight w:val="yellow"/>
        </w:rPr>
        <w:t>, r</w:t>
      </w:r>
      <w:r w:rsidRPr="00511D39">
        <w:rPr>
          <w:rStyle w:val="Emphasis"/>
          <w:highlight w:val="yellow"/>
        </w:rPr>
        <w:t xml:space="preserve">eforms </w:t>
      </w:r>
      <w:r w:rsidRPr="00511D39">
        <w:rPr>
          <w:rStyle w:val="StyleUnderline"/>
          <w:highlight w:val="yellow"/>
        </w:rPr>
        <w:t xml:space="preserve">that have </w:t>
      </w:r>
      <w:r w:rsidRPr="00511D39">
        <w:rPr>
          <w:rStyle w:val="Emphasis"/>
          <w:highlight w:val="yellow"/>
        </w:rPr>
        <w:t>foundered</w:t>
      </w:r>
      <w:r w:rsidRPr="00511D39">
        <w:rPr>
          <w:rStyle w:val="StyleUnderline"/>
          <w:highlight w:val="yellow"/>
        </w:rPr>
        <w:t xml:space="preserve">, a democracy that is in question, and </w:t>
      </w:r>
      <w:r w:rsidRPr="00511D39">
        <w:rPr>
          <w:rStyle w:val="Emphasis"/>
          <w:highlight w:val="yellow"/>
        </w:rPr>
        <w:t>corruption</w:t>
      </w:r>
      <w:r w:rsidRPr="00511D39">
        <w:rPr>
          <w:rStyle w:val="StyleUnderline"/>
          <w:highlight w:val="yellow"/>
        </w:rPr>
        <w:t xml:space="preserve"> that is widespread. It will be </w:t>
      </w:r>
      <w:r w:rsidRPr="00511D39">
        <w:rPr>
          <w:rStyle w:val="Emphasis"/>
          <w:highlight w:val="yellow"/>
        </w:rPr>
        <w:t>no surprise if those weapons fall into the wrong hands and are used against the US military somewhere</w:t>
      </w:r>
      <w:r w:rsidRPr="00511D39">
        <w:rPr>
          <w:rStyle w:val="StyleUnderline"/>
          <w:highlight w:val="yellow"/>
        </w:rPr>
        <w:t xml:space="preserve"> </w:t>
      </w:r>
      <w:r w:rsidRPr="00511D39">
        <w:rPr>
          <w:rStyle w:val="Emphasis"/>
          <w:highlight w:val="yellow"/>
        </w:rPr>
        <w:t>outside of Europe</w:t>
      </w:r>
      <w:r w:rsidRPr="00511D39">
        <w:rPr>
          <w:rStyle w:val="StyleUnderline"/>
          <w:highlight w:val="yellow"/>
        </w:rPr>
        <w:t>.</w:t>
      </w:r>
      <w:r w:rsidRPr="00511D39">
        <w:rPr>
          <w:sz w:val="16"/>
        </w:rPr>
        <w:t xml:space="preserve"> It was the US State Department itself that issued a report this year slamming Ukraine’s human-rights record. The UN human-rights commissioner tells the same story. So do human-rights monitors all over the world.</w:t>
      </w:r>
    </w:p>
    <w:p w14:paraId="4BFB3C96" w14:textId="77777777" w:rsidR="00BB39DB" w:rsidRDefault="00BB39DB" w:rsidP="00BB39DB">
      <w:pPr>
        <w:pStyle w:val="Heading4"/>
      </w:pPr>
      <w:r>
        <w:t>U.S. lethal arms sales to Ukraine will be diverted by fascist extremists or even stolen by Russian-supported separatists.</w:t>
      </w:r>
    </w:p>
    <w:p w14:paraId="005030F8" w14:textId="77777777" w:rsidR="00BB39DB" w:rsidRPr="00C64725" w:rsidRDefault="00BB39DB" w:rsidP="00BB39DB">
      <w:proofErr w:type="spellStart"/>
      <w:r w:rsidRPr="00C905C0">
        <w:rPr>
          <w:rFonts w:eastAsiaTheme="majorEastAsia" w:cstheme="majorBidi"/>
          <w:b/>
          <w:iCs/>
          <w:sz w:val="26"/>
        </w:rPr>
        <w:t>Chrzanowski</w:t>
      </w:r>
      <w:proofErr w:type="spellEnd"/>
      <w:r w:rsidRPr="00C905C0">
        <w:rPr>
          <w:rFonts w:eastAsiaTheme="majorEastAsia" w:cstheme="majorBidi"/>
          <w:b/>
          <w:iCs/>
          <w:sz w:val="26"/>
        </w:rPr>
        <w:t>, ’18</w:t>
      </w:r>
      <w:r>
        <w:t xml:space="preserve"> [Brendan, Navy veteran and a student in the NYU Global Affairs graduate program; “Arming Ukraine: Practicalities and Implications;” Real Clear Defense, September 5, 2018; https://www.realcleardefense.com/articles/2018/09/05/arming_ukraine_practicalities_and_implications_113769.html]</w:t>
      </w:r>
    </w:p>
    <w:p w14:paraId="1F7351D8" w14:textId="77777777" w:rsidR="00BB39DB" w:rsidRDefault="00BB39DB" w:rsidP="00BB39DB">
      <w:pPr>
        <w:rPr>
          <w:rStyle w:val="Emphasis"/>
        </w:rPr>
      </w:pPr>
      <w:r w:rsidRPr="00B35247">
        <w:rPr>
          <w:rStyle w:val="StyleUnderline"/>
          <w:highlight w:val="yellow"/>
        </w:rPr>
        <w:t>It is</w:t>
      </w:r>
      <w:r w:rsidRPr="00B35247">
        <w:rPr>
          <w:sz w:val="16"/>
        </w:rPr>
        <w:t xml:space="preserve"> also </w:t>
      </w:r>
      <w:r w:rsidRPr="00B35247">
        <w:rPr>
          <w:rStyle w:val="StyleUnderline"/>
          <w:highlight w:val="yellow"/>
        </w:rPr>
        <w:t xml:space="preserve">imperative to acknowledge the </w:t>
      </w:r>
      <w:r w:rsidRPr="00B35247">
        <w:rPr>
          <w:rStyle w:val="Emphasis"/>
          <w:highlight w:val="yellow"/>
        </w:rPr>
        <w:t>likelihood of American-made weapons systems winding up in the hands other than those for whom they were intended</w:t>
      </w:r>
      <w:r w:rsidRPr="00B35247">
        <w:rPr>
          <w:rStyle w:val="StyleUnderline"/>
        </w:rPr>
        <w:t xml:space="preserve">. Time and again, </w:t>
      </w:r>
      <w:r w:rsidRPr="00B35247">
        <w:rPr>
          <w:rStyle w:val="StyleUnderline"/>
          <w:highlight w:val="yellow"/>
        </w:rPr>
        <w:t xml:space="preserve">U.S.-supplied weapons are either </w:t>
      </w:r>
      <w:r w:rsidRPr="00B35247">
        <w:rPr>
          <w:rStyle w:val="Emphasis"/>
          <w:highlight w:val="yellow"/>
        </w:rPr>
        <w:t>stolen from the anticipated beneficiary or never make it there in the first place</w:t>
      </w:r>
      <w:r w:rsidRPr="00B35247">
        <w:rPr>
          <w:rStyle w:val="StyleUnderline"/>
          <w:highlight w:val="yellow"/>
        </w:rPr>
        <w:t>. In</w:t>
      </w:r>
      <w:r w:rsidRPr="00B35247">
        <w:rPr>
          <w:rStyle w:val="StyleUnderline"/>
        </w:rPr>
        <w:t xml:space="preserve"> just </w:t>
      </w:r>
      <w:r w:rsidRPr="00B35247">
        <w:rPr>
          <w:rStyle w:val="StyleUnderline"/>
          <w:highlight w:val="yellow"/>
        </w:rPr>
        <w:t>the last decade, this</w:t>
      </w:r>
      <w:r w:rsidRPr="00B35247">
        <w:rPr>
          <w:rStyle w:val="StyleUnderline"/>
        </w:rPr>
        <w:t xml:space="preserve"> </w:t>
      </w:r>
      <w:r w:rsidRPr="00B35247">
        <w:rPr>
          <w:rStyle w:val="StyleUnderline"/>
          <w:highlight w:val="yellow"/>
        </w:rPr>
        <w:t>happened in Libya, Syria, Iraq, Afghanistan, Somalia, Yemen, and Mexico</w:t>
      </w:r>
      <w:r w:rsidRPr="00B35247">
        <w:rPr>
          <w:sz w:val="16"/>
        </w:rPr>
        <w:t xml:space="preserve">.[21] </w:t>
      </w:r>
      <w:r w:rsidRPr="00B35247">
        <w:rPr>
          <w:rStyle w:val="StyleUnderline"/>
          <w:highlight w:val="yellow"/>
        </w:rPr>
        <w:t>In Ukraine</w:t>
      </w:r>
      <w:r w:rsidRPr="00B35247">
        <w:rPr>
          <w:sz w:val="16"/>
        </w:rPr>
        <w:t xml:space="preserve">, the worry would be that the </w:t>
      </w:r>
      <w:r w:rsidRPr="00B35247">
        <w:rPr>
          <w:rStyle w:val="StyleUnderline"/>
          <w:highlight w:val="yellow"/>
        </w:rPr>
        <w:t>Javelins provided by America could make their way into the arms of</w:t>
      </w:r>
      <w:r w:rsidRPr="00B35247">
        <w:rPr>
          <w:sz w:val="16"/>
        </w:rPr>
        <w:t xml:space="preserve"> either </w:t>
      </w:r>
      <w:r w:rsidRPr="00B35247">
        <w:rPr>
          <w:rStyle w:val="StyleUnderline"/>
        </w:rPr>
        <w:t xml:space="preserve">some </w:t>
      </w:r>
      <w:r w:rsidRPr="00B35247">
        <w:rPr>
          <w:sz w:val="16"/>
        </w:rPr>
        <w:t xml:space="preserve">sort of </w:t>
      </w:r>
      <w:r w:rsidRPr="00C64725">
        <w:rPr>
          <w:rStyle w:val="Emphasis"/>
          <w:highlight w:val="yellow"/>
        </w:rPr>
        <w:t>extremist Ukrainian militia</w:t>
      </w:r>
      <w:r w:rsidRPr="00B35247">
        <w:rPr>
          <w:rStyle w:val="StyleUnderline"/>
          <w:highlight w:val="yellow"/>
        </w:rPr>
        <w:t xml:space="preserve"> </w:t>
      </w:r>
      <w:r w:rsidRPr="00B35247">
        <w:t>such as the Azov Battalion</w:t>
      </w:r>
      <w:r w:rsidRPr="00B35247">
        <w:rPr>
          <w:rStyle w:val="StyleUnderline"/>
          <w:highlight w:val="yellow"/>
        </w:rPr>
        <w:t xml:space="preserve"> or the</w:t>
      </w:r>
      <w:r w:rsidRPr="00B35247">
        <w:rPr>
          <w:sz w:val="16"/>
        </w:rPr>
        <w:t xml:space="preserve"> very same </w:t>
      </w:r>
      <w:r w:rsidRPr="00C64725">
        <w:rPr>
          <w:rStyle w:val="Emphasis"/>
          <w:highlight w:val="yellow"/>
        </w:rPr>
        <w:t>Russian-backed separatists</w:t>
      </w:r>
      <w:r w:rsidRPr="00B35247">
        <w:rPr>
          <w:rStyle w:val="StyleUnderline"/>
          <w:highlight w:val="yellow"/>
        </w:rPr>
        <w:t xml:space="preserve"> the weapons were meant to combat</w:t>
      </w:r>
      <w:r w:rsidRPr="00B35247">
        <w:rPr>
          <w:sz w:val="16"/>
        </w:rPr>
        <w:t xml:space="preserve">.[22] </w:t>
      </w:r>
      <w:r w:rsidRPr="00B35247">
        <w:rPr>
          <w:rStyle w:val="StyleUnderline"/>
          <w:highlight w:val="yellow"/>
        </w:rPr>
        <w:t xml:space="preserve">The Ukrainian Army has </w:t>
      </w:r>
      <w:r w:rsidRPr="00C64725">
        <w:rPr>
          <w:rStyle w:val="Emphasis"/>
          <w:highlight w:val="yellow"/>
        </w:rPr>
        <w:t>lost control of countless weapons</w:t>
      </w:r>
      <w:r w:rsidRPr="00B35247">
        <w:rPr>
          <w:rStyle w:val="StyleUnderline"/>
          <w:highlight w:val="yellow"/>
        </w:rPr>
        <w:t xml:space="preserve"> that have</w:t>
      </w:r>
      <w:r w:rsidRPr="00B35247">
        <w:rPr>
          <w:rStyle w:val="StyleUnderline"/>
        </w:rPr>
        <w:t xml:space="preserve"> </w:t>
      </w:r>
      <w:r w:rsidRPr="00B35247">
        <w:rPr>
          <w:sz w:val="16"/>
        </w:rPr>
        <w:t>then</w:t>
      </w:r>
      <w:r w:rsidRPr="00B35247">
        <w:rPr>
          <w:rStyle w:val="StyleUnderline"/>
        </w:rPr>
        <w:t xml:space="preserve"> </w:t>
      </w:r>
      <w:r w:rsidRPr="00B35247">
        <w:rPr>
          <w:rStyle w:val="StyleUnderline"/>
          <w:highlight w:val="yellow"/>
        </w:rPr>
        <w:t>found their way onto the streets and online marketplaces</w:t>
      </w:r>
      <w:r w:rsidRPr="00B35247">
        <w:rPr>
          <w:sz w:val="16"/>
          <w:highlight w:val="yellow"/>
        </w:rPr>
        <w:t>.[</w:t>
      </w:r>
      <w:r w:rsidRPr="00B35247">
        <w:rPr>
          <w:sz w:val="16"/>
        </w:rPr>
        <w:t>23] In one instance</w:t>
      </w:r>
      <w:r w:rsidRPr="00B35247">
        <w:rPr>
          <w:sz w:val="16"/>
          <w:highlight w:val="yellow"/>
        </w:rPr>
        <w:t xml:space="preserve">, </w:t>
      </w:r>
      <w:r w:rsidRPr="00B35247">
        <w:rPr>
          <w:rStyle w:val="StyleUnderline"/>
          <w:highlight w:val="yellow"/>
        </w:rPr>
        <w:t xml:space="preserve">Ukrainian Army vehicles were </w:t>
      </w:r>
      <w:r w:rsidRPr="00C64725">
        <w:rPr>
          <w:rStyle w:val="Emphasis"/>
          <w:highlight w:val="yellow"/>
        </w:rPr>
        <w:t>taken by separatists in broad daylight</w:t>
      </w:r>
      <w:r w:rsidRPr="00C64725">
        <w:rPr>
          <w:rStyle w:val="Emphasis"/>
        </w:rPr>
        <w:t xml:space="preserve"> </w:t>
      </w:r>
      <w:r w:rsidRPr="00B35247">
        <w:rPr>
          <w:sz w:val="16"/>
        </w:rPr>
        <w:t xml:space="preserve">and subsequently paraded about.[24] More importantly, </w:t>
      </w:r>
      <w:r w:rsidRPr="00B35247">
        <w:rPr>
          <w:rStyle w:val="StyleUnderline"/>
          <w:highlight w:val="yellow"/>
        </w:rPr>
        <w:t>non-lethal U.S. military equipment</w:t>
      </w:r>
      <w:r w:rsidRPr="00B35247">
        <w:rPr>
          <w:sz w:val="16"/>
        </w:rPr>
        <w:t>, such as mortar-tracking radar technology given to Ukraine in 2015</w:t>
      </w:r>
      <w:r w:rsidRPr="00B35247">
        <w:rPr>
          <w:rStyle w:val="StyleUnderline"/>
        </w:rPr>
        <w:t xml:space="preserve">, </w:t>
      </w:r>
      <w:r w:rsidRPr="00B35247">
        <w:rPr>
          <w:rStyle w:val="StyleUnderline"/>
          <w:highlight w:val="yellow"/>
        </w:rPr>
        <w:t xml:space="preserve">was </w:t>
      </w:r>
      <w:r w:rsidRPr="00C64725">
        <w:rPr>
          <w:rStyle w:val="Emphasis"/>
          <w:highlight w:val="yellow"/>
        </w:rPr>
        <w:t xml:space="preserve">stolen </w:t>
      </w:r>
      <w:r w:rsidRPr="00B35247">
        <w:rPr>
          <w:rStyle w:val="StyleUnderline"/>
          <w:highlight w:val="yellow"/>
        </w:rPr>
        <w:t>by</w:t>
      </w:r>
      <w:r w:rsidRPr="00B35247">
        <w:rPr>
          <w:rStyle w:val="StyleUnderline"/>
        </w:rPr>
        <w:t xml:space="preserve"> </w:t>
      </w:r>
      <w:r w:rsidRPr="00B35247">
        <w:rPr>
          <w:sz w:val="16"/>
        </w:rPr>
        <w:t>the</w:t>
      </w:r>
      <w:r w:rsidRPr="00B35247">
        <w:rPr>
          <w:rStyle w:val="StyleUnderline"/>
        </w:rPr>
        <w:t xml:space="preserve"> </w:t>
      </w:r>
      <w:r w:rsidRPr="00B35247">
        <w:rPr>
          <w:rStyle w:val="StyleUnderline"/>
          <w:highlight w:val="yellow"/>
        </w:rPr>
        <w:t>separatists</w:t>
      </w:r>
      <w:r w:rsidRPr="00B35247">
        <w:rPr>
          <w:sz w:val="16"/>
        </w:rPr>
        <w:t xml:space="preserve"> not long after delivery.[25</w:t>
      </w:r>
      <w:r w:rsidRPr="00B35247">
        <w:rPr>
          <w:rStyle w:val="StyleUnderline"/>
        </w:rPr>
        <w:t xml:space="preserve">] </w:t>
      </w:r>
      <w:r w:rsidRPr="00C64725">
        <w:rPr>
          <w:rStyle w:val="Emphasis"/>
          <w:highlight w:val="yellow"/>
        </w:rPr>
        <w:t>Assuming such a risk with lethal weaponry is needless</w:t>
      </w:r>
      <w:r w:rsidRPr="00B35247">
        <w:rPr>
          <w:rStyle w:val="StyleUnderline"/>
          <w:highlight w:val="yellow"/>
        </w:rPr>
        <w:t xml:space="preserve"> and should,</w:t>
      </w:r>
      <w:r w:rsidRPr="00B35247">
        <w:rPr>
          <w:sz w:val="16"/>
        </w:rPr>
        <w:t xml:space="preserve"> under present circumstances, </w:t>
      </w:r>
      <w:r w:rsidRPr="00B35247">
        <w:rPr>
          <w:rStyle w:val="StyleUnderline"/>
          <w:highlight w:val="yellow"/>
        </w:rPr>
        <w:t xml:space="preserve">be </w:t>
      </w:r>
      <w:r w:rsidRPr="00C64725">
        <w:rPr>
          <w:rStyle w:val="Emphasis"/>
          <w:highlight w:val="yellow"/>
        </w:rPr>
        <w:t>avoided.</w:t>
      </w:r>
    </w:p>
    <w:p w14:paraId="26178458" w14:textId="77777777" w:rsidR="00BB39DB" w:rsidRDefault="00BB39DB" w:rsidP="00BB39DB">
      <w:pPr>
        <w:pStyle w:val="Heading4"/>
      </w:pPr>
      <w:r w:rsidRPr="00CF200F">
        <w:t>Empirically, Ukrainian weapons have been diverted to Al Qaeda and ISIS in Syria.</w:t>
      </w:r>
    </w:p>
    <w:p w14:paraId="6F3CE0A8" w14:textId="77777777" w:rsidR="00BB39DB" w:rsidRPr="00CF200F" w:rsidRDefault="00BB39DB" w:rsidP="00BB39DB">
      <w:proofErr w:type="spellStart"/>
      <w:r w:rsidRPr="000227E9">
        <w:rPr>
          <w:rFonts w:eastAsiaTheme="majorEastAsia" w:cstheme="majorBidi"/>
          <w:b/>
          <w:iCs/>
          <w:sz w:val="26"/>
        </w:rPr>
        <w:t>Chossudovsky</w:t>
      </w:r>
      <w:proofErr w:type="spellEnd"/>
      <w:r w:rsidRPr="000227E9">
        <w:rPr>
          <w:rFonts w:eastAsiaTheme="majorEastAsia" w:cstheme="majorBidi"/>
          <w:b/>
          <w:iCs/>
          <w:sz w:val="26"/>
        </w:rPr>
        <w:t>, 6-24-19</w:t>
      </w:r>
      <w:r>
        <w:t xml:space="preserve"> [Michel, award-winning author, Professor of Economics (emeritus) at the University of Ottawa, Founder and Director of the Centre for Research on Globalization (CRG), Montreal, Editor of Global Research.  He has taught as visiting professor in Western Europe, Southeast Asia, the Pacific and Latin America. He has served as economic adviser to governments of developing countries and has acted as a consultant for several international organizations; “U.S. “Military Aid” to Al Qaeda, ISIS-</w:t>
      </w:r>
      <w:proofErr w:type="spellStart"/>
      <w:r>
        <w:t>Daesh</w:t>
      </w:r>
      <w:proofErr w:type="spellEnd"/>
      <w:r>
        <w:t>;” Global Research, June 24, 2019; https://www.globalresearch.ca/u-s-military-aid-to-al-qaeda-isis-daesh/5548960]</w:t>
      </w:r>
    </w:p>
    <w:p w14:paraId="0D83922F" w14:textId="77777777" w:rsidR="00BB39DB" w:rsidRDefault="00BB39DB" w:rsidP="00BB39DB">
      <w:r w:rsidRPr="00CF200F">
        <w:t xml:space="preserve">Also of significance, </w:t>
      </w:r>
      <w:r w:rsidRPr="00CF200F">
        <w:rPr>
          <w:rStyle w:val="StyleUnderline"/>
          <w:highlight w:val="yellow"/>
        </w:rPr>
        <w:t xml:space="preserve">the Black Sea route to Syria has also been used to </w:t>
      </w:r>
      <w:r w:rsidRPr="00CF200F">
        <w:rPr>
          <w:rStyle w:val="Emphasis"/>
          <w:highlight w:val="yellow"/>
        </w:rPr>
        <w:t>ship Ukrainian weapons to Al Qaeda and ISIS</w:t>
      </w:r>
      <w:r w:rsidRPr="00CF200F">
        <w:rPr>
          <w:rStyle w:val="Emphasis"/>
        </w:rPr>
        <w:t xml:space="preserve"> </w:t>
      </w:r>
      <w:proofErr w:type="spellStart"/>
      <w:r w:rsidRPr="00CF200F">
        <w:t>Daesh</w:t>
      </w:r>
      <w:proofErr w:type="spellEnd"/>
      <w:r w:rsidRPr="00CF200F">
        <w:t xml:space="preserve">. </w:t>
      </w:r>
      <w:r w:rsidRPr="00CF200F">
        <w:rPr>
          <w:rStyle w:val="StyleUnderline"/>
          <w:highlight w:val="yellow"/>
        </w:rPr>
        <w:t>The world is witnessing</w:t>
      </w:r>
      <w:r w:rsidRPr="00CF200F">
        <w:rPr>
          <w:rStyle w:val="StyleUnderline"/>
        </w:rPr>
        <w:t xml:space="preserve"> yet </w:t>
      </w:r>
      <w:r w:rsidRPr="00CF200F">
        <w:rPr>
          <w:rStyle w:val="Emphasis"/>
          <w:highlight w:val="yellow"/>
        </w:rPr>
        <w:t>another arms scandal</w:t>
      </w:r>
      <w:r w:rsidRPr="00CF200F">
        <w:rPr>
          <w:rStyle w:val="StyleUnderline"/>
          <w:highlight w:val="yellow"/>
        </w:rPr>
        <w:t xml:space="preserve"> unfold, after Syrian forces seized a </w:t>
      </w:r>
      <w:proofErr w:type="spellStart"/>
      <w:r w:rsidRPr="00CF200F">
        <w:rPr>
          <w:rStyle w:val="StyleUnderline"/>
          <w:highlight w:val="yellow"/>
        </w:rPr>
        <w:t>Daesh</w:t>
      </w:r>
      <w:proofErr w:type="spellEnd"/>
      <w:r w:rsidRPr="00CF200F">
        <w:rPr>
          <w:rStyle w:val="StyleUnderline"/>
        </w:rPr>
        <w:t xml:space="preserve"> </w:t>
      </w:r>
      <w:r w:rsidRPr="00CF200F">
        <w:rPr>
          <w:rStyle w:val="StyleUnderline"/>
          <w:highlight w:val="yellow"/>
        </w:rPr>
        <w:t>supply of Ukrainian-made explosives and armor plates used by</w:t>
      </w:r>
      <w:r w:rsidRPr="00CF200F">
        <w:t xml:space="preserve"> the </w:t>
      </w:r>
      <w:r w:rsidRPr="00CF200F">
        <w:rPr>
          <w:rStyle w:val="Emphasis"/>
          <w:highlight w:val="yellow"/>
        </w:rPr>
        <w:t xml:space="preserve">terrorists </w:t>
      </w:r>
      <w:r w:rsidRPr="00CF200F">
        <w:rPr>
          <w:rStyle w:val="StyleUnderline"/>
          <w:highlight w:val="yellow"/>
        </w:rPr>
        <w:t>to reinforce their vehicles</w:t>
      </w:r>
      <w:r w:rsidRPr="00CF200F">
        <w:t>.</w:t>
      </w:r>
    </w:p>
    <w:p w14:paraId="0B8BC003" w14:textId="77777777" w:rsidR="00BB39DB" w:rsidRDefault="00BB39DB" w:rsidP="00BB39DB">
      <w:pPr>
        <w:pStyle w:val="Heading4"/>
      </w:pPr>
      <w:r>
        <w:t>U.S. weapons sales to Ukraine will be transferred to ISIS, causing terrorist attacks against Europe and the U.S.</w:t>
      </w:r>
    </w:p>
    <w:p w14:paraId="0B51E9A4" w14:textId="77777777" w:rsidR="00BB39DB" w:rsidRPr="00413EBD" w:rsidRDefault="00BB39DB" w:rsidP="00BB39DB">
      <w:r w:rsidRPr="00413EBD">
        <w:rPr>
          <w:rFonts w:eastAsiaTheme="majorEastAsia" w:cstheme="majorBidi"/>
          <w:b/>
          <w:iCs/>
          <w:sz w:val="26"/>
        </w:rPr>
        <w:t>Raimondo, ’15</w:t>
      </w:r>
      <w:r>
        <w:t xml:space="preserve"> [Justin, editor-at-large at Antiwar.com, and a senior fellow at the Randolph Bourne Institute; “ISIS in Ukraine;” Antiwar.com; March 5, 2015; http://original.antiwar.com/justin/2015/03/05/isis-in-ukraine/]</w:t>
      </w:r>
    </w:p>
    <w:p w14:paraId="607CF50B" w14:textId="77777777" w:rsidR="00BB39DB" w:rsidRDefault="00BB39DB" w:rsidP="00BB39DB">
      <w:pPr>
        <w:rPr>
          <w:rStyle w:val="StyleUnderline"/>
        </w:rPr>
      </w:pPr>
      <w:r w:rsidRPr="00413EBD">
        <w:rPr>
          <w:rStyle w:val="StyleUnderline"/>
          <w:highlight w:val="yellow"/>
        </w:rPr>
        <w:t xml:space="preserve">As US aid flows into Ukraine, how much of it will </w:t>
      </w:r>
      <w:r w:rsidRPr="00413EBD">
        <w:rPr>
          <w:rStyle w:val="Emphasis"/>
          <w:highlight w:val="yellow"/>
        </w:rPr>
        <w:t>trickle down</w:t>
      </w:r>
      <w:r w:rsidRPr="00413EBD">
        <w:rPr>
          <w:rStyle w:val="StyleUnderline"/>
          <w:highlight w:val="yellow"/>
        </w:rPr>
        <w:t xml:space="preserve"> to</w:t>
      </w:r>
      <w:r w:rsidRPr="00413EBD">
        <w:rPr>
          <w:sz w:val="16"/>
        </w:rPr>
        <w:t xml:space="preserve"> these </w:t>
      </w:r>
      <w:r w:rsidRPr="00413EBD">
        <w:rPr>
          <w:rStyle w:val="Emphasis"/>
          <w:highlight w:val="yellow"/>
        </w:rPr>
        <w:t>allies of ISIS</w:t>
      </w:r>
      <w:r w:rsidRPr="00413EBD">
        <w:rPr>
          <w:rStyle w:val="StyleUnderline"/>
          <w:highlight w:val="yellow"/>
        </w:rPr>
        <w:t xml:space="preserve"> – and to what future use will it be put?</w:t>
      </w:r>
      <w:r w:rsidRPr="00413EBD">
        <w:rPr>
          <w:sz w:val="16"/>
        </w:rPr>
        <w:t xml:space="preserve"> If John McCain and Lindsey Graham have their way, </w:t>
      </w:r>
      <w:r w:rsidRPr="00413EBD">
        <w:rPr>
          <w:rStyle w:val="Emphasis"/>
          <w:highlight w:val="yellow"/>
        </w:rPr>
        <w:t xml:space="preserve">US arms will soon find their way into the hands of these terrorists, </w:t>
      </w:r>
      <w:r w:rsidRPr="00413EBD">
        <w:rPr>
          <w:rStyle w:val="StyleUnderline"/>
          <w:highlight w:val="yellow"/>
        </w:rPr>
        <w:t>whose jihad</w:t>
      </w:r>
      <w:r w:rsidRPr="00413EBD">
        <w:rPr>
          <w:sz w:val="16"/>
        </w:rPr>
        <w:t xml:space="preserve"> against the Russians i</w:t>
      </w:r>
      <w:r w:rsidRPr="00413EBD">
        <w:rPr>
          <w:rStyle w:val="StyleUnderline"/>
          <w:highlight w:val="yellow"/>
        </w:rPr>
        <w:t>s</w:t>
      </w:r>
      <w:r w:rsidRPr="00413EBD">
        <w:rPr>
          <w:rStyle w:val="StyleUnderline"/>
        </w:rPr>
        <w:t xml:space="preserve"> </w:t>
      </w:r>
      <w:r w:rsidRPr="00413EBD">
        <w:rPr>
          <w:rStyle w:val="StyleUnderline"/>
          <w:highlight w:val="yellow"/>
        </w:rPr>
        <w:t xml:space="preserve">bound to turn westward and </w:t>
      </w:r>
      <w:r w:rsidRPr="00413EBD">
        <w:rPr>
          <w:rStyle w:val="Emphasis"/>
          <w:highlight w:val="yellow"/>
        </w:rPr>
        <w:t xml:space="preserve">strike at the capitals of Europe. </w:t>
      </w:r>
      <w:r w:rsidRPr="00413EBD">
        <w:rPr>
          <w:rStyle w:val="StyleUnderline"/>
          <w:highlight w:val="yellow"/>
        </w:rPr>
        <w:t xml:space="preserve">This is blowback with a vengeance: we are </w:t>
      </w:r>
      <w:r w:rsidRPr="00413EBD">
        <w:rPr>
          <w:rStyle w:val="Emphasis"/>
          <w:highlight w:val="yellow"/>
        </w:rPr>
        <w:t>creating our own enemies,</w:t>
      </w:r>
      <w:r w:rsidRPr="00413EBD">
        <w:rPr>
          <w:rStyle w:val="StyleUnderline"/>
          <w:highlight w:val="yellow"/>
        </w:rPr>
        <w:t xml:space="preserve"> and </w:t>
      </w:r>
      <w:r w:rsidRPr="00413EBD">
        <w:rPr>
          <w:rStyle w:val="Emphasis"/>
          <w:highlight w:val="yellow"/>
        </w:rPr>
        <w:t>giving them the weapons to harm us,</w:t>
      </w:r>
      <w:r w:rsidRPr="00413EBD">
        <w:rPr>
          <w:rStyle w:val="StyleUnderline"/>
        </w:rPr>
        <w:t xml:space="preserve"> </w:t>
      </w:r>
      <w:r w:rsidRPr="00413EBD">
        <w:rPr>
          <w:sz w:val="16"/>
        </w:rPr>
        <w:t xml:space="preserve">even as we claim the need for universal surveillance in order to fight them. The </w:t>
      </w:r>
      <w:r w:rsidRPr="00413EBD">
        <w:rPr>
          <w:rStyle w:val="StyleUnderline"/>
          <w:highlight w:val="yellow"/>
        </w:rPr>
        <w:t>mad scientists formulating US foreign policy are raising an army of Frankenstein monsters – who are sure to come after their</w:t>
      </w:r>
      <w:r w:rsidRPr="00413EBD">
        <w:rPr>
          <w:sz w:val="16"/>
        </w:rPr>
        <w:t xml:space="preserve"> deluded</w:t>
      </w:r>
      <w:r w:rsidRPr="00413EBD">
        <w:rPr>
          <w:sz w:val="16"/>
          <w:highlight w:val="yellow"/>
        </w:rPr>
        <w:t xml:space="preserve"> </w:t>
      </w:r>
      <w:r w:rsidRPr="00413EBD">
        <w:rPr>
          <w:rStyle w:val="StyleUnderline"/>
          <w:highlight w:val="yellow"/>
        </w:rPr>
        <w:t>creators.</w:t>
      </w:r>
    </w:p>
    <w:p w14:paraId="34D1973D" w14:textId="77777777" w:rsidR="00BB39DB" w:rsidRDefault="00BB39DB" w:rsidP="00BB39DB">
      <w:pPr>
        <w:pStyle w:val="Heading4"/>
      </w:pPr>
      <w:r w:rsidRPr="00561F83">
        <w:t>Weapons from Ukraine will be diverted and sold in conflicts in the Middle East and North Africa</w:t>
      </w:r>
      <w:r>
        <w:t>-Iraq, Syria and Libya.</w:t>
      </w:r>
    </w:p>
    <w:p w14:paraId="67A3DCBE" w14:textId="77777777" w:rsidR="00BB39DB" w:rsidRPr="00561F83" w:rsidRDefault="00BB39DB" w:rsidP="00BB39DB">
      <w:r w:rsidRPr="00561F83">
        <w:rPr>
          <w:rFonts w:eastAsiaTheme="majorEastAsia" w:cstheme="majorBidi"/>
          <w:b/>
          <w:iCs/>
          <w:sz w:val="26"/>
        </w:rPr>
        <w:t xml:space="preserve">Prentice &amp; </w:t>
      </w:r>
      <w:proofErr w:type="spellStart"/>
      <w:r w:rsidRPr="00561F83">
        <w:rPr>
          <w:rFonts w:eastAsiaTheme="majorEastAsia" w:cstheme="majorBidi"/>
          <w:b/>
          <w:iCs/>
          <w:sz w:val="26"/>
        </w:rPr>
        <w:t>Zverev</w:t>
      </w:r>
      <w:proofErr w:type="spellEnd"/>
      <w:r w:rsidRPr="00561F83">
        <w:rPr>
          <w:rFonts w:eastAsiaTheme="majorEastAsia" w:cstheme="majorBidi"/>
          <w:b/>
          <w:iCs/>
          <w:sz w:val="26"/>
        </w:rPr>
        <w:t>, ’16</w:t>
      </w:r>
      <w:r>
        <w:t xml:space="preserve"> [Alessandra is Reuters correspondent for West &amp; Central Africa, ex-Ukraine and Russia; Anton is Reuters Editor in Moscow; “Ukraine, after war, becomes a trove for black market arms trade;” Reuters, July 25, 2016; https://www.reuters.com/article/us-ukraine-crisis-arms-insight-idUSKCN1050ZE]</w:t>
      </w:r>
    </w:p>
    <w:p w14:paraId="14586035" w14:textId="77777777" w:rsidR="00BB39DB" w:rsidRPr="004B04C1" w:rsidRDefault="00BB39DB" w:rsidP="00BB39DB">
      <w:pPr>
        <w:rPr>
          <w:sz w:val="16"/>
        </w:rPr>
      </w:pPr>
      <w:r w:rsidRPr="004B04C1">
        <w:rPr>
          <w:sz w:val="16"/>
        </w:rPr>
        <w:t xml:space="preserve">Instead, </w:t>
      </w:r>
      <w:r w:rsidRPr="004B04C1">
        <w:rPr>
          <w:rStyle w:val="StyleUnderline"/>
          <w:highlight w:val="yellow"/>
        </w:rPr>
        <w:t>most of the weapons from Ukraine will be d</w:t>
      </w:r>
      <w:r w:rsidRPr="004B04C1">
        <w:rPr>
          <w:rStyle w:val="Emphasis"/>
          <w:highlight w:val="yellow"/>
        </w:rPr>
        <w:t xml:space="preserve">estined </w:t>
      </w:r>
      <w:r w:rsidRPr="004B04C1">
        <w:rPr>
          <w:rStyle w:val="StyleUnderline"/>
          <w:highlight w:val="yellow"/>
        </w:rPr>
        <w:t xml:space="preserve">for other </w:t>
      </w:r>
      <w:r w:rsidRPr="004B04C1">
        <w:rPr>
          <w:rStyle w:val="Emphasis"/>
          <w:highlight w:val="yellow"/>
        </w:rPr>
        <w:t>conflict zones</w:t>
      </w:r>
      <w:r w:rsidRPr="004B04C1">
        <w:rPr>
          <w:sz w:val="16"/>
        </w:rPr>
        <w:t xml:space="preserve"> in places </w:t>
      </w:r>
      <w:r w:rsidRPr="004B04C1">
        <w:rPr>
          <w:rStyle w:val="StyleUnderline"/>
          <w:highlight w:val="yellow"/>
        </w:rPr>
        <w:t xml:space="preserve">such as </w:t>
      </w:r>
      <w:r w:rsidRPr="004B04C1">
        <w:rPr>
          <w:rStyle w:val="Emphasis"/>
          <w:highlight w:val="yellow"/>
        </w:rPr>
        <w:t>Iraq, Syria and Libya</w:t>
      </w:r>
      <w:r w:rsidRPr="004B04C1">
        <w:rPr>
          <w:rStyle w:val="StyleUnderline"/>
          <w:highlight w:val="yellow"/>
        </w:rPr>
        <w:t xml:space="preserve"> where there is a </w:t>
      </w:r>
      <w:r w:rsidRPr="00561F83">
        <w:rPr>
          <w:rStyle w:val="Emphasis"/>
          <w:highlight w:val="yellow"/>
        </w:rPr>
        <w:t>demand for heavy weapons</w:t>
      </w:r>
      <w:r w:rsidRPr="004B04C1">
        <w:rPr>
          <w:rStyle w:val="StyleUnderline"/>
          <w:highlight w:val="yellow"/>
        </w:rPr>
        <w:t xml:space="preserve"> in large enough quantities to make it worthwhile for black market arms dealers.</w:t>
      </w:r>
      <w:r w:rsidRPr="004B04C1">
        <w:rPr>
          <w:rStyle w:val="StyleUnderline"/>
        </w:rPr>
        <w:t xml:space="preserve"> </w:t>
      </w:r>
      <w:r w:rsidRPr="004B04C1">
        <w:rPr>
          <w:sz w:val="16"/>
        </w:rPr>
        <w:t xml:space="preserve">Mark </w:t>
      </w:r>
      <w:proofErr w:type="spellStart"/>
      <w:r w:rsidRPr="004B04C1">
        <w:rPr>
          <w:rStyle w:val="StyleUnderline"/>
          <w:highlight w:val="yellow"/>
        </w:rPr>
        <w:t>Galeotti</w:t>
      </w:r>
      <w:proofErr w:type="spellEnd"/>
      <w:r w:rsidRPr="004B04C1">
        <w:rPr>
          <w:rStyle w:val="StyleUnderline"/>
          <w:highlight w:val="yellow"/>
        </w:rPr>
        <w:t xml:space="preserve">, an expert on ex-Soviet organized crime, said some of those </w:t>
      </w:r>
      <w:r w:rsidRPr="00561F83">
        <w:rPr>
          <w:rStyle w:val="Emphasis"/>
          <w:highlight w:val="yellow"/>
        </w:rPr>
        <w:t xml:space="preserve">Ukrainian weapons </w:t>
      </w:r>
      <w:r w:rsidRPr="00561F83">
        <w:rPr>
          <w:rStyle w:val="StyleUnderline"/>
          <w:highlight w:val="yellow"/>
        </w:rPr>
        <w:t>would be</w:t>
      </w:r>
      <w:r w:rsidRPr="00561F83">
        <w:rPr>
          <w:rStyle w:val="Emphasis"/>
          <w:highlight w:val="yellow"/>
        </w:rPr>
        <w:t xml:space="preserve"> transported</w:t>
      </w:r>
      <w:r w:rsidRPr="004B04C1">
        <w:rPr>
          <w:rStyle w:val="StyleUnderline"/>
          <w:highlight w:val="yellow"/>
        </w:rPr>
        <w:t xml:space="preserve"> through</w:t>
      </w:r>
      <w:r w:rsidRPr="004B04C1">
        <w:rPr>
          <w:sz w:val="16"/>
        </w:rPr>
        <w:t xml:space="preserve"> the Ukrainian Black Sea port of </w:t>
      </w:r>
      <w:r w:rsidRPr="004B04C1">
        <w:rPr>
          <w:rStyle w:val="StyleUnderline"/>
          <w:highlight w:val="yellow"/>
        </w:rPr>
        <w:t>Odessa, then into the Mediterranean, some south through the Balkans, and some through Russia’s North Caucasus</w:t>
      </w:r>
      <w:r w:rsidRPr="004B04C1">
        <w:rPr>
          <w:sz w:val="16"/>
        </w:rPr>
        <w:t xml:space="preserve"> region.</w:t>
      </w:r>
    </w:p>
    <w:p w14:paraId="1D6F9C69" w14:textId="77777777" w:rsidR="00BB39DB" w:rsidRDefault="00BB39DB" w:rsidP="00BB39DB">
      <w:pPr>
        <w:pStyle w:val="Heading4"/>
      </w:pPr>
      <w:r w:rsidRPr="005D2421">
        <w:t>Empirically, increased arms sales in Ukraine leads to t</w:t>
      </w:r>
      <w:r>
        <w:t>heir</w:t>
      </w:r>
      <w:r w:rsidRPr="005D2421">
        <w:t xml:space="preserve"> diversion throughout Europe and the Middle East.</w:t>
      </w:r>
    </w:p>
    <w:p w14:paraId="5DD022BD" w14:textId="77777777" w:rsidR="00BB39DB" w:rsidRDefault="00BB39DB" w:rsidP="00BB39DB">
      <w:r w:rsidRPr="005D2421">
        <w:rPr>
          <w:rFonts w:eastAsiaTheme="majorEastAsia" w:cstheme="majorBidi"/>
          <w:b/>
          <w:iCs/>
          <w:sz w:val="26"/>
        </w:rPr>
        <w:t>Organized Crime and Corruption Reporting Project, ’18</w:t>
      </w:r>
      <w:r>
        <w:t xml:space="preserve"> [“Ukraine Sees Jump in Illegal Weapons Sales;” October 23, 2018; </w:t>
      </w:r>
      <w:hyperlink r:id="rId10" w:history="1">
        <w:r w:rsidRPr="00F9227D">
          <w:rPr>
            <w:rStyle w:val="Hyperlink"/>
          </w:rPr>
          <w:t>https://www.occrp.org/en/daily/8785-ukraine-sees-jump-in-illegal-weapons-sales</w:t>
        </w:r>
      </w:hyperlink>
      <w:r>
        <w:t>]</w:t>
      </w:r>
    </w:p>
    <w:p w14:paraId="14D18827" w14:textId="77777777" w:rsidR="00BB39DB" w:rsidRDefault="00BB39DB" w:rsidP="00BB39DB">
      <w:pPr>
        <w:rPr>
          <w:sz w:val="16"/>
        </w:rPr>
      </w:pPr>
      <w:r w:rsidRPr="00B848CB">
        <w:rPr>
          <w:sz w:val="16"/>
        </w:rPr>
        <w:t xml:space="preserve">Experts worry that </w:t>
      </w:r>
      <w:r w:rsidRPr="005D2421">
        <w:rPr>
          <w:rStyle w:val="StyleUnderline"/>
          <w:highlight w:val="yellow"/>
        </w:rPr>
        <w:t xml:space="preserve">more </w:t>
      </w:r>
      <w:r w:rsidRPr="005D2421">
        <w:rPr>
          <w:rStyle w:val="Emphasis"/>
          <w:highlight w:val="yellow"/>
        </w:rPr>
        <w:t>arms in Ukraine could lead to more arms being trafficked</w:t>
      </w:r>
      <w:r w:rsidRPr="005D2421">
        <w:rPr>
          <w:rStyle w:val="StyleUnderline"/>
          <w:highlight w:val="yellow"/>
        </w:rPr>
        <w:t xml:space="preserve"> to and within Europe</w:t>
      </w:r>
      <w:r w:rsidRPr="005D2421">
        <w:rPr>
          <w:rStyle w:val="StyleUnderline"/>
        </w:rPr>
        <w:t xml:space="preserve">, </w:t>
      </w:r>
      <w:r w:rsidRPr="00B848CB">
        <w:rPr>
          <w:sz w:val="16"/>
        </w:rPr>
        <w:t xml:space="preserve">much as the war in the Balkans in the 1990s led to an estimated 6 million guns now circulating on the continent. </w:t>
      </w:r>
      <w:r w:rsidRPr="005D2421">
        <w:rPr>
          <w:rStyle w:val="StyleUnderline"/>
          <w:highlight w:val="yellow"/>
        </w:rPr>
        <w:t>There is</w:t>
      </w:r>
      <w:r w:rsidRPr="00B848CB">
        <w:rPr>
          <w:sz w:val="16"/>
        </w:rPr>
        <w:t xml:space="preserve"> also </w:t>
      </w:r>
      <w:r w:rsidRPr="005D2421">
        <w:rPr>
          <w:rStyle w:val="StyleUnderline"/>
          <w:highlight w:val="yellow"/>
        </w:rPr>
        <w:t xml:space="preserve">evidence that many of the arms now in the control of non-state groups in Ukraine fall into the hands of </w:t>
      </w:r>
      <w:r w:rsidRPr="005D2421">
        <w:rPr>
          <w:rStyle w:val="Emphasis"/>
          <w:highlight w:val="yellow"/>
        </w:rPr>
        <w:t>organized crime groups selling arms to the Middle East</w:t>
      </w:r>
      <w:r w:rsidRPr="00B848CB">
        <w:rPr>
          <w:sz w:val="16"/>
        </w:rPr>
        <w:t xml:space="preserve">, often through Odessa, Reuters reports. </w:t>
      </w:r>
    </w:p>
    <w:p w14:paraId="4560EB54" w14:textId="77777777" w:rsidR="00BB39DB" w:rsidRDefault="00BB39DB" w:rsidP="00BB39DB">
      <w:pPr>
        <w:pStyle w:val="Heading4"/>
      </w:pPr>
      <w:r>
        <w:t>U.S. weapons sold to Ukraine will be diverted to terrorists in the Middle East. Historical examples prove.</w:t>
      </w:r>
    </w:p>
    <w:p w14:paraId="3230C0F8" w14:textId="77777777" w:rsidR="00BB39DB" w:rsidRPr="00906EF3" w:rsidRDefault="00BB39DB" w:rsidP="00BB39DB">
      <w:proofErr w:type="spellStart"/>
      <w:r w:rsidRPr="00906EF3">
        <w:rPr>
          <w:rFonts w:eastAsiaTheme="majorEastAsia" w:cstheme="majorBidi"/>
          <w:b/>
          <w:iCs/>
          <w:sz w:val="26"/>
        </w:rPr>
        <w:t>Timm</w:t>
      </w:r>
      <w:proofErr w:type="spellEnd"/>
      <w:r w:rsidRPr="00906EF3">
        <w:rPr>
          <w:rFonts w:eastAsiaTheme="majorEastAsia" w:cstheme="majorBidi"/>
          <w:b/>
          <w:iCs/>
          <w:sz w:val="26"/>
        </w:rPr>
        <w:t>, ’15</w:t>
      </w:r>
      <w:r>
        <w:t xml:space="preserve"> [Trevor is executive director of the Freedom of the Press Foundation; “When would an anti-war activist back arms sales? When he's secretary of state;” The Guardian, February 11, 2015; https://www.theguardian.com/commentisfree/2015/feb/11/anti-war-activist-arms-sales-ukraine-russia-secretary-of-state]</w:t>
      </w:r>
    </w:p>
    <w:p w14:paraId="1367C090" w14:textId="77777777" w:rsidR="00BB39DB" w:rsidRPr="00906EF3" w:rsidRDefault="00BB39DB" w:rsidP="00BB39DB">
      <w:pPr>
        <w:rPr>
          <w:sz w:val="14"/>
        </w:rPr>
      </w:pPr>
      <w:r w:rsidRPr="00906EF3">
        <w:rPr>
          <w:sz w:val="14"/>
        </w:rPr>
        <w:t xml:space="preserve">No one doubts </w:t>
      </w:r>
      <w:r w:rsidRPr="00906EF3">
        <w:rPr>
          <w:rStyle w:val="StyleUnderline"/>
          <w:highlight w:val="yellow"/>
        </w:rPr>
        <w:t xml:space="preserve">Russia invading parts of Ukraine is disturbing </w:t>
      </w:r>
      <w:r w:rsidRPr="00906EF3">
        <w:rPr>
          <w:sz w:val="14"/>
        </w:rPr>
        <w:t xml:space="preserve">and illegal, or that Putin is a conniving liar, </w:t>
      </w:r>
      <w:r w:rsidRPr="00906EF3">
        <w:rPr>
          <w:rStyle w:val="StyleUnderline"/>
          <w:highlight w:val="yellow"/>
        </w:rPr>
        <w:t xml:space="preserve">but given that US weapons from its various ill-conceived arming operations have been found in the </w:t>
      </w:r>
      <w:r w:rsidRPr="00906EF3">
        <w:rPr>
          <w:rStyle w:val="Emphasis"/>
          <w:highlight w:val="yellow"/>
        </w:rPr>
        <w:t>hands of Isis</w:t>
      </w:r>
      <w:r w:rsidRPr="00906EF3">
        <w:rPr>
          <w:rStyle w:val="StyleUnderline"/>
          <w:highlight w:val="yellow"/>
        </w:rPr>
        <w:t xml:space="preserve"> in Iraq</w:t>
      </w:r>
      <w:r w:rsidRPr="00906EF3">
        <w:rPr>
          <w:rStyle w:val="StyleUnderline"/>
        </w:rPr>
        <w:t xml:space="preserve"> </w:t>
      </w:r>
      <w:r w:rsidRPr="00906EF3">
        <w:rPr>
          <w:rStyle w:val="StyleUnderline"/>
          <w:highlight w:val="yellow"/>
        </w:rPr>
        <w:t>and</w:t>
      </w:r>
      <w:r w:rsidRPr="00906EF3">
        <w:rPr>
          <w:sz w:val="14"/>
        </w:rPr>
        <w:t xml:space="preserve"> in </w:t>
      </w:r>
      <w:r w:rsidRPr="00906EF3">
        <w:rPr>
          <w:rStyle w:val="StyleUnderline"/>
          <w:highlight w:val="yellow"/>
        </w:rPr>
        <w:t>Syria – and</w:t>
      </w:r>
      <w:r w:rsidRPr="00906EF3">
        <w:rPr>
          <w:rStyle w:val="StyleUnderline"/>
        </w:rPr>
        <w:t xml:space="preserve"> </w:t>
      </w:r>
      <w:r w:rsidRPr="00906EF3">
        <w:rPr>
          <w:sz w:val="14"/>
        </w:rPr>
        <w:t xml:space="preserve">just recently, that </w:t>
      </w:r>
      <w:r w:rsidRPr="00906EF3">
        <w:rPr>
          <w:rStyle w:val="StyleUnderline"/>
        </w:rPr>
        <w:t>$</w:t>
      </w:r>
      <w:r w:rsidRPr="00906EF3">
        <w:rPr>
          <w:rStyle w:val="StyleUnderline"/>
          <w:highlight w:val="yellow"/>
        </w:rPr>
        <w:t xml:space="preserve">400 million of military equipment to Yemen seems to have </w:t>
      </w:r>
      <w:r w:rsidRPr="00906EF3">
        <w:rPr>
          <w:rStyle w:val="Emphasis"/>
          <w:highlight w:val="yellow"/>
        </w:rPr>
        <w:t>fallen into the hands of rebels</w:t>
      </w:r>
      <w:r w:rsidRPr="00906EF3">
        <w:rPr>
          <w:rStyle w:val="StyleUnderline"/>
          <w:highlight w:val="yellow"/>
        </w:rPr>
        <w:t xml:space="preserve"> the US considers its enemy</w:t>
      </w:r>
      <w:r w:rsidRPr="00906EF3">
        <w:rPr>
          <w:sz w:val="14"/>
        </w:rPr>
        <w:t xml:space="preserve"> – maybe just this once </w:t>
      </w:r>
      <w:r w:rsidRPr="00906EF3">
        <w:rPr>
          <w:rStyle w:val="StyleUnderline"/>
          <w:highlight w:val="yellow"/>
        </w:rPr>
        <w:t>we should consider the consequences of sending weapons first and asking questions later.</w:t>
      </w:r>
      <w:r w:rsidRPr="00906EF3">
        <w:rPr>
          <w:sz w:val="14"/>
        </w:rPr>
        <w:t xml:space="preserve"> Helping to escalate a military confrontation against the nation with the largest nuclear weapons supply in the world could have some consequences beyond the simple front page photograph of Russian-backed soldiers triumphantly holding up captured American-made weapons.</w:t>
      </w:r>
    </w:p>
    <w:p w14:paraId="0E531F52" w14:textId="77777777" w:rsidR="00BB39DB" w:rsidRPr="00974A37" w:rsidRDefault="00BB39DB" w:rsidP="00617A72">
      <w:pPr>
        <w:pStyle w:val="Heading3"/>
      </w:pPr>
      <w:r>
        <w:t xml:space="preserve">EXT: </w:t>
      </w:r>
      <w:r w:rsidRPr="00974A37">
        <w:t>Terrorism Terminal Impact</w:t>
      </w:r>
      <w:r>
        <w:t>s</w:t>
      </w:r>
    </w:p>
    <w:p w14:paraId="25E53973" w14:textId="77777777" w:rsidR="00BB39DB" w:rsidRDefault="00BB39DB" w:rsidP="00BB39DB">
      <w:pPr>
        <w:pStyle w:val="Heading4"/>
      </w:pPr>
      <w:r>
        <w:t>Al Qaeda and ISIS pose existential threats to the U.S., Middle East, Europe and the world.</w:t>
      </w:r>
    </w:p>
    <w:p w14:paraId="65D9AE24" w14:textId="77777777" w:rsidR="00BB39DB" w:rsidRPr="00AD377E" w:rsidRDefault="00BB39DB" w:rsidP="00BB39DB">
      <w:r w:rsidRPr="00AD377E">
        <w:rPr>
          <w:rFonts w:eastAsiaTheme="majorEastAsia" w:cstheme="majorBidi"/>
          <w:b/>
          <w:iCs/>
          <w:sz w:val="26"/>
        </w:rPr>
        <w:t>Kagan and Kagan, et. al. ’16</w:t>
      </w:r>
      <w:r>
        <w:t xml:space="preserve"> [Kimberly, founder and president of the Institute for the Study of War. She is a military historian who has taught at the U.S. Military Academy at West Point, Yale, Georgetown, and American University; Frederick, Christopher </w:t>
      </w:r>
      <w:proofErr w:type="spellStart"/>
      <w:r>
        <w:t>DeMuth</w:t>
      </w:r>
      <w:proofErr w:type="spellEnd"/>
      <w:r>
        <w:t xml:space="preserve"> Chair and director of the Critical Threats Project at AEI. In 2009, he served in Kabul, Afghanistan, as part of General Stanley </w:t>
      </w:r>
      <w:proofErr w:type="spellStart"/>
      <w:r>
        <w:t>McChrystal’s</w:t>
      </w:r>
      <w:proofErr w:type="spellEnd"/>
      <w:r>
        <w:t xml:space="preserve"> strategic assessment team, and he returned to Afghanistan in 2010, 2011, and 2012 to conduct research for Generals David Petraeus and John Allen; “AL QAEDA AND ISIS: EXISTENTIAL THREATS TO THE U.S. AND EUROPE;” Institute for the Study of War and Critical Threats Project at American Enterprise Institute, January 2016; http://www.understandingwar.org/sites/default/files/PLANEX%20Report%201%20--%20FINALFINALFINAL.pdf]</w:t>
      </w:r>
    </w:p>
    <w:p w14:paraId="6AFA9236" w14:textId="77777777" w:rsidR="00BB39DB" w:rsidRPr="00B929E8" w:rsidRDefault="00BB39DB" w:rsidP="00BB39DB">
      <w:pPr>
        <w:rPr>
          <w:sz w:val="16"/>
        </w:rPr>
      </w:pPr>
      <w:r w:rsidRPr="00AD377E">
        <w:rPr>
          <w:rStyle w:val="StyleUnderline"/>
          <w:highlight w:val="yellow"/>
        </w:rPr>
        <w:t xml:space="preserve">Salafi-jihadi military organizations, particularly </w:t>
      </w:r>
      <w:r w:rsidRPr="00AD377E">
        <w:rPr>
          <w:rStyle w:val="Emphasis"/>
          <w:highlight w:val="yellow"/>
        </w:rPr>
        <w:t>ISIS and al Qaeda</w:t>
      </w:r>
      <w:r w:rsidRPr="00AD377E">
        <w:rPr>
          <w:rStyle w:val="StyleUnderline"/>
          <w:highlight w:val="yellow"/>
        </w:rPr>
        <w:t xml:space="preserve">, are the </w:t>
      </w:r>
      <w:r w:rsidRPr="00AD377E">
        <w:rPr>
          <w:rStyle w:val="Emphasis"/>
          <w:highlight w:val="yellow"/>
        </w:rPr>
        <w:t xml:space="preserve">greatest threat to the security and values </w:t>
      </w:r>
      <w:r w:rsidRPr="00AD377E">
        <w:rPr>
          <w:rStyle w:val="StyleUnderline"/>
          <w:highlight w:val="yellow"/>
        </w:rPr>
        <w:t xml:space="preserve">of American and European citizens. </w:t>
      </w:r>
      <w:r w:rsidRPr="00AD377E">
        <w:rPr>
          <w:rStyle w:val="Emphasis"/>
          <w:highlight w:val="yellow"/>
        </w:rPr>
        <w:t>ISIS and al Qaeda pose an existential threat</w:t>
      </w:r>
      <w:r w:rsidRPr="00AD377E">
        <w:rPr>
          <w:rStyle w:val="StyleUnderline"/>
          <w:highlight w:val="yellow"/>
        </w:rPr>
        <w:t xml:space="preserve"> because they </w:t>
      </w:r>
      <w:r w:rsidRPr="00AD377E">
        <w:rPr>
          <w:rStyle w:val="Emphasis"/>
          <w:highlight w:val="yellow"/>
        </w:rPr>
        <w:t>accelerate the collapse of world order, provoke domestic and global trends that endanger American values and way of life, and plan direct attacks</w:t>
      </w:r>
      <w:r w:rsidRPr="00AD377E">
        <w:rPr>
          <w:rStyle w:val="StyleUnderline"/>
          <w:highlight w:val="yellow"/>
        </w:rPr>
        <w:t xml:space="preserve"> against the U.S. and its partners</w:t>
      </w:r>
      <w:r w:rsidRPr="00AD377E">
        <w:rPr>
          <w:sz w:val="16"/>
          <w:highlight w:val="yellow"/>
        </w:rPr>
        <w:t xml:space="preserve">. </w:t>
      </w:r>
      <w:r w:rsidRPr="00AD377E">
        <w:rPr>
          <w:rStyle w:val="StyleUnderline"/>
          <w:highlight w:val="yellow"/>
        </w:rPr>
        <w:t xml:space="preserve">Syrian al Qaeda affiliate </w:t>
      </w:r>
      <w:proofErr w:type="spellStart"/>
      <w:r w:rsidRPr="00AD377E">
        <w:rPr>
          <w:rStyle w:val="StyleUnderline"/>
          <w:highlight w:val="yellow"/>
        </w:rPr>
        <w:t>Jabhat</w:t>
      </w:r>
      <w:proofErr w:type="spellEnd"/>
      <w:r w:rsidRPr="00AD377E">
        <w:rPr>
          <w:rStyle w:val="StyleUnderline"/>
          <w:highlight w:val="yellow"/>
        </w:rPr>
        <w:t xml:space="preserve"> al </w:t>
      </w:r>
      <w:proofErr w:type="spellStart"/>
      <w:r w:rsidRPr="00AD377E">
        <w:rPr>
          <w:rStyle w:val="StyleUnderline"/>
          <w:highlight w:val="yellow"/>
        </w:rPr>
        <w:t>Nusra</w:t>
      </w:r>
      <w:proofErr w:type="spellEnd"/>
      <w:r w:rsidRPr="00AD377E">
        <w:rPr>
          <w:rStyle w:val="StyleUnderline"/>
          <w:highlight w:val="yellow"/>
        </w:rPr>
        <w:t xml:space="preserve"> poses one of the most significant long-term threats</w:t>
      </w:r>
      <w:r w:rsidRPr="00B929E8">
        <w:rPr>
          <w:sz w:val="16"/>
        </w:rPr>
        <w:t xml:space="preserve"> of any Salafi-jihadi group. This al Qaeda affiliate has established an expansive network of partnerships with local oppositions groups that have grown either dependent on or fiercely loyal to the organization. </w:t>
      </w:r>
      <w:r w:rsidRPr="00AD377E">
        <w:rPr>
          <w:rStyle w:val="StyleUnderline"/>
          <w:highlight w:val="yellow"/>
        </w:rPr>
        <w:t xml:space="preserve">Its defeat and destruction must be one of the </w:t>
      </w:r>
      <w:r w:rsidRPr="00AD377E">
        <w:rPr>
          <w:rStyle w:val="Emphasis"/>
          <w:highlight w:val="yellow"/>
        </w:rPr>
        <w:t>highest priorities</w:t>
      </w:r>
      <w:r w:rsidRPr="00AD377E">
        <w:rPr>
          <w:rStyle w:val="StyleUnderline"/>
          <w:highlight w:val="yellow"/>
        </w:rPr>
        <w:t xml:space="preserve"> of any strategy to defend the U</w:t>
      </w:r>
      <w:r w:rsidRPr="00B929E8">
        <w:rPr>
          <w:sz w:val="16"/>
        </w:rPr>
        <w:t xml:space="preserve">nited </w:t>
      </w:r>
      <w:r w:rsidRPr="00AD377E">
        <w:rPr>
          <w:rStyle w:val="StyleUnderline"/>
          <w:highlight w:val="yellow"/>
        </w:rPr>
        <w:t>S</w:t>
      </w:r>
      <w:r w:rsidRPr="00B929E8">
        <w:rPr>
          <w:sz w:val="16"/>
        </w:rPr>
        <w:t xml:space="preserve">tates </w:t>
      </w:r>
      <w:r w:rsidRPr="00AD377E">
        <w:rPr>
          <w:rStyle w:val="StyleUnderline"/>
          <w:highlight w:val="yellow"/>
        </w:rPr>
        <w:t xml:space="preserve">and Europe from al Qaeda attacks. ISIS and al Qaeda are </w:t>
      </w:r>
      <w:r w:rsidRPr="00AD377E">
        <w:rPr>
          <w:rStyle w:val="Emphasis"/>
          <w:highlight w:val="yellow"/>
        </w:rPr>
        <w:t>more than terrorist groups</w:t>
      </w:r>
      <w:r w:rsidRPr="00AD377E">
        <w:rPr>
          <w:rStyle w:val="StyleUnderline"/>
          <w:highlight w:val="yellow"/>
        </w:rPr>
        <w:t xml:space="preserve">; they are </w:t>
      </w:r>
      <w:r w:rsidRPr="00AD377E">
        <w:rPr>
          <w:rStyle w:val="Emphasis"/>
          <w:highlight w:val="yellow"/>
        </w:rPr>
        <w:t>insurgencies</w:t>
      </w:r>
      <w:r w:rsidRPr="00B929E8">
        <w:rPr>
          <w:rStyle w:val="StyleUnderline"/>
        </w:rPr>
        <w:t xml:space="preserve">. </w:t>
      </w:r>
      <w:r w:rsidRPr="00AD377E">
        <w:rPr>
          <w:rStyle w:val="StyleUnderline"/>
          <w:highlight w:val="yellow"/>
        </w:rPr>
        <w:t>They use terrorism</w:t>
      </w:r>
      <w:r w:rsidRPr="00B929E8">
        <w:rPr>
          <w:rStyle w:val="StyleUnderline"/>
        </w:rPr>
        <w:t xml:space="preserve"> as a tactic, </w:t>
      </w:r>
      <w:r w:rsidRPr="00AD377E">
        <w:rPr>
          <w:rStyle w:val="StyleUnderline"/>
          <w:highlight w:val="yellow"/>
        </w:rPr>
        <w:t>but these organizations are insurgencies that aim</w:t>
      </w:r>
      <w:r w:rsidRPr="00B929E8">
        <w:rPr>
          <w:rStyle w:val="StyleUnderline"/>
        </w:rPr>
        <w:t xml:space="preserve"> first </w:t>
      </w:r>
      <w:r w:rsidRPr="00AD377E">
        <w:rPr>
          <w:rStyle w:val="StyleUnderline"/>
          <w:highlight w:val="yellow"/>
        </w:rPr>
        <w:t xml:space="preserve">to </w:t>
      </w:r>
      <w:r w:rsidRPr="00AD377E">
        <w:rPr>
          <w:rStyle w:val="Emphasis"/>
          <w:highlight w:val="yellow"/>
        </w:rPr>
        <w:t>overthrow all existing governments</w:t>
      </w:r>
      <w:r w:rsidRPr="00AD377E">
        <w:rPr>
          <w:rStyle w:val="StyleUnderline"/>
          <w:highlight w:val="yellow"/>
        </w:rPr>
        <w:t xml:space="preserve"> in the Muslim world and replace them with their own, and later, to</w:t>
      </w:r>
      <w:r w:rsidRPr="00AD377E">
        <w:rPr>
          <w:rStyle w:val="Emphasis"/>
          <w:highlight w:val="yellow"/>
        </w:rPr>
        <w:t xml:space="preserve"> attack the West</w:t>
      </w:r>
      <w:r w:rsidRPr="00AD377E">
        <w:rPr>
          <w:rStyle w:val="Emphasis"/>
        </w:rPr>
        <w:t xml:space="preserve"> </w:t>
      </w:r>
      <w:r w:rsidRPr="00AD377E">
        <w:rPr>
          <w:rStyle w:val="Emphasis"/>
          <w:highlight w:val="yellow"/>
        </w:rPr>
        <w:t>from a position of power</w:t>
      </w:r>
      <w:r w:rsidRPr="00AD377E">
        <w:rPr>
          <w:rStyle w:val="StyleUnderline"/>
          <w:highlight w:val="yellow"/>
        </w:rPr>
        <w:t xml:space="preserve"> to spread their ideology to </w:t>
      </w:r>
      <w:r w:rsidRPr="00AD377E">
        <w:rPr>
          <w:rStyle w:val="Emphasis"/>
          <w:highlight w:val="yellow"/>
        </w:rPr>
        <w:t>all of humanity</w:t>
      </w:r>
      <w:r w:rsidRPr="00B929E8">
        <w:rPr>
          <w:rStyle w:val="StyleUnderline"/>
        </w:rPr>
        <w:t xml:space="preserve">. </w:t>
      </w:r>
      <w:r w:rsidRPr="00B929E8">
        <w:rPr>
          <w:sz w:val="16"/>
        </w:rPr>
        <w:t xml:space="preserve">Separating the elements of ISIS and al Qaeda that are actively working to attack the West from the main bodies of those groups fighting in the Middle East, Africa, and South Asia is impossible. </w:t>
      </w:r>
      <w:r w:rsidRPr="00AD377E">
        <w:rPr>
          <w:rStyle w:val="StyleUnderline"/>
          <w:highlight w:val="yellow"/>
        </w:rPr>
        <w:t xml:space="preserve">All al Qaeda groups and ISIS affiliates seek to </w:t>
      </w:r>
      <w:r w:rsidRPr="00AD377E">
        <w:rPr>
          <w:rStyle w:val="Emphasis"/>
          <w:highlight w:val="yellow"/>
        </w:rPr>
        <w:t>take the war into the West</w:t>
      </w:r>
      <w:r w:rsidRPr="00AD377E">
        <w:rPr>
          <w:rStyle w:val="StyleUnderline"/>
          <w:highlight w:val="yellow"/>
        </w:rPr>
        <w:t xml:space="preserve"> to fulfill their grand strategic objective of establishing a </w:t>
      </w:r>
      <w:r w:rsidRPr="00AD377E">
        <w:rPr>
          <w:rStyle w:val="Emphasis"/>
          <w:highlight w:val="yellow"/>
        </w:rPr>
        <w:t>global caliphate</w:t>
      </w:r>
      <w:r w:rsidRPr="00B929E8">
        <w:rPr>
          <w:sz w:val="16"/>
        </w:rPr>
        <w:t>, albeit according to different timelines.</w:t>
      </w:r>
    </w:p>
    <w:p w14:paraId="29C81A7A" w14:textId="77777777" w:rsidR="00BB39DB" w:rsidRDefault="00BB39DB" w:rsidP="00BB39DB">
      <w:pPr>
        <w:pStyle w:val="Heading4"/>
      </w:pPr>
      <w:r>
        <w:t>U.S. counter-terrorism operations in the Middle East have dehumanized and killed four million people.</w:t>
      </w:r>
    </w:p>
    <w:p w14:paraId="7CAC93B5" w14:textId="77777777" w:rsidR="00BB39DB" w:rsidRPr="000034DC" w:rsidRDefault="00BB39DB" w:rsidP="00BB39DB">
      <w:r w:rsidRPr="000034DC">
        <w:rPr>
          <w:rFonts w:eastAsiaTheme="majorEastAsia" w:cstheme="majorBidi"/>
          <w:b/>
          <w:iCs/>
          <w:sz w:val="26"/>
        </w:rPr>
        <w:t>Quinn, ’18</w:t>
      </w:r>
      <w:r>
        <w:t xml:space="preserve"> [Shane, obtained an honors journalism degree. He is interested in writing primarily on foreign affairs, author and frequent contributor to Global Research; “‘War on Terror’ Has Left Millions Dead Across the Middle East;” Global Research, December 31, 2018; https://www.globalresearch.ca/war-terror-left-millions-dead-middle-east/5664327]</w:t>
      </w:r>
    </w:p>
    <w:p w14:paraId="03AB7B59" w14:textId="77777777" w:rsidR="00BB39DB" w:rsidRDefault="00BB39DB" w:rsidP="00BB39DB">
      <w:pPr>
        <w:rPr>
          <w:sz w:val="16"/>
        </w:rPr>
      </w:pPr>
      <w:r w:rsidRPr="000034DC">
        <w:rPr>
          <w:sz w:val="16"/>
        </w:rPr>
        <w:t xml:space="preserve">As </w:t>
      </w:r>
      <w:r w:rsidRPr="000034DC">
        <w:rPr>
          <w:rStyle w:val="StyleUnderline"/>
          <w:highlight w:val="yellow"/>
        </w:rPr>
        <w:t>research reveals</w:t>
      </w:r>
      <w:r w:rsidRPr="000034DC">
        <w:rPr>
          <w:sz w:val="16"/>
        </w:rPr>
        <w:t xml:space="preserve"> of late, “</w:t>
      </w:r>
      <w:r w:rsidRPr="000034DC">
        <w:rPr>
          <w:rStyle w:val="StyleUnderline"/>
          <w:highlight w:val="yellow"/>
        </w:rPr>
        <w:t>counter-terrorism” operations led by the U</w:t>
      </w:r>
      <w:r w:rsidRPr="000034DC">
        <w:rPr>
          <w:sz w:val="16"/>
        </w:rPr>
        <w:t xml:space="preserve">nited </w:t>
      </w:r>
      <w:r w:rsidRPr="000034DC">
        <w:rPr>
          <w:rStyle w:val="StyleUnderline"/>
          <w:highlight w:val="yellow"/>
        </w:rPr>
        <w:t>S</w:t>
      </w:r>
      <w:r w:rsidRPr="000034DC">
        <w:rPr>
          <w:sz w:val="16"/>
        </w:rPr>
        <w:t xml:space="preserve">tates over many years </w:t>
      </w:r>
      <w:r w:rsidRPr="000034DC">
        <w:rPr>
          <w:rStyle w:val="StyleUnderline"/>
          <w:highlight w:val="yellow"/>
        </w:rPr>
        <w:t xml:space="preserve">have wrought </w:t>
      </w:r>
      <w:r w:rsidRPr="000034DC">
        <w:rPr>
          <w:rStyle w:val="Emphasis"/>
          <w:highlight w:val="yellow"/>
        </w:rPr>
        <w:t>increasing devastation</w:t>
      </w:r>
      <w:r w:rsidRPr="000034DC">
        <w:rPr>
          <w:sz w:val="16"/>
          <w:highlight w:val="yellow"/>
        </w:rPr>
        <w:t>.</w:t>
      </w:r>
      <w:r w:rsidRPr="000034DC">
        <w:rPr>
          <w:sz w:val="16"/>
        </w:rPr>
        <w:t xml:space="preserve"> Not to mention, </w:t>
      </w:r>
      <w:r w:rsidRPr="000034DC">
        <w:rPr>
          <w:rStyle w:val="Emphasis"/>
          <w:highlight w:val="yellow"/>
        </w:rPr>
        <w:t>continuing and worsening repercussions</w:t>
      </w:r>
      <w:r w:rsidRPr="000034DC">
        <w:rPr>
          <w:sz w:val="16"/>
        </w:rPr>
        <w:t xml:space="preserve">. A rough estimate of </w:t>
      </w:r>
      <w:r w:rsidRPr="000034DC">
        <w:rPr>
          <w:rStyle w:val="Emphasis"/>
          <w:highlight w:val="yellow"/>
        </w:rPr>
        <w:t>four million Muslims have died as a result of US-led wars in the Middle East</w:t>
      </w:r>
      <w:r w:rsidRPr="000034DC">
        <w:rPr>
          <w:rStyle w:val="Emphasis"/>
        </w:rPr>
        <w:t xml:space="preserve"> </w:t>
      </w:r>
      <w:r w:rsidRPr="000034DC">
        <w:rPr>
          <w:sz w:val="16"/>
        </w:rPr>
        <w:t xml:space="preserve">– dating to the early 1990s Gulf War against Iraq. The Gulf War was waged by the US, with France, Britain and Saudi Arabia providing welcome support. It was in response to Saddam Hussein’s invasion of Kuwait in early August 1990 – the Iraqi dictator having unwisely disobeyed orders from his Western masters. However, it was the Iraqi civilian population who would pay the real price, and not for the last time. For 42 successive days and nights, US-led coalition forces subjected Iraq to one of the most destructive aerial assaults in military history. Over 88,000 tons of bombs were unloaded on Iraqi soil from mid-January 1991 to the end of February. Much of the bombing fell upon civilian areas. Hussein’s attack on Kuwait the previous year had drawn “international condemnation”. The above bombardments, infinitely greater in destruction, were met with approval in some quarters and silence in others. By this point, Western governments had already placed “genocidal” sanctions on Iraq – an immediate response to Hussein’s occupation of Kuwait. The sanctions lasted a staggering 13 years (1990-2003) and brought unaccountable suffering. The lack of basic needs particularly affected Iraqi children, with those aged under 14 comprising 45% of Iraq’s population. Such measures were still “worth it”, as declared infamously in 1996 by Madeleine Albright, former US Secretary of State. In the early 21st century, the September 11 atrocities were used as a pretext to resume military operations in the Middle East. Afghanistan, Iraq, and to a lesser extent (nuclear-armed) Pakistan came under Western bombardment or invasion. Indeed, today’s civilian death toll could be as high as six to eight million, when taking into account “higher avoidable death estimates” in Afghanistan. A few weeks after September 11, the US unleashed its aerial campaign on Afghanistan. Abdul </w:t>
      </w:r>
      <w:proofErr w:type="spellStart"/>
      <w:r w:rsidRPr="000034DC">
        <w:rPr>
          <w:sz w:val="16"/>
        </w:rPr>
        <w:t>Haq</w:t>
      </w:r>
      <w:proofErr w:type="spellEnd"/>
      <w:r w:rsidRPr="000034DC">
        <w:rPr>
          <w:sz w:val="16"/>
        </w:rPr>
        <w:t xml:space="preserve">, a respected anti-Taliban figure, described president George W. Bush’s air raids as “a big setback” in their fight to topple the Taliban from inside. We Should Listen to the Iraqi Parliament Informed beforehand that any assault on Afghan territory was illegal, president Bush responded, “I don’t care what the international lawyers say, we are going to kick some ass”. Aid </w:t>
      </w:r>
      <w:proofErr w:type="spellStart"/>
      <w:r w:rsidRPr="000034DC">
        <w:rPr>
          <w:sz w:val="16"/>
        </w:rPr>
        <w:t>organisations</w:t>
      </w:r>
      <w:proofErr w:type="spellEnd"/>
      <w:r w:rsidRPr="000034DC">
        <w:rPr>
          <w:sz w:val="16"/>
        </w:rPr>
        <w:t xml:space="preserve"> working in Afghanistan insisted any bombings would result in a humanitarian catastrophe. Again, such warnings appeared of no consequence to the Pentagon. </w:t>
      </w:r>
      <w:proofErr w:type="spellStart"/>
      <w:r w:rsidRPr="000034DC">
        <w:rPr>
          <w:sz w:val="16"/>
        </w:rPr>
        <w:t>Haq</w:t>
      </w:r>
      <w:proofErr w:type="spellEnd"/>
      <w:r w:rsidRPr="000034DC">
        <w:rPr>
          <w:sz w:val="16"/>
        </w:rPr>
        <w:t xml:space="preserve">, the Taliban opposition leader, further said: “They [US] don’t care about the suffering of the Afghans, or how many people we will lose”. The British investigative journalist </w:t>
      </w:r>
      <w:proofErr w:type="spellStart"/>
      <w:r w:rsidRPr="000034DC">
        <w:rPr>
          <w:sz w:val="16"/>
        </w:rPr>
        <w:t>Nafeez</w:t>
      </w:r>
      <w:proofErr w:type="spellEnd"/>
      <w:r w:rsidRPr="000034DC">
        <w:rPr>
          <w:sz w:val="16"/>
        </w:rPr>
        <w:t xml:space="preserve"> Ahmed wrote in June 2017, “Due to severe lack of data in Iraq, almost complete non-existence of records in Afghanistan, and the indifference of Western governments to civilian deaths, it is literally impossible to determine the true extent of loss of life”. The mainstream press also bears responsibility for the “lack of data” and “non-existence” of reliable death counts. Few Western reporters are ever on the ground to witness the reality unfolding before the eyes, let alone to report on it accurately. </w:t>
      </w:r>
      <w:r w:rsidRPr="000034DC">
        <w:rPr>
          <w:rStyle w:val="StyleUnderline"/>
          <w:highlight w:val="yellow"/>
        </w:rPr>
        <w:t xml:space="preserve">Middle Eastern citizens have long come under the </w:t>
      </w:r>
      <w:r w:rsidRPr="000034DC">
        <w:rPr>
          <w:rStyle w:val="Emphasis"/>
          <w:highlight w:val="yellow"/>
        </w:rPr>
        <w:t>Orwellian heading of “unpeople</w:t>
      </w:r>
      <w:r w:rsidRPr="000034DC">
        <w:rPr>
          <w:rStyle w:val="StyleUnderline"/>
          <w:highlight w:val="yellow"/>
        </w:rPr>
        <w:t xml:space="preserve">”. Their </w:t>
      </w:r>
      <w:r w:rsidRPr="000034DC">
        <w:rPr>
          <w:rStyle w:val="Emphasis"/>
          <w:highlight w:val="yellow"/>
        </w:rPr>
        <w:t>existence is barely</w:t>
      </w:r>
      <w:r w:rsidRPr="000034DC">
        <w:rPr>
          <w:rStyle w:val="Emphasis"/>
        </w:rPr>
        <w:t xml:space="preserve"> </w:t>
      </w:r>
      <w:r w:rsidRPr="000034DC">
        <w:rPr>
          <w:rStyle w:val="Emphasis"/>
          <w:highlight w:val="yellow"/>
        </w:rPr>
        <w:t>acknowledged</w:t>
      </w:r>
      <w:r w:rsidRPr="000034DC">
        <w:rPr>
          <w:rStyle w:val="StyleUnderline"/>
          <w:highlight w:val="yellow"/>
        </w:rPr>
        <w:t xml:space="preserve"> even after they are killed</w:t>
      </w:r>
      <w:r w:rsidRPr="000034DC">
        <w:rPr>
          <w:rStyle w:val="StyleUnderline"/>
        </w:rPr>
        <w:t>.</w:t>
      </w:r>
      <w:r w:rsidRPr="000034DC">
        <w:rPr>
          <w:sz w:val="16"/>
        </w:rPr>
        <w:t xml:space="preserve"> By contrast, mass shootings in the US receive enormous attention despite the minuscule death tolls in comparison.</w:t>
      </w:r>
    </w:p>
    <w:p w14:paraId="64A7AAB8" w14:textId="77777777" w:rsidR="00BB39DB" w:rsidRDefault="00BB39DB" w:rsidP="00BB39DB">
      <w:pPr>
        <w:pStyle w:val="Heading4"/>
      </w:pPr>
      <w:r>
        <w:t>Nuclear terrorism is a particularly significant risk in the Middle East: theft, sabotage, dirty bombs and nuclear power expansion.</w:t>
      </w:r>
    </w:p>
    <w:p w14:paraId="0F4D4730" w14:textId="77777777" w:rsidR="00BB39DB" w:rsidRPr="00A84AC0" w:rsidRDefault="00BB39DB" w:rsidP="00BB39DB">
      <w:r w:rsidRPr="00A84AC0">
        <w:rPr>
          <w:rFonts w:eastAsiaTheme="majorEastAsia" w:cstheme="majorBidi"/>
          <w:b/>
          <w:iCs/>
          <w:sz w:val="26"/>
        </w:rPr>
        <w:t>Goren, ’16</w:t>
      </w:r>
      <w:r>
        <w:t xml:space="preserve"> [</w:t>
      </w:r>
      <w:proofErr w:type="spellStart"/>
      <w:r>
        <w:t>Nilsu</w:t>
      </w:r>
      <w:proofErr w:type="spellEnd"/>
      <w:r>
        <w:t>, a doctoral candidate at the University of Maryland’s School of Public Policy and a graduate fellow at the Center for International and Security Studies at Maryland. Her research interests include Turkey’s policy making on nuclear issues, nuclear security in the Middle East, and missile defense. She previously conducted research at the National Consortium for the Study of Terrorism and Responses to Terrorism, the Federation of American Scientists, and the James Martin Center for Nonproliferation Studies; “The Middle East: Culprit for my nuclear security insomnia;” Bulletin of the Atomic Scientists, May 22, 2016; https://thebulletin.org/roundtable_entry/the-middle-east-culprit-for-my-nuclear-security-insomnia/#sf_form_salesforce_w2l_lead_1]</w:t>
      </w:r>
    </w:p>
    <w:p w14:paraId="22B0B6F5" w14:textId="77777777" w:rsidR="00BB39DB" w:rsidRDefault="00BB39DB" w:rsidP="00BB39DB">
      <w:pPr>
        <w:rPr>
          <w:rStyle w:val="StyleUnderline"/>
        </w:rPr>
      </w:pPr>
      <w:r w:rsidRPr="00F318ED">
        <w:rPr>
          <w:rStyle w:val="StyleUnderline"/>
          <w:highlight w:val="yellow"/>
        </w:rPr>
        <w:t>All participants</w:t>
      </w:r>
      <w:r w:rsidRPr="00A84AC0">
        <w:rPr>
          <w:sz w:val="14"/>
        </w:rPr>
        <w:t xml:space="preserve"> in this roundtable </w:t>
      </w:r>
      <w:r w:rsidRPr="00F318ED">
        <w:rPr>
          <w:rStyle w:val="StyleUnderline"/>
          <w:highlight w:val="yellow"/>
        </w:rPr>
        <w:t>agree</w:t>
      </w:r>
      <w:r w:rsidRPr="00A84AC0">
        <w:rPr>
          <w:sz w:val="14"/>
        </w:rPr>
        <w:t xml:space="preserve"> that</w:t>
      </w:r>
      <w:r w:rsidRPr="00F318ED">
        <w:rPr>
          <w:rStyle w:val="StyleUnderline"/>
        </w:rPr>
        <w:t xml:space="preserve">, </w:t>
      </w:r>
      <w:r w:rsidRPr="00F318ED">
        <w:rPr>
          <w:rStyle w:val="StyleUnderline"/>
          <w:highlight w:val="yellow"/>
        </w:rPr>
        <w:t>despite</w:t>
      </w:r>
      <w:r w:rsidRPr="00A84AC0">
        <w:rPr>
          <w:sz w:val="14"/>
        </w:rPr>
        <w:t xml:space="preserve"> the </w:t>
      </w:r>
      <w:r w:rsidRPr="00F318ED">
        <w:rPr>
          <w:rStyle w:val="StyleUnderline"/>
          <w:highlight w:val="yellow"/>
        </w:rPr>
        <w:t>achievements of</w:t>
      </w:r>
      <w:r w:rsidRPr="00A84AC0">
        <w:rPr>
          <w:sz w:val="14"/>
        </w:rPr>
        <w:t xml:space="preserve"> the </w:t>
      </w:r>
      <w:r w:rsidRPr="00F318ED">
        <w:rPr>
          <w:rStyle w:val="StyleUnderline"/>
          <w:highlight w:val="yellow"/>
        </w:rPr>
        <w:t>Nuclear Security Summits</w:t>
      </w:r>
      <w:r w:rsidRPr="00A84AC0">
        <w:rPr>
          <w:sz w:val="14"/>
        </w:rPr>
        <w:t xml:space="preserve">, the </w:t>
      </w:r>
      <w:r w:rsidRPr="00F318ED">
        <w:rPr>
          <w:rStyle w:val="Emphasis"/>
          <w:highlight w:val="yellow"/>
        </w:rPr>
        <w:t>threat of nuclear terrorism is not necessarily diminishing. In the Middle East, nuclear terrorism seems a</w:t>
      </w:r>
      <w:r w:rsidRPr="00F318ED">
        <w:rPr>
          <w:rStyle w:val="Emphasis"/>
        </w:rPr>
        <w:t xml:space="preserve"> </w:t>
      </w:r>
      <w:r w:rsidRPr="00F318ED">
        <w:rPr>
          <w:rStyle w:val="Emphasis"/>
          <w:highlight w:val="yellow"/>
        </w:rPr>
        <w:t>particularly immediate concern</w:t>
      </w:r>
      <w:r w:rsidRPr="00F318ED">
        <w:rPr>
          <w:rStyle w:val="StyleUnderline"/>
        </w:rPr>
        <w:t xml:space="preserve">. </w:t>
      </w:r>
      <w:r w:rsidRPr="00A84AC0">
        <w:rPr>
          <w:sz w:val="14"/>
        </w:rPr>
        <w:t xml:space="preserve">True, the region lacks large quantities of highly enriched uranium and plutonium. But </w:t>
      </w:r>
      <w:r w:rsidRPr="00F318ED">
        <w:rPr>
          <w:rStyle w:val="StyleUnderline"/>
          <w:highlight w:val="yellow"/>
        </w:rPr>
        <w:t xml:space="preserve">its </w:t>
      </w:r>
      <w:r w:rsidRPr="00F318ED">
        <w:rPr>
          <w:rStyle w:val="Emphasis"/>
          <w:highlight w:val="yellow"/>
        </w:rPr>
        <w:t>political instability</w:t>
      </w:r>
      <w:r w:rsidRPr="00F318ED">
        <w:rPr>
          <w:rStyle w:val="StyleUnderline"/>
          <w:highlight w:val="yellow"/>
        </w:rPr>
        <w:t xml:space="preserve"> and</w:t>
      </w:r>
      <w:r w:rsidRPr="00A84AC0">
        <w:rPr>
          <w:sz w:val="14"/>
        </w:rPr>
        <w:t xml:space="preserve"> its </w:t>
      </w:r>
      <w:r w:rsidRPr="00F318ED">
        <w:rPr>
          <w:rStyle w:val="StyleUnderline"/>
        </w:rPr>
        <w:t xml:space="preserve">tendency toward </w:t>
      </w:r>
      <w:r w:rsidRPr="00F318ED">
        <w:rPr>
          <w:rStyle w:val="Emphasis"/>
          <w:highlight w:val="yellow"/>
        </w:rPr>
        <w:t>violent extremism</w:t>
      </w:r>
      <w:r w:rsidRPr="00F318ED">
        <w:rPr>
          <w:rStyle w:val="StyleUnderline"/>
          <w:highlight w:val="yellow"/>
        </w:rPr>
        <w:t xml:space="preserve"> </w:t>
      </w:r>
      <w:r w:rsidRPr="00A84AC0">
        <w:rPr>
          <w:sz w:val="14"/>
        </w:rPr>
        <w:t>are conditions that can</w:t>
      </w:r>
      <w:r w:rsidRPr="00F318ED">
        <w:rPr>
          <w:rStyle w:val="StyleUnderline"/>
          <w:highlight w:val="yellow"/>
        </w:rPr>
        <w:t xml:space="preserve"> enable nuclear terrorism.</w:t>
      </w:r>
      <w:r w:rsidRPr="00F318ED">
        <w:rPr>
          <w:rStyle w:val="StyleUnderline"/>
        </w:rPr>
        <w:t xml:space="preserve"> </w:t>
      </w:r>
      <w:r w:rsidRPr="00A84AC0">
        <w:rPr>
          <w:sz w:val="14"/>
        </w:rPr>
        <w:t xml:space="preserve">According to the 2016 Nuclear Security Index, published by the Nuclear Threat Initiative (NTI), </w:t>
      </w:r>
      <w:r w:rsidRPr="00F318ED">
        <w:rPr>
          <w:rStyle w:val="StyleUnderline"/>
          <w:highlight w:val="yellow"/>
        </w:rPr>
        <w:t xml:space="preserve">Middle Eastern nations </w:t>
      </w:r>
      <w:r w:rsidRPr="00F318ED">
        <w:rPr>
          <w:rStyle w:val="Emphasis"/>
          <w:highlight w:val="yellow"/>
        </w:rPr>
        <w:t>rank poorly when it comes to safeguarding their nuclear materials from theft</w:t>
      </w:r>
      <w:r w:rsidRPr="00F318ED">
        <w:rPr>
          <w:rStyle w:val="StyleUnderline"/>
          <w:highlight w:val="yellow"/>
        </w:rPr>
        <w:t>.</w:t>
      </w:r>
      <w:r w:rsidRPr="00F318ED">
        <w:rPr>
          <w:rStyle w:val="StyleUnderline"/>
        </w:rPr>
        <w:t xml:space="preserve"> Of the 24 countries that possess at least 1 kilogram of weapons-usable nuclear materials, two are Middle Eastern: Israel and Iran. The Index ranks these countries near the bottom of the theft-protection list. </w:t>
      </w:r>
      <w:r w:rsidRPr="00A84AC0">
        <w:rPr>
          <w:sz w:val="14"/>
        </w:rPr>
        <w:t xml:space="preserve">Israel comes in at number 20 and Iran at 23. </w:t>
      </w:r>
      <w:r w:rsidRPr="00F318ED">
        <w:rPr>
          <w:rStyle w:val="StyleUnderline"/>
        </w:rPr>
        <w:t xml:space="preserve">Among </w:t>
      </w:r>
      <w:r w:rsidRPr="00A84AC0">
        <w:rPr>
          <w:sz w:val="14"/>
        </w:rPr>
        <w:t xml:space="preserve">the </w:t>
      </w:r>
      <w:r w:rsidRPr="00F318ED">
        <w:rPr>
          <w:rStyle w:val="StyleUnderline"/>
        </w:rPr>
        <w:t>152 countries with less than 1 kilogram of weapons-usable nuclear materials, about a dozen are Middle Eastern. They are all over the lot in their vulnerability to theft</w:t>
      </w:r>
      <w:r w:rsidRPr="00A84AC0">
        <w:rPr>
          <w:sz w:val="14"/>
        </w:rPr>
        <w:t xml:space="preserve">—from the United Arab Emirates at number 24 to Syria at 151 (just above Somalia). Clearly, </w:t>
      </w:r>
      <w:r w:rsidRPr="00F318ED">
        <w:rPr>
          <w:rStyle w:val="StyleUnderline"/>
          <w:highlight w:val="yellow"/>
        </w:rPr>
        <w:t>the region's efforts to prevent nuclear theft are not strong enough</w:t>
      </w:r>
      <w:r w:rsidRPr="00A84AC0">
        <w:rPr>
          <w:sz w:val="14"/>
          <w:highlight w:val="yellow"/>
        </w:rPr>
        <w:t xml:space="preserve">. </w:t>
      </w:r>
      <w:r w:rsidRPr="00F318ED">
        <w:rPr>
          <w:rStyle w:val="Emphasis"/>
          <w:highlight w:val="yellow"/>
        </w:rPr>
        <w:t>Where vulnerability to nuclear sabotage is concerned, the Middle East does even worse</w:t>
      </w:r>
      <w:r w:rsidRPr="00F318ED">
        <w:rPr>
          <w:rStyle w:val="StyleUnderline"/>
        </w:rPr>
        <w:t xml:space="preserve">. </w:t>
      </w:r>
      <w:r w:rsidRPr="00A84AC0">
        <w:rPr>
          <w:sz w:val="14"/>
        </w:rPr>
        <w:t xml:space="preserve">Of the 45 countries in NTI's sabotage index, five are Middle Eastern. Israel—the highest-ranking of the five—comes in at number 36. Iran is tied with North Korea for last place. And as my roundtable colleague Hubert Foy has discussed, </w:t>
      </w:r>
      <w:r w:rsidRPr="00F318ED">
        <w:rPr>
          <w:rStyle w:val="StyleUnderline"/>
        </w:rPr>
        <w:t>concern about nuclear materials is not limited to fissile materials</w:t>
      </w:r>
      <w:r w:rsidRPr="00F318ED">
        <w:rPr>
          <w:rStyle w:val="Emphasis"/>
        </w:rPr>
        <w:t xml:space="preserve">. </w:t>
      </w:r>
      <w:r w:rsidRPr="00F318ED">
        <w:rPr>
          <w:rStyle w:val="Emphasis"/>
          <w:highlight w:val="yellow"/>
        </w:rPr>
        <w:t>Radiological sources</w:t>
      </w:r>
      <w:r w:rsidRPr="00F318ED">
        <w:rPr>
          <w:rStyle w:val="StyleUnderline"/>
          <w:highlight w:val="yellow"/>
        </w:rPr>
        <w:t xml:space="preserve"> are</w:t>
      </w:r>
      <w:r w:rsidRPr="00A84AC0">
        <w:rPr>
          <w:sz w:val="14"/>
        </w:rPr>
        <w:t xml:space="preserve"> also </w:t>
      </w:r>
      <w:r w:rsidRPr="00F318ED">
        <w:rPr>
          <w:rStyle w:val="StyleUnderline"/>
          <w:highlight w:val="yellow"/>
        </w:rPr>
        <w:t xml:space="preserve">an issue of </w:t>
      </w:r>
      <w:r w:rsidRPr="00F318ED">
        <w:rPr>
          <w:rStyle w:val="Emphasis"/>
          <w:highlight w:val="yellow"/>
        </w:rPr>
        <w:t>pressing concern</w:t>
      </w:r>
      <w:r w:rsidRPr="00F318ED">
        <w:rPr>
          <w:rStyle w:val="StyleUnderline"/>
        </w:rPr>
        <w:t>.</w:t>
      </w:r>
      <w:r w:rsidRPr="00A84AC0">
        <w:rPr>
          <w:sz w:val="14"/>
        </w:rPr>
        <w:t xml:space="preserve"> </w:t>
      </w:r>
      <w:r w:rsidRPr="00F318ED">
        <w:rPr>
          <w:rStyle w:val="StyleUnderline"/>
          <w:highlight w:val="yellow"/>
        </w:rPr>
        <w:t xml:space="preserve">The Middle East's generally </w:t>
      </w:r>
      <w:r w:rsidRPr="00F318ED">
        <w:rPr>
          <w:rStyle w:val="Emphasis"/>
          <w:highlight w:val="yellow"/>
        </w:rPr>
        <w:t>lax security environment</w:t>
      </w:r>
      <w:r w:rsidRPr="00F318ED">
        <w:rPr>
          <w:rStyle w:val="StyleUnderline"/>
          <w:highlight w:val="yellow"/>
        </w:rPr>
        <w:t xml:space="preserve">, along with its </w:t>
      </w:r>
      <w:r w:rsidRPr="00F318ED">
        <w:rPr>
          <w:rStyle w:val="Emphasis"/>
          <w:highlight w:val="yellow"/>
        </w:rPr>
        <w:t>political instability</w:t>
      </w:r>
      <w:r w:rsidRPr="00F318ED">
        <w:rPr>
          <w:rStyle w:val="StyleUnderline"/>
          <w:highlight w:val="yellow"/>
        </w:rPr>
        <w:t xml:space="preserve">, makes </w:t>
      </w:r>
      <w:r w:rsidRPr="00F318ED">
        <w:rPr>
          <w:rStyle w:val="Emphasis"/>
          <w:highlight w:val="yellow"/>
        </w:rPr>
        <w:t>the misuse of radiological sources more likely</w:t>
      </w:r>
      <w:r w:rsidRPr="00F318ED">
        <w:rPr>
          <w:rStyle w:val="StyleUnderline"/>
          <w:highlight w:val="yellow"/>
        </w:rPr>
        <w:t xml:space="preserve"> in this region than</w:t>
      </w:r>
      <w:r w:rsidRPr="00A84AC0">
        <w:rPr>
          <w:sz w:val="14"/>
        </w:rPr>
        <w:t xml:space="preserve"> in </w:t>
      </w:r>
      <w:r w:rsidRPr="00F318ED">
        <w:rPr>
          <w:rStyle w:val="StyleUnderline"/>
          <w:highlight w:val="yellow"/>
        </w:rPr>
        <w:t>many other places</w:t>
      </w:r>
      <w:r w:rsidRPr="00A84AC0">
        <w:rPr>
          <w:sz w:val="14"/>
        </w:rPr>
        <w:t xml:space="preserve">. Civilian radiological sources are ubiquitous, particularly in medicine. They would be relatively easy to access in children's hospitals, for example. Luckily, most radioactive sources are not easily dispersible. Their half-lives are short. They could contaminate only limited areas. Moreover, anyone attempting to steal an unshielded source might die from acute radiation exposure. Still, </w:t>
      </w:r>
      <w:r w:rsidRPr="00F318ED">
        <w:rPr>
          <w:rStyle w:val="StyleUnderline"/>
          <w:highlight w:val="yellow"/>
        </w:rPr>
        <w:t>using a radiological source in a "dirty bomb" could create panic and terror</w:t>
      </w:r>
      <w:r w:rsidRPr="00A84AC0">
        <w:rPr>
          <w:sz w:val="14"/>
        </w:rPr>
        <w:t xml:space="preserve"> in local populations. </w:t>
      </w:r>
      <w:r w:rsidRPr="00F318ED">
        <w:rPr>
          <w:rStyle w:val="StyleUnderline"/>
          <w:highlight w:val="yellow"/>
        </w:rPr>
        <w:t>A</w:t>
      </w:r>
      <w:r w:rsidRPr="00F318ED">
        <w:rPr>
          <w:rStyle w:val="StyleUnderline"/>
        </w:rPr>
        <w:t xml:space="preserve"> </w:t>
      </w:r>
      <w:r w:rsidRPr="00F318ED">
        <w:rPr>
          <w:rStyle w:val="StyleUnderline"/>
          <w:highlight w:val="yellow"/>
        </w:rPr>
        <w:t xml:space="preserve">dirty bomb would turn affected areas into </w:t>
      </w:r>
      <w:r w:rsidRPr="00F318ED">
        <w:rPr>
          <w:rStyle w:val="Emphasis"/>
          <w:highlight w:val="yellow"/>
        </w:rPr>
        <w:t>no-go zones</w:t>
      </w:r>
      <w:r w:rsidRPr="00F318ED">
        <w:rPr>
          <w:rStyle w:val="StyleUnderline"/>
          <w:highlight w:val="yellow"/>
        </w:rPr>
        <w:t xml:space="preserve"> for</w:t>
      </w:r>
      <w:r w:rsidRPr="00F318ED">
        <w:rPr>
          <w:rStyle w:val="StyleUnderline"/>
        </w:rPr>
        <w:t xml:space="preserve"> </w:t>
      </w:r>
      <w:r w:rsidRPr="00A84AC0">
        <w:rPr>
          <w:sz w:val="14"/>
        </w:rPr>
        <w:t>a</w:t>
      </w:r>
      <w:r w:rsidRPr="00F318ED">
        <w:rPr>
          <w:rStyle w:val="StyleUnderline"/>
        </w:rPr>
        <w:t xml:space="preserve"> </w:t>
      </w:r>
      <w:r w:rsidRPr="00A84AC0">
        <w:rPr>
          <w:sz w:val="14"/>
        </w:rPr>
        <w:t>number of</w:t>
      </w:r>
      <w:r w:rsidRPr="00F318ED">
        <w:rPr>
          <w:rStyle w:val="StyleUnderline"/>
        </w:rPr>
        <w:t xml:space="preserve"> </w:t>
      </w:r>
      <w:r w:rsidRPr="00F318ED">
        <w:rPr>
          <w:rStyle w:val="Emphasis"/>
          <w:highlight w:val="yellow"/>
        </w:rPr>
        <w:t>years</w:t>
      </w:r>
      <w:r w:rsidRPr="00F318ED">
        <w:rPr>
          <w:rStyle w:val="StyleUnderline"/>
          <w:highlight w:val="yellow"/>
        </w:rPr>
        <w:t xml:space="preserve">, which would have </w:t>
      </w:r>
      <w:r w:rsidRPr="00F318ED">
        <w:rPr>
          <w:rStyle w:val="Emphasis"/>
          <w:highlight w:val="yellow"/>
        </w:rPr>
        <w:t>profound economic repercussions</w:t>
      </w:r>
      <w:r w:rsidRPr="00F318ED">
        <w:rPr>
          <w:rStyle w:val="StyleUnderline"/>
          <w:highlight w:val="yellow"/>
        </w:rPr>
        <w:t xml:space="preserve">. Another reason to be concerned about Middle Eastern nuclear security is the planned </w:t>
      </w:r>
      <w:r w:rsidRPr="00F318ED">
        <w:rPr>
          <w:rStyle w:val="Emphasis"/>
          <w:highlight w:val="yellow"/>
        </w:rPr>
        <w:t>expansion of nuclear power</w:t>
      </w:r>
      <w:r w:rsidRPr="00F318ED">
        <w:rPr>
          <w:rStyle w:val="StyleUnderline"/>
          <w:highlight w:val="yellow"/>
        </w:rPr>
        <w:t xml:space="preserve"> in the region</w:t>
      </w:r>
      <w:r w:rsidRPr="00A84AC0">
        <w:rPr>
          <w:sz w:val="14"/>
          <w:highlight w:val="yellow"/>
        </w:rPr>
        <w:t>.</w:t>
      </w:r>
      <w:r w:rsidRPr="00A84AC0">
        <w:rPr>
          <w:sz w:val="14"/>
        </w:rPr>
        <w:t xml:space="preserve"> Some nations, pointing toward Iran's limited right to enrich uranium under the Joint Comprehensive Plan of Action, will also wish to enrich uranium domestically. To be sure, such nations have the right to pursue the peaceful uses of nuclear energy, including uranium enrichment. But in order to alleviate international concerns about their enrichment capacity, </w:t>
      </w:r>
      <w:r w:rsidRPr="00F318ED">
        <w:rPr>
          <w:rStyle w:val="StyleUnderline"/>
          <w:highlight w:val="yellow"/>
        </w:rPr>
        <w:t>these nations must develop robust laws regarding nuclear security</w:t>
      </w:r>
      <w:r w:rsidRPr="00F318ED">
        <w:rPr>
          <w:rStyle w:val="StyleUnderline"/>
        </w:rPr>
        <w:t>.</w:t>
      </w:r>
      <w:r w:rsidRPr="00A84AC0">
        <w:rPr>
          <w:sz w:val="14"/>
        </w:rPr>
        <w:t xml:space="preserve"> </w:t>
      </w:r>
      <w:r w:rsidRPr="00F318ED">
        <w:rPr>
          <w:rStyle w:val="StyleUnderline"/>
        </w:rPr>
        <w:t>They must establish procedures for secure</w:t>
      </w:r>
      <w:r w:rsidRPr="00A84AC0">
        <w:rPr>
          <w:sz w:val="14"/>
        </w:rPr>
        <w:t xml:space="preserve"> interim </w:t>
      </w:r>
      <w:r w:rsidRPr="00F318ED">
        <w:rPr>
          <w:rStyle w:val="StyleUnderline"/>
        </w:rPr>
        <w:t>storage of nuclear materials</w:t>
      </w:r>
      <w:r w:rsidRPr="00A84AC0">
        <w:rPr>
          <w:sz w:val="14"/>
        </w:rPr>
        <w:t xml:space="preserve">. And </w:t>
      </w:r>
      <w:r w:rsidRPr="00F318ED">
        <w:rPr>
          <w:rStyle w:val="StyleUnderline"/>
        </w:rPr>
        <w:t>they must make final disposition plans for spent fuel and radioactive waste.</w:t>
      </w:r>
    </w:p>
    <w:p w14:paraId="7067A985" w14:textId="77777777" w:rsidR="00BB39DB" w:rsidRDefault="00BB39DB" w:rsidP="00BB39DB">
      <w:pPr>
        <w:pStyle w:val="Heading4"/>
      </w:pPr>
      <w:r w:rsidRPr="00A84AC0">
        <w:t>Terrorist attacks, particularly nuclear terrorism, can precipitate massive nuclear exchanges.</w:t>
      </w:r>
    </w:p>
    <w:p w14:paraId="53DF4F52" w14:textId="77777777" w:rsidR="00BB39DB" w:rsidRPr="00A84AC0" w:rsidRDefault="00BB39DB" w:rsidP="00BB39DB">
      <w:r w:rsidRPr="00024D90">
        <w:rPr>
          <w:rFonts w:eastAsiaTheme="majorEastAsia" w:cstheme="majorBidi"/>
          <w:b/>
          <w:iCs/>
          <w:sz w:val="26"/>
        </w:rPr>
        <w:t>Hayes, ’18</w:t>
      </w:r>
      <w:r>
        <w:t xml:space="preserve"> [Peter, Executive Director of the Nautilus Institute for Security and Sustainability, a non-governmental policy-oriented research and advocacy group. He graduated from the University of Melbourne with a degree in History, and from University of California, Berkeley with a Ph.D. in energy and resources. He was Professor of International Relations, RMIT University; “NON-STATE TERRORISM AND INADVERTENT NUCLEAR WAR;” Nautilus Institute for Security and Sustainability, January 18, 2018; https://nautilus.org/napsnet/napsnet-special-reports/non-state-terrorism-and-inadvertent-nuclear-war/]</w:t>
      </w:r>
    </w:p>
    <w:p w14:paraId="38F2EE4E" w14:textId="77777777" w:rsidR="00BB39DB" w:rsidRDefault="00BB39DB" w:rsidP="00BB39DB">
      <w:pPr>
        <w:rPr>
          <w:sz w:val="14"/>
        </w:rPr>
      </w:pPr>
      <w:r w:rsidRPr="00024D90">
        <w:rPr>
          <w:sz w:val="14"/>
        </w:rPr>
        <w:t xml:space="preserve">In 2010, Robert </w:t>
      </w:r>
      <w:proofErr w:type="spellStart"/>
      <w:r w:rsidRPr="00024D90">
        <w:rPr>
          <w:sz w:val="14"/>
        </w:rPr>
        <w:t>Ayson</w:t>
      </w:r>
      <w:proofErr w:type="spellEnd"/>
      <w:r w:rsidRPr="00024D90">
        <w:rPr>
          <w:sz w:val="14"/>
        </w:rPr>
        <w:t xml:space="preserve"> reviewed the potential linkages between inter-state nuclear war and non-state terrorism.  He concluded: “…[T]</w:t>
      </w:r>
      <w:proofErr w:type="spellStart"/>
      <w:r w:rsidRPr="00024D90">
        <w:rPr>
          <w:sz w:val="14"/>
        </w:rPr>
        <w:t>hese</w:t>
      </w:r>
      <w:proofErr w:type="spellEnd"/>
      <w:r w:rsidRPr="00024D90">
        <w:rPr>
          <w:sz w:val="14"/>
        </w:rPr>
        <w:t xml:space="preserve"> </w:t>
      </w:r>
      <w:r w:rsidRPr="00A84AC0">
        <w:rPr>
          <w:rStyle w:val="StyleUnderline"/>
          <w:highlight w:val="yellow"/>
        </w:rPr>
        <w:t>two nuclear worlds—</w:t>
      </w:r>
      <w:r w:rsidRPr="00A84AC0">
        <w:rPr>
          <w:rStyle w:val="Emphasis"/>
          <w:highlight w:val="yellow"/>
        </w:rPr>
        <w:t>a non-state actor nuclear attack and a catastrophic interstate nuclear exchange—are not necessarily separable</w:t>
      </w:r>
      <w:r w:rsidRPr="00024D90">
        <w:rPr>
          <w:sz w:val="14"/>
        </w:rPr>
        <w:t xml:space="preserve">.  It is just possible that some sort of </w:t>
      </w:r>
      <w:r w:rsidRPr="00A84AC0">
        <w:rPr>
          <w:rStyle w:val="StyleUnderline"/>
          <w:highlight w:val="yellow"/>
        </w:rPr>
        <w:t xml:space="preserve">terrorist attack, </w:t>
      </w:r>
      <w:r w:rsidRPr="00024D90">
        <w:rPr>
          <w:sz w:val="14"/>
        </w:rPr>
        <w:t>and</w:t>
      </w:r>
      <w:r w:rsidRPr="00A84AC0">
        <w:rPr>
          <w:rStyle w:val="StyleUnderline"/>
          <w:highlight w:val="yellow"/>
        </w:rPr>
        <w:t xml:space="preserve"> especially an act of nuclear terrorism, could </w:t>
      </w:r>
      <w:r w:rsidRPr="00A84AC0">
        <w:rPr>
          <w:rStyle w:val="Emphasis"/>
          <w:highlight w:val="yellow"/>
        </w:rPr>
        <w:t xml:space="preserve">precipitate a chain of events leading to a massive exchange of nuclear weapons between two or </w:t>
      </w:r>
      <w:r w:rsidRPr="00024D90">
        <w:rPr>
          <w:rStyle w:val="Emphasis"/>
        </w:rPr>
        <w:t>m</w:t>
      </w:r>
      <w:r w:rsidRPr="00A84AC0">
        <w:rPr>
          <w:rStyle w:val="Emphasis"/>
          <w:highlight w:val="yellow"/>
        </w:rPr>
        <w:t xml:space="preserve">ore of the states </w:t>
      </w:r>
      <w:r w:rsidRPr="00A84AC0">
        <w:rPr>
          <w:rStyle w:val="StyleUnderline"/>
          <w:highlight w:val="yellow"/>
        </w:rPr>
        <w:t>that possess them.”</w:t>
      </w:r>
      <w:r w:rsidRPr="00A84AC0">
        <w:rPr>
          <w:rStyle w:val="StyleUnderline"/>
        </w:rPr>
        <w:t>[</w:t>
      </w:r>
      <w:r w:rsidRPr="00024D90">
        <w:rPr>
          <w:sz w:val="14"/>
        </w:rPr>
        <w:t>5]  How this linkage might unfold is the subject of the next sections of this essay.</w:t>
      </w:r>
    </w:p>
    <w:p w14:paraId="5AAD074B" w14:textId="77777777" w:rsidR="00BB39DB" w:rsidRDefault="00BB39DB" w:rsidP="00BB39DB">
      <w:pPr>
        <w:pStyle w:val="Heading4"/>
      </w:pPr>
      <w:r>
        <w:t>Motivations and capabilities of potential nuclear terrorists will likely expand in the future.</w:t>
      </w:r>
    </w:p>
    <w:p w14:paraId="3AFDA3BC" w14:textId="77777777" w:rsidR="00BB39DB" w:rsidRPr="00024D90" w:rsidRDefault="00BB39DB" w:rsidP="00BB39DB">
      <w:r w:rsidRPr="00024D90">
        <w:rPr>
          <w:rFonts w:eastAsiaTheme="majorEastAsia" w:cstheme="majorBidi"/>
          <w:b/>
          <w:iCs/>
          <w:sz w:val="26"/>
        </w:rPr>
        <w:t>Hayes, ’18</w:t>
      </w:r>
      <w:r>
        <w:t xml:space="preserve"> [Peter, Executive Director of the Nautilus Institute for Security and Sustainability, a non-governmental policy-oriented research and advocacy group. He graduated from the University of Melbourne with a degree in History, and from University of California, Berkeley with a Ph.D. in energy and resources. He was Professor of International Relations, RMIT University; “NON-STATE TERRORISM AND INADVERTENT NUCLEAR WAR;” Nautilus Institute for Security and Sustainability, January 18, 2018; https://nautilus.org/napsnet/napsnet-special-reports/non-state-terrorism-and-inadvertent-nuclear-war/]</w:t>
      </w:r>
    </w:p>
    <w:p w14:paraId="2F7F34D2" w14:textId="77777777" w:rsidR="00BB39DB" w:rsidRDefault="00BB39DB" w:rsidP="00BB39DB">
      <w:pPr>
        <w:rPr>
          <w:rStyle w:val="Emphasis"/>
        </w:rPr>
      </w:pPr>
      <w:r w:rsidRPr="00024D90">
        <w:rPr>
          <w:rStyle w:val="StyleUnderline"/>
          <w:highlight w:val="yellow"/>
        </w:rPr>
        <w:t xml:space="preserve">Although only a few non-state actors such as </w:t>
      </w:r>
      <w:r w:rsidRPr="00024D90">
        <w:rPr>
          <w:rStyle w:val="Emphasis"/>
          <w:highlight w:val="yellow"/>
        </w:rPr>
        <w:t>Al Qaeda and Islamic State</w:t>
      </w:r>
      <w:r w:rsidRPr="00024D90">
        <w:rPr>
          <w:rStyle w:val="StyleUnderline"/>
          <w:highlight w:val="yellow"/>
        </w:rPr>
        <w:t xml:space="preserve"> have exhibited</w:t>
      </w:r>
      <w:r w:rsidRPr="00024D90">
        <w:rPr>
          <w:sz w:val="16"/>
        </w:rPr>
        <w:t xml:space="preserve"> such </w:t>
      </w:r>
      <w:r w:rsidRPr="00024D90">
        <w:rPr>
          <w:rStyle w:val="StyleUnderline"/>
          <w:highlight w:val="yellow"/>
        </w:rPr>
        <w:t>underlying stamina and organizational capacities and actually attempted to obtain nuclear weapons-related skills, hardware, and materials</w:t>
      </w:r>
      <w:r w:rsidRPr="00024D90">
        <w:rPr>
          <w:sz w:val="16"/>
        </w:rPr>
        <w:t xml:space="preserve">, the </w:t>
      </w:r>
      <w:r w:rsidRPr="00024D90">
        <w:rPr>
          <w:rStyle w:val="Emphasis"/>
          <w:highlight w:val="yellow"/>
        </w:rPr>
        <w:t>past is not prologue</w:t>
      </w:r>
      <w:r w:rsidRPr="00024D90">
        <w:rPr>
          <w:rStyle w:val="StyleUnderline"/>
        </w:rPr>
        <w:t xml:space="preserve">.  </w:t>
      </w:r>
      <w:r w:rsidRPr="00024D90">
        <w:rPr>
          <w:rStyle w:val="StyleUnderline"/>
          <w:highlight w:val="yellow"/>
        </w:rPr>
        <w:t xml:space="preserve">An </w:t>
      </w:r>
      <w:r w:rsidRPr="00024D90">
        <w:rPr>
          <w:rStyle w:val="Emphasis"/>
          <w:highlight w:val="yellow"/>
        </w:rPr>
        <w:t>incredibly diverse set of variously motivated terrorist groups exist already,</w:t>
      </w:r>
      <w:r w:rsidRPr="00024D90">
        <w:rPr>
          <w:rStyle w:val="StyleUnderline"/>
        </w:rPr>
        <w:t xml:space="preserve">  including politico-ideological, apocalyptic-millenarian, politico-religious, nationalist-separatist, ecological, and political-insurgency entities</w:t>
      </w:r>
      <w:r w:rsidRPr="00024D90">
        <w:rPr>
          <w:rStyle w:val="StyleUnderline"/>
          <w:highlight w:val="yellow"/>
        </w:rPr>
        <w:t>, some of which converge with criminal-military and criminal-scientist</w:t>
      </w:r>
      <w:r w:rsidRPr="00024D90">
        <w:rPr>
          <w:sz w:val="16"/>
        </w:rPr>
        <w:t xml:space="preserve"> (profit based</w:t>
      </w:r>
      <w:r w:rsidRPr="00024D90">
        <w:rPr>
          <w:rStyle w:val="StyleUnderline"/>
        </w:rPr>
        <w:t xml:space="preserve">) </w:t>
      </w:r>
      <w:r w:rsidRPr="00024D90">
        <w:rPr>
          <w:rStyle w:val="StyleUnderline"/>
          <w:highlight w:val="yellow"/>
        </w:rPr>
        <w:t>networks;</w:t>
      </w:r>
      <w:r w:rsidRPr="00024D90">
        <w:rPr>
          <w:rStyle w:val="StyleUnderline"/>
        </w:rPr>
        <w:t xml:space="preserve"> </w:t>
      </w:r>
      <w:r w:rsidRPr="00024D90">
        <w:rPr>
          <w:rStyle w:val="StyleUnderline"/>
          <w:highlight w:val="yellow"/>
        </w:rPr>
        <w:t>but also</w:t>
      </w:r>
      <w:r w:rsidRPr="00024D90">
        <w:rPr>
          <w:rStyle w:val="StyleUnderline"/>
        </w:rPr>
        <w:t xml:space="preserve"> </w:t>
      </w:r>
      <w:proofErr w:type="spellStart"/>
      <w:r w:rsidRPr="00024D90">
        <w:rPr>
          <w:rStyle w:val="StyleUnderline"/>
        </w:rPr>
        <w:t>pyscho</w:t>
      </w:r>
      <w:proofErr w:type="spellEnd"/>
      <w:r w:rsidRPr="00024D90">
        <w:rPr>
          <w:rStyle w:val="StyleUnderline"/>
        </w:rPr>
        <w:t xml:space="preserve">-pathological </w:t>
      </w:r>
      <w:r w:rsidRPr="00024D90">
        <w:rPr>
          <w:rStyle w:val="StyleUnderline"/>
          <w:highlight w:val="yellow"/>
        </w:rPr>
        <w:t>mass killing cults, lone wolves, and</w:t>
      </w:r>
      <w:r w:rsidRPr="00024D90">
        <w:rPr>
          <w:rStyle w:val="StyleUnderline"/>
        </w:rPr>
        <w:t xml:space="preserve"> ephemeral </w:t>
      </w:r>
      <w:r w:rsidRPr="00024D90">
        <w:rPr>
          <w:rStyle w:val="StyleUnderline"/>
          <w:highlight w:val="yellow"/>
        </w:rPr>
        <w:t>copy-cat non-state actors</w:t>
      </w:r>
      <w:r w:rsidRPr="00024D90">
        <w:rPr>
          <w:rStyle w:val="StyleUnderline"/>
        </w:rPr>
        <w:t xml:space="preserve">.  The </w:t>
      </w:r>
      <w:r w:rsidRPr="00024D90">
        <w:rPr>
          <w:rStyle w:val="StyleUnderline"/>
          <w:highlight w:val="yellow"/>
        </w:rPr>
        <w:t xml:space="preserve">social, economic, and </w:t>
      </w:r>
      <w:proofErr w:type="spellStart"/>
      <w:r w:rsidRPr="00024D90">
        <w:rPr>
          <w:rStyle w:val="StyleUnderline"/>
          <w:highlight w:val="yellow"/>
        </w:rPr>
        <w:t>deculturating</w:t>
      </w:r>
      <w:proofErr w:type="spellEnd"/>
      <w:r w:rsidRPr="00024D90">
        <w:rPr>
          <w:rStyle w:val="StyleUnderline"/>
          <w:highlight w:val="yellow"/>
        </w:rPr>
        <w:t xml:space="preserve"> </w:t>
      </w:r>
      <w:r w:rsidRPr="00024D90">
        <w:rPr>
          <w:rStyle w:val="Emphasis"/>
          <w:highlight w:val="yellow"/>
        </w:rPr>
        <w:t>conditions that generate such entities are likely to persist and even expand.</w:t>
      </w:r>
    </w:p>
    <w:p w14:paraId="3E1A27BE" w14:textId="77777777" w:rsidR="00BB39DB" w:rsidRDefault="00BB39DB" w:rsidP="00BB39DB">
      <w:pPr>
        <w:pStyle w:val="Heading4"/>
      </w:pPr>
      <w:r w:rsidRPr="00E419A6">
        <w:t>Empirical data proves nuclear terrorist attacks have occurred and will increase.</w:t>
      </w:r>
    </w:p>
    <w:p w14:paraId="0C737A7F" w14:textId="77777777" w:rsidR="00BB39DB" w:rsidRPr="00E419A6" w:rsidRDefault="00BB39DB" w:rsidP="00BB39DB">
      <w:r w:rsidRPr="00024D90">
        <w:rPr>
          <w:rFonts w:eastAsiaTheme="majorEastAsia" w:cstheme="majorBidi"/>
          <w:b/>
          <w:iCs/>
          <w:sz w:val="26"/>
        </w:rPr>
        <w:t>Hayes, ’18</w:t>
      </w:r>
      <w:r>
        <w:t xml:space="preserve"> [Peter, Executive Director of the Nautilus Institute for Security and Sustainability, a non-governmental policy-oriented research and advocacy group. He graduated from the University of Melbourne with a degree in History, and from University of California, Berkeley with a Ph.D. in energy and resources. He was Professor of International Relations, RMIT University; “NON-STATE TERRORISM AND INADVERTENT NUCLEAR WAR;” Nautilus Institute for Security and Sustainability, January 18, 2018; https://nautilus.org/napsnet/napsnet-special-reports/non-state-terrorism-and-inadvertent-nuclear-war/]</w:t>
      </w:r>
    </w:p>
    <w:p w14:paraId="452EFEC7" w14:textId="77777777" w:rsidR="00BB39DB" w:rsidRDefault="00BB39DB" w:rsidP="00BB39DB">
      <w:pPr>
        <w:rPr>
          <w:rStyle w:val="StyleUnderline"/>
        </w:rPr>
      </w:pPr>
      <w:r w:rsidRPr="00E419A6">
        <w:rPr>
          <w:sz w:val="16"/>
        </w:rPr>
        <w:t xml:space="preserve">Nonetheless, </w:t>
      </w:r>
      <w:r w:rsidRPr="00E419A6">
        <w:rPr>
          <w:rStyle w:val="StyleUnderline"/>
          <w:highlight w:val="yellow"/>
        </w:rPr>
        <w:t xml:space="preserve">those that have occurred </w:t>
      </w:r>
      <w:r w:rsidRPr="00E419A6">
        <w:rPr>
          <w:rStyle w:val="Emphasis"/>
          <w:highlight w:val="yellow"/>
        </w:rPr>
        <w:t>demonstrate unambiguously</w:t>
      </w:r>
      <w:r w:rsidRPr="00E419A6">
        <w:rPr>
          <w:sz w:val="16"/>
        </w:rPr>
        <w:t xml:space="preserve"> that such </w:t>
      </w:r>
      <w:r w:rsidRPr="00E419A6">
        <w:rPr>
          <w:rStyle w:val="StyleUnderline"/>
          <w:highlight w:val="yellow"/>
        </w:rPr>
        <w:t xml:space="preserve">threats and attacks are </w:t>
      </w:r>
      <w:r w:rsidRPr="00E419A6">
        <w:rPr>
          <w:rStyle w:val="Emphasis"/>
          <w:highlight w:val="yellow"/>
        </w:rPr>
        <w:t xml:space="preserve">not merely hypothetical, </w:t>
      </w:r>
      <w:r w:rsidRPr="00E419A6">
        <w:rPr>
          <w:rStyle w:val="StyleUnderline"/>
          <w:highlight w:val="yellow"/>
        </w:rPr>
        <w:t>in spite of</w:t>
      </w:r>
      <w:r w:rsidRPr="00E419A6">
        <w:rPr>
          <w:sz w:val="16"/>
        </w:rPr>
        <w:t xml:space="preserve"> the </w:t>
      </w:r>
      <w:r w:rsidRPr="00E419A6">
        <w:rPr>
          <w:rStyle w:val="StyleUnderline"/>
          <w:highlight w:val="yellow"/>
        </w:rPr>
        <w:t>limiting conditions</w:t>
      </w:r>
      <w:r w:rsidRPr="00E419A6">
        <w:rPr>
          <w:sz w:val="16"/>
        </w:rPr>
        <w:t xml:space="preserve"> outlined above. </w:t>
      </w:r>
      <w:r w:rsidRPr="00E419A6">
        <w:rPr>
          <w:rStyle w:val="StyleUnderline"/>
          <w:highlight w:val="yellow"/>
        </w:rPr>
        <w:t xml:space="preserve">One survey documented </w:t>
      </w:r>
      <w:r w:rsidRPr="00E419A6">
        <w:rPr>
          <w:rStyle w:val="Emphasis"/>
          <w:highlight w:val="yellow"/>
        </w:rPr>
        <w:t>eighty actual, planned attacks</w:t>
      </w:r>
      <w:r w:rsidRPr="00E419A6">
        <w:rPr>
          <w:rStyle w:val="StyleUnderline"/>
          <w:highlight w:val="yellow"/>
        </w:rPr>
        <w:t xml:space="preserve"> on nuclear facilities containing nuclear materials between 1961-2016</w:t>
      </w:r>
      <w:r w:rsidRPr="00E419A6">
        <w:rPr>
          <w:sz w:val="16"/>
        </w:rPr>
        <w:t>[13] as follows: 80 attacks in 3 waves (1970s armed assaults, 1990s thefts, post-2010, breaches) High threat attacks: 32/80 attacks posed substantial, verified threat of which 44 percent involved insiders. All types of targets were found in the data set—</w:t>
      </w:r>
      <w:r w:rsidRPr="00E419A6">
        <w:rPr>
          <w:rStyle w:val="StyleUnderline"/>
          <w:highlight w:val="yellow"/>
        </w:rPr>
        <w:t>on reactors, other nuclear facilities, military bases</w:t>
      </w:r>
      <w:r w:rsidRPr="00E419A6">
        <w:rPr>
          <w:sz w:val="16"/>
        </w:rPr>
        <w:t xml:space="preserve"> leading Gary Ackerman and to conclude: “Overall</w:t>
      </w:r>
      <w:r w:rsidRPr="00E419A6">
        <w:rPr>
          <w:sz w:val="16"/>
          <w:highlight w:val="yellow"/>
        </w:rPr>
        <w:t xml:space="preserve">, </w:t>
      </w:r>
      <w:r w:rsidRPr="00E419A6">
        <w:rPr>
          <w:rStyle w:val="Emphasis"/>
          <w:highlight w:val="yellow"/>
        </w:rPr>
        <w:t>empirical evidence</w:t>
      </w:r>
      <w:r w:rsidRPr="00E419A6">
        <w:rPr>
          <w:rStyle w:val="StyleUnderline"/>
          <w:highlight w:val="yellow"/>
        </w:rPr>
        <w:t xml:space="preserve"> suggests that there are </w:t>
      </w:r>
      <w:r w:rsidRPr="00E419A6">
        <w:rPr>
          <w:rStyle w:val="Emphasis"/>
          <w:highlight w:val="yellow"/>
        </w:rPr>
        <w:t>sufficient cases</w:t>
      </w:r>
      <w:r w:rsidRPr="00E419A6">
        <w:rPr>
          <w:rStyle w:val="StyleUnderline"/>
        </w:rPr>
        <w:t xml:space="preserve"> in each of the</w:t>
      </w:r>
      <w:r w:rsidRPr="00E419A6">
        <w:rPr>
          <w:sz w:val="16"/>
        </w:rPr>
        <w:t xml:space="preserve"> listed</w:t>
      </w:r>
      <w:r w:rsidRPr="00E419A6">
        <w:rPr>
          <w:rStyle w:val="StyleUnderline"/>
        </w:rPr>
        <w:t xml:space="preserve"> categories </w:t>
      </w:r>
      <w:r w:rsidRPr="00E419A6">
        <w:rPr>
          <w:rStyle w:val="StyleUnderline"/>
          <w:highlight w:val="yellow"/>
        </w:rPr>
        <w:t xml:space="preserve">that </w:t>
      </w:r>
      <w:r w:rsidRPr="00E419A6">
        <w:rPr>
          <w:rStyle w:val="Emphasis"/>
          <w:highlight w:val="yellow"/>
        </w:rPr>
        <w:t>no type of threat can be ignored</w:t>
      </w:r>
      <w:r w:rsidRPr="00E419A6">
        <w:rPr>
          <w:sz w:val="16"/>
        </w:rPr>
        <w:t xml:space="preserve">.”[14] </w:t>
      </w:r>
      <w:r w:rsidRPr="00E419A6">
        <w:rPr>
          <w:rStyle w:val="StyleUnderline"/>
          <w:highlight w:val="yellow"/>
        </w:rPr>
        <w:t>No region was immune; no year was without such a threat or attack.</w:t>
      </w:r>
      <w:r w:rsidRPr="00E419A6">
        <w:rPr>
          <w:sz w:val="16"/>
        </w:rPr>
        <w:t xml:space="preserve"> Thus, </w:t>
      </w:r>
      <w:r w:rsidRPr="00E419A6">
        <w:rPr>
          <w:rStyle w:val="StyleUnderline"/>
          <w:highlight w:val="yellow"/>
        </w:rPr>
        <w:t xml:space="preserve">there is a likely to be a </w:t>
      </w:r>
      <w:r w:rsidRPr="00E419A6">
        <w:rPr>
          <w:rStyle w:val="Emphasis"/>
          <w:highlight w:val="yellow"/>
        </w:rPr>
        <w:t>coincidence of future non-state threats and attacks with inter-state nuclear-prone conflicts</w:t>
      </w:r>
      <w:r w:rsidRPr="00E419A6">
        <w:rPr>
          <w:rStyle w:val="Emphasis"/>
        </w:rPr>
        <w:t>,</w:t>
      </w:r>
      <w:r w:rsidRPr="00E419A6">
        <w:rPr>
          <w:sz w:val="16"/>
        </w:rPr>
        <w:t xml:space="preserve"> as in the past, and </w:t>
      </w:r>
      <w:r w:rsidRPr="00E419A6">
        <w:rPr>
          <w:rStyle w:val="StyleUnderline"/>
          <w:highlight w:val="yellow"/>
        </w:rPr>
        <w:t xml:space="preserve">possibly </w:t>
      </w:r>
      <w:r w:rsidRPr="00E419A6">
        <w:rPr>
          <w:rStyle w:val="Emphasis"/>
          <w:highlight w:val="yellow"/>
        </w:rPr>
        <w:t>more</w:t>
      </w:r>
      <w:r w:rsidRPr="00E419A6">
        <w:rPr>
          <w:rStyle w:val="Emphasis"/>
        </w:rPr>
        <w:t xml:space="preserve"> </w:t>
      </w:r>
      <w:r w:rsidRPr="00E419A6">
        <w:rPr>
          <w:rStyle w:val="StyleUnderline"/>
        </w:rPr>
        <w:t xml:space="preserve">so </w:t>
      </w:r>
      <w:r w:rsidRPr="00E419A6">
        <w:rPr>
          <w:rStyle w:val="StyleUnderline"/>
          <w:highlight w:val="yellow"/>
        </w:rPr>
        <w:t>given the current trend</w:t>
      </w:r>
      <w:r w:rsidRPr="00E419A6">
        <w:rPr>
          <w:rStyle w:val="StyleUnderline"/>
        </w:rPr>
        <w:t xml:space="preserve"> in </w:t>
      </w:r>
      <w:r w:rsidRPr="00E419A6">
        <w:rPr>
          <w:rStyle w:val="StyleUnderline"/>
          <w:highlight w:val="yellow"/>
        </w:rPr>
        <w:t>and</w:t>
      </w:r>
      <w:r w:rsidRPr="00E419A6">
        <w:rPr>
          <w:rStyle w:val="StyleUnderline"/>
        </w:rPr>
        <w:t xml:space="preserve"> the </w:t>
      </w:r>
      <w:r w:rsidRPr="00E419A6">
        <w:rPr>
          <w:rStyle w:val="StyleUnderline"/>
          <w:highlight w:val="yellow"/>
        </w:rPr>
        <w:t xml:space="preserve">generative conditions for global terrorist activity that will </w:t>
      </w:r>
      <w:r w:rsidRPr="00E419A6">
        <w:rPr>
          <w:rStyle w:val="Emphasis"/>
          <w:highlight w:val="yellow"/>
        </w:rPr>
        <w:t>likely pertain</w:t>
      </w:r>
      <w:r w:rsidRPr="00E419A6">
        <w:rPr>
          <w:rStyle w:val="StyleUnderline"/>
          <w:highlight w:val="yellow"/>
        </w:rPr>
        <w:t xml:space="preserve"> in</w:t>
      </w:r>
      <w:r w:rsidRPr="00E419A6">
        <w:rPr>
          <w:rStyle w:val="StyleUnderline"/>
        </w:rPr>
        <w:t xml:space="preserve"> the </w:t>
      </w:r>
      <w:r w:rsidRPr="00E419A6">
        <w:rPr>
          <w:rStyle w:val="Emphasis"/>
          <w:highlight w:val="yellow"/>
        </w:rPr>
        <w:t>coming decades</w:t>
      </w:r>
      <w:r w:rsidRPr="00E419A6">
        <w:rPr>
          <w:rStyle w:val="StyleUnderline"/>
        </w:rPr>
        <w:t>.</w:t>
      </w:r>
    </w:p>
    <w:p w14:paraId="36F0EB50" w14:textId="77777777" w:rsidR="00BB39DB" w:rsidRDefault="00BB39DB" w:rsidP="00BB39DB">
      <w:pPr>
        <w:pStyle w:val="Heading4"/>
      </w:pPr>
      <w:r w:rsidRPr="0033671D">
        <w:t>A single nuclear terrorist attack would have massive,</w:t>
      </w:r>
      <w:r>
        <w:t xml:space="preserve"> deadly and</w:t>
      </w:r>
      <w:r w:rsidRPr="0033671D">
        <w:t xml:space="preserve"> worldwide consequences.</w:t>
      </w:r>
    </w:p>
    <w:p w14:paraId="53803FCB" w14:textId="77777777" w:rsidR="00BB39DB" w:rsidRPr="0033671D" w:rsidRDefault="00BB39DB" w:rsidP="00BB39DB">
      <w:r w:rsidRPr="0033671D">
        <w:rPr>
          <w:rFonts w:eastAsiaTheme="majorEastAsia" w:cstheme="majorBidi"/>
          <w:b/>
          <w:iCs/>
          <w:sz w:val="26"/>
        </w:rPr>
        <w:t>Bunn &amp; Roth, ’17</w:t>
      </w:r>
      <w:r>
        <w:t xml:space="preserve"> [Matthew, professor of practice at the Harvard Kennedy School. A former advisor in the White House Office of Science and Technology Policy, he is the author or co-author of over 20 books or major technical reports, and over 100 articles in publications ranging from Science to The Washington Post; Nickolas, research associate at the </w:t>
      </w:r>
      <w:proofErr w:type="spellStart"/>
      <w:r>
        <w:t>Belfer</w:t>
      </w:r>
      <w:proofErr w:type="spellEnd"/>
      <w:r>
        <w:t xml:space="preserve"> Center’s Project on Managing the Atom at Harvard University. The author or co-author of dozens of articles and reports on nuclear security, nonproliferation, and arms control, Roth is also a research fellow at the Center for International and Security Studies at the University of Maryland; “The effects of a single terrorist nuclear bomb;” Bulletin of the Atomic Scientists, September 28, 2017; https://thebulletin.org/2017/09/the-effects-of-a-single-terrorist-nuclear-bomb/]</w:t>
      </w:r>
    </w:p>
    <w:p w14:paraId="7A1C1F84" w14:textId="77777777" w:rsidR="00BB39DB" w:rsidRPr="0033671D" w:rsidRDefault="00BB39DB" w:rsidP="00BB39DB">
      <w:pPr>
        <w:rPr>
          <w:rStyle w:val="StyleUnderline"/>
        </w:rPr>
      </w:pPr>
      <w:r w:rsidRPr="0033671D">
        <w:rPr>
          <w:rStyle w:val="StyleUnderline"/>
          <w:highlight w:val="yellow"/>
        </w:rPr>
        <w:t>At the risk of repeating</w:t>
      </w:r>
      <w:r w:rsidRPr="0033671D">
        <w:rPr>
          <w:sz w:val="16"/>
        </w:rPr>
        <w:t xml:space="preserve"> the </w:t>
      </w:r>
      <w:r w:rsidRPr="0033671D">
        <w:rPr>
          <w:rStyle w:val="StyleUnderline"/>
          <w:highlight w:val="yellow"/>
        </w:rPr>
        <w:t>vast literature on</w:t>
      </w:r>
      <w:r w:rsidRPr="0033671D">
        <w:rPr>
          <w:rStyle w:val="StyleUnderline"/>
        </w:rPr>
        <w:t xml:space="preserve"> the tragedies of </w:t>
      </w:r>
      <w:r w:rsidRPr="0033671D">
        <w:rPr>
          <w:rStyle w:val="StyleUnderline"/>
          <w:highlight w:val="yellow"/>
        </w:rPr>
        <w:t>Hiroshima and Nagasaki</w:t>
      </w:r>
      <w:r w:rsidRPr="0033671D">
        <w:rPr>
          <w:sz w:val="16"/>
        </w:rPr>
        <w:t>—and the substantial literature surrounding nuclear tests and simulations since then—</w:t>
      </w:r>
      <w:r w:rsidRPr="0033671D">
        <w:rPr>
          <w:rStyle w:val="StyleUnderline"/>
          <w:highlight w:val="yellow"/>
        </w:rPr>
        <w:t>we attempt to spell out</w:t>
      </w:r>
      <w:r w:rsidRPr="0033671D">
        <w:rPr>
          <w:sz w:val="16"/>
        </w:rPr>
        <w:t xml:space="preserve"> here the </w:t>
      </w:r>
      <w:r w:rsidRPr="0033671D">
        <w:rPr>
          <w:rStyle w:val="StyleUnderline"/>
          <w:highlight w:val="yellow"/>
        </w:rPr>
        <w:t xml:space="preserve">likely consequences of the explosion of a </w:t>
      </w:r>
      <w:r w:rsidRPr="0033671D">
        <w:rPr>
          <w:rStyle w:val="Emphasis"/>
          <w:highlight w:val="yellow"/>
        </w:rPr>
        <w:t>single terrorist nuclear bomb</w:t>
      </w:r>
      <w:r w:rsidRPr="0033671D">
        <w:rPr>
          <w:rStyle w:val="StyleUnderline"/>
          <w:highlight w:val="yellow"/>
        </w:rPr>
        <w:t xml:space="preserve"> on a major city, and its subsequent </w:t>
      </w:r>
      <w:r w:rsidRPr="0033671D">
        <w:rPr>
          <w:rStyle w:val="Emphasis"/>
          <w:highlight w:val="yellow"/>
        </w:rPr>
        <w:t>ripple effects</w:t>
      </w:r>
      <w:r w:rsidRPr="0033671D">
        <w:rPr>
          <w:rStyle w:val="StyleUnderline"/>
          <w:highlight w:val="yellow"/>
        </w:rPr>
        <w:t xml:space="preserve"> on the</w:t>
      </w:r>
      <w:r w:rsidRPr="0033671D">
        <w:rPr>
          <w:rStyle w:val="StyleUnderline"/>
        </w:rPr>
        <w:t xml:space="preserve"> </w:t>
      </w:r>
      <w:r w:rsidRPr="0033671D">
        <w:rPr>
          <w:sz w:val="16"/>
        </w:rPr>
        <w:t xml:space="preserve">rest of the </w:t>
      </w:r>
      <w:r w:rsidRPr="0033671D">
        <w:rPr>
          <w:rStyle w:val="StyleUnderline"/>
          <w:highlight w:val="yellow"/>
        </w:rPr>
        <w:t>planet.</w:t>
      </w:r>
      <w:r w:rsidRPr="0033671D">
        <w:rPr>
          <w:sz w:val="16"/>
        </w:rPr>
        <w:t xml:space="preserve"> Depending on where and when it was detonated, </w:t>
      </w:r>
      <w:r w:rsidRPr="0033671D">
        <w:rPr>
          <w:rStyle w:val="StyleUnderline"/>
        </w:rPr>
        <w:t xml:space="preserve">the </w:t>
      </w:r>
      <w:r w:rsidRPr="0033671D">
        <w:rPr>
          <w:rStyle w:val="StyleUnderline"/>
          <w:highlight w:val="yellow"/>
        </w:rPr>
        <w:t>blast, fire, initial radiation, and long-term radioactive fallout from</w:t>
      </w:r>
      <w:r w:rsidRPr="0033671D">
        <w:rPr>
          <w:sz w:val="16"/>
        </w:rPr>
        <w:t xml:space="preserve"> such </w:t>
      </w:r>
      <w:r w:rsidRPr="0033671D">
        <w:rPr>
          <w:rStyle w:val="StyleUnderline"/>
          <w:highlight w:val="yellow"/>
        </w:rPr>
        <w:t xml:space="preserve">a bomb could leave the </w:t>
      </w:r>
      <w:r w:rsidRPr="0033671D">
        <w:rPr>
          <w:rStyle w:val="Emphasis"/>
          <w:highlight w:val="yellow"/>
        </w:rPr>
        <w:t>heart of a major city a smoldering radioactive ruin</w:t>
      </w:r>
      <w:r w:rsidRPr="0033671D">
        <w:rPr>
          <w:rStyle w:val="StyleUnderline"/>
          <w:highlight w:val="yellow"/>
        </w:rPr>
        <w:t xml:space="preserve">, </w:t>
      </w:r>
      <w:r w:rsidRPr="0033671D">
        <w:rPr>
          <w:rStyle w:val="Emphasis"/>
          <w:highlight w:val="yellow"/>
        </w:rPr>
        <w:t xml:space="preserve">killing tens or hundreds of thousands </w:t>
      </w:r>
      <w:r w:rsidRPr="0033671D">
        <w:t>of people</w:t>
      </w:r>
      <w:r w:rsidRPr="0033671D">
        <w:rPr>
          <w:rStyle w:val="StyleUnderline"/>
          <w:highlight w:val="yellow"/>
        </w:rPr>
        <w:t xml:space="preserve"> and </w:t>
      </w:r>
      <w:r w:rsidRPr="0033671D">
        <w:rPr>
          <w:rStyle w:val="Emphasis"/>
          <w:highlight w:val="yellow"/>
        </w:rPr>
        <w:t>wounding hundreds of thousands more</w:t>
      </w:r>
      <w:r w:rsidRPr="0033671D">
        <w:rPr>
          <w:rStyle w:val="StyleUnderline"/>
          <w:highlight w:val="yellow"/>
        </w:rPr>
        <w:t xml:space="preserve">. Vast areas would have to be evacuated and might be </w:t>
      </w:r>
      <w:r w:rsidRPr="0033671D">
        <w:rPr>
          <w:rStyle w:val="Emphasis"/>
          <w:highlight w:val="yellow"/>
        </w:rPr>
        <w:t xml:space="preserve">uninhabitable for years. Economic, political, and social aftershocks would ripple throughout the world. </w:t>
      </w:r>
      <w:r w:rsidRPr="0033671D">
        <w:rPr>
          <w:rStyle w:val="StyleUnderline"/>
          <w:highlight w:val="yellow"/>
        </w:rPr>
        <w:t xml:space="preserve">A single terrorist nuclear bomb would </w:t>
      </w:r>
      <w:r w:rsidRPr="0033671D">
        <w:rPr>
          <w:rStyle w:val="Emphasis"/>
          <w:highlight w:val="yellow"/>
        </w:rPr>
        <w:t>change history</w:t>
      </w:r>
      <w:r w:rsidRPr="0033671D">
        <w:rPr>
          <w:rStyle w:val="StyleUnderline"/>
          <w:highlight w:val="yellow"/>
        </w:rPr>
        <w:t xml:space="preserve">. The country attacked—and the world—would </w:t>
      </w:r>
      <w:r w:rsidRPr="0033671D">
        <w:rPr>
          <w:rStyle w:val="Emphasis"/>
          <w:highlight w:val="yellow"/>
        </w:rPr>
        <w:t>never be the same</w:t>
      </w:r>
      <w:r w:rsidRPr="0033671D">
        <w:rPr>
          <w:rStyle w:val="StyleUnderline"/>
          <w:highlight w:val="yellow"/>
        </w:rPr>
        <w:t>.</w:t>
      </w:r>
    </w:p>
    <w:p w14:paraId="23F203D1" w14:textId="77777777" w:rsidR="00BB39DB" w:rsidRDefault="00BB39DB" w:rsidP="00617A72">
      <w:pPr>
        <w:pStyle w:val="Heading3"/>
      </w:pPr>
      <w:r>
        <w:t>EXT: Human Rights Advantage</w:t>
      </w:r>
    </w:p>
    <w:p w14:paraId="16891BF4" w14:textId="77777777" w:rsidR="00BB39DB" w:rsidRDefault="00BB39DB" w:rsidP="00BB39DB">
      <w:pPr>
        <w:pStyle w:val="Heading4"/>
      </w:pPr>
      <w:r>
        <w:t>U.S. arms sales support human rights violations, corruption and threats to democracy in Ukraine.</w:t>
      </w:r>
    </w:p>
    <w:p w14:paraId="25022DDE" w14:textId="77777777" w:rsidR="00BB39DB" w:rsidRPr="008D4152" w:rsidRDefault="00BB39DB" w:rsidP="00BB39DB">
      <w:proofErr w:type="spellStart"/>
      <w:r w:rsidRPr="0012386D">
        <w:rPr>
          <w:rFonts w:eastAsiaTheme="majorEastAsia" w:cstheme="majorBidi"/>
          <w:b/>
          <w:iCs/>
          <w:sz w:val="26"/>
        </w:rPr>
        <w:t>Korzun</w:t>
      </w:r>
      <w:proofErr w:type="spellEnd"/>
      <w:r w:rsidRPr="0012386D">
        <w:rPr>
          <w:rFonts w:eastAsiaTheme="majorEastAsia" w:cstheme="majorBidi"/>
          <w:b/>
          <w:iCs/>
          <w:sz w:val="26"/>
        </w:rPr>
        <w:t>, ’18</w:t>
      </w:r>
      <w:r>
        <w:t xml:space="preserve"> [Peter, expert on wars and conflicts at the Strategic Culture Foundation; “United States to Drastically Expand Military Assistance to Ukraine;” Mint Press News, September 4, 2018; https://www.mintpressnews.com/us-military-assistance-ukraine/248675/]</w:t>
      </w:r>
    </w:p>
    <w:p w14:paraId="5FA66966" w14:textId="77777777" w:rsidR="00BB39DB" w:rsidRDefault="00BB39DB" w:rsidP="00BB39DB">
      <w:pPr>
        <w:rPr>
          <w:rStyle w:val="StyleUnderline"/>
        </w:rPr>
      </w:pPr>
      <w:r w:rsidRPr="0012386D">
        <w:rPr>
          <w:rStyle w:val="StyleUnderline"/>
          <w:highlight w:val="yellow"/>
        </w:rPr>
        <w:t xml:space="preserve">The US is to render substantial military assistance to a country with an economy in the doldrums, </w:t>
      </w:r>
      <w:r w:rsidRPr="008D4152">
        <w:rPr>
          <w:rStyle w:val="Emphasis"/>
          <w:highlight w:val="yellow"/>
        </w:rPr>
        <w:t xml:space="preserve">reforms that have foundered, a democracy </w:t>
      </w:r>
      <w:r w:rsidRPr="008D4152">
        <w:t>that is</w:t>
      </w:r>
      <w:r w:rsidRPr="008D4152">
        <w:rPr>
          <w:rStyle w:val="Emphasis"/>
          <w:highlight w:val="yellow"/>
        </w:rPr>
        <w:t xml:space="preserve"> in question, and corruption that is widespread</w:t>
      </w:r>
      <w:r w:rsidRPr="0012386D">
        <w:rPr>
          <w:rStyle w:val="StyleUnderline"/>
        </w:rPr>
        <w:t>.</w:t>
      </w:r>
      <w:r w:rsidRPr="0012386D">
        <w:rPr>
          <w:sz w:val="16"/>
        </w:rPr>
        <w:t xml:space="preserve"> It will be no surprise if those weapons fall into the wrong hands and are used against the US military somewhere outside of Europe. </w:t>
      </w:r>
      <w:proofErr w:type="spellStart"/>
      <w:r w:rsidRPr="0012386D">
        <w:rPr>
          <w:sz w:val="16"/>
        </w:rPr>
        <w:t>lt</w:t>
      </w:r>
      <w:proofErr w:type="spellEnd"/>
      <w:r w:rsidRPr="0012386D">
        <w:rPr>
          <w:sz w:val="16"/>
        </w:rPr>
        <w:t xml:space="preserve"> was the </w:t>
      </w:r>
      <w:r w:rsidRPr="0012386D">
        <w:rPr>
          <w:rStyle w:val="StyleUnderline"/>
          <w:highlight w:val="yellow"/>
        </w:rPr>
        <w:t>US State Department</w:t>
      </w:r>
      <w:r w:rsidRPr="0012386D">
        <w:rPr>
          <w:rStyle w:val="StyleUnderline"/>
        </w:rPr>
        <w:t xml:space="preserve"> itself that </w:t>
      </w:r>
      <w:r w:rsidRPr="008D4152">
        <w:rPr>
          <w:rStyle w:val="StyleUnderline"/>
          <w:highlight w:val="yellow"/>
        </w:rPr>
        <w:t xml:space="preserve">issued a report </w:t>
      </w:r>
      <w:r w:rsidRPr="008D4152">
        <w:t>this year</w:t>
      </w:r>
      <w:r w:rsidRPr="008D4152">
        <w:rPr>
          <w:rStyle w:val="StyleUnderline"/>
          <w:highlight w:val="yellow"/>
        </w:rPr>
        <w:t xml:space="preserve"> </w:t>
      </w:r>
      <w:r w:rsidRPr="008D4152">
        <w:rPr>
          <w:rStyle w:val="Emphasis"/>
          <w:highlight w:val="yellow"/>
        </w:rPr>
        <w:t>slamming Ukraine’s human-rights record</w:t>
      </w:r>
      <w:r w:rsidRPr="008D4152">
        <w:rPr>
          <w:rStyle w:val="StyleUnderline"/>
          <w:highlight w:val="yellow"/>
        </w:rPr>
        <w:t>. The UN human-rights commissioner tells the same story. So do human-rights monitors all over the world.</w:t>
      </w:r>
    </w:p>
    <w:p w14:paraId="0E266066" w14:textId="77777777" w:rsidR="00BB39DB" w:rsidRDefault="00BB39DB" w:rsidP="00BB39DB">
      <w:pPr>
        <w:pStyle w:val="Heading4"/>
      </w:pPr>
      <w:r w:rsidRPr="007B0A9C">
        <w:t>U.S lethal arms sales to Ukraine enhance authoritarianism and increase human rights abuses.</w:t>
      </w:r>
    </w:p>
    <w:p w14:paraId="714CE392" w14:textId="77777777" w:rsidR="00BB39DB" w:rsidRPr="007B0A9C" w:rsidRDefault="00BB39DB" w:rsidP="00BB39DB">
      <w:proofErr w:type="spellStart"/>
      <w:r w:rsidRPr="00F6025A">
        <w:rPr>
          <w:rFonts w:eastAsiaTheme="majorEastAsia" w:cstheme="majorBidi"/>
          <w:b/>
          <w:iCs/>
          <w:sz w:val="26"/>
        </w:rPr>
        <w:t>Savitsky</w:t>
      </w:r>
      <w:proofErr w:type="spellEnd"/>
      <w:r w:rsidRPr="00F6025A">
        <w:rPr>
          <w:rFonts w:eastAsiaTheme="majorEastAsia" w:cstheme="majorBidi"/>
          <w:b/>
          <w:iCs/>
          <w:sz w:val="26"/>
        </w:rPr>
        <w:t>, ’18</w:t>
      </w:r>
      <w:r>
        <w:t xml:space="preserve"> [</w:t>
      </w:r>
      <w:proofErr w:type="spellStart"/>
      <w:r>
        <w:t>Arkady</w:t>
      </w:r>
      <w:proofErr w:type="spellEnd"/>
      <w:r>
        <w:t xml:space="preserve">, military analyst with the Strategic Culture Foundation; “US Supplies Ukraine with Lethal Weapons to Escalate Conflict and Bury Hopes for Peace;” Strategic Culture Foundation, May 3, 2018; </w:t>
      </w:r>
      <w:hyperlink r:id="rId11" w:history="1">
        <w:r w:rsidRPr="00F9227D">
          <w:rPr>
            <w:rStyle w:val="Hyperlink"/>
          </w:rPr>
          <w:t>https://www.strategic-culture.org/news/2018/05/03/us-supplies-ukraine-with-lethal-weapons-escalate-conflict-and-bury-hopes-peace/</w:t>
        </w:r>
      </w:hyperlink>
      <w:r>
        <w:t>]</w:t>
      </w:r>
    </w:p>
    <w:p w14:paraId="2DC352EC" w14:textId="77777777" w:rsidR="00BB39DB" w:rsidRPr="007B0A9C" w:rsidRDefault="00BB39DB" w:rsidP="00BB39DB">
      <w:pPr>
        <w:rPr>
          <w:sz w:val="16"/>
        </w:rPr>
      </w:pPr>
      <w:r w:rsidRPr="007B0A9C">
        <w:rPr>
          <w:sz w:val="16"/>
        </w:rPr>
        <w:t xml:space="preserve">The </w:t>
      </w:r>
      <w:r w:rsidRPr="007736EC">
        <w:rPr>
          <w:rStyle w:val="StyleUnderline"/>
          <w:highlight w:val="yellow"/>
        </w:rPr>
        <w:t>Javelins have been shipped to a country that</w:t>
      </w:r>
      <w:r w:rsidRPr="007736EC">
        <w:rPr>
          <w:rStyle w:val="StyleUnderline"/>
        </w:rPr>
        <w:t xml:space="preserve"> </w:t>
      </w:r>
      <w:r w:rsidRPr="007736EC">
        <w:rPr>
          <w:rStyle w:val="StyleUnderline"/>
          <w:highlight w:val="yellow"/>
        </w:rPr>
        <w:t>has</w:t>
      </w:r>
      <w:r w:rsidRPr="007736EC">
        <w:rPr>
          <w:rStyle w:val="StyleUnderline"/>
        </w:rPr>
        <w:t xml:space="preserve"> just </w:t>
      </w:r>
      <w:r w:rsidRPr="007736EC">
        <w:rPr>
          <w:rStyle w:val="StyleUnderline"/>
          <w:highlight w:val="yellow"/>
        </w:rPr>
        <w:t xml:space="preserve">been </w:t>
      </w:r>
      <w:r w:rsidRPr="007736EC">
        <w:rPr>
          <w:rStyle w:val="Emphasis"/>
          <w:highlight w:val="yellow"/>
        </w:rPr>
        <w:t xml:space="preserve">slammed </w:t>
      </w:r>
      <w:r w:rsidRPr="007736EC">
        <w:rPr>
          <w:rStyle w:val="StyleUnderline"/>
          <w:highlight w:val="yellow"/>
        </w:rPr>
        <w:t>for</w:t>
      </w:r>
      <w:r w:rsidRPr="007736EC">
        <w:rPr>
          <w:rStyle w:val="StyleUnderline"/>
        </w:rPr>
        <w:t xml:space="preserve"> its </w:t>
      </w:r>
      <w:r w:rsidRPr="007736EC">
        <w:rPr>
          <w:rStyle w:val="Emphasis"/>
          <w:highlight w:val="yellow"/>
        </w:rPr>
        <w:t>human-rights violations</w:t>
      </w:r>
      <w:r w:rsidRPr="007736EC">
        <w:rPr>
          <w:rStyle w:val="StyleUnderline"/>
        </w:rPr>
        <w:t xml:space="preserve"> in a report </w:t>
      </w:r>
      <w:r w:rsidRPr="007B0A9C">
        <w:rPr>
          <w:sz w:val="16"/>
        </w:rPr>
        <w:t xml:space="preserve">drafted </w:t>
      </w:r>
      <w:r w:rsidRPr="007736EC">
        <w:rPr>
          <w:rStyle w:val="StyleUnderline"/>
          <w:highlight w:val="yellow"/>
        </w:rPr>
        <w:t xml:space="preserve">by the State Department. Many international organizations have sounded the alarm over the </w:t>
      </w:r>
      <w:r w:rsidRPr="007736EC">
        <w:rPr>
          <w:rStyle w:val="Emphasis"/>
          <w:highlight w:val="yellow"/>
        </w:rPr>
        <w:t>abuse of power</w:t>
      </w:r>
      <w:r w:rsidRPr="007736EC">
        <w:rPr>
          <w:rStyle w:val="StyleUnderline"/>
          <w:highlight w:val="yellow"/>
        </w:rPr>
        <w:t xml:space="preserve"> in Ukraine,</w:t>
      </w:r>
      <w:r w:rsidRPr="007736EC">
        <w:rPr>
          <w:rStyle w:val="StyleUnderline"/>
        </w:rPr>
        <w:t xml:space="preserve"> </w:t>
      </w:r>
      <w:r w:rsidRPr="007736EC">
        <w:rPr>
          <w:rStyle w:val="StyleUnderline"/>
          <w:highlight w:val="yellow"/>
        </w:rPr>
        <w:t>which has just become a recipient of American military aid</w:t>
      </w:r>
      <w:r w:rsidRPr="007B0A9C">
        <w:rPr>
          <w:sz w:val="16"/>
        </w:rPr>
        <w:t xml:space="preserve">. There is nothing </w:t>
      </w:r>
      <w:r w:rsidRPr="007736EC">
        <w:rPr>
          <w:rStyle w:val="StyleUnderline"/>
          <w:highlight w:val="yellow"/>
        </w:rPr>
        <w:t>US officials</w:t>
      </w:r>
      <w:r w:rsidRPr="007B0A9C">
        <w:rPr>
          <w:sz w:val="16"/>
          <w:highlight w:val="yellow"/>
        </w:rPr>
        <w:t xml:space="preserve"> </w:t>
      </w:r>
      <w:r w:rsidRPr="007736EC">
        <w:rPr>
          <w:rStyle w:val="StyleUnderline"/>
          <w:highlight w:val="yellow"/>
        </w:rPr>
        <w:t>love</w:t>
      </w:r>
      <w:r w:rsidRPr="007B0A9C">
        <w:rPr>
          <w:sz w:val="16"/>
        </w:rPr>
        <w:t xml:space="preserve"> more than </w:t>
      </w:r>
      <w:r w:rsidRPr="007736EC">
        <w:rPr>
          <w:rStyle w:val="StyleUnderline"/>
          <w:highlight w:val="yellow"/>
        </w:rPr>
        <w:t>lecturing</w:t>
      </w:r>
      <w:r w:rsidRPr="007736EC">
        <w:rPr>
          <w:rStyle w:val="StyleUnderline"/>
        </w:rPr>
        <w:t xml:space="preserve"> others </w:t>
      </w:r>
      <w:r w:rsidRPr="007736EC">
        <w:rPr>
          <w:rStyle w:val="StyleUnderline"/>
          <w:highlight w:val="yellow"/>
        </w:rPr>
        <w:t>on freedom, democracy, and human rights</w:t>
      </w:r>
      <w:r w:rsidRPr="007B0A9C">
        <w:rPr>
          <w:sz w:val="16"/>
        </w:rPr>
        <w:t xml:space="preserve">. Those are </w:t>
      </w:r>
      <w:r w:rsidRPr="007736EC">
        <w:rPr>
          <w:rStyle w:val="StyleUnderline"/>
        </w:rPr>
        <w:t>their words.</w:t>
      </w:r>
      <w:r w:rsidRPr="007B0A9C">
        <w:rPr>
          <w:sz w:val="16"/>
        </w:rPr>
        <w:t xml:space="preserve"> </w:t>
      </w:r>
      <w:r w:rsidRPr="007736EC">
        <w:rPr>
          <w:rStyle w:val="StyleUnderline"/>
          <w:highlight w:val="yellow"/>
        </w:rPr>
        <w:t xml:space="preserve">Deliveries of lethal weapons to one of the </w:t>
      </w:r>
      <w:r w:rsidRPr="007736EC">
        <w:rPr>
          <w:rStyle w:val="Emphasis"/>
          <w:highlight w:val="yellow"/>
        </w:rPr>
        <w:t>most corrupt countries</w:t>
      </w:r>
      <w:r w:rsidRPr="007736EC">
        <w:rPr>
          <w:rStyle w:val="StyleUnderline"/>
          <w:highlight w:val="yellow"/>
        </w:rPr>
        <w:t xml:space="preserve"> in the world are their deeds</w:t>
      </w:r>
      <w:r w:rsidRPr="007B0A9C">
        <w:rPr>
          <w:sz w:val="16"/>
          <w:highlight w:val="yellow"/>
        </w:rPr>
        <w:t xml:space="preserve">. </w:t>
      </w:r>
      <w:r w:rsidRPr="007B0A9C">
        <w:rPr>
          <w:sz w:val="16"/>
        </w:rPr>
        <w:t>The</w:t>
      </w:r>
      <w:r w:rsidRPr="007B0A9C">
        <w:rPr>
          <w:sz w:val="16"/>
          <w:highlight w:val="yellow"/>
        </w:rPr>
        <w:t xml:space="preserve"> </w:t>
      </w:r>
      <w:r w:rsidRPr="007736EC">
        <w:rPr>
          <w:rStyle w:val="StyleUnderline"/>
          <w:highlight w:val="yellow"/>
        </w:rPr>
        <w:t xml:space="preserve">Javelins sent to Ukraine will </w:t>
      </w:r>
      <w:r w:rsidRPr="007736EC">
        <w:rPr>
          <w:rStyle w:val="Emphasis"/>
          <w:highlight w:val="yellow"/>
        </w:rPr>
        <w:t>swell the power</w:t>
      </w:r>
      <w:r w:rsidRPr="007736EC">
        <w:rPr>
          <w:rStyle w:val="StyleUnderline"/>
          <w:highlight w:val="yellow"/>
        </w:rPr>
        <w:t xml:space="preserve"> of</w:t>
      </w:r>
      <w:r w:rsidRPr="007B0A9C">
        <w:rPr>
          <w:sz w:val="16"/>
          <w:highlight w:val="yellow"/>
        </w:rPr>
        <w:t xml:space="preserve"> </w:t>
      </w:r>
      <w:r w:rsidRPr="007B0A9C">
        <w:rPr>
          <w:sz w:val="16"/>
        </w:rPr>
        <w:t>the</w:t>
      </w:r>
      <w:r w:rsidRPr="007B0A9C">
        <w:rPr>
          <w:sz w:val="16"/>
          <w:highlight w:val="yellow"/>
        </w:rPr>
        <w:t xml:space="preserve"> </w:t>
      </w:r>
      <w:r w:rsidRPr="007736EC">
        <w:rPr>
          <w:rStyle w:val="Emphasis"/>
          <w:highlight w:val="yellow"/>
        </w:rPr>
        <w:t>oligarchs</w:t>
      </w:r>
      <w:r w:rsidRPr="007B0A9C">
        <w:rPr>
          <w:sz w:val="16"/>
          <w:highlight w:val="yellow"/>
        </w:rPr>
        <w:t xml:space="preserve"> </w:t>
      </w:r>
      <w:r w:rsidRPr="007B0A9C">
        <w:rPr>
          <w:sz w:val="16"/>
        </w:rPr>
        <w:t xml:space="preserve">who are </w:t>
      </w:r>
      <w:r w:rsidRPr="007736EC">
        <w:rPr>
          <w:rStyle w:val="StyleUnderline"/>
          <w:highlight w:val="yellow"/>
        </w:rPr>
        <w:t>raking in fortunes thanks to</w:t>
      </w:r>
      <w:r w:rsidRPr="007B0A9C">
        <w:rPr>
          <w:sz w:val="16"/>
        </w:rPr>
        <w:t xml:space="preserve"> their</w:t>
      </w:r>
      <w:r w:rsidRPr="007B0A9C">
        <w:rPr>
          <w:sz w:val="16"/>
          <w:highlight w:val="yellow"/>
        </w:rPr>
        <w:t xml:space="preserve"> </w:t>
      </w:r>
      <w:r w:rsidRPr="007736EC">
        <w:rPr>
          <w:rStyle w:val="StyleUnderline"/>
          <w:highlight w:val="yellow"/>
        </w:rPr>
        <w:t>cozy relationships with</w:t>
      </w:r>
      <w:r w:rsidRPr="007736EC">
        <w:rPr>
          <w:rStyle w:val="StyleUnderline"/>
        </w:rPr>
        <w:t xml:space="preserve"> the </w:t>
      </w:r>
      <w:r w:rsidRPr="007736EC">
        <w:rPr>
          <w:rStyle w:val="StyleUnderline"/>
          <w:highlight w:val="yellow"/>
        </w:rPr>
        <w:t>powers that be</w:t>
      </w:r>
      <w:r w:rsidRPr="007736EC">
        <w:rPr>
          <w:rStyle w:val="StyleUnderline"/>
        </w:rPr>
        <w:t xml:space="preserve">. </w:t>
      </w:r>
      <w:r w:rsidRPr="007B0A9C">
        <w:rPr>
          <w:sz w:val="16"/>
        </w:rPr>
        <w:t xml:space="preserve">The conflict in the Donbas is being used to distract public attention from the worsening domestic problems. </w:t>
      </w:r>
      <w:r w:rsidRPr="007736EC">
        <w:rPr>
          <w:rStyle w:val="StyleUnderline"/>
          <w:highlight w:val="yellow"/>
        </w:rPr>
        <w:t xml:space="preserve">Washington is turning a </w:t>
      </w:r>
      <w:r w:rsidRPr="007B0A9C">
        <w:rPr>
          <w:rStyle w:val="Emphasis"/>
          <w:highlight w:val="yellow"/>
        </w:rPr>
        <w:t>blind eye to the abuse of power</w:t>
      </w:r>
      <w:r w:rsidRPr="007736EC">
        <w:rPr>
          <w:rStyle w:val="StyleUnderline"/>
          <w:highlight w:val="yellow"/>
        </w:rPr>
        <w:t xml:space="preserve"> </w:t>
      </w:r>
      <w:r w:rsidRPr="007B0A9C">
        <w:rPr>
          <w:sz w:val="16"/>
        </w:rPr>
        <w:t>in that country</w:t>
      </w:r>
      <w:r w:rsidRPr="007736EC">
        <w:rPr>
          <w:rStyle w:val="StyleUnderline"/>
        </w:rPr>
        <w:t xml:space="preserve"> </w:t>
      </w:r>
      <w:r w:rsidRPr="007B0A9C">
        <w:rPr>
          <w:sz w:val="16"/>
        </w:rPr>
        <w:t>because Kiev has agreed to relinquish its own national sovereignty and allow itself to be turned into a tool of US foreign policy. It has recently joined an anti-Russia bloc of three nations and was rewarded by being granted an official status in NATO.</w:t>
      </w:r>
    </w:p>
    <w:p w14:paraId="3950FD61" w14:textId="77777777" w:rsidR="00BB39DB" w:rsidRDefault="00BB39DB" w:rsidP="00BB39DB">
      <w:pPr>
        <w:pStyle w:val="Heading4"/>
      </w:pPr>
      <w:r w:rsidRPr="009E09C0">
        <w:t>U.S. arms sales support</w:t>
      </w:r>
      <w:r>
        <w:t xml:space="preserve"> a</w:t>
      </w:r>
      <w:r w:rsidRPr="009E09C0">
        <w:t xml:space="preserve"> Neo-Nazi</w:t>
      </w:r>
      <w:r>
        <w:t xml:space="preserve"> regime</w:t>
      </w:r>
      <w:r w:rsidRPr="009E09C0">
        <w:t xml:space="preserve"> in Ukraine.</w:t>
      </w:r>
    </w:p>
    <w:p w14:paraId="73153D50" w14:textId="77777777" w:rsidR="00BB39DB" w:rsidRPr="009E09C0" w:rsidRDefault="00BB39DB" w:rsidP="00BB39DB">
      <w:r w:rsidRPr="009E09C0">
        <w:rPr>
          <w:rFonts w:eastAsiaTheme="majorEastAsia" w:cstheme="majorBidi"/>
          <w:b/>
          <w:iCs/>
          <w:sz w:val="26"/>
        </w:rPr>
        <w:t>Cunningham, ’18</w:t>
      </w:r>
      <w:r>
        <w:t xml:space="preserve"> [</w:t>
      </w:r>
      <w:proofErr w:type="spellStart"/>
      <w:r>
        <w:t>Finian</w:t>
      </w:r>
      <w:proofErr w:type="spellEnd"/>
      <w:r>
        <w:t>, written extensively on international affairs, with articles published in several languages. He is a Master’s graduate in Agricultural Chemistry and worked as a scientific editor for the Royal Society of Chemistry, Cambridge, England, before pursuing a career in newspaper journalism. He worked as an editor and writer in major news media organizations, including The Mirror, Irish Times and Independent; “Washington Just Injected Serious Cash and Weapons into Ukraine’s Far-Right Regime;” Mint Press News, December 27, 2018; https://www.mintpressnews.com/washington-injects-cash-and-weapons-into-ukraine-far-right-regime/253330/]</w:t>
      </w:r>
    </w:p>
    <w:p w14:paraId="10DE266B" w14:textId="77777777" w:rsidR="00BB39DB" w:rsidRDefault="00BB39DB" w:rsidP="00BB39DB">
      <w:pPr>
        <w:rPr>
          <w:rStyle w:val="StyleUnderline"/>
        </w:rPr>
      </w:pPr>
      <w:r w:rsidRPr="009E09C0">
        <w:rPr>
          <w:sz w:val="14"/>
        </w:rPr>
        <w:t xml:space="preserve">First, </w:t>
      </w:r>
      <w:r w:rsidRPr="009E09C0">
        <w:rPr>
          <w:rStyle w:val="StyleUnderline"/>
          <w:highlight w:val="yellow"/>
        </w:rPr>
        <w:t>we had US government envoy</w:t>
      </w:r>
      <w:r w:rsidRPr="009E09C0">
        <w:rPr>
          <w:sz w:val="14"/>
        </w:rPr>
        <w:t xml:space="preserve"> Kurt </w:t>
      </w:r>
      <w:r w:rsidRPr="009E09C0">
        <w:rPr>
          <w:rStyle w:val="StyleUnderline"/>
          <w:highlight w:val="yellow"/>
        </w:rPr>
        <w:t>Volker announcing</w:t>
      </w:r>
      <w:r w:rsidRPr="009E09C0">
        <w:rPr>
          <w:sz w:val="14"/>
        </w:rPr>
        <w:t xml:space="preserve"> this week</w:t>
      </w:r>
      <w:r w:rsidRPr="009E09C0">
        <w:t xml:space="preserve"> that</w:t>
      </w:r>
      <w:r w:rsidRPr="009E09C0">
        <w:rPr>
          <w:sz w:val="14"/>
          <w:highlight w:val="yellow"/>
        </w:rPr>
        <w:t xml:space="preserve"> </w:t>
      </w:r>
      <w:r w:rsidRPr="009E09C0">
        <w:rPr>
          <w:rStyle w:val="StyleUnderline"/>
          <w:highlight w:val="yellow"/>
        </w:rPr>
        <w:t>an additional $250 million in military weapons were being packaged in Congress for Ukraine</w:t>
      </w:r>
      <w:r w:rsidRPr="00511D39">
        <w:rPr>
          <w:rStyle w:val="StyleUnderline"/>
        </w:rPr>
        <w:t>.</w:t>
      </w:r>
      <w:r w:rsidRPr="009E09C0">
        <w:rPr>
          <w:sz w:val="14"/>
        </w:rPr>
        <w:t xml:space="preserve"> Then the DC-based international lending institutions, the IMF and World Bank, signed off on multi-billion-dollar loans for Poroshenko’s regime. US government-owned Radio Free Europe described the new financial loans as a “victory” for Poroshenko. The apparent investor confidence bestowed by the Washington-based “development agencies” will boost the incumbent president’s re-election prospects in the forthcoming ballot in March. Up until recently, Poroshenko was trailing in opinion polls and looked set for a trouncing defeat in the election. How convenient that the IMF and World Bank – under the control of US government – should step up to the plate with a very big helping hand. And that’s not seen as interference in a country’s sovereign affairs? Since the CIA-backed coup d’état in Kiev in February 2014 against the elected government of Viktor Yanukovych, it is estimated that the US has provided the cabal that seized power with up to $1 billion in military aid. And those dubious gifts keep coming, with the envoy Kurt Volker this week announcing to a forum in Brussels that the US Congress is processing an additional $25o million</w:t>
      </w:r>
      <w:r w:rsidRPr="009E09C0">
        <w:rPr>
          <w:rStyle w:val="StyleUnderline"/>
        </w:rPr>
        <w:t xml:space="preserve">. </w:t>
      </w:r>
      <w:r w:rsidRPr="009E09C0">
        <w:rPr>
          <w:rStyle w:val="StyleUnderline"/>
          <w:highlight w:val="yellow"/>
        </w:rPr>
        <w:t xml:space="preserve">It doesn’t seem to bother American lawmakers that the Kiev regime is dominated by </w:t>
      </w:r>
      <w:r w:rsidRPr="009E09C0">
        <w:rPr>
          <w:rStyle w:val="Emphasis"/>
          <w:highlight w:val="yellow"/>
        </w:rPr>
        <w:t>Neo-Nazi demagogues</w:t>
      </w:r>
      <w:r w:rsidRPr="009E09C0">
        <w:rPr>
          <w:rStyle w:val="StyleUnderline"/>
          <w:highlight w:val="yellow"/>
        </w:rPr>
        <w:t xml:space="preserve"> and paramilitaries who</w:t>
      </w:r>
      <w:r w:rsidRPr="009E09C0">
        <w:rPr>
          <w:rStyle w:val="StyleUnderline"/>
        </w:rPr>
        <w:t xml:space="preserve"> </w:t>
      </w:r>
      <w:r w:rsidRPr="009E09C0">
        <w:rPr>
          <w:rStyle w:val="StyleUnderline"/>
          <w:highlight w:val="yellow"/>
        </w:rPr>
        <w:t>worship</w:t>
      </w:r>
      <w:r w:rsidRPr="009E09C0">
        <w:rPr>
          <w:sz w:val="14"/>
        </w:rPr>
        <w:t xml:space="preserve"> </w:t>
      </w:r>
      <w:proofErr w:type="spellStart"/>
      <w:r w:rsidRPr="009E09C0">
        <w:rPr>
          <w:sz w:val="14"/>
        </w:rPr>
        <w:t>Stepan</w:t>
      </w:r>
      <w:proofErr w:type="spellEnd"/>
      <w:r w:rsidRPr="009E09C0">
        <w:rPr>
          <w:sz w:val="14"/>
        </w:rPr>
        <w:t xml:space="preserve"> Bandera and other </w:t>
      </w:r>
      <w:r w:rsidRPr="009E09C0">
        <w:rPr>
          <w:rStyle w:val="StyleUnderline"/>
          <w:highlight w:val="yellow"/>
        </w:rPr>
        <w:t xml:space="preserve">Ukrainian </w:t>
      </w:r>
      <w:r w:rsidRPr="009E09C0">
        <w:rPr>
          <w:rStyle w:val="Emphasis"/>
          <w:highlight w:val="yellow"/>
        </w:rPr>
        <w:t>collaborators in the Third Reich’s Final Solution</w:t>
      </w:r>
      <w:r w:rsidRPr="009E09C0">
        <w:rPr>
          <w:sz w:val="14"/>
        </w:rPr>
        <w:t xml:space="preserve">. Just recently President Poroshenko was photographed inspecting Ukrainian special forces some of whom were donning insignia of the Third Reich’s SS. As Russian President Vladimir Putin pointed out in his annual press conference this week, the Kiev regime has been waging a war and a blockade against its own Ukrainian citizens in the eastern Donbas region for over four years, in which civilians continue to be killed on a daily basis. One reason why that war remains largely unknown in the West is that western news media don’t report on it. Or when they do, they distort with lies that Russia has “invaded Ukraine”. This is similar to how the Western news media largely “forgot” to report on the war in Yemen, and when they have bothered to mention Yemen at all, they again distort by calling it a proxy war with Iran. </w:t>
      </w:r>
      <w:r w:rsidRPr="009E09C0">
        <w:rPr>
          <w:rStyle w:val="StyleUnderline"/>
          <w:highlight w:val="yellow"/>
        </w:rPr>
        <w:t xml:space="preserve">The Ukraine war against the ethnic Russian people of eastern Ukraine is driven by a rabid </w:t>
      </w:r>
      <w:proofErr w:type="spellStart"/>
      <w:r w:rsidRPr="009E09C0">
        <w:rPr>
          <w:rStyle w:val="StyleUnderline"/>
          <w:highlight w:val="yellow"/>
        </w:rPr>
        <w:t>Russophobia</w:t>
      </w:r>
      <w:proofErr w:type="spellEnd"/>
      <w:r w:rsidRPr="009E09C0">
        <w:rPr>
          <w:rStyle w:val="StyleUnderline"/>
          <w:highlight w:val="yellow"/>
        </w:rPr>
        <w:t xml:space="preserve"> subscribed to by the Kiev regime consistent with the </w:t>
      </w:r>
      <w:r w:rsidRPr="009E09C0">
        <w:rPr>
          <w:rStyle w:val="Emphasis"/>
          <w:highlight w:val="yellow"/>
        </w:rPr>
        <w:t>exterminatory mentality of the Third Reich</w:t>
      </w:r>
      <w:r w:rsidRPr="009E09C0">
        <w:rPr>
          <w:rStyle w:val="StyleUnderline"/>
          <w:highlight w:val="yellow"/>
        </w:rPr>
        <w:t xml:space="preserve"> with whom their </w:t>
      </w:r>
      <w:r w:rsidRPr="009E09C0">
        <w:rPr>
          <w:rStyle w:val="Emphasis"/>
          <w:highlight w:val="yellow"/>
        </w:rPr>
        <w:t>antecedents collaborated with during the Second World War</w:t>
      </w:r>
      <w:r w:rsidRPr="009E09C0">
        <w:rPr>
          <w:rStyle w:val="StyleUnderline"/>
          <w:highlight w:val="yellow"/>
        </w:rPr>
        <w:t>.</w:t>
      </w:r>
      <w:r w:rsidRPr="009E09C0">
        <w:rPr>
          <w:sz w:val="14"/>
        </w:rPr>
        <w:t xml:space="preserve"> The criminal recklessness of Washington knows no bounds. Just as President Donald </w:t>
      </w:r>
      <w:r w:rsidRPr="009E09C0">
        <w:rPr>
          <w:rStyle w:val="StyleUnderline"/>
          <w:highlight w:val="yellow"/>
        </w:rPr>
        <w:t>Trump</w:t>
      </w:r>
      <w:r w:rsidRPr="009E09C0">
        <w:rPr>
          <w:rStyle w:val="StyleUnderline"/>
        </w:rPr>
        <w:t xml:space="preserve"> </w:t>
      </w:r>
      <w:r w:rsidRPr="009E09C0">
        <w:rPr>
          <w:sz w:val="14"/>
        </w:rPr>
        <w:t xml:space="preserve">announces this week that he is pulling out American troops from Syria (illegally present there for the past four years), the same administration </w:t>
      </w:r>
      <w:r w:rsidRPr="009E09C0">
        <w:rPr>
          <w:rStyle w:val="StyleUnderline"/>
          <w:highlight w:val="yellow"/>
        </w:rPr>
        <w:t>is stepping up</w:t>
      </w:r>
      <w:r w:rsidRPr="009E09C0">
        <w:rPr>
          <w:sz w:val="14"/>
        </w:rPr>
        <w:t xml:space="preserve"> its </w:t>
      </w:r>
      <w:r w:rsidRPr="009E09C0">
        <w:rPr>
          <w:rStyle w:val="StyleUnderline"/>
          <w:highlight w:val="yellow"/>
        </w:rPr>
        <w:t>military involvement in Ukraine</w:t>
      </w:r>
      <w:r w:rsidRPr="009E09C0">
        <w:rPr>
          <w:rStyle w:val="StyleUnderline"/>
        </w:rPr>
        <w:t>.</w:t>
      </w:r>
      <w:r w:rsidRPr="009E09C0">
        <w:rPr>
          <w:sz w:val="14"/>
        </w:rPr>
        <w:t xml:space="preserve"> After the November 25 incident in the Kerch Strait when three heavily armed Ukrainian warships violated Russia’s maritime border, one might have thought that the US backers of the Kiev regime would have prevailed upon it with caution not to incite Russia. Not a bit of it, it seems. The US is giving notice that it is increasing its already hefty military support. That amounts to a green light from Washington to the Kiev regime to continue its provocations. The timing of the IMF and World Bank financing is also blatant, and equally reprehensible. The IMF said it had approved $4 billion in new money for the Kiev regime, the first tranche of which will be disbursed by December 25, Christmas Day in the Western calendar! Together, the IMF and World Bank loans will enable the Kiev regime to seek taking on even more debt from other international sources, their approval acting as an endorsement of “sound economy”. Ukraine is already lumbering from huge national debts of around $115 billion. The IMF and World Bank are therefore pushing the country into deeper arrears. No doubt that is part of the threadbare pattern of how Western capital will strip the country of its resources and the populace thrown into debt slavery. Nevertheless, grave legal questions arise. It is understood that the Bretton Woods institutions of the IMF and World Bank, officially affiliated with the United Nations, are forbidden from lending money to states which are in the midst of armed conflict. How is it then possible that those institutions are bankrolling the Kiev regime given the latter’s horrendous assault on its own people in eastern Ukraine, its explicit affiliation with Neo-Nazi ideology, and its brazen attempts to provoke a war with Russia? Furthermore, IMF lending was supposedly put on hold in 2017 because the Kiev regime was not complying with demands to crack down on corruption and implement political reforms. If anything the economic and political corruption in Ukrainian territory under the control of the Kiev regime has become an even bigger, more rampant problem. The IMF and World Bank announced their “financial goodies” this week without providing any evidence of purported conditional improvements. This all makes for a grim prognosis over the coming months. The Kiev regime has no intention to go back to the 2015 Minsk accords which called for a negotiated political settlement in Ukraine. As Putin remarked recently, as long as the current cabal in Kiev remains in power then conflict will be the order of the day. The US government and the Washington financial institutions are ensuring that the cabal remains in power with their generous rewards of military and capital injections. More disturbing is that the Kiev regime will feel emboldened to take its warmongering against Russia to an even more reckless level. Father Christmas is supposed to reward good boys and girls</w:t>
      </w:r>
      <w:r w:rsidRPr="009E09C0">
        <w:rPr>
          <w:rStyle w:val="StyleUnderline"/>
        </w:rPr>
        <w:t xml:space="preserve">. </w:t>
      </w:r>
      <w:r w:rsidRPr="009E09C0">
        <w:rPr>
          <w:rStyle w:val="StyleUnderline"/>
          <w:highlight w:val="yellow"/>
        </w:rPr>
        <w:t>For Washington</w:t>
      </w:r>
      <w:r w:rsidRPr="009E09C0">
        <w:rPr>
          <w:sz w:val="14"/>
        </w:rPr>
        <w:t xml:space="preserve">, the </w:t>
      </w:r>
      <w:r w:rsidRPr="009E09C0">
        <w:rPr>
          <w:rStyle w:val="StyleUnderline"/>
          <w:highlight w:val="yellow"/>
        </w:rPr>
        <w:t>gifts</w:t>
      </w:r>
      <w:r w:rsidRPr="009E09C0">
        <w:rPr>
          <w:rStyle w:val="StyleUnderline"/>
        </w:rPr>
        <w:t xml:space="preserve"> </w:t>
      </w:r>
      <w:r w:rsidRPr="009E09C0">
        <w:rPr>
          <w:rStyle w:val="StyleUnderline"/>
          <w:highlight w:val="yellow"/>
        </w:rPr>
        <w:t>are</w:t>
      </w:r>
      <w:r w:rsidRPr="009E09C0">
        <w:rPr>
          <w:sz w:val="14"/>
        </w:rPr>
        <w:t xml:space="preserve"> evidently </w:t>
      </w:r>
      <w:r w:rsidRPr="009E09C0">
        <w:rPr>
          <w:rStyle w:val="StyleUnderline"/>
          <w:highlight w:val="yellow"/>
        </w:rPr>
        <w:t xml:space="preserve">doled out for a </w:t>
      </w:r>
      <w:r w:rsidRPr="009E09C0">
        <w:rPr>
          <w:rStyle w:val="Emphasis"/>
          <w:highlight w:val="yellow"/>
        </w:rPr>
        <w:t>Neo-Nazi rogue regime</w:t>
      </w:r>
      <w:r w:rsidRPr="009E09C0">
        <w:rPr>
          <w:rStyle w:val="StyleUnderline"/>
          <w:highlight w:val="yellow"/>
        </w:rPr>
        <w:t xml:space="preserve"> with blood on its hands.</w:t>
      </w:r>
    </w:p>
    <w:p w14:paraId="35749031" w14:textId="77777777" w:rsidR="00BB39DB" w:rsidRPr="00E3309E" w:rsidRDefault="00BB39DB" w:rsidP="00617A72">
      <w:pPr>
        <w:pStyle w:val="Heading3"/>
      </w:pPr>
      <w:r w:rsidRPr="00E3309E">
        <w:t>EXT: Human Rights Terminal Impacts</w:t>
      </w:r>
    </w:p>
    <w:p w14:paraId="53CC7FEA" w14:textId="77777777" w:rsidR="00BB39DB" w:rsidRDefault="00BB39DB" w:rsidP="00BB39DB">
      <w:pPr>
        <w:pStyle w:val="Heading4"/>
      </w:pPr>
      <w:r w:rsidRPr="00C710F6">
        <w:t xml:space="preserve">Alleviation of human rights violations is a moral imperative grounded in the mitigation of suffering. </w:t>
      </w:r>
      <w:r>
        <w:t>Human rights promotion can</w:t>
      </w:r>
      <w:r w:rsidRPr="00C710F6">
        <w:t xml:space="preserve"> spillover and mitigate its worst excesses</w:t>
      </w:r>
      <w:r>
        <w:t xml:space="preserve"> globally.</w:t>
      </w:r>
    </w:p>
    <w:p w14:paraId="67542539" w14:textId="77777777" w:rsidR="00BB39DB" w:rsidRPr="00C710F6" w:rsidRDefault="00BB39DB" w:rsidP="00BB39DB">
      <w:proofErr w:type="spellStart"/>
      <w:r w:rsidRPr="00C96996">
        <w:rPr>
          <w:rFonts w:eastAsiaTheme="majorEastAsia" w:cstheme="majorBidi"/>
          <w:b/>
          <w:iCs/>
          <w:sz w:val="26"/>
        </w:rPr>
        <w:t>Andorno</w:t>
      </w:r>
      <w:proofErr w:type="spellEnd"/>
      <w:r w:rsidRPr="00C96996">
        <w:rPr>
          <w:rFonts w:eastAsiaTheme="majorEastAsia" w:cstheme="majorBidi"/>
          <w:b/>
          <w:iCs/>
          <w:sz w:val="26"/>
        </w:rPr>
        <w:t xml:space="preserve"> &amp; </w:t>
      </w:r>
      <w:proofErr w:type="spellStart"/>
      <w:r w:rsidRPr="00C96996">
        <w:rPr>
          <w:rFonts w:eastAsiaTheme="majorEastAsia" w:cstheme="majorBidi"/>
          <w:b/>
          <w:iCs/>
          <w:sz w:val="26"/>
        </w:rPr>
        <w:t>Baffone</w:t>
      </w:r>
      <w:proofErr w:type="spellEnd"/>
      <w:r w:rsidRPr="00C96996">
        <w:rPr>
          <w:rFonts w:eastAsiaTheme="majorEastAsia" w:cstheme="majorBidi"/>
          <w:b/>
          <w:iCs/>
          <w:sz w:val="26"/>
        </w:rPr>
        <w:t>, ’14</w:t>
      </w:r>
      <w:r>
        <w:t xml:space="preserve"> [Roberto, Associate Professor at the Faculty of Law, University of Zurich (Switzerland). He is also Research Fellow at the University's Institute of Biomedical Ethics and Medical History; Cristiana, Assistant Director of Research - Scientific Publications, Swiss Paraplegic Research; “Human Rights and the Moral Obligation to Alleviate Suffering;” Ronald Green and Nathan </w:t>
      </w:r>
      <w:proofErr w:type="spellStart"/>
      <w:r>
        <w:t>Palpant</w:t>
      </w:r>
      <w:proofErr w:type="spellEnd"/>
      <w:r>
        <w:t xml:space="preserve"> (eds.), Suffering and Bioethics, New York, Oxford University Press, 2014, p. 182-200; pp. 195-196]</w:t>
      </w:r>
    </w:p>
    <w:p w14:paraId="2224E728" w14:textId="77777777" w:rsidR="00BB39DB" w:rsidRPr="00C710F6" w:rsidRDefault="00BB39DB" w:rsidP="00BB39DB">
      <w:pPr>
        <w:rPr>
          <w:rStyle w:val="StyleUnderline"/>
        </w:rPr>
      </w:pPr>
      <w:r w:rsidRPr="00C710F6">
        <w:rPr>
          <w:sz w:val="12"/>
        </w:rPr>
        <w:t xml:space="preserve">We are now realizing that </w:t>
      </w:r>
      <w:r w:rsidRPr="00C710F6">
        <w:rPr>
          <w:rStyle w:val="StyleUnderline"/>
          <w:highlight w:val="yellow"/>
        </w:rPr>
        <w:t xml:space="preserve">the </w:t>
      </w:r>
      <w:r w:rsidRPr="00C710F6">
        <w:rPr>
          <w:rStyle w:val="Emphasis"/>
          <w:highlight w:val="yellow"/>
        </w:rPr>
        <w:t>moral imperative to alleviate suffering</w:t>
      </w:r>
      <w:r w:rsidRPr="00C710F6">
        <w:rPr>
          <w:sz w:val="12"/>
        </w:rPr>
        <w:t xml:space="preserve"> is not just the historical factor that motivated the emergence of human rights in the midst of the twentieth century. It </w:t>
      </w:r>
      <w:r w:rsidRPr="00C710F6">
        <w:rPr>
          <w:rStyle w:val="StyleUnderline"/>
          <w:highlight w:val="yellow"/>
        </w:rPr>
        <w:t>is</w:t>
      </w:r>
      <w:r w:rsidRPr="00C710F6">
        <w:rPr>
          <w:sz w:val="12"/>
          <w:highlight w:val="yellow"/>
        </w:rPr>
        <w:t>,</w:t>
      </w:r>
      <w:r w:rsidRPr="00C710F6">
        <w:rPr>
          <w:sz w:val="12"/>
        </w:rPr>
        <w:t xml:space="preserve"> still today, though often implicitly, </w:t>
      </w:r>
      <w:r w:rsidRPr="00C710F6">
        <w:rPr>
          <w:rStyle w:val="StyleUnderline"/>
          <w:highlight w:val="yellow"/>
        </w:rPr>
        <w:t>at the</w:t>
      </w:r>
      <w:r w:rsidRPr="00C710F6">
        <w:rPr>
          <w:sz w:val="12"/>
        </w:rPr>
        <w:t xml:space="preserve"> very </w:t>
      </w:r>
      <w:r w:rsidRPr="00C710F6">
        <w:rPr>
          <w:rStyle w:val="Emphasis"/>
          <w:highlight w:val="yellow"/>
        </w:rPr>
        <w:t>heart of every serious human rights policy. Suffering is the parameter</w:t>
      </w:r>
      <w:r w:rsidRPr="00C710F6">
        <w:rPr>
          <w:rStyle w:val="StyleUnderline"/>
          <w:highlight w:val="yellow"/>
        </w:rPr>
        <w:t xml:space="preserve"> that determines the degree of urgency in the implementation of</w:t>
      </w:r>
      <w:r w:rsidRPr="00C710F6">
        <w:rPr>
          <w:rStyle w:val="StyleUnderline"/>
        </w:rPr>
        <w:t xml:space="preserve"> </w:t>
      </w:r>
      <w:r w:rsidRPr="00C710F6">
        <w:rPr>
          <w:sz w:val="12"/>
        </w:rPr>
        <w:t xml:space="preserve">the </w:t>
      </w:r>
      <w:r w:rsidRPr="00C710F6">
        <w:rPr>
          <w:rStyle w:val="StyleUnderline"/>
        </w:rPr>
        <w:t xml:space="preserve">various </w:t>
      </w:r>
      <w:r w:rsidRPr="00C710F6">
        <w:rPr>
          <w:rStyle w:val="StyleUnderline"/>
          <w:highlight w:val="yellow"/>
        </w:rPr>
        <w:t>human rights</w:t>
      </w:r>
      <w:r w:rsidRPr="00C710F6">
        <w:rPr>
          <w:sz w:val="12"/>
        </w:rPr>
        <w:t xml:space="preserve">. Moreover, the </w:t>
      </w:r>
      <w:r w:rsidRPr="00C710F6">
        <w:rPr>
          <w:rStyle w:val="StyleUnderline"/>
          <w:highlight w:val="yellow"/>
        </w:rPr>
        <w:t xml:space="preserve">interpretation and implementation of human rights norms through the </w:t>
      </w:r>
      <w:r w:rsidRPr="00C710F6">
        <w:rPr>
          <w:rStyle w:val="Emphasis"/>
          <w:highlight w:val="yellow"/>
        </w:rPr>
        <w:t>lens of suffering</w:t>
      </w:r>
      <w:r w:rsidRPr="00C710F6">
        <w:rPr>
          <w:rStyle w:val="StyleUnderline"/>
          <w:highlight w:val="yellow"/>
        </w:rPr>
        <w:t xml:space="preserve"> can contribute to develop </w:t>
      </w:r>
      <w:r w:rsidRPr="00C710F6">
        <w:rPr>
          <w:rStyle w:val="Emphasis"/>
          <w:highlight w:val="yellow"/>
        </w:rPr>
        <w:t>compassion</w:t>
      </w:r>
      <w:r w:rsidRPr="00C710F6">
        <w:rPr>
          <w:rStyle w:val="StyleUnderline"/>
          <w:highlight w:val="yellow"/>
        </w:rPr>
        <w:t xml:space="preserve"> towards others and to promote a more </w:t>
      </w:r>
      <w:r w:rsidRPr="00C710F6">
        <w:rPr>
          <w:rStyle w:val="Emphasis"/>
          <w:highlight w:val="yellow"/>
        </w:rPr>
        <w:t>effective and proactive commitment to human rights</w:t>
      </w:r>
      <w:r w:rsidRPr="00C710F6">
        <w:rPr>
          <w:rStyle w:val="StyleUnderline"/>
          <w:highlight w:val="yellow"/>
        </w:rPr>
        <w:t xml:space="preserve"> in the world</w:t>
      </w:r>
      <w:r w:rsidRPr="00C710F6">
        <w:rPr>
          <w:sz w:val="12"/>
        </w:rPr>
        <w:t xml:space="preserve">. Yet stressing the importance of suffering for human rights should not be understood as meaning that we can merely rely on a feeling of empathy to ensure their effective implementation. As rational beings, we also need reasons for action. The efforts oriented towards </w:t>
      </w:r>
      <w:r w:rsidRPr="00C710F6">
        <w:rPr>
          <w:rStyle w:val="StyleUnderline"/>
          <w:highlight w:val="yellow"/>
        </w:rPr>
        <w:t>reducing suffering across the world need to be addressed</w:t>
      </w:r>
      <w:r w:rsidRPr="00C710F6">
        <w:rPr>
          <w:sz w:val="12"/>
        </w:rPr>
        <w:t xml:space="preserve"> through the use of practical reasoning and the guidance of a framework of universal principles that are </w:t>
      </w:r>
      <w:r w:rsidRPr="00C710F6">
        <w:rPr>
          <w:rStyle w:val="StyleUnderline"/>
          <w:highlight w:val="yellow"/>
        </w:rPr>
        <w:t>grounded on</w:t>
      </w:r>
      <w:r w:rsidRPr="00C710F6">
        <w:rPr>
          <w:sz w:val="12"/>
        </w:rPr>
        <w:t xml:space="preserve"> the </w:t>
      </w:r>
      <w:r w:rsidRPr="00C710F6">
        <w:rPr>
          <w:rStyle w:val="StyleUnderline"/>
          <w:highlight w:val="yellow"/>
        </w:rPr>
        <w:t xml:space="preserve">recognition of the </w:t>
      </w:r>
      <w:r w:rsidRPr="00C710F6">
        <w:rPr>
          <w:rStyle w:val="Emphasis"/>
          <w:highlight w:val="yellow"/>
        </w:rPr>
        <w:t>inherent dignity</w:t>
      </w:r>
      <w:r w:rsidRPr="00C710F6">
        <w:rPr>
          <w:rStyle w:val="StyleUnderline"/>
          <w:highlight w:val="yellow"/>
        </w:rPr>
        <w:t xml:space="preserve"> of every</w:t>
      </w:r>
      <w:r w:rsidRPr="00C710F6">
        <w:rPr>
          <w:sz w:val="12"/>
        </w:rPr>
        <w:t xml:space="preserve"> fellow </w:t>
      </w:r>
      <w:r w:rsidRPr="00C710F6">
        <w:rPr>
          <w:rStyle w:val="StyleUnderline"/>
          <w:highlight w:val="yellow"/>
        </w:rPr>
        <w:t>human</w:t>
      </w:r>
      <w:r w:rsidRPr="00C710F6">
        <w:rPr>
          <w:rStyle w:val="StyleUnderline"/>
        </w:rPr>
        <w:t xml:space="preserve"> </w:t>
      </w:r>
      <w:r w:rsidRPr="00C710F6">
        <w:rPr>
          <w:sz w:val="12"/>
        </w:rPr>
        <w:t xml:space="preserve">being. Finally, it is also important to remind that it is far beyond the scope of human rights –and of the law in general– to provide an efficient remedy to all forms of human suffering and to ensure happiness. The central scope of human rights law is much more modest: it attempts, above all, to give a response to those practices and situations that are a more severe source of human suffering. Returning to the Hammarskjöld’s simile mentioned above, we can conclude that </w:t>
      </w:r>
      <w:r w:rsidRPr="00C710F6">
        <w:rPr>
          <w:rStyle w:val="StyleUnderline"/>
          <w:highlight w:val="yellow"/>
        </w:rPr>
        <w:t>human rights are</w:t>
      </w:r>
      <w:r w:rsidRPr="00C710F6">
        <w:rPr>
          <w:sz w:val="12"/>
        </w:rPr>
        <w:t xml:space="preserve"> certainly</w:t>
      </w:r>
      <w:r w:rsidRPr="00C710F6">
        <w:rPr>
          <w:sz w:val="12"/>
          <w:highlight w:val="yellow"/>
        </w:rPr>
        <w:t xml:space="preserve"> </w:t>
      </w:r>
      <w:r w:rsidRPr="00C710F6">
        <w:rPr>
          <w:rStyle w:val="StyleUnderline"/>
          <w:highlight w:val="yellow"/>
        </w:rPr>
        <w:t>unable to make our lives a paradise, but they can</w:t>
      </w:r>
      <w:r w:rsidRPr="00C710F6">
        <w:rPr>
          <w:sz w:val="12"/>
        </w:rPr>
        <w:t xml:space="preserve"> at least </w:t>
      </w:r>
      <w:r w:rsidRPr="00C710F6">
        <w:rPr>
          <w:rStyle w:val="StyleUnderline"/>
          <w:highlight w:val="yellow"/>
        </w:rPr>
        <w:t>help</w:t>
      </w:r>
      <w:r w:rsidRPr="00C710F6">
        <w:rPr>
          <w:rStyle w:val="StyleUnderline"/>
        </w:rPr>
        <w:t xml:space="preserve"> </w:t>
      </w:r>
      <w:r w:rsidRPr="00C710F6">
        <w:rPr>
          <w:rStyle w:val="StyleUnderline"/>
          <w:highlight w:val="yellow"/>
        </w:rPr>
        <w:t>to prevent that many people’s lives become</w:t>
      </w:r>
      <w:r w:rsidRPr="00C710F6">
        <w:rPr>
          <w:rStyle w:val="StyleUnderline"/>
        </w:rPr>
        <w:t xml:space="preserve"> </w:t>
      </w:r>
      <w:r w:rsidRPr="00C710F6">
        <w:rPr>
          <w:sz w:val="12"/>
        </w:rPr>
        <w:t>a</w:t>
      </w:r>
      <w:r w:rsidRPr="00C710F6">
        <w:rPr>
          <w:rStyle w:val="StyleUnderline"/>
        </w:rPr>
        <w:t xml:space="preserve"> </w:t>
      </w:r>
      <w:r w:rsidRPr="00C710F6">
        <w:rPr>
          <w:rStyle w:val="Emphasis"/>
          <w:highlight w:val="yellow"/>
        </w:rPr>
        <w:t>hell on earth</w:t>
      </w:r>
      <w:r w:rsidRPr="00C710F6">
        <w:rPr>
          <w:rStyle w:val="StyleUnderline"/>
        </w:rPr>
        <w:t>.</w:t>
      </w:r>
    </w:p>
    <w:p w14:paraId="7CC4AF23" w14:textId="77777777" w:rsidR="00BB39DB" w:rsidRDefault="00BB39DB" w:rsidP="00BB39DB">
      <w:pPr>
        <w:pStyle w:val="Heading4"/>
      </w:pPr>
      <w:r>
        <w:t>Human rights guarantee freedom and poverty reduction to billions. Moral imperatives must be an integral part of U.S. foreign policy.</w:t>
      </w:r>
    </w:p>
    <w:p w14:paraId="207FC81B" w14:textId="77777777" w:rsidR="00BB39DB" w:rsidRDefault="00BB39DB" w:rsidP="00BB39DB">
      <w:r w:rsidRPr="0056461C">
        <w:rPr>
          <w:rFonts w:eastAsiaTheme="majorEastAsia" w:cstheme="majorBidi"/>
          <w:b/>
          <w:iCs/>
          <w:sz w:val="26"/>
        </w:rPr>
        <w:t>McCain,</w:t>
      </w:r>
      <w:r>
        <w:rPr>
          <w:rFonts w:eastAsiaTheme="majorEastAsia" w:cstheme="majorBidi"/>
          <w:b/>
          <w:iCs/>
          <w:sz w:val="26"/>
        </w:rPr>
        <w:t xml:space="preserve"> ‘</w:t>
      </w:r>
      <w:r w:rsidRPr="0056461C">
        <w:rPr>
          <w:rFonts w:eastAsiaTheme="majorEastAsia" w:cstheme="majorBidi"/>
          <w:b/>
          <w:iCs/>
          <w:sz w:val="26"/>
        </w:rPr>
        <w:t>17</w:t>
      </w:r>
      <w:r>
        <w:t xml:space="preserve"> [ late Senator John, then Chair of the Senate Armed Services Committee, “John McCain: Why We Must Support Human Rights;” New York Times, May 8, 2017; </w:t>
      </w:r>
      <w:hyperlink r:id="rId12" w:history="1">
        <w:r w:rsidRPr="005A3F33">
          <w:rPr>
            <w:rStyle w:val="Hyperlink"/>
          </w:rPr>
          <w:t>https://www.nytimes.com/2017/05/08/opinion/john-mccain-rex-tillerson-human-rights.html?smid=fb-share</w:t>
        </w:r>
      </w:hyperlink>
      <w:r>
        <w:t>]</w:t>
      </w:r>
    </w:p>
    <w:p w14:paraId="612C66FC" w14:textId="77777777" w:rsidR="00BB39DB" w:rsidRDefault="00BB39DB" w:rsidP="00BB39DB">
      <w:pPr>
        <w:rPr>
          <w:rStyle w:val="StyleUnderline"/>
        </w:rPr>
      </w:pPr>
      <w:r w:rsidRPr="0056461C">
        <w:rPr>
          <w:sz w:val="16"/>
        </w:rPr>
        <w:t xml:space="preserve">In the real world, as lived and experienced by real people, </w:t>
      </w:r>
      <w:r w:rsidRPr="0056461C">
        <w:rPr>
          <w:rStyle w:val="StyleUnderline"/>
        </w:rPr>
        <w:t xml:space="preserve">the </w:t>
      </w:r>
      <w:r w:rsidRPr="0056461C">
        <w:rPr>
          <w:rStyle w:val="StyleUnderline"/>
          <w:highlight w:val="yellow"/>
        </w:rPr>
        <w:t xml:space="preserve">demand for human rights and dignity, the longing for </w:t>
      </w:r>
      <w:r w:rsidRPr="0056461C">
        <w:rPr>
          <w:rStyle w:val="Emphasis"/>
          <w:highlight w:val="yellow"/>
        </w:rPr>
        <w:t>liberty and justice and opportunity</w:t>
      </w:r>
      <w:r w:rsidRPr="0056461C">
        <w:rPr>
          <w:rStyle w:val="StyleUnderline"/>
          <w:highlight w:val="yellow"/>
        </w:rPr>
        <w:t>, the hatred of oppression and corruption and cruelty is reality. By</w:t>
      </w:r>
      <w:r w:rsidRPr="0056461C">
        <w:rPr>
          <w:rStyle w:val="StyleUnderline"/>
        </w:rPr>
        <w:t xml:space="preserve"> </w:t>
      </w:r>
      <w:r w:rsidRPr="0056461C">
        <w:rPr>
          <w:rStyle w:val="StyleUnderline"/>
          <w:highlight w:val="yellow"/>
        </w:rPr>
        <w:t xml:space="preserve">denying this experience, we deny the aspirations of </w:t>
      </w:r>
      <w:r w:rsidRPr="0056461C">
        <w:rPr>
          <w:rStyle w:val="Emphasis"/>
          <w:highlight w:val="yellow"/>
        </w:rPr>
        <w:t xml:space="preserve">billions </w:t>
      </w:r>
      <w:r w:rsidRPr="0056461C">
        <w:rPr>
          <w:rStyle w:val="StyleUnderline"/>
          <w:highlight w:val="yellow"/>
        </w:rPr>
        <w:t>of people, and invite their enduring</w:t>
      </w:r>
      <w:r w:rsidRPr="0056461C">
        <w:rPr>
          <w:rStyle w:val="StyleUnderline"/>
        </w:rPr>
        <w:t xml:space="preserve"> r</w:t>
      </w:r>
      <w:r w:rsidRPr="0056461C">
        <w:rPr>
          <w:rStyle w:val="StyleUnderline"/>
          <w:highlight w:val="yellow"/>
        </w:rPr>
        <w:t>esentment</w:t>
      </w:r>
      <w:r w:rsidRPr="0056461C">
        <w:rPr>
          <w:rStyle w:val="StyleUnderline"/>
        </w:rPr>
        <w:t>.</w:t>
      </w:r>
      <w:r w:rsidRPr="0056461C">
        <w:rPr>
          <w:sz w:val="16"/>
        </w:rPr>
        <w:t xml:space="preserve"> America didn’t invent human rights. </w:t>
      </w:r>
      <w:r w:rsidRPr="0056461C">
        <w:rPr>
          <w:rStyle w:val="StyleUnderline"/>
          <w:highlight w:val="yellow"/>
        </w:rPr>
        <w:t xml:space="preserve">Those rights are common to all people: nations, cultures and religions cannot choose to simply opt out of them. Human rights exist </w:t>
      </w:r>
      <w:r w:rsidRPr="0056461C">
        <w:rPr>
          <w:rStyle w:val="Emphasis"/>
          <w:highlight w:val="yellow"/>
        </w:rPr>
        <w:t>above the state</w:t>
      </w:r>
      <w:r w:rsidRPr="0056461C">
        <w:rPr>
          <w:rStyle w:val="StyleUnderline"/>
          <w:highlight w:val="yellow"/>
        </w:rPr>
        <w:t xml:space="preserve"> and beyond history. They cannot be rescinded by one government any more than they can be granted by another. They inhabit the human heart, and </w:t>
      </w:r>
      <w:r w:rsidRPr="00895605">
        <w:t>from there,</w:t>
      </w:r>
      <w:r w:rsidRPr="0056461C">
        <w:rPr>
          <w:rStyle w:val="StyleUnderline"/>
          <w:highlight w:val="yellow"/>
        </w:rPr>
        <w:t xml:space="preserve"> though they may be abridged, they can never be</w:t>
      </w:r>
      <w:r w:rsidRPr="0056461C">
        <w:rPr>
          <w:rStyle w:val="StyleUnderline"/>
        </w:rPr>
        <w:t xml:space="preserve"> </w:t>
      </w:r>
      <w:r w:rsidRPr="0056461C">
        <w:rPr>
          <w:rStyle w:val="StyleUnderline"/>
          <w:highlight w:val="yellow"/>
        </w:rPr>
        <w:t>extinguished</w:t>
      </w:r>
      <w:r w:rsidRPr="0056461C">
        <w:rPr>
          <w:sz w:val="16"/>
          <w:highlight w:val="yellow"/>
        </w:rPr>
        <w:t>.</w:t>
      </w:r>
      <w:r w:rsidRPr="0056461C">
        <w:rPr>
          <w:sz w:val="16"/>
        </w:rPr>
        <w:t xml:space="preserve"> We are a country with a conscience. We have long believed </w:t>
      </w:r>
      <w:r w:rsidRPr="00895605">
        <w:rPr>
          <w:rStyle w:val="Emphasis"/>
          <w:highlight w:val="yellow"/>
        </w:rPr>
        <w:t>moral concerns must be an essential part of our foreign policy</w:t>
      </w:r>
      <w:r w:rsidRPr="00895605">
        <w:rPr>
          <w:sz w:val="16"/>
          <w:highlight w:val="yellow"/>
        </w:rPr>
        <w:t>,</w:t>
      </w:r>
      <w:r w:rsidRPr="0056461C">
        <w:rPr>
          <w:sz w:val="16"/>
        </w:rPr>
        <w:t xml:space="preserve"> not a departure from it. We are the chief architect and defender of an international order governed by rules derived from our political and economic values. We have grown vastly wealthier and more powerful under those rules. </w:t>
      </w:r>
      <w:r w:rsidRPr="0056461C">
        <w:rPr>
          <w:rStyle w:val="StyleUnderline"/>
          <w:highlight w:val="yellow"/>
        </w:rPr>
        <w:t xml:space="preserve">More of humanity than ever before lives in </w:t>
      </w:r>
      <w:r w:rsidRPr="0056461C">
        <w:rPr>
          <w:rStyle w:val="Emphasis"/>
          <w:highlight w:val="yellow"/>
        </w:rPr>
        <w:t>freedom and out of poverty</w:t>
      </w:r>
      <w:r w:rsidRPr="0056461C">
        <w:rPr>
          <w:rStyle w:val="StyleUnderline"/>
          <w:highlight w:val="yellow"/>
        </w:rPr>
        <w:t xml:space="preserve"> because of those rules.</w:t>
      </w:r>
    </w:p>
    <w:p w14:paraId="7F77ADB5" w14:textId="77777777" w:rsidR="00BB39DB" w:rsidRDefault="00BB39DB" w:rsidP="00BB39DB">
      <w:pPr>
        <w:pStyle w:val="Heading4"/>
      </w:pPr>
      <w:r w:rsidRPr="00A71B54">
        <w:t>The state and private individuals and organizations have moral obligations to promote</w:t>
      </w:r>
      <w:r>
        <w:t xml:space="preserve"> and protect</w:t>
      </w:r>
      <w:r w:rsidRPr="00A71B54">
        <w:t xml:space="preserve"> human rights.</w:t>
      </w:r>
    </w:p>
    <w:p w14:paraId="2D4FE2A1" w14:textId="77777777" w:rsidR="00BB39DB" w:rsidRPr="00A71B54" w:rsidRDefault="00BB39DB" w:rsidP="00BB39DB">
      <w:proofErr w:type="spellStart"/>
      <w:r w:rsidRPr="00A71B54">
        <w:rPr>
          <w:rFonts w:eastAsiaTheme="majorEastAsia" w:cstheme="majorBidi"/>
          <w:b/>
          <w:iCs/>
          <w:sz w:val="26"/>
        </w:rPr>
        <w:t>Turgendhat</w:t>
      </w:r>
      <w:proofErr w:type="spellEnd"/>
      <w:r w:rsidRPr="00A71B54">
        <w:rPr>
          <w:rFonts w:eastAsiaTheme="majorEastAsia" w:cstheme="majorBidi"/>
          <w:b/>
          <w:iCs/>
          <w:sz w:val="26"/>
        </w:rPr>
        <w:t>, 7/9/19</w:t>
      </w:r>
      <w:r>
        <w:t xml:space="preserve"> [Michael, High Court judge in England and Wales; “The Conservative Case for Human Rights;” The Political Quarterly, July 9, 2019; https://onlinelibrary.wiley.com/doi/full/10.1111/1467-923X.12713]</w:t>
      </w:r>
    </w:p>
    <w:p w14:paraId="6CB6074A" w14:textId="77777777" w:rsidR="00BB39DB" w:rsidRPr="00A71B54" w:rsidRDefault="00BB39DB" w:rsidP="00BB39DB">
      <w:pPr>
        <w:rPr>
          <w:rStyle w:val="Emphasis"/>
        </w:rPr>
      </w:pPr>
      <w:r w:rsidRPr="002114EE">
        <w:t xml:space="preserve">The UDHR is itself conservative in important respects. First, the rights spelt out are ‘declared’, that is, they are said to be rights which were already </w:t>
      </w:r>
      <w:proofErr w:type="spellStart"/>
      <w:r w:rsidRPr="002114EE">
        <w:t>recognised</w:t>
      </w:r>
      <w:proofErr w:type="spellEnd"/>
      <w:r w:rsidRPr="002114EE">
        <w:t xml:space="preserve"> by all the signatories of the UDHR, not something new. Thus they were part of the traditional values that conservatives seek to preserve. </w:t>
      </w:r>
      <w:r w:rsidRPr="002114EE">
        <w:rPr>
          <w:rStyle w:val="StyleUnderline"/>
          <w:highlight w:val="yellow"/>
        </w:rPr>
        <w:t>The UDHR</w:t>
      </w:r>
      <w:r w:rsidRPr="002114EE">
        <w:t xml:space="preserve"> is conservative in a second sense: it </w:t>
      </w:r>
      <w:r w:rsidRPr="002114EE">
        <w:rPr>
          <w:rStyle w:val="StyleUnderline"/>
          <w:highlight w:val="yellow"/>
        </w:rPr>
        <w:t>reflects</w:t>
      </w:r>
      <w:r w:rsidRPr="002114EE">
        <w:rPr>
          <w:rStyle w:val="StyleUnderline"/>
        </w:rPr>
        <w:t xml:space="preserve"> the </w:t>
      </w:r>
      <w:r w:rsidRPr="002114EE">
        <w:rPr>
          <w:rStyle w:val="StyleUnderline"/>
          <w:highlight w:val="yellow"/>
        </w:rPr>
        <w:t>emphasis</w:t>
      </w:r>
      <w:r w:rsidRPr="002114EE">
        <w:rPr>
          <w:rStyle w:val="StyleUnderline"/>
        </w:rPr>
        <w:t xml:space="preserve"> </w:t>
      </w:r>
      <w:r w:rsidRPr="002114EE">
        <w:t xml:space="preserve">conservatives place </w:t>
      </w:r>
      <w:r w:rsidRPr="002114EE">
        <w:rPr>
          <w:rStyle w:val="StyleUnderline"/>
          <w:highlight w:val="yellow"/>
        </w:rPr>
        <w:t>on personal responsibility</w:t>
      </w:r>
      <w:r w:rsidRPr="002114EE">
        <w:rPr>
          <w:highlight w:val="yellow"/>
        </w:rPr>
        <w:t xml:space="preserve">. </w:t>
      </w:r>
      <w:r w:rsidRPr="002114EE">
        <w:rPr>
          <w:rStyle w:val="StyleUnderline"/>
          <w:highlight w:val="yellow"/>
        </w:rPr>
        <w:t xml:space="preserve">The obligation to respect the rights set out is a </w:t>
      </w:r>
      <w:r w:rsidRPr="002114EE">
        <w:rPr>
          <w:rStyle w:val="Emphasis"/>
          <w:highlight w:val="yellow"/>
        </w:rPr>
        <w:t>moral obligation</w:t>
      </w:r>
      <w:r w:rsidRPr="002114EE">
        <w:rPr>
          <w:rStyle w:val="StyleUnderline"/>
          <w:highlight w:val="yellow"/>
        </w:rPr>
        <w:t xml:space="preserve"> binding not just on states, but </w:t>
      </w:r>
      <w:r w:rsidRPr="002114EE">
        <w:t>also</w:t>
      </w:r>
      <w:r w:rsidRPr="002114EE">
        <w:rPr>
          <w:rStyle w:val="StyleUnderline"/>
          <w:highlight w:val="yellow"/>
        </w:rPr>
        <w:t xml:space="preserve"> upon ‘</w:t>
      </w:r>
      <w:r w:rsidRPr="002114EE">
        <w:t>every individual and every organ of so</w:t>
      </w:r>
      <w:r w:rsidRPr="002114EE">
        <w:rPr>
          <w:rStyle w:val="StyleUnderline"/>
        </w:rPr>
        <w:t>c</w:t>
      </w:r>
      <w:r w:rsidRPr="002114EE">
        <w:t>i</w:t>
      </w:r>
      <w:r w:rsidRPr="002114EE">
        <w:rPr>
          <w:rStyle w:val="StyleUnderline"/>
        </w:rPr>
        <w:t xml:space="preserve">ety’. So, </w:t>
      </w:r>
      <w:r w:rsidRPr="002114EE">
        <w:rPr>
          <w:rStyle w:val="StyleUnderline"/>
          <w:highlight w:val="yellow"/>
        </w:rPr>
        <w:t xml:space="preserve">the obligation to respect those rights </w:t>
      </w:r>
      <w:r w:rsidRPr="002114EE">
        <w:rPr>
          <w:rStyle w:val="Emphasis"/>
          <w:highlight w:val="yellow"/>
        </w:rPr>
        <w:t>binds non‐state actors, such as individuals, and private bodies or institutions</w:t>
      </w:r>
      <w:r w:rsidRPr="002114EE">
        <w:t>. Some rights can be guaranteed only by the state—for example, the right of access to independent courts (UDHR article 8).</w:t>
      </w:r>
      <w:r w:rsidRPr="002114EE">
        <w:rPr>
          <w:rStyle w:val="StyleUnderline"/>
        </w:rPr>
        <w:t xml:space="preserve"> </w:t>
      </w:r>
      <w:r w:rsidRPr="002114EE">
        <w:t>But the</w:t>
      </w:r>
      <w:r w:rsidRPr="002114EE">
        <w:rPr>
          <w:rStyle w:val="StyleUnderline"/>
        </w:rPr>
        <w:t xml:space="preserve"> </w:t>
      </w:r>
      <w:r w:rsidRPr="002114EE">
        <w:rPr>
          <w:rStyle w:val="StyleUnderline"/>
          <w:highlight w:val="yellow"/>
        </w:rPr>
        <w:t>duties corresponding to</w:t>
      </w:r>
      <w:r w:rsidRPr="002114EE">
        <w:rPr>
          <w:rStyle w:val="StyleUnderline"/>
        </w:rPr>
        <w:t xml:space="preserve"> </w:t>
      </w:r>
      <w:r w:rsidRPr="002114EE">
        <w:t>other</w:t>
      </w:r>
      <w:r w:rsidRPr="002114EE">
        <w:rPr>
          <w:rStyle w:val="StyleUnderline"/>
        </w:rPr>
        <w:t xml:space="preserve"> </w:t>
      </w:r>
      <w:r w:rsidRPr="002114EE">
        <w:rPr>
          <w:rStyle w:val="StyleUnderline"/>
          <w:highlight w:val="yellow"/>
        </w:rPr>
        <w:t xml:space="preserve">rights must be </w:t>
      </w:r>
      <w:r w:rsidRPr="00A71B54">
        <w:rPr>
          <w:rStyle w:val="Emphasis"/>
          <w:highlight w:val="yellow"/>
        </w:rPr>
        <w:t xml:space="preserve">fulfilled </w:t>
      </w:r>
      <w:r w:rsidRPr="002114EE">
        <w:rPr>
          <w:rStyle w:val="StyleUnderline"/>
          <w:highlight w:val="yellow"/>
        </w:rPr>
        <w:t>by</w:t>
      </w:r>
      <w:r w:rsidRPr="002114EE">
        <w:t xml:space="preserve"> both </w:t>
      </w:r>
      <w:r w:rsidRPr="002114EE">
        <w:rPr>
          <w:rStyle w:val="StyleUnderline"/>
          <w:highlight w:val="yellow"/>
        </w:rPr>
        <w:t xml:space="preserve">the </w:t>
      </w:r>
      <w:r w:rsidRPr="00A71B54">
        <w:rPr>
          <w:rStyle w:val="Emphasis"/>
          <w:highlight w:val="yellow"/>
        </w:rPr>
        <w:t>state, and private individuals or bodies</w:t>
      </w:r>
      <w:r w:rsidRPr="002114EE">
        <w:t xml:space="preserve">. </w:t>
      </w:r>
      <w:r w:rsidRPr="002114EE">
        <w:rPr>
          <w:rStyle w:val="StyleUnderline"/>
          <w:highlight w:val="yellow"/>
        </w:rPr>
        <w:t>Examples are the rights to life, liberty and security of person</w:t>
      </w:r>
      <w:r w:rsidRPr="002114EE">
        <w:rPr>
          <w:rStyle w:val="StyleUnderline"/>
        </w:rPr>
        <w:t xml:space="preserve"> </w:t>
      </w:r>
      <w:r w:rsidRPr="002114EE">
        <w:t xml:space="preserve">(UDHR article 3), the </w:t>
      </w:r>
      <w:r w:rsidRPr="002114EE">
        <w:rPr>
          <w:rStyle w:val="StyleUnderline"/>
          <w:highlight w:val="yellow"/>
        </w:rPr>
        <w:t>rights to food and housing</w:t>
      </w:r>
      <w:r w:rsidRPr="002114EE">
        <w:t xml:space="preserve"> (UDHR article 25) </w:t>
      </w:r>
      <w:r w:rsidRPr="002114EE">
        <w:rPr>
          <w:rStyle w:val="StyleUnderline"/>
          <w:highlight w:val="yellow"/>
        </w:rPr>
        <w:t>and to education</w:t>
      </w:r>
      <w:r w:rsidRPr="002114EE">
        <w:rPr>
          <w:rStyle w:val="StyleUnderline"/>
        </w:rPr>
        <w:t xml:space="preserve"> </w:t>
      </w:r>
      <w:r w:rsidRPr="002114EE">
        <w:t xml:space="preserve">(UDHR article 26). And in so far </w:t>
      </w:r>
      <w:r w:rsidRPr="002114EE">
        <w:rPr>
          <w:rStyle w:val="StyleUnderline"/>
          <w:highlight w:val="yellow"/>
        </w:rPr>
        <w:t xml:space="preserve">as an obligation to respect a right binds the state, individuals must be </w:t>
      </w:r>
      <w:r w:rsidRPr="00A71B54">
        <w:rPr>
          <w:rStyle w:val="Emphasis"/>
          <w:highlight w:val="yellow"/>
        </w:rPr>
        <w:t>morally bound to vote for representatives who will legislate and govern consistently with human rights.</w:t>
      </w:r>
    </w:p>
    <w:p w14:paraId="1E4282B1" w14:textId="77777777" w:rsidR="00BB39DB" w:rsidRDefault="00BB39DB" w:rsidP="00617A72">
      <w:pPr>
        <w:pStyle w:val="Heading3"/>
      </w:pPr>
      <w:r w:rsidRPr="008E6DE1">
        <w:t>North Korea Ad</w:t>
      </w:r>
      <w:r>
        <w:t>d-on</w:t>
      </w:r>
    </w:p>
    <w:p w14:paraId="789C8DD9" w14:textId="77777777" w:rsidR="00BB39DB" w:rsidRDefault="00BB39DB" w:rsidP="00BB39DB">
      <w:pPr>
        <w:pStyle w:val="Heading4"/>
      </w:pPr>
      <w:r>
        <w:t>Selling weapons to Ukraine would prompt Russia to retaliate by blocking U.S. efforts to denuclearize the Korean Peninsula.</w:t>
      </w:r>
    </w:p>
    <w:p w14:paraId="28FABDF6" w14:textId="77777777" w:rsidR="00BB39DB" w:rsidRPr="00C546F4" w:rsidRDefault="00BB39DB" w:rsidP="00BB39DB">
      <w:proofErr w:type="spellStart"/>
      <w:r w:rsidRPr="00C546F4">
        <w:rPr>
          <w:rFonts w:eastAsiaTheme="majorEastAsia" w:cstheme="majorBidi"/>
          <w:b/>
          <w:iCs/>
          <w:sz w:val="26"/>
        </w:rPr>
        <w:t>DePetris</w:t>
      </w:r>
      <w:proofErr w:type="spellEnd"/>
      <w:r w:rsidRPr="00C546F4">
        <w:rPr>
          <w:rFonts w:eastAsiaTheme="majorEastAsia" w:cstheme="majorBidi"/>
          <w:b/>
          <w:iCs/>
          <w:sz w:val="26"/>
        </w:rPr>
        <w:t>, ’17</w:t>
      </w:r>
      <w:r>
        <w:t xml:space="preserve"> [Daniel, fellow at Defense Priorities, a Washington, D.C. think tank; “Commentary: Why the U.S. shouldn’t send arms to Ukraine;” Reuters, November 28, 2017; https://www.reuters.com/article/us-depetris-ukraine-commentary/commentary-why-the-u-s-shouldnt-send-arms-to-ukraine-idUSKBN1DS1XZ]</w:t>
      </w:r>
    </w:p>
    <w:p w14:paraId="36565139" w14:textId="77777777" w:rsidR="00BB39DB" w:rsidRDefault="00BB39DB" w:rsidP="00BB39DB">
      <w:pPr>
        <w:rPr>
          <w:sz w:val="16"/>
        </w:rPr>
      </w:pPr>
      <w:r w:rsidRPr="008E6DE1">
        <w:rPr>
          <w:sz w:val="16"/>
        </w:rPr>
        <w:t>A</w:t>
      </w:r>
      <w:r w:rsidRPr="008E6DE1">
        <w:rPr>
          <w:sz w:val="16"/>
          <w:highlight w:val="yellow"/>
        </w:rPr>
        <w:t xml:space="preserve"> </w:t>
      </w:r>
      <w:r w:rsidRPr="008E6DE1">
        <w:rPr>
          <w:rStyle w:val="StyleUnderline"/>
          <w:highlight w:val="yellow"/>
        </w:rPr>
        <w:t>White House authorization to send equipment to Kiev could stop</w:t>
      </w:r>
      <w:r w:rsidRPr="008E6DE1">
        <w:rPr>
          <w:sz w:val="16"/>
          <w:highlight w:val="yellow"/>
        </w:rPr>
        <w:t xml:space="preserve"> </w:t>
      </w:r>
      <w:r w:rsidRPr="008E6DE1">
        <w:rPr>
          <w:sz w:val="16"/>
        </w:rPr>
        <w:t xml:space="preserve">that </w:t>
      </w:r>
      <w:r w:rsidRPr="008E6DE1">
        <w:rPr>
          <w:rStyle w:val="StyleUnderline"/>
          <w:highlight w:val="yellow"/>
        </w:rPr>
        <w:t>dialogue. It’s difficult to understand</w:t>
      </w:r>
      <w:r w:rsidRPr="008E6DE1">
        <w:rPr>
          <w:rStyle w:val="StyleUnderline"/>
        </w:rPr>
        <w:t xml:space="preserve"> </w:t>
      </w:r>
      <w:r w:rsidRPr="008E6DE1">
        <w:rPr>
          <w:rStyle w:val="StyleUnderline"/>
          <w:highlight w:val="yellow"/>
        </w:rPr>
        <w:t>why the U</w:t>
      </w:r>
      <w:r w:rsidRPr="008E6DE1">
        <w:rPr>
          <w:rStyle w:val="StyleUnderline"/>
        </w:rPr>
        <w:t xml:space="preserve">nited </w:t>
      </w:r>
      <w:r w:rsidRPr="008E6DE1">
        <w:rPr>
          <w:rStyle w:val="StyleUnderline"/>
          <w:highlight w:val="yellow"/>
        </w:rPr>
        <w:t>S</w:t>
      </w:r>
      <w:r w:rsidRPr="008E6DE1">
        <w:rPr>
          <w:rStyle w:val="StyleUnderline"/>
        </w:rPr>
        <w:t xml:space="preserve">tates </w:t>
      </w:r>
      <w:r w:rsidRPr="008E6DE1">
        <w:rPr>
          <w:rStyle w:val="StyleUnderline"/>
          <w:highlight w:val="yellow"/>
        </w:rPr>
        <w:t xml:space="preserve">would </w:t>
      </w:r>
      <w:r w:rsidRPr="008E6DE1">
        <w:rPr>
          <w:rStyle w:val="Emphasis"/>
          <w:highlight w:val="yellow"/>
        </w:rPr>
        <w:t>escalate the war</w:t>
      </w:r>
      <w:r w:rsidRPr="008E6DE1">
        <w:rPr>
          <w:rStyle w:val="StyleUnderline"/>
          <w:highlight w:val="yellow"/>
        </w:rPr>
        <w:t xml:space="preserve"> when there may finally be an opening to explore a U.N.-enforced cessation of hostilities that could lead to a political settlement</w:t>
      </w:r>
      <w:r w:rsidRPr="008E6DE1">
        <w:rPr>
          <w:sz w:val="16"/>
          <w:highlight w:val="yellow"/>
        </w:rPr>
        <w:t xml:space="preserve"> </w:t>
      </w:r>
      <w:r w:rsidRPr="00C546F4">
        <w:rPr>
          <w:sz w:val="16"/>
        </w:rPr>
        <w:t>to</w:t>
      </w:r>
      <w:r w:rsidRPr="008E6DE1">
        <w:rPr>
          <w:sz w:val="16"/>
        </w:rPr>
        <w:t xml:space="preserve"> the conflict. </w:t>
      </w:r>
      <w:r w:rsidRPr="008E6DE1">
        <w:rPr>
          <w:rStyle w:val="StyleUnderline"/>
          <w:highlight w:val="yellow"/>
        </w:rPr>
        <w:t xml:space="preserve">The Russians could </w:t>
      </w:r>
      <w:r w:rsidRPr="008E6DE1">
        <w:rPr>
          <w:rStyle w:val="Emphasis"/>
          <w:highlight w:val="yellow"/>
        </w:rPr>
        <w:t>respond to increased U.S. involvement in Ukraine</w:t>
      </w:r>
      <w:r w:rsidRPr="008E6DE1">
        <w:rPr>
          <w:rStyle w:val="StyleUnderline"/>
          <w:highlight w:val="yellow"/>
        </w:rPr>
        <w:t xml:space="preserve"> in other ways</w:t>
      </w:r>
      <w:r w:rsidRPr="008E6DE1">
        <w:rPr>
          <w:sz w:val="16"/>
        </w:rPr>
        <w:t xml:space="preserve"> too. </w:t>
      </w:r>
      <w:r w:rsidRPr="008E6DE1">
        <w:rPr>
          <w:rStyle w:val="StyleUnderline"/>
          <w:highlight w:val="yellow"/>
        </w:rPr>
        <w:t>Moscow could</w:t>
      </w:r>
      <w:r w:rsidRPr="008E6DE1">
        <w:rPr>
          <w:sz w:val="16"/>
        </w:rPr>
        <w:t xml:space="preserve">, for example, </w:t>
      </w:r>
      <w:r w:rsidRPr="008E6DE1">
        <w:rPr>
          <w:rStyle w:val="Emphasis"/>
          <w:highlight w:val="yellow"/>
        </w:rPr>
        <w:t>use its veto power in the U.N. Security Council to block U.S.-led efforts to stop North Korea’s nuclear program</w:t>
      </w:r>
      <w:r w:rsidRPr="008E6DE1">
        <w:rPr>
          <w:rStyle w:val="StyleUnderline"/>
        </w:rPr>
        <w:t>.</w:t>
      </w:r>
      <w:r w:rsidRPr="008E6DE1">
        <w:rPr>
          <w:sz w:val="16"/>
        </w:rPr>
        <w:t xml:space="preserve"> Putin could expand military and intelligence cooperation with Iran to undermine the Trump administration’s policy of containing Iranian expansionism.</w:t>
      </w:r>
    </w:p>
    <w:p w14:paraId="2876BCCB" w14:textId="77777777" w:rsidR="00BB39DB" w:rsidRPr="004E5D3C" w:rsidRDefault="00BB39DB" w:rsidP="00BB39DB">
      <w:pPr>
        <w:pStyle w:val="Heading4"/>
      </w:pPr>
      <w:r>
        <w:t>Russian assistance to North Korea provides advanced weapons technology to thwart sanctions against the North.</w:t>
      </w:r>
    </w:p>
    <w:p w14:paraId="6E357D5A" w14:textId="77777777" w:rsidR="00BB39DB" w:rsidRDefault="00BB39DB" w:rsidP="00BB39DB">
      <w:proofErr w:type="spellStart"/>
      <w:r w:rsidRPr="003D12C7">
        <w:rPr>
          <w:rFonts w:eastAsiaTheme="majorEastAsia" w:cstheme="majorBidi"/>
          <w:b/>
          <w:iCs/>
          <w:sz w:val="26"/>
        </w:rPr>
        <w:t>Lukin</w:t>
      </w:r>
      <w:proofErr w:type="spellEnd"/>
      <w:r w:rsidRPr="003D12C7">
        <w:rPr>
          <w:rFonts w:eastAsiaTheme="majorEastAsia" w:cstheme="majorBidi"/>
          <w:b/>
          <w:iCs/>
          <w:sz w:val="26"/>
        </w:rPr>
        <w:t xml:space="preserve"> 16</w:t>
      </w:r>
      <w:r>
        <w:t xml:space="preserve"> [</w:t>
      </w:r>
      <w:proofErr w:type="spellStart"/>
      <w:r>
        <w:t>Artyom</w:t>
      </w:r>
      <w:proofErr w:type="spellEnd"/>
      <w:r>
        <w:t xml:space="preserve"> </w:t>
      </w:r>
      <w:proofErr w:type="spellStart"/>
      <w:r>
        <w:t>Lukin</w:t>
      </w:r>
      <w:proofErr w:type="spellEnd"/>
      <w:r>
        <w:t xml:space="preserve"> is Deputy Director for Research at the School of Regional and International Studies, Far Eastern Federal University (Vladivostok, Russia). He is also Associate Professor at the Department of International Relations., 3-4-2016, “Russia’s Role in the North Korea Conundrum: Part of the Problem or Part of the Solution?”; Foreign Policy Research Institute, https://www.fpri.org/article/2016/03/russias-role-in-the-north-korea-conundrum-part-of-the-problem-or-part-of-the-solution/]</w:t>
      </w:r>
    </w:p>
    <w:p w14:paraId="1516DC16" w14:textId="77777777" w:rsidR="00BB39DB" w:rsidRDefault="00BB39DB" w:rsidP="00BB39DB">
      <w:pPr>
        <w:rPr>
          <w:sz w:val="16"/>
        </w:rPr>
      </w:pPr>
      <w:r w:rsidRPr="003D12C7">
        <w:rPr>
          <w:sz w:val="16"/>
        </w:rPr>
        <w:t xml:space="preserve">At Russian universities, they mostly major in Russian language studies, engineering, and sciences. Conclusion: Three Scenarios Given its long-standing interests on the Korean Peninsula and its substantial leverage, </w:t>
      </w:r>
      <w:r w:rsidRPr="003D12C7">
        <w:rPr>
          <w:rStyle w:val="StyleUnderline"/>
          <w:highlight w:val="yellow"/>
        </w:rPr>
        <w:t xml:space="preserve">Russia is going to play an </w:t>
      </w:r>
      <w:r w:rsidRPr="003D12C7">
        <w:rPr>
          <w:rStyle w:val="Emphasis"/>
          <w:highlight w:val="yellow"/>
        </w:rPr>
        <w:t>active role</w:t>
      </w:r>
      <w:r w:rsidRPr="003D12C7">
        <w:rPr>
          <w:rStyle w:val="StyleUnderline"/>
          <w:highlight w:val="yellow"/>
        </w:rPr>
        <w:t xml:space="preserve"> in the ongoing drama centered on North Korea</w:t>
      </w:r>
      <w:r w:rsidRPr="003D12C7">
        <w:rPr>
          <w:sz w:val="16"/>
          <w:highlight w:val="yellow"/>
        </w:rPr>
        <w:t>.</w:t>
      </w:r>
      <w:r w:rsidRPr="003D12C7">
        <w:rPr>
          <w:sz w:val="16"/>
        </w:rPr>
        <w:t xml:space="preserve"> The question is what kind of a role it will be. </w:t>
      </w:r>
      <w:r w:rsidRPr="003D12C7">
        <w:rPr>
          <w:rStyle w:val="StyleUnderline"/>
          <w:highlight w:val="yellow"/>
        </w:rPr>
        <w:t>Most likely, Russia’s behavior will gravitate to one of the following scenarios:</w:t>
      </w:r>
      <w:r w:rsidRPr="003D12C7">
        <w:rPr>
          <w:rStyle w:val="StyleUnderline"/>
        </w:rPr>
        <w:t xml:space="preserve"> Scenario 1. </w:t>
      </w:r>
      <w:r w:rsidRPr="003D12C7">
        <w:rPr>
          <w:rStyle w:val="Emphasis"/>
          <w:highlight w:val="yellow"/>
        </w:rPr>
        <w:t>Russia obstructs international efforts</w:t>
      </w:r>
      <w:r w:rsidRPr="003D12C7">
        <w:rPr>
          <w:rStyle w:val="StyleUnderline"/>
          <w:highlight w:val="yellow"/>
        </w:rPr>
        <w:t xml:space="preserve"> to deal with North Korea. This scenario is likely if </w:t>
      </w:r>
      <w:r w:rsidRPr="003D12C7">
        <w:rPr>
          <w:rStyle w:val="Emphasis"/>
          <w:highlight w:val="yellow"/>
        </w:rPr>
        <w:t>Russia’s relations with the United States become</w:t>
      </w:r>
      <w:r w:rsidRPr="003D12C7">
        <w:rPr>
          <w:rStyle w:val="StyleUnderline"/>
        </w:rPr>
        <w:t xml:space="preserve"> </w:t>
      </w:r>
      <w:r w:rsidRPr="003D12C7">
        <w:rPr>
          <w:sz w:val="16"/>
        </w:rPr>
        <w:t xml:space="preserve">even </w:t>
      </w:r>
      <w:r w:rsidRPr="003D12C7">
        <w:rPr>
          <w:rStyle w:val="Emphasis"/>
          <w:highlight w:val="yellow"/>
        </w:rPr>
        <w:t>worse</w:t>
      </w:r>
      <w:r w:rsidRPr="003D12C7">
        <w:rPr>
          <w:rStyle w:val="StyleUnderline"/>
        </w:rPr>
        <w:t xml:space="preserve"> </w:t>
      </w:r>
      <w:r w:rsidRPr="003D12C7">
        <w:rPr>
          <w:rStyle w:val="StyleUnderline"/>
          <w:highlight w:val="yellow"/>
        </w:rPr>
        <w:t>than</w:t>
      </w:r>
      <w:r w:rsidRPr="003D12C7">
        <w:rPr>
          <w:sz w:val="16"/>
        </w:rPr>
        <w:t xml:space="preserve"> they stand </w:t>
      </w:r>
      <w:r w:rsidRPr="003D12C7">
        <w:rPr>
          <w:rStyle w:val="StyleUnderline"/>
          <w:highlight w:val="yellow"/>
        </w:rPr>
        <w:t>now</w:t>
      </w:r>
      <w:r w:rsidRPr="003D12C7">
        <w:rPr>
          <w:sz w:val="16"/>
          <w:highlight w:val="yellow"/>
        </w:rPr>
        <w:t>,</w:t>
      </w:r>
      <w:r w:rsidRPr="003D12C7">
        <w:rPr>
          <w:sz w:val="16"/>
        </w:rPr>
        <w:t xml:space="preserve"> with the two countries entering a new edition of a bitter Cold War. In order to punish the West, </w:t>
      </w:r>
      <w:r w:rsidRPr="003D12C7">
        <w:rPr>
          <w:rStyle w:val="StyleUnderline"/>
          <w:highlight w:val="yellow"/>
        </w:rPr>
        <w:t xml:space="preserve">rather than joining in the US-led efforts to reign in the Kim regime, Moscow will </w:t>
      </w:r>
      <w:r w:rsidRPr="003D12C7">
        <w:rPr>
          <w:rStyle w:val="Emphasis"/>
          <w:highlight w:val="yellow"/>
        </w:rPr>
        <w:t>extend Pyongyang a lifeline</w:t>
      </w:r>
      <w:r w:rsidRPr="003D12C7">
        <w:rPr>
          <w:rStyle w:val="StyleUnderline"/>
          <w:highlight w:val="yellow"/>
        </w:rPr>
        <w:t xml:space="preserve"> that </w:t>
      </w:r>
      <w:r w:rsidRPr="003D12C7">
        <w:rPr>
          <w:rStyle w:val="Emphasis"/>
          <w:highlight w:val="yellow"/>
        </w:rPr>
        <w:t>alleviates international pressure</w:t>
      </w:r>
      <w:r w:rsidRPr="003D12C7">
        <w:rPr>
          <w:rStyle w:val="StyleUnderline"/>
          <w:highlight w:val="yellow"/>
        </w:rPr>
        <w:t>.</w:t>
      </w:r>
      <w:r w:rsidRPr="003D12C7">
        <w:rPr>
          <w:sz w:val="16"/>
        </w:rPr>
        <w:t xml:space="preserve">[25] In extremis, </w:t>
      </w:r>
      <w:r w:rsidRPr="003D12C7">
        <w:rPr>
          <w:rStyle w:val="StyleUnderline"/>
          <w:highlight w:val="yellow"/>
        </w:rPr>
        <w:t xml:space="preserve">Russia can even </w:t>
      </w:r>
      <w:r w:rsidRPr="003D12C7">
        <w:rPr>
          <w:rStyle w:val="Emphasis"/>
          <w:highlight w:val="yellow"/>
        </w:rPr>
        <w:t>resume weapons deliveries</w:t>
      </w:r>
      <w:r w:rsidRPr="003D12C7">
        <w:rPr>
          <w:sz w:val="16"/>
        </w:rPr>
        <w:t xml:space="preserve"> to the DPRK, something that Pyongyang has long been seeking from Moscow. Some elements of this scenario, albeit in less extreme varieties, can also materialize if Russia feels that it is being sidelined or ignored as a major player on the Korean Peninsula. </w:t>
      </w:r>
      <w:r w:rsidRPr="003D12C7">
        <w:rPr>
          <w:rStyle w:val="StyleUnderline"/>
          <w:highlight w:val="yellow"/>
        </w:rPr>
        <w:t xml:space="preserve">Consider Russia’s </w:t>
      </w:r>
      <w:r w:rsidRPr="003D12C7">
        <w:rPr>
          <w:rStyle w:val="Emphasis"/>
          <w:highlight w:val="yellow"/>
        </w:rPr>
        <w:t>reluctance to give immediate consent</w:t>
      </w:r>
      <w:r w:rsidRPr="003D12C7">
        <w:rPr>
          <w:rStyle w:val="StyleUnderline"/>
          <w:highlight w:val="yellow"/>
        </w:rPr>
        <w:t xml:space="preserve"> to</w:t>
      </w:r>
      <w:r w:rsidRPr="003D12C7">
        <w:rPr>
          <w:sz w:val="16"/>
        </w:rPr>
        <w:t xml:space="preserve"> the UNSC draft resolution </w:t>
      </w:r>
      <w:r w:rsidRPr="003D12C7">
        <w:rPr>
          <w:rStyle w:val="Emphasis"/>
          <w:highlight w:val="yellow"/>
        </w:rPr>
        <w:t xml:space="preserve">imposing stiff sanctions </w:t>
      </w:r>
      <w:r w:rsidRPr="003D12C7">
        <w:rPr>
          <w:rStyle w:val="StyleUnderline"/>
          <w:highlight w:val="yellow"/>
        </w:rPr>
        <w:t>on North Korea</w:t>
      </w:r>
      <w:r w:rsidRPr="003D12C7">
        <w:rPr>
          <w:sz w:val="16"/>
        </w:rPr>
        <w:t xml:space="preserve"> that was negotiated bilaterally by the US and China in late February 2016. Moscow expressed its displeasure over the fact that Russia’s interests were not taken into account and delayed the adoption of the resolution.[26] Russia secured an important concession in the final version of the resolution adopted by the UNSC on March 2, whereby coal originating outside the DPRK (from Russia and Mongolia) and transported for export through the North’s port of </w:t>
      </w:r>
      <w:proofErr w:type="spellStart"/>
      <w:r w:rsidRPr="003D12C7">
        <w:rPr>
          <w:sz w:val="16"/>
        </w:rPr>
        <w:t>Rajin</w:t>
      </w:r>
      <w:proofErr w:type="spellEnd"/>
      <w:r w:rsidRPr="003D12C7">
        <w:rPr>
          <w:sz w:val="16"/>
        </w:rPr>
        <w:t xml:space="preserve"> is exempt from the general coal trade ban.[27] This will ensure continued operation of the Russian-controlled </w:t>
      </w:r>
      <w:proofErr w:type="spellStart"/>
      <w:r w:rsidRPr="003D12C7">
        <w:rPr>
          <w:sz w:val="16"/>
        </w:rPr>
        <w:t>Khasan-Rajin</w:t>
      </w:r>
      <w:proofErr w:type="spellEnd"/>
      <w:r w:rsidRPr="003D12C7">
        <w:rPr>
          <w:sz w:val="16"/>
        </w:rPr>
        <w:t xml:space="preserve"> rail link venture.</w:t>
      </w:r>
    </w:p>
    <w:p w14:paraId="2905EB2C" w14:textId="77777777" w:rsidR="00BB39DB" w:rsidRDefault="00BB39DB" w:rsidP="00BB39DB">
      <w:pPr>
        <w:pStyle w:val="Heading4"/>
      </w:pPr>
      <w:r>
        <w:t>Further North Korean nuclear development results in a destabilizing cycle that is immune to deterrence – that causes Korean nuclear war.</w:t>
      </w:r>
    </w:p>
    <w:p w14:paraId="631BACC8" w14:textId="77777777" w:rsidR="00BB39DB" w:rsidRDefault="00BB39DB" w:rsidP="00BB39DB">
      <w:r w:rsidRPr="0020022A">
        <w:rPr>
          <w:rFonts w:eastAsiaTheme="majorEastAsia" w:cstheme="majorBidi"/>
          <w:b/>
          <w:iCs/>
          <w:sz w:val="26"/>
        </w:rPr>
        <w:t>Kelly, 15</w:t>
      </w:r>
      <w:r>
        <w:t xml:space="preserve"> [Robert is an associate professor of international relations in the Department of Political Science and Diplomacy at Pusan National University in South Korea, “Will South Korea Eventually Feel Compelled to Bomb NK Missile Sites?,” Asian Security Blog, 3/17/15, https://asiansecurityblog.wordpress.com/2015/03/17/will-south-korea-eventually-feel-compelled-to-bomb-nk-missile-sites/] </w:t>
      </w:r>
    </w:p>
    <w:p w14:paraId="37C05E88" w14:textId="77777777" w:rsidR="00BB39DB" w:rsidRDefault="00BB39DB" w:rsidP="00BB39DB">
      <w:pPr>
        <w:rPr>
          <w:sz w:val="16"/>
        </w:rPr>
      </w:pPr>
      <w:r w:rsidRPr="0020022A">
        <w:rPr>
          <w:sz w:val="16"/>
        </w:rPr>
        <w:t xml:space="preserve">My growing concern for years now is that </w:t>
      </w:r>
      <w:r w:rsidRPr="00584F98">
        <w:rPr>
          <w:rStyle w:val="StyleUnderline"/>
          <w:highlight w:val="yellow"/>
        </w:rPr>
        <w:t>the more nuclear missiles North Korea acquires</w:t>
      </w:r>
      <w:r w:rsidRPr="0020022A">
        <w:rPr>
          <w:sz w:val="16"/>
        </w:rPr>
        <w:t xml:space="preserve"> (read this on just how many and when), </w:t>
      </w:r>
      <w:r w:rsidRPr="00584F98">
        <w:rPr>
          <w:rStyle w:val="StyleUnderline"/>
          <w:highlight w:val="yellow"/>
        </w:rPr>
        <w:t xml:space="preserve">the more they </w:t>
      </w:r>
      <w:r w:rsidRPr="00584F98">
        <w:rPr>
          <w:rStyle w:val="Emphasis"/>
          <w:highlight w:val="yellow"/>
        </w:rPr>
        <w:t>threaten South Korea’s very existence</w:t>
      </w:r>
      <w:r w:rsidRPr="0020022A">
        <w:rPr>
          <w:rStyle w:val="StyleUnderline"/>
        </w:rPr>
        <w:t>.</w:t>
      </w:r>
      <w:r w:rsidRPr="0020022A">
        <w:rPr>
          <w:sz w:val="16"/>
        </w:rPr>
        <w:t xml:space="preserve"> To date, North Korea’s missile and nukes have generally been understood as a tool for regime security – to prevent an American ‘regime change’ attack – or as a </w:t>
      </w:r>
      <w:proofErr w:type="spellStart"/>
      <w:r w:rsidRPr="0020022A">
        <w:rPr>
          <w:sz w:val="16"/>
        </w:rPr>
        <w:t>gangsterish</w:t>
      </w:r>
      <w:proofErr w:type="spellEnd"/>
      <w:r w:rsidRPr="0020022A">
        <w:rPr>
          <w:sz w:val="16"/>
        </w:rPr>
        <w:t xml:space="preserve"> way for NK to shake-down SK, Japan, and the US for concessions. As Robert Gates and Hillary Clinton both noted, the Norks are great at selling and re-selling their nuclear program for aid. But, </w:t>
      </w:r>
      <w:r w:rsidRPr="0020022A">
        <w:rPr>
          <w:rStyle w:val="StyleUnderline"/>
        </w:rPr>
        <w:t>i</w:t>
      </w:r>
      <w:r w:rsidRPr="00611D8B">
        <w:rPr>
          <w:rStyle w:val="StyleUnderline"/>
          <w:highlight w:val="yellow"/>
        </w:rPr>
        <w:t>f</w:t>
      </w:r>
      <w:r w:rsidRPr="0020022A">
        <w:rPr>
          <w:rStyle w:val="StyleUnderline"/>
        </w:rPr>
        <w:t xml:space="preserve"> </w:t>
      </w:r>
      <w:r w:rsidRPr="00584F98">
        <w:rPr>
          <w:rStyle w:val="StyleUnderline"/>
          <w:highlight w:val="yellow"/>
        </w:rPr>
        <w:t xml:space="preserve">NK gets dozens, or even hundreds, of nuclear warheads and missiles, then the NK nuclear program is no longer about regime security or blackmail. It would then have grown into an </w:t>
      </w:r>
      <w:r w:rsidRPr="00584F98">
        <w:rPr>
          <w:rStyle w:val="Emphasis"/>
          <w:highlight w:val="yellow"/>
        </w:rPr>
        <w:t>existential threat</w:t>
      </w:r>
      <w:r w:rsidRPr="00584F98">
        <w:rPr>
          <w:rStyle w:val="StyleUnderline"/>
          <w:highlight w:val="yellow"/>
        </w:rPr>
        <w:t xml:space="preserve"> to SK as a state and society</w:t>
      </w:r>
      <w:r w:rsidRPr="0020022A">
        <w:rPr>
          <w:sz w:val="16"/>
        </w:rPr>
        <w:t xml:space="preserve">. This is why I am such a strong supporter of THAAD. </w:t>
      </w:r>
      <w:r w:rsidRPr="00584F98">
        <w:rPr>
          <w:rStyle w:val="StyleUnderline"/>
          <w:highlight w:val="yellow"/>
        </w:rPr>
        <w:t xml:space="preserve">NK is moving from being a frightening rogue state obsessed with survival, to a </w:t>
      </w:r>
      <w:r w:rsidRPr="00584F98">
        <w:rPr>
          <w:rStyle w:val="Emphasis"/>
          <w:highlight w:val="yellow"/>
        </w:rPr>
        <w:t>major threat</w:t>
      </w:r>
      <w:r w:rsidRPr="00584F98">
        <w:rPr>
          <w:rStyle w:val="StyleUnderline"/>
          <w:highlight w:val="yellow"/>
        </w:rPr>
        <w:t xml:space="preserve"> to the constitutional order and even </w:t>
      </w:r>
      <w:r w:rsidRPr="00584F98">
        <w:rPr>
          <w:rStyle w:val="Emphasis"/>
          <w:highlight w:val="yellow"/>
        </w:rPr>
        <w:t>physical survival of the ROK (and Japan)</w:t>
      </w:r>
      <w:r w:rsidRPr="00584F98">
        <w:rPr>
          <w:rStyle w:val="Emphasis"/>
        </w:rPr>
        <w:t>.</w:t>
      </w:r>
      <w:r w:rsidRPr="0020022A">
        <w:rPr>
          <w:sz w:val="16"/>
        </w:rPr>
        <w:t xml:space="preserve"> To be sure, the USSR and US were that to each other in the Cold War, but both developed technologies (SLBMs mostly) that allowed them to survive (or ‘ride out’ in nuclear parlance) even a massive first strike and still retaliate. This ‘assured second strike’ capability dramatically reduced the incentive for either side to strike first, so stabilizing the nuclear competition despite the huge size of the arsenals. By contrast, neither NK nor SK have assured second strike (SK might because of the American alliance, but that’s not entirely clear) which therefore incentives attacking first. Further, </w:t>
      </w:r>
      <w:r w:rsidRPr="00584F98">
        <w:rPr>
          <w:rStyle w:val="StyleUnderline"/>
          <w:highlight w:val="yellow"/>
        </w:rPr>
        <w:t>both NK and SK are very vulnerable to a first strike, so</w:t>
      </w:r>
      <w:r w:rsidRPr="0020022A">
        <w:rPr>
          <w:sz w:val="16"/>
        </w:rPr>
        <w:t xml:space="preserve"> again the </w:t>
      </w:r>
      <w:r w:rsidRPr="00584F98">
        <w:rPr>
          <w:rStyle w:val="Emphasis"/>
          <w:highlight w:val="yellow"/>
        </w:rPr>
        <w:t>incentives to move first are high</w:t>
      </w:r>
      <w:r w:rsidRPr="00584F98">
        <w:rPr>
          <w:rStyle w:val="StyleUnderline"/>
          <w:highlight w:val="yellow"/>
        </w:rPr>
        <w:t>. NK cannot hide its nuclear weapons; it is too small and US satellite coverage too intrusive</w:t>
      </w:r>
      <w:r w:rsidRPr="00584F98">
        <w:rPr>
          <w:sz w:val="16"/>
          <w:highlight w:val="yellow"/>
        </w:rPr>
        <w:t xml:space="preserve">. </w:t>
      </w:r>
      <w:r w:rsidRPr="00584F98">
        <w:rPr>
          <w:rStyle w:val="StyleUnderline"/>
          <w:highlight w:val="yellow"/>
        </w:rPr>
        <w:t>Nuclear facilities are big and vulnerable, and</w:t>
      </w:r>
      <w:r w:rsidRPr="00584F98">
        <w:rPr>
          <w:sz w:val="16"/>
          <w:highlight w:val="yellow"/>
        </w:rPr>
        <w:t xml:space="preserve"> </w:t>
      </w:r>
      <w:r w:rsidRPr="00584F98">
        <w:t>an</w:t>
      </w:r>
      <w:r w:rsidRPr="00584F98">
        <w:rPr>
          <w:sz w:val="16"/>
          <w:highlight w:val="yellow"/>
        </w:rPr>
        <w:t xml:space="preserve"> </w:t>
      </w:r>
      <w:r w:rsidRPr="00584F98">
        <w:rPr>
          <w:rStyle w:val="StyleUnderline"/>
          <w:highlight w:val="yellow"/>
        </w:rPr>
        <w:t xml:space="preserve">obvious </w:t>
      </w:r>
      <w:r w:rsidRPr="00584F98">
        <w:rPr>
          <w:rStyle w:val="Emphasis"/>
          <w:highlight w:val="yellow"/>
        </w:rPr>
        <w:t>temptation for an allied preemptive strike</w:t>
      </w:r>
      <w:r w:rsidRPr="00584F98">
        <w:rPr>
          <w:sz w:val="16"/>
          <w:highlight w:val="yellow"/>
        </w:rPr>
        <w:t xml:space="preserve">. </w:t>
      </w:r>
      <w:r w:rsidRPr="00584F98">
        <w:rPr>
          <w:rStyle w:val="StyleUnderline"/>
          <w:highlight w:val="yellow"/>
        </w:rPr>
        <w:t>This creates a ‘</w:t>
      </w:r>
      <w:r w:rsidRPr="00584F98">
        <w:rPr>
          <w:rStyle w:val="Emphasis"/>
          <w:highlight w:val="yellow"/>
        </w:rPr>
        <w:t>use-them-or-lose-them’</w:t>
      </w:r>
      <w:r w:rsidRPr="00584F98">
        <w:rPr>
          <w:rStyle w:val="StyleUnderline"/>
          <w:highlight w:val="yellow"/>
        </w:rPr>
        <w:t xml:space="preserve"> dilemma for Pyongyang</w:t>
      </w:r>
      <w:r w:rsidRPr="00584F98">
        <w:rPr>
          <w:sz w:val="16"/>
          <w:highlight w:val="yellow"/>
        </w:rPr>
        <w:t>.</w:t>
      </w:r>
      <w:r w:rsidRPr="0020022A">
        <w:rPr>
          <w:sz w:val="16"/>
        </w:rPr>
        <w:t xml:space="preserve"> And </w:t>
      </w:r>
      <w:r w:rsidRPr="00584F98">
        <w:rPr>
          <w:rStyle w:val="StyleUnderline"/>
          <w:highlight w:val="yellow"/>
        </w:rPr>
        <w:t>this dilemma worsens as Pyongyang builds more</w:t>
      </w:r>
      <w:r w:rsidRPr="0020022A">
        <w:rPr>
          <w:rStyle w:val="StyleUnderline"/>
        </w:rPr>
        <w:t xml:space="preserve"> and more, </w:t>
      </w:r>
      <w:r w:rsidRPr="0020022A">
        <w:rPr>
          <w:sz w:val="16"/>
        </w:rPr>
        <w:t xml:space="preserve">and spends more and more. </w:t>
      </w:r>
      <w:r w:rsidRPr="00584F98">
        <w:rPr>
          <w:rStyle w:val="StyleUnderline"/>
          <w:highlight w:val="yellow"/>
        </w:rPr>
        <w:t>The more nukes North Korea deploys, the greater the allied temptation to destroy them before they could be used</w:t>
      </w:r>
      <w:r w:rsidRPr="0020022A">
        <w:rPr>
          <w:sz w:val="16"/>
        </w:rPr>
        <w:t xml:space="preserve"> (this was American thinking during the Cuban Missile Crisis too). </w:t>
      </w:r>
      <w:r w:rsidRPr="00584F98">
        <w:rPr>
          <w:rStyle w:val="StyleUnderline"/>
          <w:highlight w:val="yellow"/>
        </w:rPr>
        <w:t>This vulnerability</w:t>
      </w:r>
      <w:r w:rsidRPr="0020022A">
        <w:rPr>
          <w:sz w:val="16"/>
        </w:rPr>
        <w:t xml:space="preserve">, in turn, </w:t>
      </w:r>
      <w:r w:rsidRPr="00584F98">
        <w:rPr>
          <w:rStyle w:val="StyleUnderline"/>
          <w:highlight w:val="yellow"/>
        </w:rPr>
        <w:t>incentivizes NK to use them before they’re struck</w:t>
      </w:r>
      <w:r w:rsidRPr="0020022A">
        <w:rPr>
          <w:sz w:val="16"/>
        </w:rPr>
        <w:t xml:space="preserve">. It’s </w:t>
      </w:r>
      <w:r w:rsidRPr="00584F98">
        <w:rPr>
          <w:rStyle w:val="StyleUnderline"/>
          <w:highlight w:val="yellow"/>
        </w:rPr>
        <w:t xml:space="preserve">a </w:t>
      </w:r>
      <w:r w:rsidRPr="00584F98">
        <w:rPr>
          <w:rStyle w:val="Emphasis"/>
          <w:highlight w:val="yellow"/>
        </w:rPr>
        <w:t>nasty spiral of paranoia</w:t>
      </w:r>
      <w:r w:rsidRPr="0020022A">
        <w:rPr>
          <w:rStyle w:val="StyleUnderline"/>
        </w:rPr>
        <w:t>.</w:t>
      </w:r>
      <w:r w:rsidRPr="0020022A">
        <w:rPr>
          <w:sz w:val="16"/>
        </w:rPr>
        <w:t xml:space="preserve"> </w:t>
      </w:r>
      <w:r w:rsidRPr="00584F98">
        <w:rPr>
          <w:rStyle w:val="StyleUnderline"/>
          <w:highlight w:val="yellow"/>
        </w:rPr>
        <w:t>SK too is vulnerable, which again incentivizes moving first</w:t>
      </w:r>
      <w:r w:rsidRPr="00584F98">
        <w:rPr>
          <w:sz w:val="16"/>
          <w:highlight w:val="yellow"/>
        </w:rPr>
        <w:t xml:space="preserve">. </w:t>
      </w:r>
      <w:r w:rsidRPr="00584F98">
        <w:rPr>
          <w:rStyle w:val="StyleUnderline"/>
          <w:highlight w:val="yellow"/>
        </w:rPr>
        <w:t>SK cannot ride out a serious nuclear assault, because it is a small, highly centralized state with a highly concentrated population defenseless against missile attack</w:t>
      </w:r>
      <w:r w:rsidRPr="0020022A">
        <w:rPr>
          <w:rStyle w:val="StyleUnderline"/>
        </w:rPr>
        <w:t>.</w:t>
      </w:r>
      <w:r w:rsidRPr="0020022A">
        <w:rPr>
          <w:sz w:val="16"/>
        </w:rPr>
        <w:t xml:space="preserve"> It would not take many nuclear strikes to destabilize the Republic (unlike the US or USSR in the Cold War). </w:t>
      </w:r>
      <w:r w:rsidRPr="00584F98">
        <w:rPr>
          <w:rStyle w:val="StyleUnderline"/>
          <w:highlight w:val="yellow"/>
        </w:rPr>
        <w:t>As Nork nukes move from a few</w:t>
      </w:r>
      <w:r w:rsidRPr="0020022A">
        <w:rPr>
          <w:sz w:val="16"/>
        </w:rPr>
        <w:t xml:space="preserve"> for security, </w:t>
      </w:r>
      <w:r w:rsidRPr="00584F98">
        <w:rPr>
          <w:rStyle w:val="StyleUnderline"/>
          <w:highlight w:val="yellow"/>
        </w:rPr>
        <w:t>to many</w:t>
      </w:r>
      <w:r w:rsidRPr="0020022A">
        <w:rPr>
          <w:sz w:val="16"/>
        </w:rPr>
        <w:t xml:space="preserve"> as a state- and society-breaking threat to SK (and even Japan</w:t>
      </w:r>
      <w:r w:rsidRPr="0020022A">
        <w:rPr>
          <w:rStyle w:val="StyleUnderline"/>
        </w:rPr>
        <w:t xml:space="preserve">), the </w:t>
      </w:r>
      <w:r w:rsidRPr="00584F98">
        <w:rPr>
          <w:rStyle w:val="StyleUnderline"/>
          <w:highlight w:val="yellow"/>
        </w:rPr>
        <w:t>incentives to preemptively destroy them first will grow</w:t>
      </w:r>
      <w:r w:rsidRPr="0020022A">
        <w:rPr>
          <w:rStyle w:val="StyleUnderline"/>
        </w:rPr>
        <w:t xml:space="preserve"> </w:t>
      </w:r>
      <w:r w:rsidRPr="0020022A">
        <w:rPr>
          <w:sz w:val="16"/>
        </w:rPr>
        <w:t xml:space="preserve">also. This is a classic nuclear security dilemma, straight out of the Cold War in the 1950s. The best way out of this nasty, worsening game would be nuclear restraint on the NK part (a pipe-dream, that), and/or robust missile defense on the SK side. THAAD is really, really important to slow the security dilemma paranoia that accompanies arms build-ups, especially nuclear ones. The Chinese ought to think about that before they come out so strongly against THAAD: If South Korea is entirely ‘naked’ or ‘roof-less’ against missile attack, when NK has 100+ nuclear missiles – a capability that could destroy South Korea in just a few minutes – what does Beijing think will happen? That Seoul will just sit back and do nothing because of trade with China? I doubt it. No SK president could tolerate such a stark, asymmetric threat to the ROK’s very existence just to keep the Chinese mollified. That would border on dereliction of duty. </w:t>
      </w:r>
      <w:r w:rsidRPr="00584F98">
        <w:rPr>
          <w:rStyle w:val="StyleUnderline"/>
          <w:highlight w:val="yellow"/>
        </w:rPr>
        <w:t>Even if SK did not want to strike North Korea’s nuclear sites</w:t>
      </w:r>
      <w:r w:rsidRPr="0020022A">
        <w:rPr>
          <w:sz w:val="16"/>
        </w:rPr>
        <w:t xml:space="preserve"> (which I don’t think it does), </w:t>
      </w:r>
      <w:r w:rsidRPr="00584F98">
        <w:rPr>
          <w:rStyle w:val="StyleUnderline"/>
          <w:highlight w:val="yellow"/>
        </w:rPr>
        <w:t xml:space="preserve">it might feel </w:t>
      </w:r>
      <w:r w:rsidRPr="00584F98">
        <w:rPr>
          <w:rStyle w:val="Emphasis"/>
          <w:highlight w:val="yellow"/>
        </w:rPr>
        <w:t>compelled to out of sheer fear</w:t>
      </w:r>
      <w:r w:rsidRPr="0020022A">
        <w:rPr>
          <w:sz w:val="16"/>
        </w:rPr>
        <w:t>. These ideas were first fleshed out at The Diplomat here. That essay is re-posted below and repeats the above discussion: “</w:t>
      </w:r>
      <w:r w:rsidRPr="00584F98">
        <w:rPr>
          <w:rStyle w:val="StyleUnderline"/>
          <w:highlight w:val="yellow"/>
        </w:rPr>
        <w:t>As North Korea continues to develop both nuclear weapons and the missile technology to carry them</w:t>
      </w:r>
      <w:r w:rsidRPr="0020022A">
        <w:rPr>
          <w:rStyle w:val="StyleUnderline"/>
        </w:rPr>
        <w:t xml:space="preserve">, the </w:t>
      </w:r>
      <w:r w:rsidRPr="00584F98">
        <w:rPr>
          <w:rStyle w:val="StyleUnderline"/>
          <w:highlight w:val="yellow"/>
        </w:rPr>
        <w:t xml:space="preserve">pressure on South Korea to take preemptive military action will gradually rise. At some point, North Korea may have so many missiles and warheads, that South Korea considers that capability to be an </w:t>
      </w:r>
      <w:r w:rsidRPr="00584F98">
        <w:rPr>
          <w:rStyle w:val="Emphasis"/>
          <w:highlight w:val="yellow"/>
        </w:rPr>
        <w:t>existential threat</w:t>
      </w:r>
      <w:r w:rsidRPr="00584F98">
        <w:rPr>
          <w:rStyle w:val="StyleUnderline"/>
          <w:highlight w:val="yellow"/>
        </w:rPr>
        <w:t xml:space="preserve"> to Southern security. This is the greatest long- term risk to security and stability in Korea</w:t>
      </w:r>
      <w:r w:rsidRPr="00584F98">
        <w:rPr>
          <w:sz w:val="16"/>
          <w:highlight w:val="yellow"/>
        </w:rPr>
        <w:t>,</w:t>
      </w:r>
      <w:r w:rsidRPr="0020022A">
        <w:rPr>
          <w:sz w:val="16"/>
        </w:rPr>
        <w:t xml:space="preserve"> arguably more destabilizing than a North Korean collapse</w:t>
      </w:r>
      <w:r w:rsidRPr="0020022A">
        <w:rPr>
          <w:rStyle w:val="StyleUnderline"/>
        </w:rPr>
        <w:t xml:space="preserve">. </w:t>
      </w:r>
      <w:r w:rsidRPr="00584F98">
        <w:rPr>
          <w:rStyle w:val="StyleUnderline"/>
          <w:highlight w:val="yellow"/>
        </w:rPr>
        <w:t>If North Korea does not arrest its nuclear and missile programs at a reasonably small, defensively-minded deterrent, then Southern elites will increasingly see those weapons as threats to Southern survival, not just tools of defense</w:t>
      </w:r>
      <w:r w:rsidRPr="0020022A">
        <w:rPr>
          <w:sz w:val="16"/>
        </w:rPr>
        <w:t xml:space="preserve"> or </w:t>
      </w:r>
      <w:proofErr w:type="spellStart"/>
      <w:r w:rsidRPr="0020022A">
        <w:rPr>
          <w:sz w:val="16"/>
        </w:rPr>
        <w:t>gangsterish</w:t>
      </w:r>
      <w:proofErr w:type="spellEnd"/>
      <w:r w:rsidRPr="0020022A">
        <w:rPr>
          <w:sz w:val="16"/>
        </w:rPr>
        <w:t xml:space="preserve"> blackmail. During the Cold War, the extraordinary speed and power of nuclear missiles created a bizarre and frightening ‘balance of terror.’ Both the Americans and Soviets had these weapons, but they were enormously vulnerable to a first strike. Under the logic ‘use them or lose them,’ there were enormous incentives to launch first: if A did not get its missiles out of the silos quickly enough, they might be destroyed by B’s first strike. One superpower could then hold the other’s cities hostage to nuclear annihilation and demand concessions. This </w:t>
      </w:r>
      <w:proofErr w:type="spellStart"/>
      <w:r w:rsidRPr="0020022A">
        <w:rPr>
          <w:sz w:val="16"/>
        </w:rPr>
        <w:t>countervalue</w:t>
      </w:r>
      <w:proofErr w:type="spellEnd"/>
      <w:r w:rsidRPr="0020022A">
        <w:rPr>
          <w:sz w:val="16"/>
        </w:rPr>
        <w:t xml:space="preserve">, ‘city busting’ temptation was eventually alleviated by ‘assured second strike’ technologies, particularly submarine-launched ballistic missiles (SLBM). SLBMs ensured the survivability of nuclear forces; hard-to-find submarines could ride out an enemy first strike and still retaliate. So the military value of launching first declined dramatically. By the 1970s, both the US and the USSR had achieved enough survivability through various ‘hardening’ efforts that nuclear bipolarity was relatively stable despite the huge number of weapons in the arms race. The Korean nuclear race does not have this stability and is unlikely to ever achieve it. Nuclear Korea today is more like the cold war of the 1950s, when nuclear weapons were new and destabilizing, than in the 1970s when they had been strategically integrated, and bipolarity was mature. Specifically, North Korea will never been able to harden its locations well enough to achieve assured second strike. North Korea is too small to pursue the geographic dispersion strategies the Soviets tried, and too poor to build a reliable SLBM force or effective air defense. Further US satellite coverage makes very hard for the North to conceal anything of great importance. North Korea’s nuclear weapons will always be highly vulnerable. So North Korea will always face the ‘use it or lose it’ logic that incentives a first strike. On the Southern side, its small size and extreme demographic concentration in a few large cities makes the Republic of Korea an easy target for a nuclear strike. More than half of South Korea’s population lives in greater Seoul alone (more than 20 million people), and Seoul’s suburbs begin just thirty miles from the demilitarized zone. This again raises the temptation value of a Northern strike. Both the Soviet Union and the United States were so large, that only a massive first strike would have led to national collapse. In South Korea by contrast, nuking only about five large cities would likely be enough to push South Korea toward national-constitutional breakdown. Given its extreme urbanization and centralization, South Korea is extremely vulnerable to a WMD and/or decapitation strike. While large-scale North Korean offensive action is highly unlikely – Pyongyang’s elites most likely just want to survive to enjoy their gangster high life – nuclear weapons do offer a conceivable route to Northern military victory for the first time in decades: a first-strike mix of counterforce detonations to throw the Southern military into disarray; limited counter-value city strikes to spur social and constitutional break-down in the South; followed by an invasion and occupation before the US military could arrive in force; and a standing threat to nuke Japan or the United States as well should they intervene. Again, this is unlikely, and I still strongly believe an allied victory is likely even if the North were to use nuclear weapons. But </w:t>
      </w:r>
      <w:r w:rsidRPr="00584F98">
        <w:rPr>
          <w:rStyle w:val="StyleUnderline"/>
          <w:highlight w:val="yellow"/>
        </w:rPr>
        <w:t>the more nukes the North builds, the more this threat, and the ‘use it or lose it’ first strike incentives, grow</w:t>
      </w:r>
      <w:r w:rsidRPr="0020022A">
        <w:rPr>
          <w:rStyle w:val="StyleUnderline"/>
        </w:rPr>
        <w:t>.</w:t>
      </w:r>
      <w:r w:rsidRPr="0020022A">
        <w:rPr>
          <w:sz w:val="16"/>
        </w:rPr>
        <w:t xml:space="preserve"> It is for this reason that the US has pushed South Korea so hard on missile defense. Not only would missile defense save lives, but it would dramatically improve Southern national-constitutional survivability. (Decentralization would also help enormously, and I have argued for that repeatedly in conferences in Korea, but it is unlikely.) A missile shield would lessen the military-offensive value of North Korea’s nuclear weapons, so reducing both first-strike temptations in Pyongyang and preemptive air-strike pressure in Seoul. Unfortunately South Korea is not hardened meaningfully to ride-out Northern nuclear strikes. Missile defense in South Korea has become politicized as a US plot to dominate South Korean foreign policy (yes, really) and provoke China. (Although opinion may, at last, be changing on this.) Air drills are routinely ignored. And no one I know in South Korea knows where their shelters are or what to do in case of nuclear strike. Ideally North Korea would de-nuclearize. And we should always keep talking to North Korea. Pyongyang is so dangerous that freezing it out is a bad idea. Talking does not mean we must be taken advantage of by the North’s regular bargaining gimmicks. But we must admit that North Korea seems unlikely to give up its nuclear weapons. The program goes back decades, to the 1960s. Rumor has it that Pyongyang devoted more than 5% of GDP in the last two decades to developing these weapons. The program continued through the 1990s, even as more than a million North Koreans starved to death in a famine resulting from post-Cold War economic breakdown. The North has repeatedly lied and </w:t>
      </w:r>
      <w:proofErr w:type="spellStart"/>
      <w:r w:rsidRPr="0020022A">
        <w:rPr>
          <w:sz w:val="16"/>
        </w:rPr>
        <w:t>flim-flammed</w:t>
      </w:r>
      <w:proofErr w:type="spellEnd"/>
      <w:r w:rsidRPr="0020022A">
        <w:rPr>
          <w:sz w:val="16"/>
        </w:rPr>
        <w:t xml:space="preserve"> to outsiders like the ROK government and the IAEA to keep its programs alive clandestinely. Recently Kim Jong Un has referred to nuclear weapons as the “nation’s life.” We could even go a step further and admit that a few Northern nuclear missiles are tolerable. If we put ourselves in Pyongyang’s shoes, a limited nuclear deterrent makes sense. Conventionally, North Korea is falling further and further behind. No matter how big the North Korean army gets quantitatively, it is an increasingly weak shield against high-tech opponents. US regime change in the Middle East has clearly incentivized despots everywhere in the world to consider the ultimate security which nuclear weapons provide. The North Koreans have openly said that nuclear weapons ensure their post-9/11 regime security. As distasteful as it may be to us, there is a logic to that. A small, defensive-minded deterrent – say five to ten warhead-tipped missiles that could threaten limited retaliation against Southern cities – would be an objectively rational hedge against offensive action by the US or South Korea. Indeed, this is almost certainly what Pyongyang says to Beijing to defend its program to its unhappy patron. But this is the absolute limit of responsible Northern nuclear deployment and probably where the DPRK is right now. Further nuclear and missile development would exceed even the most expansive definition of North Korean security and takes us into the realm of nuclear blackmail, highly dangerous proliferation, and an offensive first-strike capability. Pyongyang does not need, for example, the ICBM it is supposedly working on. In this context, my greatest fear for Korean security in the next two decades is North Korean </w:t>
      </w:r>
      <w:proofErr w:type="spellStart"/>
      <w:r w:rsidRPr="0020022A">
        <w:rPr>
          <w:sz w:val="16"/>
        </w:rPr>
        <w:t>nuclearization</w:t>
      </w:r>
      <w:proofErr w:type="spellEnd"/>
      <w:r w:rsidRPr="0020022A">
        <w:rPr>
          <w:sz w:val="16"/>
        </w:rPr>
        <w:t xml:space="preserve"> continuing apace, generating dozens, perhaps hundreds of missile and warheads, coupled to rising South Korean paranoia and pressure to preemptively strike. There is no possible national security rationale for Pyongyang to keep deploying beyond what it has now, and if they do, expect South Korean planners to increasingly consider preemptive airstrikes. North Korea with five or ten missiles (some of which would fail or be destroyed in combat) is terrible humanitarian threat, but not an existential one to South Korea (and Japan). South Korea could ride out, perhaps, five urban strikes, and Japan even more. But a North Korea with dozens of nuclear missiles, possibly one hundred, some of them on submarines, would constitute a state- and society-breaking, constitutional threat to South Korea and Japan in case of conflict. That in turn will incentivize pre-emptive airstrikes. </w:t>
      </w:r>
      <w:r w:rsidRPr="00584F98">
        <w:rPr>
          <w:rStyle w:val="Emphasis"/>
          <w:highlight w:val="yellow"/>
        </w:rPr>
        <w:t>This spiral of paranoia</w:t>
      </w:r>
      <w:r w:rsidRPr="00584F98">
        <w:rPr>
          <w:rStyle w:val="StyleUnderline"/>
          <w:highlight w:val="yellow"/>
        </w:rPr>
        <w:t xml:space="preserve"> between North Korea </w:t>
      </w:r>
      <w:proofErr w:type="spellStart"/>
      <w:r w:rsidRPr="00584F98">
        <w:rPr>
          <w:rStyle w:val="StyleUnderline"/>
          <w:highlight w:val="yellow"/>
        </w:rPr>
        <w:t>nuclearization</w:t>
      </w:r>
      <w:proofErr w:type="spellEnd"/>
      <w:r w:rsidRPr="00584F98">
        <w:rPr>
          <w:rStyle w:val="StyleUnderline"/>
          <w:highlight w:val="yellow"/>
        </w:rPr>
        <w:t xml:space="preserve">, and pressure on Seoul (or even Tokyo) to </w:t>
      </w:r>
      <w:r w:rsidRPr="00584F98">
        <w:rPr>
          <w:rStyle w:val="Emphasis"/>
          <w:highlight w:val="yellow"/>
        </w:rPr>
        <w:t xml:space="preserve">preemptively defang North Korea </w:t>
      </w:r>
      <w:r w:rsidRPr="00584F98">
        <w:rPr>
          <w:rStyle w:val="StyleUnderline"/>
          <w:highlight w:val="yellow"/>
        </w:rPr>
        <w:t xml:space="preserve">before it can </w:t>
      </w:r>
      <w:r w:rsidRPr="00584F98">
        <w:rPr>
          <w:rStyle w:val="Emphasis"/>
          <w:highlight w:val="yellow"/>
        </w:rPr>
        <w:t>threaten state-destruction</w:t>
      </w:r>
      <w:r w:rsidRPr="00584F98">
        <w:rPr>
          <w:rStyle w:val="StyleUnderline"/>
          <w:highlight w:val="yellow"/>
        </w:rPr>
        <w:t>, is entirely predictable</w:t>
      </w:r>
      <w:r w:rsidRPr="0020022A">
        <w:rPr>
          <w:sz w:val="16"/>
        </w:rPr>
        <w:t xml:space="preserve"> – and the reason why </w:t>
      </w:r>
      <w:r w:rsidRPr="00584F98">
        <w:rPr>
          <w:rStyle w:val="StyleUnderline"/>
          <w:highlight w:val="yellow"/>
        </w:rPr>
        <w:t>everyone</w:t>
      </w:r>
      <w:r w:rsidRPr="00584F98">
        <w:rPr>
          <w:sz w:val="16"/>
          <w:highlight w:val="yellow"/>
        </w:rPr>
        <w:t>,</w:t>
      </w:r>
      <w:r w:rsidRPr="0020022A">
        <w:rPr>
          <w:sz w:val="16"/>
        </w:rPr>
        <w:t xml:space="preserve"> even China and Russia, </w:t>
      </w:r>
      <w:r w:rsidRPr="00584F98">
        <w:rPr>
          <w:rStyle w:val="StyleUnderline"/>
          <w:highlight w:val="yellow"/>
        </w:rPr>
        <w:t>wants North Korea to stop building</w:t>
      </w:r>
      <w:r w:rsidRPr="0020022A">
        <w:rPr>
          <w:sz w:val="16"/>
        </w:rPr>
        <w:t>. Let’s hope they listen (but they won’t).”</w:t>
      </w:r>
    </w:p>
    <w:p w14:paraId="69F75421" w14:textId="77777777" w:rsidR="00BB39DB" w:rsidRDefault="00BB39DB" w:rsidP="00BB39DB">
      <w:pPr>
        <w:pStyle w:val="Heading4"/>
      </w:pPr>
      <w:r>
        <w:t>Regional nuclear war on the Korean Peninsula would cause nuclear winter, creating global suicide.</w:t>
      </w:r>
    </w:p>
    <w:p w14:paraId="50637631" w14:textId="77777777" w:rsidR="00BB39DB" w:rsidRPr="00517D8F" w:rsidRDefault="00BB39DB" w:rsidP="00BB39DB">
      <w:r w:rsidRPr="00517D8F">
        <w:rPr>
          <w:rFonts w:eastAsiaTheme="majorEastAsia" w:cstheme="majorBidi"/>
          <w:b/>
          <w:iCs/>
          <w:sz w:val="26"/>
        </w:rPr>
        <w:t>Freeman, ’17</w:t>
      </w:r>
      <w:r>
        <w:t xml:space="preserve"> [Andrew is Mashable's Senior Editor for Science and Special Projects. Prior to working at Mashable, Freedman was a Senior Science writer for Climate Central. He has also worked as a reporter for Congressional Quarterly and </w:t>
      </w:r>
      <w:proofErr w:type="spellStart"/>
      <w:r>
        <w:t>Greenwire</w:t>
      </w:r>
      <w:proofErr w:type="spellEnd"/>
      <w:r>
        <w:t xml:space="preserve">/E&amp;E Daily. His writing has also appeared in the Washington Post, online at The Weather Channel, and washingtonpost.com, where he wrote a weekly climate science column for the "Capital Weather Gang" blog. He has provided commentary on climate science and policy for Sky News, CBC Radio, NPR, Al Jazeera, Sirius XM Radio, PBS </w:t>
      </w:r>
      <w:proofErr w:type="spellStart"/>
      <w:r>
        <w:t>NewsHour</w:t>
      </w:r>
      <w:proofErr w:type="spellEnd"/>
      <w:r>
        <w:t xml:space="preserve">, and other national and international outlets. He holds a Masters in Climate and Society from Columbia University, and a Masters in Law and Diplomacy from The Fletcher School at Tufts University; “Nuclear war with North Korea 'would be suicidal', climate experts warn;” Mashable, August 9, 2017; https://mashable.com/2017/08/09/north-korea-nuclear-war-climate-change-winter/] </w:t>
      </w:r>
    </w:p>
    <w:p w14:paraId="12BA077A" w14:textId="77777777" w:rsidR="00BB39DB" w:rsidRDefault="00BB39DB" w:rsidP="00BB39DB">
      <w:pPr>
        <w:rPr>
          <w:sz w:val="14"/>
        </w:rPr>
      </w:pPr>
      <w:r w:rsidRPr="00517D8F">
        <w:rPr>
          <w:sz w:val="14"/>
        </w:rPr>
        <w:t xml:space="preserve">It's winter, 2018, in Iowa, </w:t>
      </w:r>
      <w:r w:rsidRPr="006A26FD">
        <w:rPr>
          <w:rStyle w:val="StyleUnderline"/>
          <w:highlight w:val="yellow"/>
        </w:rPr>
        <w:t>five months after the last of the nuclear bombs detonated across megacities in northeast Asia,</w:t>
      </w:r>
      <w:r w:rsidRPr="00750887">
        <w:rPr>
          <w:rStyle w:val="StyleUnderline"/>
        </w:rPr>
        <w:t xml:space="preserve"> from Seoul to Tokyo to Shanghai</w:t>
      </w:r>
      <w:r w:rsidRPr="00517D8F">
        <w:rPr>
          <w:sz w:val="14"/>
        </w:rPr>
        <w:t xml:space="preserve">. Radioactive fallout was the initial concern, but now something else is going awry: the weather. American farmers accustomed to snow and cold during the winter would be forgiven for mistaking their corn and wheat fields for the Arctic tundra, as temperatures dip well below zero at night, and barely recover above 10 degrees Fahrenheit during the day, under a milky, leaden sky. Forecasters say the corn and wheat harvest may be significantly shortened this year, and for the next several years. In fact, </w:t>
      </w:r>
      <w:r w:rsidRPr="006A26FD">
        <w:rPr>
          <w:rStyle w:val="StyleUnderline"/>
          <w:highlight w:val="yellow"/>
        </w:rPr>
        <w:t>fears of</w:t>
      </w:r>
      <w:r w:rsidRPr="00750887">
        <w:rPr>
          <w:rStyle w:val="StyleUnderline"/>
        </w:rPr>
        <w:t xml:space="preserve"> a </w:t>
      </w:r>
      <w:r w:rsidRPr="00517D8F">
        <w:rPr>
          <w:rStyle w:val="Emphasis"/>
          <w:highlight w:val="yellow"/>
        </w:rPr>
        <w:t>famine on an international scale</w:t>
      </w:r>
      <w:r w:rsidRPr="006A26FD">
        <w:rPr>
          <w:rStyle w:val="StyleUnderline"/>
          <w:highlight w:val="yellow"/>
        </w:rPr>
        <w:t xml:space="preserve"> are settling in</w:t>
      </w:r>
      <w:r w:rsidRPr="00517D8F">
        <w:rPr>
          <w:sz w:val="14"/>
          <w:highlight w:val="yellow"/>
        </w:rPr>
        <w:t xml:space="preserve">. </w:t>
      </w:r>
      <w:r w:rsidRPr="0098409D">
        <w:rPr>
          <w:rStyle w:val="StyleUnderline"/>
          <w:highlight w:val="yellow"/>
        </w:rPr>
        <w:t xml:space="preserve">This is </w:t>
      </w:r>
      <w:r w:rsidRPr="006A26FD">
        <w:rPr>
          <w:rStyle w:val="StyleUnderline"/>
          <w:highlight w:val="yellow"/>
        </w:rPr>
        <w:t xml:space="preserve">what our world could look like just a few months to years after a </w:t>
      </w:r>
      <w:r w:rsidRPr="00517D8F">
        <w:rPr>
          <w:rStyle w:val="Emphasis"/>
          <w:highlight w:val="yellow"/>
        </w:rPr>
        <w:t>regional nuclear war breaks out on the Korean Peninsula</w:t>
      </w:r>
      <w:r w:rsidRPr="006A26FD">
        <w:rPr>
          <w:rStyle w:val="StyleUnderline"/>
          <w:highlight w:val="yellow"/>
        </w:rPr>
        <w:t xml:space="preserve"> and </w:t>
      </w:r>
      <w:r w:rsidRPr="00517D8F">
        <w:rPr>
          <w:rStyle w:val="Emphasis"/>
          <w:highlight w:val="yellow"/>
        </w:rPr>
        <w:t>spreads to include China and possibly Russia</w:t>
      </w:r>
      <w:r w:rsidRPr="00517D8F">
        <w:rPr>
          <w:rStyle w:val="Emphasis"/>
        </w:rPr>
        <w:t>.</w:t>
      </w:r>
      <w:r w:rsidRPr="00750887">
        <w:rPr>
          <w:rStyle w:val="StyleUnderline"/>
        </w:rPr>
        <w:t xml:space="preserve"> </w:t>
      </w:r>
      <w:r w:rsidRPr="006A26FD">
        <w:rPr>
          <w:rStyle w:val="StyleUnderline"/>
          <w:highlight w:val="yellow"/>
        </w:rPr>
        <w:t>Whether from</w:t>
      </w:r>
      <w:r w:rsidRPr="00517D8F">
        <w:rPr>
          <w:sz w:val="14"/>
        </w:rPr>
        <w:t xml:space="preserve"> a </w:t>
      </w:r>
      <w:r w:rsidRPr="006A26FD">
        <w:rPr>
          <w:rStyle w:val="StyleUnderline"/>
          <w:highlight w:val="yellow"/>
        </w:rPr>
        <w:t>deliberate strategy or</w:t>
      </w:r>
      <w:r w:rsidRPr="00517D8F">
        <w:rPr>
          <w:sz w:val="14"/>
        </w:rPr>
        <w:t xml:space="preserve"> a </w:t>
      </w:r>
      <w:r w:rsidRPr="006A26FD">
        <w:rPr>
          <w:rStyle w:val="StyleUnderline"/>
          <w:highlight w:val="yellow"/>
        </w:rPr>
        <w:t xml:space="preserve">terrifying miscalculation, such a war could trigger a </w:t>
      </w:r>
      <w:r w:rsidRPr="00517D8F">
        <w:rPr>
          <w:rStyle w:val="Emphasis"/>
          <w:highlight w:val="yellow"/>
        </w:rPr>
        <w:t>global climate catastrophe,</w:t>
      </w:r>
      <w:r w:rsidRPr="006A26FD">
        <w:rPr>
          <w:rStyle w:val="StyleUnderline"/>
          <w:highlight w:val="yellow"/>
        </w:rPr>
        <w:t xml:space="preserve"> experts warn</w:t>
      </w:r>
      <w:r w:rsidRPr="00517D8F">
        <w:rPr>
          <w:sz w:val="14"/>
          <w:highlight w:val="yellow"/>
        </w:rPr>
        <w:t>,</w:t>
      </w:r>
      <w:r w:rsidRPr="00517D8F">
        <w:rPr>
          <w:sz w:val="14"/>
        </w:rPr>
        <w:t xml:space="preserve"> that is not being factored into leaders' planning. </w:t>
      </w:r>
      <w:r w:rsidRPr="006A26FD">
        <w:rPr>
          <w:rStyle w:val="StyleUnderline"/>
          <w:highlight w:val="yellow"/>
        </w:rPr>
        <w:t xml:space="preserve">Such a war could cause the planet to </w:t>
      </w:r>
      <w:r w:rsidRPr="00517D8F">
        <w:rPr>
          <w:rStyle w:val="Emphasis"/>
          <w:highlight w:val="yellow"/>
        </w:rPr>
        <w:t>cool by up to 10 degrees</w:t>
      </w:r>
      <w:r w:rsidRPr="006A26FD">
        <w:rPr>
          <w:rStyle w:val="StyleUnderline"/>
          <w:highlight w:val="yellow"/>
        </w:rPr>
        <w:t xml:space="preserve"> Celsius, or 18 degrees Fahrenheit, </w:t>
      </w:r>
      <w:r w:rsidRPr="0098409D">
        <w:t>with larger regional swings and extremes,</w:t>
      </w:r>
      <w:r w:rsidRPr="00750887">
        <w:rPr>
          <w:rStyle w:val="StyleUnderline"/>
        </w:rPr>
        <w:t xml:space="preserve"> </w:t>
      </w:r>
      <w:r w:rsidRPr="006A26FD">
        <w:rPr>
          <w:rStyle w:val="StyleUnderline"/>
          <w:highlight w:val="yellow"/>
        </w:rPr>
        <w:t>according to</w:t>
      </w:r>
      <w:r w:rsidRPr="00517D8F">
        <w:rPr>
          <w:sz w:val="14"/>
        </w:rPr>
        <w:t xml:space="preserve"> Owen Brian </w:t>
      </w:r>
      <w:r w:rsidRPr="006A26FD">
        <w:rPr>
          <w:rStyle w:val="StyleUnderline"/>
          <w:highlight w:val="yellow"/>
        </w:rPr>
        <w:t>Toon</w:t>
      </w:r>
      <w:r w:rsidRPr="00517D8F">
        <w:rPr>
          <w:sz w:val="14"/>
        </w:rPr>
        <w:t xml:space="preserve">, a </w:t>
      </w:r>
      <w:r w:rsidRPr="006A26FD">
        <w:rPr>
          <w:rStyle w:val="StyleUnderline"/>
          <w:highlight w:val="yellow"/>
        </w:rPr>
        <w:t>scientist at the University of Colorado</w:t>
      </w:r>
      <w:r w:rsidRPr="00517D8F">
        <w:rPr>
          <w:sz w:val="14"/>
        </w:rPr>
        <w:t xml:space="preserve"> at Boulder. The amount of cooling could be far lower, depending on whether the conflict were more limited in scope. Apocalyptic visions of a so-called global “nuclear winter” were popular during the Cold War when envisioning a U.S. conflict with the then-Soviet Union, but the </w:t>
      </w:r>
      <w:r w:rsidRPr="00517D8F">
        <w:rPr>
          <w:rStyle w:val="Emphasis"/>
          <w:highlight w:val="yellow"/>
        </w:rPr>
        <w:t>odds of a regional nuclear war in recent times have jumped higher</w:t>
      </w:r>
      <w:r w:rsidRPr="00517D8F">
        <w:rPr>
          <w:sz w:val="14"/>
        </w:rPr>
        <w:t xml:space="preserve"> after President Donald Trump’s bellicose rhetoric toward North Korea on Tuesday. Trump's words, threatening to meet North Korea's threats with a "fire and fury like the world has never seen" were the starkest warning of a nuclear strike from any U.S. president in modern times. It's not just national security experts who are horrified by Trump's words. Trump's rhetoric, and history of openly considering using nuclear weapons, is also concerning to climate scientists. Simulations in the 1980s, he said, found that temperatures would plunge so far after a U.S.-Soviet nuclear war that high temperatures in the summer temperatures would stay below freezing worldwide. Two researchers, in particular, are taking note of the North Korean threat: Alan </w:t>
      </w:r>
      <w:proofErr w:type="spellStart"/>
      <w:r w:rsidRPr="006A26FD">
        <w:rPr>
          <w:rStyle w:val="StyleUnderline"/>
          <w:highlight w:val="yellow"/>
        </w:rPr>
        <w:t>Robock</w:t>
      </w:r>
      <w:proofErr w:type="spellEnd"/>
      <w:r w:rsidRPr="006A26FD">
        <w:rPr>
          <w:rStyle w:val="StyleUnderline"/>
          <w:highlight w:val="yellow"/>
        </w:rPr>
        <w:t>, of Rutgers</w:t>
      </w:r>
      <w:r w:rsidRPr="00517D8F">
        <w:rPr>
          <w:sz w:val="14"/>
        </w:rPr>
        <w:t xml:space="preserve"> University, </w:t>
      </w:r>
      <w:r w:rsidRPr="006A26FD">
        <w:rPr>
          <w:rStyle w:val="StyleUnderline"/>
          <w:highlight w:val="yellow"/>
        </w:rPr>
        <w:t>and Toon</w:t>
      </w:r>
      <w:r w:rsidRPr="00517D8F">
        <w:rPr>
          <w:sz w:val="14"/>
        </w:rPr>
        <w:t xml:space="preserve">. </w:t>
      </w:r>
      <w:proofErr w:type="spellStart"/>
      <w:r w:rsidRPr="00517D8F">
        <w:rPr>
          <w:sz w:val="14"/>
        </w:rPr>
        <w:t>Robock</w:t>
      </w:r>
      <w:proofErr w:type="spellEnd"/>
      <w:r w:rsidRPr="00517D8F">
        <w:rPr>
          <w:sz w:val="14"/>
        </w:rPr>
        <w:t xml:space="preserve"> and Toon are modern day Cassandras, having </w:t>
      </w:r>
      <w:r w:rsidRPr="006A26FD">
        <w:rPr>
          <w:rStyle w:val="StyleUnderline"/>
          <w:highlight w:val="yellow"/>
        </w:rPr>
        <w:t>warned</w:t>
      </w:r>
      <w:r w:rsidRPr="00517D8F">
        <w:rPr>
          <w:sz w:val="14"/>
        </w:rPr>
        <w:t xml:space="preserve"> for decades </w:t>
      </w:r>
      <w:r w:rsidRPr="006A26FD">
        <w:rPr>
          <w:rStyle w:val="StyleUnderline"/>
          <w:highlight w:val="yellow"/>
        </w:rPr>
        <w:t>about</w:t>
      </w:r>
      <w:r w:rsidRPr="00750887">
        <w:rPr>
          <w:rStyle w:val="StyleUnderline"/>
        </w:rPr>
        <w:t xml:space="preserve"> the </w:t>
      </w:r>
      <w:r w:rsidRPr="00517D8F">
        <w:rPr>
          <w:rStyle w:val="Emphasis"/>
          <w:highlight w:val="yellow"/>
        </w:rPr>
        <w:t>potentially ruinous climate change consequences</w:t>
      </w:r>
      <w:r w:rsidRPr="006A26FD">
        <w:rPr>
          <w:rStyle w:val="StyleUnderline"/>
          <w:highlight w:val="yellow"/>
        </w:rPr>
        <w:t xml:space="preserve"> of</w:t>
      </w:r>
      <w:r w:rsidRPr="00517D8F">
        <w:rPr>
          <w:sz w:val="14"/>
        </w:rPr>
        <w:t xml:space="preserve"> a nuclear war, most</w:t>
      </w:r>
      <w:r w:rsidRPr="00750887">
        <w:rPr>
          <w:rStyle w:val="StyleUnderline"/>
        </w:rPr>
        <w:t xml:space="preserve"> recently focusing on </w:t>
      </w:r>
      <w:r w:rsidRPr="006A26FD">
        <w:rPr>
          <w:rStyle w:val="StyleUnderline"/>
          <w:highlight w:val="yellow"/>
        </w:rPr>
        <w:t>regional conflicts</w:t>
      </w:r>
      <w:r w:rsidRPr="00750887">
        <w:rPr>
          <w:rStyle w:val="StyleUnderline"/>
        </w:rPr>
        <w:t>.</w:t>
      </w:r>
      <w:r w:rsidRPr="00517D8F">
        <w:rPr>
          <w:sz w:val="14"/>
        </w:rPr>
        <w:t xml:space="preserve"> </w:t>
      </w:r>
      <w:proofErr w:type="spellStart"/>
      <w:r w:rsidRPr="00517D8F">
        <w:rPr>
          <w:sz w:val="14"/>
        </w:rPr>
        <w:t>Robock</w:t>
      </w:r>
      <w:proofErr w:type="spellEnd"/>
      <w:r w:rsidRPr="00517D8F">
        <w:rPr>
          <w:sz w:val="14"/>
        </w:rPr>
        <w:t xml:space="preserve"> has conducted much of the research into the idea of a </w:t>
      </w:r>
      <w:r w:rsidRPr="00517D8F">
        <w:rPr>
          <w:rStyle w:val="Emphasis"/>
          <w:highlight w:val="yellow"/>
        </w:rPr>
        <w:t>nuclear winter</w:t>
      </w:r>
      <w:r w:rsidRPr="006A26FD">
        <w:rPr>
          <w:rStyle w:val="StyleUnderline"/>
          <w:highlight w:val="yellow"/>
        </w:rPr>
        <w:t xml:space="preserve">, whereby a global thermonuclear war vaults so much smoke into the upper atmosphere to block out the sun for years afterwards, causing temperatures to plunge and </w:t>
      </w:r>
      <w:r w:rsidRPr="00517D8F">
        <w:rPr>
          <w:rStyle w:val="Emphasis"/>
          <w:highlight w:val="yellow"/>
        </w:rPr>
        <w:t>killing off vital crops</w:t>
      </w:r>
      <w:r w:rsidRPr="00517D8F">
        <w:rPr>
          <w:sz w:val="14"/>
        </w:rPr>
        <w:t xml:space="preserve"> and </w:t>
      </w:r>
      <w:r w:rsidRPr="00517D8F">
        <w:rPr>
          <w:rStyle w:val="Emphasis"/>
          <w:highlight w:val="yellow"/>
        </w:rPr>
        <w:t>plant and animal species</w:t>
      </w:r>
      <w:r w:rsidRPr="006A26FD">
        <w:rPr>
          <w:rStyle w:val="StyleUnderline"/>
        </w:rPr>
        <w:t>.</w:t>
      </w:r>
      <w:r w:rsidRPr="00517D8F">
        <w:rPr>
          <w:sz w:val="14"/>
        </w:rPr>
        <w:t xml:space="preserve"> Unlike the character from Greek mythology, they don't make prophesies so much as publishing peer-reviewed scientific studies. But, like the mythical character, few have paid attention to their warnings. Right now, both </w:t>
      </w:r>
      <w:proofErr w:type="spellStart"/>
      <w:r w:rsidRPr="006A26FD">
        <w:rPr>
          <w:rStyle w:val="StyleUnderline"/>
          <w:highlight w:val="yellow"/>
        </w:rPr>
        <w:t>Robock</w:t>
      </w:r>
      <w:proofErr w:type="spellEnd"/>
      <w:r w:rsidRPr="006A26FD">
        <w:rPr>
          <w:rStyle w:val="StyleUnderline"/>
          <w:highlight w:val="yellow"/>
        </w:rPr>
        <w:t xml:space="preserve"> and Toon are focused on</w:t>
      </w:r>
      <w:r w:rsidRPr="006A26FD">
        <w:rPr>
          <w:rStyle w:val="StyleUnderline"/>
        </w:rPr>
        <w:t xml:space="preserve"> the </w:t>
      </w:r>
      <w:r w:rsidRPr="00517D8F">
        <w:rPr>
          <w:rStyle w:val="Emphasis"/>
          <w:highlight w:val="yellow"/>
        </w:rPr>
        <w:t>mounting tensions on the Korean Peninsula</w:t>
      </w:r>
      <w:r w:rsidRPr="006A26FD">
        <w:rPr>
          <w:rStyle w:val="StyleUnderline"/>
          <w:highlight w:val="yellow"/>
        </w:rPr>
        <w:t>, where a nuclear-armed dictatorship threatens to strike the U.S. or</w:t>
      </w:r>
      <w:r w:rsidRPr="006A26FD">
        <w:rPr>
          <w:rStyle w:val="StyleUnderline"/>
        </w:rPr>
        <w:t xml:space="preserve"> its </w:t>
      </w:r>
      <w:r w:rsidRPr="006A26FD">
        <w:rPr>
          <w:rStyle w:val="StyleUnderline"/>
          <w:highlight w:val="yellow"/>
        </w:rPr>
        <w:t>allies</w:t>
      </w:r>
      <w:r w:rsidRPr="00517D8F">
        <w:rPr>
          <w:sz w:val="14"/>
        </w:rPr>
        <w:t xml:space="preserve">, potentially </w:t>
      </w:r>
      <w:r w:rsidRPr="006A26FD">
        <w:rPr>
          <w:rStyle w:val="StyleUnderline"/>
          <w:highlight w:val="yellow"/>
        </w:rPr>
        <w:t>igniting</w:t>
      </w:r>
      <w:r w:rsidRPr="006A26FD">
        <w:rPr>
          <w:rStyle w:val="StyleUnderline"/>
        </w:rPr>
        <w:t xml:space="preserve"> </w:t>
      </w:r>
      <w:r w:rsidRPr="00517D8F">
        <w:rPr>
          <w:sz w:val="14"/>
        </w:rPr>
        <w:t>a</w:t>
      </w:r>
      <w:r w:rsidRPr="006A26FD">
        <w:rPr>
          <w:rStyle w:val="StyleUnderline"/>
        </w:rPr>
        <w:t xml:space="preserve"> </w:t>
      </w:r>
      <w:r w:rsidRPr="006A26FD">
        <w:rPr>
          <w:rStyle w:val="StyleUnderline"/>
          <w:highlight w:val="yellow"/>
        </w:rPr>
        <w:t>regional nuclear war</w:t>
      </w:r>
      <w:r w:rsidRPr="00517D8F">
        <w:rPr>
          <w:sz w:val="14"/>
        </w:rPr>
        <w:t xml:space="preserve">. </w:t>
      </w:r>
      <w:proofErr w:type="spellStart"/>
      <w:r w:rsidRPr="00517D8F">
        <w:rPr>
          <w:sz w:val="14"/>
        </w:rPr>
        <w:t>Robock</w:t>
      </w:r>
      <w:proofErr w:type="spellEnd"/>
      <w:r w:rsidRPr="00517D8F">
        <w:rPr>
          <w:sz w:val="14"/>
        </w:rPr>
        <w:t xml:space="preserve"> says</w:t>
      </w:r>
      <w:r w:rsidRPr="006A26FD">
        <w:rPr>
          <w:rStyle w:val="StyleUnderline"/>
        </w:rPr>
        <w:t xml:space="preserve"> </w:t>
      </w:r>
      <w:r w:rsidRPr="006A26FD">
        <w:rPr>
          <w:rStyle w:val="StyleUnderline"/>
          <w:highlight w:val="yellow"/>
        </w:rPr>
        <w:t>most</w:t>
      </w:r>
      <w:r w:rsidRPr="006A26FD">
        <w:rPr>
          <w:rStyle w:val="StyleUnderline"/>
        </w:rPr>
        <w:t xml:space="preserve"> people, including high-ranking defense officials, </w:t>
      </w:r>
      <w:r w:rsidRPr="006A26FD">
        <w:rPr>
          <w:rStyle w:val="StyleUnderline"/>
          <w:highlight w:val="yellow"/>
        </w:rPr>
        <w:t>are unaware that a nuclear war occurring halfway around the world</w:t>
      </w:r>
      <w:r w:rsidRPr="00517D8F">
        <w:rPr>
          <w:sz w:val="14"/>
        </w:rPr>
        <w:t xml:space="preserve"> from the U.S</w:t>
      </w:r>
      <w:r w:rsidRPr="00517D8F">
        <w:rPr>
          <w:sz w:val="14"/>
          <w:highlight w:val="yellow"/>
        </w:rPr>
        <w:t xml:space="preserve">. </w:t>
      </w:r>
      <w:r w:rsidRPr="006A26FD">
        <w:rPr>
          <w:rStyle w:val="StyleUnderline"/>
          <w:highlight w:val="yellow"/>
        </w:rPr>
        <w:t>cou</w:t>
      </w:r>
      <w:r w:rsidRPr="00517D8F">
        <w:rPr>
          <w:rStyle w:val="Emphasis"/>
          <w:highlight w:val="yellow"/>
        </w:rPr>
        <w:t xml:space="preserve">ld seriously harm the homeland, by altering </w:t>
      </w:r>
      <w:r w:rsidRPr="00517D8F">
        <w:rPr>
          <w:sz w:val="14"/>
        </w:rPr>
        <w:t xml:space="preserve">the </w:t>
      </w:r>
      <w:r w:rsidRPr="00517D8F">
        <w:rPr>
          <w:rStyle w:val="Emphasis"/>
          <w:highlight w:val="yellow"/>
        </w:rPr>
        <w:t>climate</w:t>
      </w:r>
      <w:r w:rsidRPr="006A26FD">
        <w:rPr>
          <w:rStyle w:val="StyleUnderline"/>
        </w:rPr>
        <w:t>.</w:t>
      </w:r>
      <w:r w:rsidRPr="00517D8F">
        <w:rPr>
          <w:sz w:val="14"/>
        </w:rPr>
        <w:t xml:space="preserve"> The modern-day nuclear scenario that </w:t>
      </w:r>
      <w:proofErr w:type="spellStart"/>
      <w:r w:rsidRPr="00517D8F">
        <w:rPr>
          <w:sz w:val="14"/>
        </w:rPr>
        <w:t>Robock</w:t>
      </w:r>
      <w:proofErr w:type="spellEnd"/>
      <w:r w:rsidRPr="00517D8F">
        <w:rPr>
          <w:sz w:val="14"/>
        </w:rPr>
        <w:t xml:space="preserve">, Toon and others have studied closely involves an exchange of nuclear weapons between India and Pakistan, with about 50 bombs of 15 kilotons each, which is less than half of those nations' nuclear arsenals. A 2007 study published in the journal Atmospheric Chemistry and Physics found that, if these weapons were aimed at the center of large cities, the direct fatalities would be "comparable to all of those worldwide in World War II." Such a war would induce massive firestorms in urban areas that could send up to 5 million tons of smoke high into the upper atmosphere, where tiny particles known as aerosols would scatter sunlight, preventing it from reaching the Earth's surface. This would turn the planet's climate sharply colder, despite the effects of human-caused global warming, and impact areas far from the actual fighting. The global cooling from such a regional war could be near 1.25 degrees Celsius, or 2.25 degrees Fahrenheit, studies have shown. Once in the stratosphere, the particles contributed by the smoke would stick around for a long time, Toon and </w:t>
      </w:r>
      <w:proofErr w:type="spellStart"/>
      <w:r w:rsidRPr="00517D8F">
        <w:rPr>
          <w:sz w:val="14"/>
        </w:rPr>
        <w:t>Robock's</w:t>
      </w:r>
      <w:proofErr w:type="spellEnd"/>
      <w:r w:rsidRPr="00517D8F">
        <w:rPr>
          <w:sz w:val="14"/>
        </w:rPr>
        <w:t xml:space="preserve"> simulations show. Observations after volcanic eruptions and wildfires support the model simulations. “It circles the globe and stays there for many years," Toon said. Toon cites firestorms during World War II in Hiroshima and Dresden, Germany, as real-world examples of what computer model simulations show could occur from a nuclear war taking place in an urban setting. And it's not just one computer model simulation that is projecting a sharp global cool down and potential famine from a nuclear conflict, Toon says. “This is something that has been confirmed now in multiple climate models,” Toon said, citing both U.S. and European modeling studies. In an interview, </w:t>
      </w:r>
      <w:proofErr w:type="spellStart"/>
      <w:r w:rsidRPr="00517D8F">
        <w:rPr>
          <w:sz w:val="14"/>
        </w:rPr>
        <w:t>Robock</w:t>
      </w:r>
      <w:proofErr w:type="spellEnd"/>
      <w:r w:rsidRPr="00517D8F">
        <w:rPr>
          <w:sz w:val="14"/>
        </w:rPr>
        <w:t xml:space="preserve"> warned that a </w:t>
      </w:r>
      <w:r w:rsidRPr="006A26FD">
        <w:rPr>
          <w:rStyle w:val="StyleUnderline"/>
          <w:highlight w:val="yellow"/>
        </w:rPr>
        <w:t xml:space="preserve">nuclear war on other side of the Earth, “using much less than </w:t>
      </w:r>
      <w:r w:rsidRPr="00517D8F">
        <w:rPr>
          <w:rStyle w:val="Emphasis"/>
          <w:highlight w:val="yellow"/>
        </w:rPr>
        <w:t>one percent</w:t>
      </w:r>
      <w:r w:rsidRPr="006A26FD">
        <w:rPr>
          <w:rStyle w:val="StyleUnderline"/>
          <w:highlight w:val="yellow"/>
        </w:rPr>
        <w:t xml:space="preserve"> of the current nuclear arsenal,</w:t>
      </w:r>
      <w:r w:rsidRPr="00517D8F">
        <w:rPr>
          <w:sz w:val="14"/>
        </w:rPr>
        <w:t xml:space="preserve">” or just .03 percent of the explosive power of all the world's nuclear weapons in existence, </w:t>
      </w:r>
      <w:r w:rsidRPr="006A26FD">
        <w:rPr>
          <w:rStyle w:val="StyleUnderline"/>
          <w:highlight w:val="yellow"/>
        </w:rPr>
        <w:t>could produce “</w:t>
      </w:r>
      <w:r w:rsidRPr="00517D8F">
        <w:rPr>
          <w:rStyle w:val="Emphasis"/>
          <w:highlight w:val="yellow"/>
        </w:rPr>
        <w:t>a larger climate change than ever recorded</w:t>
      </w:r>
      <w:r w:rsidRPr="00517D8F">
        <w:rPr>
          <w:sz w:val="14"/>
        </w:rPr>
        <w:t xml:space="preserve"> before in human history.” Not just a regional issue Toon also said the central lesson of much of the research into </w:t>
      </w:r>
      <w:r w:rsidRPr="006A26FD">
        <w:rPr>
          <w:rStyle w:val="StyleUnderline"/>
          <w:highlight w:val="yellow"/>
        </w:rPr>
        <w:t>how the climate would respond to a limited nuclear war is not at all comforting</w:t>
      </w:r>
      <w:r w:rsidRPr="00517D8F">
        <w:rPr>
          <w:sz w:val="14"/>
        </w:rPr>
        <w:t xml:space="preserve">. “It really suggests that </w:t>
      </w:r>
      <w:r w:rsidRPr="006A26FD">
        <w:rPr>
          <w:rStyle w:val="StyleUnderline"/>
          <w:highlight w:val="yellow"/>
        </w:rPr>
        <w:t>it would be damaging</w:t>
      </w:r>
      <w:r w:rsidRPr="00517D8F">
        <w:rPr>
          <w:sz w:val="14"/>
        </w:rPr>
        <w:t xml:space="preserve"> for the world's climate </w:t>
      </w:r>
      <w:r w:rsidRPr="006A26FD">
        <w:rPr>
          <w:rStyle w:val="StyleUnderline"/>
          <w:highlight w:val="yellow"/>
        </w:rPr>
        <w:t>to have even</w:t>
      </w:r>
      <w:r w:rsidRPr="006A26FD">
        <w:rPr>
          <w:rStyle w:val="StyleUnderline"/>
        </w:rPr>
        <w:t xml:space="preserve"> a </w:t>
      </w:r>
      <w:r w:rsidRPr="006A26FD">
        <w:rPr>
          <w:rStyle w:val="StyleUnderline"/>
          <w:highlight w:val="yellow"/>
        </w:rPr>
        <w:t>small nuclear war</w:t>
      </w:r>
      <w:r w:rsidRPr="00517D8F">
        <w:rPr>
          <w:sz w:val="14"/>
        </w:rPr>
        <w:t xml:space="preserve">, to the extent that even if a major power like the US were to launch a nuclear attack against another country,” then </w:t>
      </w:r>
      <w:r w:rsidRPr="006A26FD">
        <w:rPr>
          <w:rStyle w:val="StyleUnderline"/>
          <w:highlight w:val="yellow"/>
        </w:rPr>
        <w:t>the damage to agriculture and ecosystems could “potentially lead to</w:t>
      </w:r>
      <w:r w:rsidRPr="006A26FD">
        <w:rPr>
          <w:rStyle w:val="StyleUnderline"/>
        </w:rPr>
        <w:t xml:space="preserve"> </w:t>
      </w:r>
      <w:r w:rsidRPr="00517D8F">
        <w:rPr>
          <w:sz w:val="14"/>
        </w:rPr>
        <w:t xml:space="preserve">a </w:t>
      </w:r>
      <w:r w:rsidRPr="00517D8F">
        <w:rPr>
          <w:rStyle w:val="Emphasis"/>
          <w:highlight w:val="yellow"/>
        </w:rPr>
        <w:t>nuclear famine.”</w:t>
      </w:r>
      <w:r w:rsidRPr="006A26FD">
        <w:rPr>
          <w:rStyle w:val="StyleUnderline"/>
          <w:highlight w:val="yellow"/>
        </w:rPr>
        <w:t xml:space="preserve"> “</w:t>
      </w:r>
      <w:r w:rsidRPr="00517D8F">
        <w:rPr>
          <w:rStyle w:val="Emphasis"/>
          <w:highlight w:val="yellow"/>
        </w:rPr>
        <w:t>It would be suicidal</w:t>
      </w:r>
      <w:r w:rsidRPr="00517D8F">
        <w:rPr>
          <w:sz w:val="14"/>
        </w:rPr>
        <w:t xml:space="preserve">," he said of </w:t>
      </w:r>
      <w:r w:rsidRPr="006A26FD">
        <w:rPr>
          <w:rStyle w:val="StyleUnderline"/>
          <w:highlight w:val="yellow"/>
        </w:rPr>
        <w:t>using even a limited number of nuclear weapons</w:t>
      </w:r>
      <w:r w:rsidRPr="00517D8F">
        <w:rPr>
          <w:sz w:val="14"/>
          <w:highlight w:val="yellow"/>
        </w:rPr>
        <w:t>.</w:t>
      </w:r>
      <w:r w:rsidRPr="00517D8F">
        <w:rPr>
          <w:sz w:val="14"/>
        </w:rPr>
        <w:t xml:space="preserve"> </w:t>
      </w:r>
      <w:proofErr w:type="spellStart"/>
      <w:r w:rsidRPr="00517D8F">
        <w:rPr>
          <w:sz w:val="14"/>
        </w:rPr>
        <w:t>Robock</w:t>
      </w:r>
      <w:proofErr w:type="spellEnd"/>
      <w:r w:rsidRPr="00517D8F">
        <w:rPr>
          <w:sz w:val="14"/>
        </w:rPr>
        <w:t xml:space="preserve"> said that an India-Pakistan nuclear scenario would cause such severe climate change worldwide that agriculture in the main growing regions of the U.S. and China would be reduced for more than a decade afterwards. These two areas supply most of the grain that feeds the world, and slashed production could lead to widespread famine. “That’s our shocking result that we’ve gotten so far,” </w:t>
      </w:r>
      <w:proofErr w:type="spellStart"/>
      <w:r w:rsidRPr="00517D8F">
        <w:rPr>
          <w:sz w:val="14"/>
        </w:rPr>
        <w:t>Robock</w:t>
      </w:r>
      <w:proofErr w:type="spellEnd"/>
      <w:r w:rsidRPr="00517D8F">
        <w:rPr>
          <w:sz w:val="14"/>
        </w:rPr>
        <w:t xml:space="preserve"> said of his research. A </w:t>
      </w:r>
      <w:r w:rsidRPr="006A26FD">
        <w:rPr>
          <w:rStyle w:val="StyleUnderline"/>
          <w:highlight w:val="yellow"/>
        </w:rPr>
        <w:t>war between North Korea and the U.S</w:t>
      </w:r>
      <w:r w:rsidRPr="00517D8F">
        <w:rPr>
          <w:sz w:val="14"/>
        </w:rPr>
        <w:t xml:space="preserve">. would likely involve fewer nuclear weapons than India versus Pakistan, which could limit the global environmental impacts. However, </w:t>
      </w:r>
      <w:r w:rsidRPr="006A26FD">
        <w:rPr>
          <w:rStyle w:val="StyleUnderline"/>
          <w:highlight w:val="yellow"/>
        </w:rPr>
        <w:t xml:space="preserve">if it draws in China and Russia, which both border North Korea, then </w:t>
      </w:r>
      <w:r w:rsidRPr="00517D8F">
        <w:rPr>
          <w:rStyle w:val="Emphasis"/>
          <w:highlight w:val="yellow"/>
        </w:rPr>
        <w:t>all bets are off</w:t>
      </w:r>
      <w:r w:rsidRPr="00517D8F">
        <w:rPr>
          <w:sz w:val="14"/>
        </w:rPr>
        <w:t xml:space="preserve">, </w:t>
      </w:r>
      <w:proofErr w:type="spellStart"/>
      <w:r w:rsidRPr="00517D8F">
        <w:rPr>
          <w:sz w:val="14"/>
        </w:rPr>
        <w:t>Robock</w:t>
      </w:r>
      <w:proofErr w:type="spellEnd"/>
      <w:r w:rsidRPr="00517D8F">
        <w:rPr>
          <w:sz w:val="14"/>
        </w:rPr>
        <w:t xml:space="preserve"> says. </w:t>
      </w:r>
      <w:r w:rsidRPr="006A26FD">
        <w:rPr>
          <w:rStyle w:val="StyleUnderline"/>
          <w:highlight w:val="yellow"/>
        </w:rPr>
        <w:t>North Korea is thought to have</w:t>
      </w:r>
      <w:r w:rsidRPr="006A26FD">
        <w:rPr>
          <w:rStyle w:val="StyleUnderline"/>
        </w:rPr>
        <w:t xml:space="preserve"> anywhere </w:t>
      </w:r>
      <w:r w:rsidRPr="006A26FD">
        <w:rPr>
          <w:rStyle w:val="StyleUnderline"/>
          <w:highlight w:val="yellow"/>
        </w:rPr>
        <w:t>between 10 and 60 nuclear weapons</w:t>
      </w:r>
      <w:r w:rsidRPr="006A26FD">
        <w:rPr>
          <w:rStyle w:val="StyleUnderline"/>
        </w:rPr>
        <w:t>, not all of which are operational</w:t>
      </w:r>
      <w:r w:rsidRPr="00517D8F">
        <w:rPr>
          <w:sz w:val="14"/>
        </w:rPr>
        <w:t xml:space="preserve">. However, </w:t>
      </w:r>
      <w:r w:rsidRPr="006A26FD">
        <w:rPr>
          <w:rStyle w:val="StyleUnderline"/>
          <w:highlight w:val="yellow"/>
        </w:rPr>
        <w:t xml:space="preserve">once started, nuclear wars can </w:t>
      </w:r>
      <w:r w:rsidRPr="00517D8F">
        <w:rPr>
          <w:rStyle w:val="Emphasis"/>
          <w:highlight w:val="yellow"/>
        </w:rPr>
        <w:t>spiral out of control</w:t>
      </w:r>
      <w:r w:rsidRPr="006A26FD">
        <w:rPr>
          <w:rStyle w:val="StyleUnderline"/>
          <w:highlight w:val="yellow"/>
        </w:rPr>
        <w:t>.</w:t>
      </w:r>
      <w:r w:rsidRPr="006A26FD">
        <w:rPr>
          <w:rStyle w:val="StyleUnderline"/>
        </w:rPr>
        <w:t xml:space="preserve"> “</w:t>
      </w:r>
      <w:r w:rsidRPr="00517D8F">
        <w:rPr>
          <w:sz w:val="14"/>
        </w:rPr>
        <w:t xml:space="preserve">Another issue is </w:t>
      </w:r>
      <w:r w:rsidRPr="006A26FD">
        <w:rPr>
          <w:rStyle w:val="StyleUnderline"/>
          <w:highlight w:val="yellow"/>
        </w:rPr>
        <w:t xml:space="preserve">once a nuclear war would start it’s </w:t>
      </w:r>
      <w:r w:rsidRPr="00517D8F">
        <w:rPr>
          <w:rStyle w:val="Emphasis"/>
          <w:highlight w:val="yellow"/>
        </w:rPr>
        <w:t>really hard to control</w:t>
      </w:r>
      <w:r w:rsidRPr="006A26FD">
        <w:rPr>
          <w:rStyle w:val="StyleUnderline"/>
          <w:highlight w:val="yellow"/>
        </w:rPr>
        <w:t xml:space="preserve"> it,”</w:t>
      </w:r>
      <w:r w:rsidRPr="00517D8F">
        <w:rPr>
          <w:sz w:val="14"/>
        </w:rPr>
        <w:t xml:space="preserve"> </w:t>
      </w:r>
      <w:proofErr w:type="spellStart"/>
      <w:r w:rsidRPr="00517D8F">
        <w:rPr>
          <w:sz w:val="14"/>
        </w:rPr>
        <w:t>Robock</w:t>
      </w:r>
      <w:proofErr w:type="spellEnd"/>
      <w:r w:rsidRPr="00517D8F">
        <w:rPr>
          <w:sz w:val="14"/>
        </w:rPr>
        <w:t xml:space="preserve"> said, noting that </w:t>
      </w:r>
      <w:r w:rsidRPr="006A26FD">
        <w:rPr>
          <w:rStyle w:val="StyleUnderline"/>
          <w:highlight w:val="yellow"/>
        </w:rPr>
        <w:t>China could be drawn in quickly</w:t>
      </w:r>
      <w:r w:rsidRPr="00517D8F">
        <w:rPr>
          <w:sz w:val="14"/>
        </w:rPr>
        <w:t xml:space="preserve">. “So </w:t>
      </w:r>
      <w:r w:rsidRPr="006A26FD">
        <w:rPr>
          <w:rStyle w:val="StyleUnderline"/>
          <w:highlight w:val="yellow"/>
        </w:rPr>
        <w:t xml:space="preserve">the scenario could get </w:t>
      </w:r>
      <w:r w:rsidRPr="00517D8F">
        <w:rPr>
          <w:rStyle w:val="Emphasis"/>
          <w:highlight w:val="yellow"/>
        </w:rPr>
        <w:t>really horrible</w:t>
      </w:r>
      <w:r w:rsidRPr="006A26FD">
        <w:rPr>
          <w:rStyle w:val="StyleUnderline"/>
        </w:rPr>
        <w:t>.”</w:t>
      </w:r>
      <w:r w:rsidRPr="00517D8F">
        <w:rPr>
          <w:sz w:val="14"/>
        </w:rPr>
        <w:t xml:space="preserve"> "If they used 10 weapons instead of 100 you might get one-tenth of the [climate change] response" when compared to India and Pakistan, </w:t>
      </w:r>
      <w:proofErr w:type="spellStart"/>
      <w:r w:rsidRPr="00517D8F">
        <w:rPr>
          <w:sz w:val="14"/>
        </w:rPr>
        <w:t>Robock</w:t>
      </w:r>
      <w:proofErr w:type="spellEnd"/>
      <w:r w:rsidRPr="00517D8F">
        <w:rPr>
          <w:sz w:val="14"/>
        </w:rPr>
        <w:t xml:space="preserve"> said. Reached by email on Wednesday, </w:t>
      </w:r>
      <w:proofErr w:type="spellStart"/>
      <w:r w:rsidRPr="00517D8F">
        <w:rPr>
          <w:sz w:val="14"/>
        </w:rPr>
        <w:t>Robock</w:t>
      </w:r>
      <w:proofErr w:type="spellEnd"/>
      <w:r w:rsidRPr="00517D8F">
        <w:rPr>
          <w:sz w:val="14"/>
        </w:rPr>
        <w:t xml:space="preserve"> pointed to a statement from the International Physicians for the Prevention of Nuclear War, which calls for the de-escalation of threats between the U.S. and North Korea, and the abolishment of these weapons. </w:t>
      </w:r>
    </w:p>
    <w:p w14:paraId="05BD865A" w14:textId="77777777" w:rsidR="00BB39DB" w:rsidRDefault="00BB39DB" w:rsidP="00617A72">
      <w:pPr>
        <w:pStyle w:val="Heading3"/>
      </w:pPr>
      <w:r>
        <w:t>EXT: North Korea Add-on</w:t>
      </w:r>
    </w:p>
    <w:p w14:paraId="52D7D28E" w14:textId="77777777" w:rsidR="00BB39DB" w:rsidRPr="00BD0681" w:rsidRDefault="00BB39DB" w:rsidP="00BB39DB">
      <w:pPr>
        <w:pStyle w:val="Heading4"/>
      </w:pPr>
      <w:r w:rsidRPr="00BD0681">
        <w:t>Russian military tech uniquely advances North Korean nuclear expansion – it’s reactionary to US policy in Ukraine.</w:t>
      </w:r>
    </w:p>
    <w:p w14:paraId="3CB583B4" w14:textId="77777777" w:rsidR="00BB39DB" w:rsidRDefault="00BB39DB" w:rsidP="00BB39DB">
      <w:r>
        <w:t xml:space="preserve"> </w:t>
      </w:r>
      <w:r w:rsidRPr="00BD0681">
        <w:rPr>
          <w:rFonts w:eastAsiaTheme="majorEastAsia" w:cstheme="majorBidi"/>
          <w:b/>
          <w:iCs/>
          <w:sz w:val="26"/>
        </w:rPr>
        <w:t>Goble 17</w:t>
      </w:r>
      <w:r>
        <w:t xml:space="preserve"> (Paul Goble has served as director of research and publications at the Azerbaijan Diplomatic Academy, vice dean for the social sciences and humanities at </w:t>
      </w:r>
      <w:proofErr w:type="spellStart"/>
      <w:r>
        <w:t>Audentes</w:t>
      </w:r>
      <w:proofErr w:type="spellEnd"/>
      <w:r>
        <w:t xml:space="preserve"> University in Tallinn, and a senior research associate at the </w:t>
      </w:r>
      <w:proofErr w:type="spellStart"/>
      <w:r>
        <w:t>EuroCollege</w:t>
      </w:r>
      <w:proofErr w:type="spellEnd"/>
      <w:r>
        <w:t xml:space="preserve"> of the University of Tartu in Estonia. Earlier he has served in various capacities in the U.S. State Department, the Central Intelligence Agency and the International Broadcasting Bureau; “Moscow analyst: Russia has made North Korea’s rocket program possible;” Euromaidan Press, 9-9-2017, http://euromaidanpress.com/2017/09/09/moscow-analyst-russia-has-made-north-koreas-rocket-program-possible- </w:t>
      </w:r>
      <w:proofErr w:type="spellStart"/>
      <w:r>
        <w:t>euromaidan</w:t>
      </w:r>
      <w:proofErr w:type="spellEnd"/>
      <w:r>
        <w:t xml:space="preserve">-press/) </w:t>
      </w:r>
    </w:p>
    <w:p w14:paraId="1A8A5C5F" w14:textId="77777777" w:rsidR="00BB39DB" w:rsidRPr="00611D8B" w:rsidRDefault="00BB39DB" w:rsidP="00BB39DB">
      <w:r w:rsidRPr="00BD0681">
        <w:rPr>
          <w:sz w:val="16"/>
        </w:rPr>
        <w:t xml:space="preserve">Alexander </w:t>
      </w:r>
      <w:proofErr w:type="spellStart"/>
      <w:r w:rsidRPr="00BD0681">
        <w:rPr>
          <w:sz w:val="16"/>
        </w:rPr>
        <w:t>Nemets</w:t>
      </w:r>
      <w:proofErr w:type="spellEnd"/>
      <w:r w:rsidRPr="00BD0681">
        <w:rPr>
          <w:sz w:val="16"/>
        </w:rPr>
        <w:t xml:space="preserve"> is a Russian researcher based in the United States who specializes in Russian and Chinese developments in defense and military reform as well as the Revolution in Military Affairs (RMA) In two articles published online this week, Moscow analyst </w:t>
      </w:r>
      <w:proofErr w:type="spellStart"/>
      <w:r w:rsidRPr="00BD0681">
        <w:rPr>
          <w:sz w:val="16"/>
        </w:rPr>
        <w:t>Aleksandr</w:t>
      </w:r>
      <w:proofErr w:type="spellEnd"/>
      <w:r w:rsidRPr="00BD0681">
        <w:rPr>
          <w:sz w:val="16"/>
        </w:rPr>
        <w:t xml:space="preserve"> </w:t>
      </w:r>
      <w:proofErr w:type="spellStart"/>
      <w:r w:rsidRPr="00BD0681">
        <w:rPr>
          <w:sz w:val="16"/>
        </w:rPr>
        <w:t>Nemets</w:t>
      </w:r>
      <w:proofErr w:type="spellEnd"/>
      <w:r w:rsidRPr="00BD0681">
        <w:rPr>
          <w:sz w:val="16"/>
        </w:rPr>
        <w:t xml:space="preserve"> details the evidence many have assembled showing that </w:t>
      </w:r>
      <w:r w:rsidRPr="00BD0681">
        <w:rPr>
          <w:rStyle w:val="Emphasis"/>
          <w:highlight w:val="yellow"/>
        </w:rPr>
        <w:t>Moscow is heavily involved</w:t>
      </w:r>
      <w:r w:rsidRPr="00BD0681">
        <w:rPr>
          <w:rStyle w:val="StyleUnderline"/>
          <w:highlight w:val="yellow"/>
        </w:rPr>
        <w:t xml:space="preserve"> in both the </w:t>
      </w:r>
      <w:r w:rsidRPr="00BD0681">
        <w:rPr>
          <w:rStyle w:val="Emphasis"/>
          <w:highlight w:val="yellow"/>
        </w:rPr>
        <w:t>rocket program</w:t>
      </w:r>
      <w:r w:rsidRPr="00BD0681">
        <w:rPr>
          <w:rStyle w:val="StyleUnderline"/>
          <w:highlight w:val="yellow"/>
        </w:rPr>
        <w:t xml:space="preserve"> of </w:t>
      </w:r>
      <w:r w:rsidRPr="00BD0681">
        <w:rPr>
          <w:rStyle w:val="Emphasis"/>
          <w:highlight w:val="yellow"/>
        </w:rPr>
        <w:t>North Korea and Pyongyang’s “aggressive plans</w:t>
      </w:r>
      <w:r w:rsidRPr="00BD0681">
        <w:rPr>
          <w:rStyle w:val="StyleUnderline"/>
          <w:highlight w:val="yellow"/>
        </w:rPr>
        <w:t>” to use it against other countries</w:t>
      </w:r>
      <w:r w:rsidRPr="00BD0681">
        <w:rPr>
          <w:sz w:val="16"/>
        </w:rPr>
        <w:t xml:space="preserve"> (see “</w:t>
      </w:r>
      <w:proofErr w:type="spellStart"/>
      <w:r w:rsidRPr="00BD0681">
        <w:rPr>
          <w:sz w:val="16"/>
        </w:rPr>
        <w:t>Зато</w:t>
      </w:r>
      <w:proofErr w:type="spellEnd"/>
      <w:r w:rsidRPr="00BD0681">
        <w:rPr>
          <w:sz w:val="16"/>
        </w:rPr>
        <w:t xml:space="preserve"> </w:t>
      </w:r>
      <w:proofErr w:type="spellStart"/>
      <w:r w:rsidRPr="00BD0681">
        <w:rPr>
          <w:sz w:val="16"/>
        </w:rPr>
        <w:t>они</w:t>
      </w:r>
      <w:proofErr w:type="spellEnd"/>
      <w:r w:rsidRPr="00BD0681">
        <w:rPr>
          <w:sz w:val="16"/>
        </w:rPr>
        <w:t xml:space="preserve"> ‘</w:t>
      </w:r>
      <w:proofErr w:type="spellStart"/>
      <w:r w:rsidRPr="00BD0681">
        <w:rPr>
          <w:sz w:val="16"/>
        </w:rPr>
        <w:t>делают</w:t>
      </w:r>
      <w:proofErr w:type="spellEnd"/>
      <w:r w:rsidRPr="00BD0681">
        <w:rPr>
          <w:sz w:val="16"/>
        </w:rPr>
        <w:t xml:space="preserve">’ </w:t>
      </w:r>
      <w:proofErr w:type="spellStart"/>
      <w:r w:rsidRPr="00BD0681">
        <w:rPr>
          <w:sz w:val="16"/>
        </w:rPr>
        <w:t>ракеты</w:t>
      </w:r>
      <w:proofErr w:type="spellEnd"/>
      <w:r w:rsidRPr="00BD0681">
        <w:rPr>
          <w:sz w:val="16"/>
        </w:rPr>
        <w:t>” and “</w:t>
      </w:r>
      <w:proofErr w:type="spellStart"/>
      <w:r w:rsidRPr="00BD0681">
        <w:rPr>
          <w:sz w:val="16"/>
        </w:rPr>
        <w:t>Системный</w:t>
      </w:r>
      <w:proofErr w:type="spellEnd"/>
      <w:r w:rsidRPr="00BD0681">
        <w:rPr>
          <w:sz w:val="16"/>
        </w:rPr>
        <w:t xml:space="preserve"> </w:t>
      </w:r>
      <w:proofErr w:type="spellStart"/>
      <w:r w:rsidRPr="00BD0681">
        <w:rPr>
          <w:sz w:val="16"/>
        </w:rPr>
        <w:t>подход</w:t>
      </w:r>
      <w:proofErr w:type="spellEnd"/>
      <w:r w:rsidRPr="00BD0681">
        <w:rPr>
          <w:sz w:val="16"/>
        </w:rPr>
        <w:t xml:space="preserve">“). It is absolutely essential, he says, that South Korea, Japan and the United States understand that </w:t>
      </w:r>
      <w:r w:rsidRPr="00BD0681">
        <w:rPr>
          <w:rStyle w:val="Emphasis"/>
          <w:highlight w:val="yellow"/>
        </w:rPr>
        <w:t>everything that is now brewing</w:t>
      </w:r>
      <w:r w:rsidRPr="00BD0681">
        <w:rPr>
          <w:rStyle w:val="StyleUnderline"/>
          <w:highlight w:val="yellow"/>
        </w:rPr>
        <w:t xml:space="preserve"> in the region is what </w:t>
      </w:r>
      <w:r w:rsidRPr="00BD0681">
        <w:rPr>
          <w:rStyle w:val="Emphasis"/>
          <w:highlight w:val="yellow"/>
        </w:rPr>
        <w:t>Moscow</w:t>
      </w:r>
      <w:r w:rsidRPr="00BD0681">
        <w:rPr>
          <w:rStyle w:val="Emphasis"/>
        </w:rPr>
        <w:t xml:space="preserve"> </w:t>
      </w:r>
      <w:r w:rsidRPr="00BD0681">
        <w:rPr>
          <w:sz w:val="16"/>
        </w:rPr>
        <w:t xml:space="preserve">or more precisely Putin </w:t>
      </w:r>
      <w:r w:rsidRPr="00BD0681">
        <w:rPr>
          <w:rStyle w:val="StyleUnderline"/>
          <w:highlight w:val="yellow"/>
        </w:rPr>
        <w:t xml:space="preserve">wants” </w:t>
      </w:r>
      <w:r w:rsidRPr="00BD0681">
        <w:rPr>
          <w:rStyle w:val="Emphasis"/>
          <w:highlight w:val="yellow"/>
        </w:rPr>
        <w:t>and not some rogue action by Kim</w:t>
      </w:r>
      <w:r w:rsidRPr="00BD0681">
        <w:rPr>
          <w:rStyle w:val="StyleUnderline"/>
          <w:highlight w:val="yellow"/>
        </w:rPr>
        <w:t xml:space="preserve"> Jong Un</w:t>
      </w:r>
      <w:r w:rsidRPr="00BD0681">
        <w:rPr>
          <w:sz w:val="16"/>
        </w:rPr>
        <w:t xml:space="preserve"> as many imagine. In the first of these articles, </w:t>
      </w:r>
      <w:proofErr w:type="spellStart"/>
      <w:r w:rsidRPr="00BD0681">
        <w:rPr>
          <w:rStyle w:val="StyleUnderline"/>
          <w:highlight w:val="yellow"/>
        </w:rPr>
        <w:t>Nemets</w:t>
      </w:r>
      <w:proofErr w:type="spellEnd"/>
      <w:r w:rsidRPr="00BD0681">
        <w:rPr>
          <w:rStyle w:val="StyleUnderline"/>
          <w:highlight w:val="yellow"/>
        </w:rPr>
        <w:t xml:space="preserve"> traces the history of Russian deliveries of missiles to North Korea</w:t>
      </w:r>
      <w:r w:rsidRPr="00BD0681">
        <w:rPr>
          <w:sz w:val="16"/>
        </w:rPr>
        <w:t xml:space="preserve"> in recent decades and the ways in which, apparently </w:t>
      </w:r>
      <w:r w:rsidRPr="00BD0681">
        <w:rPr>
          <w:rStyle w:val="StyleUnderline"/>
          <w:highlight w:val="yellow"/>
        </w:rPr>
        <w:t>with some Russian assistance, Pyongyang has modified them</w:t>
      </w:r>
      <w:r w:rsidRPr="00BD0681">
        <w:rPr>
          <w:sz w:val="16"/>
          <w:highlight w:val="yellow"/>
        </w:rPr>
        <w:t>,</w:t>
      </w:r>
      <w:r w:rsidRPr="00BD0681">
        <w:rPr>
          <w:sz w:val="16"/>
        </w:rPr>
        <w:t xml:space="preserve"> and then offers three main conclusions: First of all, he says, “the development of the relatively primitive ballistic rocket Hwasong-10, one that corresponds to the level of Soviet rockets of the 1960s, from the beginning in 1992 until the series of tests in 2016, lasted 24 years.” What the North Koreans came up with was “a copy of the Soviet R-27 rocket.” Soviet R-27 (SS-N-6 Serb) SLBM and North Korean Hwasong-10 also known as BM-25 and </w:t>
      </w:r>
      <w:proofErr w:type="spellStart"/>
      <w:r w:rsidRPr="00BD0681">
        <w:rPr>
          <w:sz w:val="16"/>
        </w:rPr>
        <w:t>Musudan</w:t>
      </w:r>
      <w:proofErr w:type="spellEnd"/>
      <w:r w:rsidRPr="00BD0681">
        <w:rPr>
          <w:sz w:val="16"/>
        </w:rPr>
        <w:t xml:space="preserve"> In some ways, it was not even as good, but it is important to note that the Hwasong-10 does not contain anything original,” a pattern that speaks to ‘the low scientific-technical potential of North Korea,” </w:t>
      </w:r>
      <w:proofErr w:type="spellStart"/>
      <w:r w:rsidRPr="00BD0681">
        <w:rPr>
          <w:sz w:val="16"/>
        </w:rPr>
        <w:t>Nemets</w:t>
      </w:r>
      <w:proofErr w:type="spellEnd"/>
      <w:r w:rsidRPr="00BD0681">
        <w:rPr>
          <w:sz w:val="16"/>
        </w:rPr>
        <w:t xml:space="preserve"> argues. Second, he continues, </w:t>
      </w:r>
      <w:r w:rsidRPr="00BD0681">
        <w:rPr>
          <w:sz w:val="16"/>
          <w:highlight w:val="yellow"/>
        </w:rPr>
        <w:t>“</w:t>
      </w:r>
      <w:r w:rsidRPr="00BD0681">
        <w:rPr>
          <w:rStyle w:val="StyleUnderline"/>
          <w:highlight w:val="yellow"/>
        </w:rPr>
        <w:t xml:space="preserve">even this primitive result would have been impossible without </w:t>
      </w:r>
      <w:r w:rsidRPr="00BD0681">
        <w:rPr>
          <w:rStyle w:val="Emphasis"/>
          <w:highlight w:val="yellow"/>
        </w:rPr>
        <w:t xml:space="preserve">very intensive Russian assistance, </w:t>
      </w:r>
      <w:r w:rsidRPr="00BD0681">
        <w:rPr>
          <w:rStyle w:val="StyleUnderline"/>
          <w:highlight w:val="yellow"/>
        </w:rPr>
        <w:t>especially in 2015-2016</w:t>
      </w:r>
      <w:r w:rsidRPr="00BD0681">
        <w:rPr>
          <w:sz w:val="16"/>
        </w:rPr>
        <w:t xml:space="preserve">. Why did Moscow feel compelled to provide this? Obviously not for money … Beyond any doubt, </w:t>
      </w:r>
      <w:r w:rsidRPr="00BD0681">
        <w:rPr>
          <w:rStyle w:val="Emphasis"/>
          <w:highlight w:val="yellow"/>
        </w:rPr>
        <w:t>Moscow’s goal was the infliction of maximum harm on America</w:t>
      </w:r>
      <w:r w:rsidRPr="00BD0681">
        <w:rPr>
          <w:rStyle w:val="StyleUnderline"/>
        </w:rPr>
        <w:t>.</w:t>
      </w:r>
      <w:r w:rsidRPr="00BD0681">
        <w:rPr>
          <w:sz w:val="16"/>
        </w:rPr>
        <w:t xml:space="preserve">” North Korean missile launch with Kin Jong Un watching And third, “the Hwasong-12 ballistic rocket, which was successfully tested in May 2017 and which has a range of more than 4000 kilometers and is capable of striking Guam and Alaska, is a much-improved version of the Hwasong-10, although it is based fundamentally on the very same technologies.” Taken together, </w:t>
      </w:r>
      <w:proofErr w:type="spellStart"/>
      <w:r w:rsidRPr="00BD0681">
        <w:rPr>
          <w:sz w:val="16"/>
        </w:rPr>
        <w:t>Nemets</w:t>
      </w:r>
      <w:proofErr w:type="spellEnd"/>
      <w:r w:rsidRPr="00BD0681">
        <w:rPr>
          <w:sz w:val="16"/>
        </w:rPr>
        <w:t xml:space="preserve"> says, all this shows that “it is absolutely excluded that the weak industrial and scientific-technical system of North Korea could have created the Hwasong-12 in any case so quickly. If the Russian share in the Hwasong-10 was conditionally more than 80 percent, then in the case of the Hwasong-12, it approached 100 percent.” In the second article, the Moscow analyst broadens his focus in order to suggest that </w:t>
      </w:r>
      <w:r w:rsidRPr="00BD0681">
        <w:rPr>
          <w:rStyle w:val="StyleUnderline"/>
          <w:highlight w:val="yellow"/>
        </w:rPr>
        <w:t>the timing of North Korea’s actions, its missile launches and threats</w:t>
      </w:r>
      <w:r w:rsidRPr="00BD0681">
        <w:rPr>
          <w:sz w:val="16"/>
        </w:rPr>
        <w:t xml:space="preserve"> in particular, </w:t>
      </w:r>
      <w:r w:rsidRPr="00BD0681">
        <w:rPr>
          <w:rStyle w:val="StyleUnderline"/>
          <w:highlight w:val="yellow"/>
        </w:rPr>
        <w:t>reflects less a Pyongyang calendar than a Moscow one intended by Putin to do maximum harm to the U</w:t>
      </w:r>
      <w:r w:rsidRPr="00BD0681">
        <w:rPr>
          <w:sz w:val="16"/>
        </w:rPr>
        <w:t xml:space="preserve">nited </w:t>
      </w:r>
      <w:r w:rsidRPr="00BD0681">
        <w:rPr>
          <w:rStyle w:val="StyleUnderline"/>
          <w:highlight w:val="yellow"/>
        </w:rPr>
        <w:t>S</w:t>
      </w:r>
      <w:r w:rsidRPr="00BD0681">
        <w:rPr>
          <w:sz w:val="16"/>
        </w:rPr>
        <w:t xml:space="preserve">tates. </w:t>
      </w:r>
      <w:proofErr w:type="spellStart"/>
      <w:r w:rsidRPr="00BD0681">
        <w:rPr>
          <w:sz w:val="16"/>
        </w:rPr>
        <w:t>Nemets</w:t>
      </w:r>
      <w:proofErr w:type="spellEnd"/>
      <w:r w:rsidRPr="00BD0681">
        <w:rPr>
          <w:sz w:val="16"/>
        </w:rPr>
        <w:t xml:space="preserve"> argues that </w:t>
      </w:r>
      <w:r w:rsidRPr="00BD0681">
        <w:rPr>
          <w:rStyle w:val="Emphasis"/>
          <w:highlight w:val="yellow"/>
        </w:rPr>
        <w:t xml:space="preserve">the North Korean actions happened precisely as Russian-American relations were deteriorating, </w:t>
      </w:r>
      <w:r w:rsidRPr="00BD0681">
        <w:rPr>
          <w:rStyle w:val="StyleUnderline"/>
          <w:highlight w:val="yellow"/>
        </w:rPr>
        <w:t>when Moscow’s expectations for a new deal with</w:t>
      </w:r>
      <w:r w:rsidRPr="00BD0681">
        <w:rPr>
          <w:sz w:val="16"/>
        </w:rPr>
        <w:t xml:space="preserve"> Donald Trump </w:t>
      </w:r>
      <w:r w:rsidRPr="00BD0681">
        <w:rPr>
          <w:rStyle w:val="StyleUnderline"/>
          <w:highlight w:val="yellow"/>
        </w:rPr>
        <w:t xml:space="preserve">were replaced by a recognition that Washington was going to take a </w:t>
      </w:r>
      <w:r w:rsidRPr="00BD0681">
        <w:rPr>
          <w:rStyle w:val="Emphasis"/>
          <w:highlight w:val="yellow"/>
        </w:rPr>
        <w:t>hard line</w:t>
      </w:r>
      <w:r w:rsidRPr="00BD0681">
        <w:rPr>
          <w:rStyle w:val="StyleUnderline"/>
          <w:highlight w:val="yellow"/>
        </w:rPr>
        <w:t xml:space="preserve"> against Russia for</w:t>
      </w:r>
      <w:r w:rsidRPr="00BD0681">
        <w:rPr>
          <w:sz w:val="16"/>
        </w:rPr>
        <w:t xml:space="preserve"> its interference in American elections and </w:t>
      </w:r>
      <w:r w:rsidRPr="00BD0681">
        <w:rPr>
          <w:rStyle w:val="StyleUnderline"/>
          <w:highlight w:val="yellow"/>
        </w:rPr>
        <w:t xml:space="preserve">its </w:t>
      </w:r>
      <w:r w:rsidRPr="00BD0681">
        <w:rPr>
          <w:rStyle w:val="Emphasis"/>
          <w:highlight w:val="yellow"/>
        </w:rPr>
        <w:t>aggression in Ukraine</w:t>
      </w:r>
      <w:r w:rsidRPr="00BD0681">
        <w:rPr>
          <w:sz w:val="16"/>
        </w:rPr>
        <w:t xml:space="preserve">. Ukrainian officials have pointed to these links, but their words have been dismissed by many who believe that Kyiv is simply trying to blacken Russia’s reputation (and respond to Moscow’s claims that North Korea’s missiles came from Ukrainian factories) in order to win more support from the West, the Moscow analyst suggests. But now </w:t>
      </w:r>
      <w:r w:rsidRPr="00BD0681">
        <w:rPr>
          <w:rStyle w:val="StyleUnderline"/>
          <w:highlight w:val="yellow"/>
        </w:rPr>
        <w:t xml:space="preserve">a Russian official has implicitly made the </w:t>
      </w:r>
      <w:r w:rsidRPr="00BD0681">
        <w:rPr>
          <w:rStyle w:val="Emphasis"/>
          <w:highlight w:val="yellow"/>
        </w:rPr>
        <w:t>connection between Moscow’s intentions and Pyongyang’s actions</w:t>
      </w:r>
      <w:r w:rsidRPr="00BD0681">
        <w:rPr>
          <w:rStyle w:val="Emphasis"/>
        </w:rPr>
        <w:t>,</w:t>
      </w:r>
      <w:r w:rsidRPr="00BD0681">
        <w:rPr>
          <w:sz w:val="16"/>
        </w:rPr>
        <w:t xml:space="preserve"> </w:t>
      </w:r>
      <w:proofErr w:type="spellStart"/>
      <w:r w:rsidRPr="00BD0681">
        <w:rPr>
          <w:sz w:val="16"/>
        </w:rPr>
        <w:t>Nemets</w:t>
      </w:r>
      <w:proofErr w:type="spellEnd"/>
      <w:r w:rsidRPr="00BD0681">
        <w:rPr>
          <w:sz w:val="16"/>
        </w:rPr>
        <w:t xml:space="preserve"> says. Sergey </w:t>
      </w:r>
      <w:proofErr w:type="spellStart"/>
      <w:r w:rsidRPr="00BD0681">
        <w:rPr>
          <w:sz w:val="16"/>
        </w:rPr>
        <w:t>Ryabkov</w:t>
      </w:r>
      <w:proofErr w:type="spellEnd"/>
      <w:r w:rsidRPr="00BD0681">
        <w:rPr>
          <w:sz w:val="16"/>
        </w:rPr>
        <w:t>, Russia’s representative to the United Nations, said that “the government of the Russian federation had been forced to react to the additional dislocation of (powerful) American THAAD complexes in South Korea and Japan that are capable of intercepting ballistic rockets.” Put in more normal language, the Moscow analyst says, this shows that “Moscow, infuriated by the fact that [North Korea’s] neighbors don’t approve [Pyongyang’s] nuclear and thermonuclear tests and the launch of rockets flying over the territory of Japan, was simply forced to do something.”</w:t>
      </w:r>
    </w:p>
    <w:p w14:paraId="49066308" w14:textId="77777777" w:rsidR="00BB39DB" w:rsidRDefault="00BB39DB" w:rsidP="00BB39DB">
      <w:pPr>
        <w:pStyle w:val="Heading4"/>
      </w:pPr>
      <w:r>
        <w:t>Arms sales to Ukraine causes Russia to play spoiler in a diversionary crisis in North Korea</w:t>
      </w:r>
    </w:p>
    <w:p w14:paraId="1511FE6E" w14:textId="77777777" w:rsidR="00BB39DB" w:rsidRDefault="00BB39DB" w:rsidP="00BB39DB">
      <w:pPr>
        <w:pStyle w:val="Heading4"/>
      </w:pPr>
      <w:r>
        <w:t>– diplomatic cover, sanctions relief, military aid</w:t>
      </w:r>
    </w:p>
    <w:p w14:paraId="6E5A713D" w14:textId="77777777" w:rsidR="00BB39DB" w:rsidRDefault="00BB39DB" w:rsidP="00BB39DB">
      <w:r w:rsidRPr="00510E39">
        <w:rPr>
          <w:rFonts w:eastAsiaTheme="majorEastAsia" w:cstheme="majorBidi"/>
          <w:b/>
          <w:iCs/>
          <w:sz w:val="26"/>
        </w:rPr>
        <w:t>Jackson 15</w:t>
      </w:r>
      <w:r>
        <w:t xml:space="preserve"> (Van, Council on Foreign Relations International Affairs Fellow in residence at the Center for a New American Security. He recently served in the Office of the Secretary of Defense as a strategist and senior country director for Korea. Foreign Affairs, 2/22/2015, https://www.foreignaffairs.com/articles/east-asia/2015-02-22/putin-and-hermit-</w:t>
      </w:r>
    </w:p>
    <w:p w14:paraId="1EB7229B" w14:textId="77777777" w:rsidR="00BB39DB" w:rsidRDefault="00BB39DB" w:rsidP="00BB39DB">
      <w:pPr>
        <w:rPr>
          <w:sz w:val="16"/>
        </w:rPr>
      </w:pPr>
      <w:r w:rsidRPr="004E5D3C">
        <w:rPr>
          <w:sz w:val="16"/>
        </w:rPr>
        <w:t xml:space="preserve">If the rumors are true, North Korean leader Kim Jong Un will visit Russia in May during a commemoration of World War II in Moscow. Russian Ambassador to North Korea Alexander </w:t>
      </w:r>
      <w:proofErr w:type="spellStart"/>
      <w:r w:rsidRPr="004E5D3C">
        <w:rPr>
          <w:sz w:val="16"/>
        </w:rPr>
        <w:t>Matsegora</w:t>
      </w:r>
      <w:proofErr w:type="spellEnd"/>
      <w:r w:rsidRPr="004E5D3C">
        <w:rPr>
          <w:sz w:val="16"/>
        </w:rPr>
        <w:t xml:space="preserve"> also recently confirmed that “Kim Jong Un and Vladimir Putin exchange messages on a regular basis.” On the surface it seems that </w:t>
      </w:r>
      <w:r w:rsidRPr="00510E39">
        <w:rPr>
          <w:rStyle w:val="StyleUnderline"/>
        </w:rPr>
        <w:t xml:space="preserve">a </w:t>
      </w:r>
      <w:r w:rsidRPr="004E5D3C">
        <w:rPr>
          <w:rStyle w:val="Emphasis"/>
          <w:highlight w:val="yellow"/>
        </w:rPr>
        <w:t>revitalized Russian–North Korean alliance</w:t>
      </w:r>
      <w:r w:rsidRPr="004E5D3C">
        <w:rPr>
          <w:rStyle w:val="StyleUnderline"/>
          <w:highlight w:val="yellow"/>
        </w:rPr>
        <w:t xml:space="preserve"> could be in the </w:t>
      </w:r>
      <w:r w:rsidRPr="004E5D3C">
        <w:rPr>
          <w:rStyle w:val="Emphasis"/>
          <w:highlight w:val="yellow"/>
        </w:rPr>
        <w:t>offing</w:t>
      </w:r>
      <w:r w:rsidRPr="004E5D3C">
        <w:rPr>
          <w:rStyle w:val="Emphasis"/>
        </w:rPr>
        <w:t>.</w:t>
      </w:r>
      <w:r w:rsidRPr="004E5D3C">
        <w:rPr>
          <w:sz w:val="16"/>
        </w:rPr>
        <w:t xml:space="preserve"> Observing this trend, many strategists have argued that Russia’s interests in North Korea are overwhelmingly economic, including a transcontinental railroad and gas pipeline that would run through the nation. But </w:t>
      </w:r>
      <w:r w:rsidRPr="004E5D3C">
        <w:rPr>
          <w:rStyle w:val="Emphasis"/>
          <w:highlight w:val="yellow"/>
        </w:rPr>
        <w:t>Russia’s dalliance with North Korea</w:t>
      </w:r>
      <w:r w:rsidRPr="004E5D3C">
        <w:rPr>
          <w:rStyle w:val="StyleUnderline"/>
          <w:highlight w:val="yellow"/>
        </w:rPr>
        <w:t xml:space="preserve"> </w:t>
      </w:r>
      <w:r w:rsidRPr="004E5D3C">
        <w:t xml:space="preserve">also </w:t>
      </w:r>
      <w:r w:rsidRPr="004E5D3C">
        <w:rPr>
          <w:rStyle w:val="StyleUnderline"/>
          <w:highlight w:val="yellow"/>
        </w:rPr>
        <w:t xml:space="preserve">fits a geopolitical pattern reminiscent of the </w:t>
      </w:r>
      <w:r w:rsidRPr="004E5D3C">
        <w:rPr>
          <w:rStyle w:val="Emphasis"/>
          <w:highlight w:val="yellow"/>
        </w:rPr>
        <w:t>Cold War’s</w:t>
      </w:r>
      <w:r w:rsidRPr="004E5D3C">
        <w:rPr>
          <w:rStyle w:val="StyleUnderline"/>
          <w:highlight w:val="yellow"/>
        </w:rPr>
        <w:t xml:space="preserve"> early days: </w:t>
      </w:r>
      <w:r w:rsidRPr="004E5D3C">
        <w:rPr>
          <w:rStyle w:val="Emphasis"/>
          <w:highlight w:val="yellow"/>
        </w:rPr>
        <w:t>Great power competition</w:t>
      </w:r>
      <w:r w:rsidRPr="004E5D3C">
        <w:rPr>
          <w:rStyle w:val="StyleUnderline"/>
          <w:highlight w:val="yellow"/>
        </w:rPr>
        <w:t xml:space="preserve"> with the U</w:t>
      </w:r>
      <w:r w:rsidRPr="004E5D3C">
        <w:t>nited</w:t>
      </w:r>
      <w:r w:rsidRPr="004E5D3C">
        <w:rPr>
          <w:rStyle w:val="StyleUnderline"/>
          <w:highlight w:val="yellow"/>
        </w:rPr>
        <w:t xml:space="preserve"> S</w:t>
      </w:r>
      <w:r w:rsidRPr="004E5D3C">
        <w:t>tates</w:t>
      </w:r>
      <w:r w:rsidRPr="004E5D3C">
        <w:rPr>
          <w:rStyle w:val="StyleUnderline"/>
          <w:highlight w:val="yellow"/>
        </w:rPr>
        <w:t xml:space="preserve"> drives Russia’s North Korea strategy,</w:t>
      </w:r>
      <w:r w:rsidRPr="004E5D3C">
        <w:rPr>
          <w:sz w:val="16"/>
        </w:rPr>
        <w:t xml:space="preserve"> and diplomatic niceties between these former communist allies disguise Russia’s true motivations. </w:t>
      </w:r>
      <w:r w:rsidRPr="004E5D3C">
        <w:rPr>
          <w:rStyle w:val="StyleUnderline"/>
          <w:highlight w:val="yellow"/>
        </w:rPr>
        <w:t>When U</w:t>
      </w:r>
      <w:r w:rsidRPr="004E5D3C">
        <w:rPr>
          <w:rStyle w:val="Emphasis"/>
          <w:highlight w:val="yellow"/>
        </w:rPr>
        <w:t>.S.–Russian relations are hostile and confrontational</w:t>
      </w:r>
      <w:r w:rsidRPr="004E5D3C">
        <w:rPr>
          <w:rStyle w:val="StyleUnderline"/>
          <w:highlight w:val="yellow"/>
        </w:rPr>
        <w:t xml:space="preserve">, </w:t>
      </w:r>
      <w:r w:rsidRPr="004E5D3C">
        <w:rPr>
          <w:rStyle w:val="Emphasis"/>
          <w:highlight w:val="yellow"/>
        </w:rPr>
        <w:t>Russia moves closer</w:t>
      </w:r>
      <w:r w:rsidRPr="004E5D3C">
        <w:rPr>
          <w:rStyle w:val="StyleUnderline"/>
          <w:highlight w:val="yellow"/>
        </w:rPr>
        <w:t xml:space="preserve"> to North Korea</w:t>
      </w:r>
      <w:r w:rsidRPr="004E5D3C">
        <w:rPr>
          <w:sz w:val="16"/>
        </w:rPr>
        <w:t>. During amicable periods in U.S.–Russian relations, Moscow maintains a healthy distance from Pyongyang</w:t>
      </w:r>
      <w:r w:rsidRPr="00510E39">
        <w:rPr>
          <w:rStyle w:val="StyleUnderline"/>
        </w:rPr>
        <w:t xml:space="preserve">. </w:t>
      </w:r>
      <w:r w:rsidRPr="004E5D3C">
        <w:rPr>
          <w:rStyle w:val="StyleUnderline"/>
          <w:highlight w:val="yellow"/>
        </w:rPr>
        <w:t xml:space="preserve">U.S. policymakers interested in imposing costs on Russia for its expansionist behaviors by </w:t>
      </w:r>
      <w:r w:rsidRPr="004E5D3C">
        <w:rPr>
          <w:rStyle w:val="Emphasis"/>
          <w:highlight w:val="yellow"/>
        </w:rPr>
        <w:t>sending arms to Ukraine</w:t>
      </w:r>
      <w:r w:rsidRPr="004E5D3C">
        <w:rPr>
          <w:rStyle w:val="StyleUnderline"/>
          <w:highlight w:val="yellow"/>
        </w:rPr>
        <w:t xml:space="preserve"> must</w:t>
      </w:r>
      <w:r w:rsidRPr="004E5D3C">
        <w:rPr>
          <w:sz w:val="16"/>
        </w:rPr>
        <w:t xml:space="preserve"> thus </w:t>
      </w:r>
      <w:r w:rsidRPr="004E5D3C">
        <w:rPr>
          <w:rStyle w:val="StyleUnderline"/>
          <w:highlight w:val="yellow"/>
        </w:rPr>
        <w:t>recognize that Russia’s geopolitical chessboard is neither limited to the Ukrainian conflict, nor to Europe</w:t>
      </w:r>
      <w:r w:rsidRPr="004E5D3C">
        <w:rPr>
          <w:sz w:val="16"/>
        </w:rPr>
        <w:t xml:space="preserve"> at large. </w:t>
      </w:r>
      <w:r w:rsidRPr="004E5D3C">
        <w:t>Russia will not go to war to defend North Korea</w:t>
      </w:r>
      <w:r w:rsidRPr="00510E39">
        <w:rPr>
          <w:rStyle w:val="StyleUnderline"/>
        </w:rPr>
        <w:t xml:space="preserve"> </w:t>
      </w:r>
      <w:r w:rsidRPr="004E5D3C">
        <w:rPr>
          <w:sz w:val="16"/>
        </w:rPr>
        <w:t xml:space="preserve">in the face of military escalation, but </w:t>
      </w:r>
      <w:r w:rsidRPr="004E5D3C">
        <w:rPr>
          <w:rStyle w:val="StyleUnderline"/>
          <w:highlight w:val="yellow"/>
        </w:rPr>
        <w:t>if U.S.–Russian relations remain</w:t>
      </w:r>
      <w:r w:rsidRPr="004E5D3C">
        <w:rPr>
          <w:sz w:val="16"/>
        </w:rPr>
        <w:t xml:space="preserve"> on </w:t>
      </w:r>
      <w:r w:rsidRPr="004E5D3C">
        <w:rPr>
          <w:rStyle w:val="StyleUnderline"/>
          <w:highlight w:val="yellow"/>
        </w:rPr>
        <w:t>hostile</w:t>
      </w:r>
      <w:r w:rsidRPr="00510E39">
        <w:rPr>
          <w:rStyle w:val="StyleUnderline"/>
        </w:rPr>
        <w:t xml:space="preserve"> </w:t>
      </w:r>
      <w:r w:rsidRPr="004E5D3C">
        <w:rPr>
          <w:sz w:val="16"/>
        </w:rPr>
        <w:t>footing—which seems likely—</w:t>
      </w:r>
      <w:r w:rsidRPr="004E5D3C">
        <w:rPr>
          <w:rStyle w:val="Emphasis"/>
          <w:highlight w:val="yellow"/>
        </w:rPr>
        <w:t>Russia may return to its old Cold War tactics on the Korean Peninsula. Russia can (and has) frustrated</w:t>
      </w:r>
      <w:r w:rsidRPr="004E5D3C">
        <w:rPr>
          <w:rStyle w:val="StyleUnderline"/>
          <w:highlight w:val="yellow"/>
        </w:rPr>
        <w:t xml:space="preserve"> the U</w:t>
      </w:r>
      <w:r w:rsidRPr="004E5D3C">
        <w:t>nited</w:t>
      </w:r>
      <w:r w:rsidRPr="004E5D3C">
        <w:rPr>
          <w:rStyle w:val="StyleUnderline"/>
          <w:highlight w:val="yellow"/>
        </w:rPr>
        <w:t xml:space="preserve"> S</w:t>
      </w:r>
      <w:r w:rsidRPr="004E5D3C">
        <w:t>tates</w:t>
      </w:r>
      <w:r w:rsidRPr="004E5D3C">
        <w:rPr>
          <w:rStyle w:val="StyleUnderline"/>
          <w:highlight w:val="yellow"/>
        </w:rPr>
        <w:t xml:space="preserve"> there before, and could </w:t>
      </w:r>
      <w:r w:rsidRPr="004E5D3C">
        <w:rPr>
          <w:rStyle w:val="Emphasis"/>
          <w:highlight w:val="yellow"/>
        </w:rPr>
        <w:t>easily</w:t>
      </w:r>
      <w:r w:rsidRPr="004E5D3C">
        <w:rPr>
          <w:rStyle w:val="StyleUnderline"/>
          <w:highlight w:val="yellow"/>
        </w:rPr>
        <w:t xml:space="preserve"> do so again</w:t>
      </w:r>
      <w:r w:rsidRPr="004E5D3C">
        <w:rPr>
          <w:sz w:val="16"/>
        </w:rPr>
        <w:t xml:space="preserve"> in the wake of current economic sanctions. VINTAGE POWER POLITICS In 1968 U.S.–Soviet relations were confrontational, yet stable. By that time, U.S. President Lyndon Johnson was several years into a strategy of building bridges to the Soviet Union’s Eastern European client states through economic and cultural programs intending to sever Soviet influence. In January that year, North Korean naval forces seized the USS Pueblo, a U.S. intelligence collection vessel, along with its surviving 81-man crew. When Secretary of State Dean Rusk approached his Soviet counterpart to request Soviet mediation to resolve the crisis, Foreign Minister Andrei Gromyko rebuffed his request. When the United States brought the Pueblo’s seizure to the UN Security Council for action, the Soviet Union used its veto power to block any resolution. And as the United States sent military reinforcements into the Korean arena, including the USS Enterprise Carrier Strike Group, the Soviet Union complicated matters by responding with the mobilization of Soviet warships into the Sea of Japan, compelling Johnson to withdraw the Enterprise. The United States would eventually resolve the Pueblo crisis, but only after a year of direct negotiations with North Korea in which it conceded to the demands that Pyongyang had laid out at the beginning of the affair. Against the backdrop of the Cold War rivalry, the Soviets seemed to take a certain glee in U.S. frustrations with North Korea. By contrast, as U.S.–Soviet relations started to thaw in the mid-1980s, the Soviet Union became a crucial partner in U.S. policy toward the Korean Peninsula. North Korea joined the Nuclear Nonproliferation Treaty in 1985 only because the Soviet Union, at the United States’ request, pressured it to do so. Following improved U.S.–Soviet relations in the late 1980s, Soviet leader Mikhail Gorbachev began improving relations with South Korea, eventually denouncing the Soviet Union’s 1961 alliance treaty with the North. By 1991, it was evident that North Korea was operating a clandestine nuclear program, which pushed Russia to become a tacit ally with the United States, even threatening to place its own sanctions on North Korea if the nation did not cooperate with International Atomic Energy Agency inspectors. During the George W. Bush administration, a period when U.S.–Russian relations were steady and generally positive, Russia played a constructive—if peripheral—role in the various configurations of regional dialogue to denuclearize North Korea. As U.S. and Russian interests increasingly diverged—from Russia’s 2008 war with Georgia to conflicts in Libya, Syria, and now Crimea—pragmatic cooperation eventually gave way to strategic competition and renewed rivalry. A NEW “GREAT GAME” U.S.–Russian relations are more hostile today than at any time since the Cold War. The United States again finds itself debating whether and how to confront Russian aggression, imposing economic sanctions on Russia for its invasion of Crimea, and seeking to reinvigorate NATO. A public debate has ensued about whether the United States should send arms to Ukraine. U.S. defense intellectuals, and some within the Obama administration, have become vocal advocates of this option. It is within this context that Russia is suddenly expressing an economic interest in North Korea, increasing political exchanges between the two nations, and planning military exercises with the North for the first time in decades. Yet again, great power dynamics are driving Russian calculations on the Korean Peninsula. Russian strategy toward Asia—and especially North Korea—is not predetermined but contingent upon the country’s larger relationship with the United States. Put simply, </w:t>
      </w:r>
      <w:r w:rsidRPr="004E5D3C">
        <w:rPr>
          <w:rStyle w:val="StyleUnderline"/>
          <w:highlight w:val="yellow"/>
        </w:rPr>
        <w:t xml:space="preserve">the </w:t>
      </w:r>
      <w:r w:rsidRPr="004E5D3C">
        <w:rPr>
          <w:rStyle w:val="Emphasis"/>
          <w:highlight w:val="yellow"/>
        </w:rPr>
        <w:t>Cold War rivalry</w:t>
      </w:r>
      <w:r w:rsidRPr="004E5D3C">
        <w:rPr>
          <w:rStyle w:val="StyleUnderline"/>
          <w:highlight w:val="yellow"/>
        </w:rPr>
        <w:t xml:space="preserve"> pattern has been </w:t>
      </w:r>
      <w:r w:rsidRPr="004E5D3C">
        <w:rPr>
          <w:rStyle w:val="Emphasis"/>
          <w:highlight w:val="yellow"/>
        </w:rPr>
        <w:t>renewed:</w:t>
      </w:r>
      <w:r w:rsidRPr="004E5D3C">
        <w:rPr>
          <w:rStyle w:val="StyleUnderline"/>
          <w:highlight w:val="yellow"/>
        </w:rPr>
        <w:t xml:space="preserve"> </w:t>
      </w:r>
      <w:r w:rsidRPr="004E5D3C">
        <w:rPr>
          <w:rStyle w:val="Emphasis"/>
          <w:highlight w:val="yellow"/>
        </w:rPr>
        <w:t>Russian relations with North Korea are good because relations with the U</w:t>
      </w:r>
      <w:r w:rsidRPr="004E5D3C">
        <w:t>nited</w:t>
      </w:r>
      <w:r w:rsidRPr="004E5D3C">
        <w:rPr>
          <w:rStyle w:val="StyleUnderline"/>
          <w:highlight w:val="yellow"/>
        </w:rPr>
        <w:t xml:space="preserve"> S</w:t>
      </w:r>
      <w:r w:rsidRPr="004E5D3C">
        <w:t>tates</w:t>
      </w:r>
      <w:r w:rsidRPr="004E5D3C">
        <w:rPr>
          <w:rStyle w:val="StyleUnderline"/>
          <w:highlight w:val="yellow"/>
        </w:rPr>
        <w:t xml:space="preserve"> are bad.</w:t>
      </w:r>
      <w:r w:rsidRPr="004E5D3C">
        <w:rPr>
          <w:sz w:val="16"/>
        </w:rPr>
        <w:t xml:space="preserve"> Arguments suggesting Russia’s current posture toward North Korea is driven by economic incentives alone overlook this pattern, as economic relations with North Korea have only flourished during periods of U.S.–Russian hostility. At any rate, North Korea’s deadbeat debtor reputation, moribund economy, and low-skill labor pool—to say nothing of political risk and horror stories of Chinese investments gone awry—all cast a shadow of doubt on claims that Russia’s motivations in North Korea are purely economic. As the United States invests time and political capital in isolating North Korea internationally, Russian debt forgiveness, currency exchange, and trade give Pyongyang a lifeline that alleviates international pressure. North Korea has an interest in diversifying its external relations too, since Beijing has started to grow weary of the nation’s irresponsible international behavior. Putin has extended an invitation to Kim Jong Un to visit Russia and cancelled $10 billion of North Korean debt, as the logic of Russia’s geopolitical rivalry with the United States demands. As North Korea’s conventional military capabilities have gradually rusted away, </w:t>
      </w:r>
      <w:r w:rsidRPr="004E5D3C">
        <w:rPr>
          <w:rStyle w:val="Emphasis"/>
          <w:highlight w:val="yellow"/>
        </w:rPr>
        <w:t>Russian military aid offers the prospect of rejuvenation.</w:t>
      </w:r>
      <w:r w:rsidRPr="004E5D3C">
        <w:rPr>
          <w:rStyle w:val="StyleUnderline"/>
          <w:highlight w:val="yellow"/>
        </w:rPr>
        <w:t xml:space="preserve"> Russia may even see potential for North Korea to open up a </w:t>
      </w:r>
      <w:r w:rsidRPr="004E5D3C">
        <w:rPr>
          <w:rStyle w:val="Emphasis"/>
          <w:highlight w:val="yellow"/>
        </w:rPr>
        <w:t>new front of crisis or limited conflict</w:t>
      </w:r>
      <w:r w:rsidRPr="004E5D3C">
        <w:rPr>
          <w:rStyle w:val="StyleUnderline"/>
          <w:highlight w:val="yellow"/>
        </w:rPr>
        <w:t xml:space="preserve"> that draws U.S. attention away from what it does on its European periphery</w:t>
      </w:r>
      <w:r w:rsidRPr="00510E39">
        <w:rPr>
          <w:rStyle w:val="StyleUnderline"/>
        </w:rPr>
        <w:t>.</w:t>
      </w:r>
      <w:r w:rsidRPr="004E5D3C">
        <w:rPr>
          <w:sz w:val="16"/>
        </w:rPr>
        <w:t xml:space="preserve"> Should the United States be concerned over a renewed Russian–North Korean friendship? Yes and no. Russia’s interests in Korea are purely instrumental, and are not driven by Russia’s insecurity or ethno-historical claims to Crimea and other parts of its near abroad. We should therefore expect a rational limit to Russia’s willingness to spend blood and treasure on North Korea. Even if Russia formally rekindles an alliance with North Korea, which seems unlikely, Russia can offer no credible extended deterrence because North Korea’s significance to Russia is mostly limited to being a thorn in the United States’ side. A Putin promise to fight the United States on behalf of the North would be laughable under current circumstances. Still, </w:t>
      </w:r>
      <w:r w:rsidRPr="004E5D3C">
        <w:rPr>
          <w:rStyle w:val="Emphasis"/>
          <w:highlight w:val="yellow"/>
        </w:rPr>
        <w:t>Russia does not have to risk much</w:t>
      </w:r>
      <w:r w:rsidRPr="004E5D3C">
        <w:rPr>
          <w:rStyle w:val="StyleUnderline"/>
          <w:highlight w:val="yellow"/>
        </w:rPr>
        <w:t xml:space="preserve"> in order to play the role of </w:t>
      </w:r>
      <w:r w:rsidRPr="004E5D3C">
        <w:rPr>
          <w:rStyle w:val="Emphasis"/>
          <w:highlight w:val="yellow"/>
        </w:rPr>
        <w:t>spoiler</w:t>
      </w:r>
      <w:r w:rsidRPr="004E5D3C">
        <w:rPr>
          <w:rStyle w:val="StyleUnderline"/>
          <w:highlight w:val="yellow"/>
        </w:rPr>
        <w:t xml:space="preserve"> in U.S. strategy</w:t>
      </w:r>
      <w:r w:rsidRPr="004E5D3C">
        <w:rPr>
          <w:sz w:val="16"/>
        </w:rPr>
        <w:t xml:space="preserve"> toward Asia</w:t>
      </w:r>
      <w:r w:rsidRPr="004E5D3C">
        <w:rPr>
          <w:sz w:val="16"/>
          <w:highlight w:val="yellow"/>
        </w:rPr>
        <w:t xml:space="preserve">, </w:t>
      </w:r>
      <w:r w:rsidRPr="004E5D3C">
        <w:rPr>
          <w:rStyle w:val="StyleUnderline"/>
          <w:highlight w:val="yellow"/>
        </w:rPr>
        <w:t>of which North Korea is a major part. Russia’s position in Asia</w:t>
      </w:r>
      <w:r w:rsidRPr="004E5D3C">
        <w:rPr>
          <w:rStyle w:val="StyleUnderline"/>
        </w:rPr>
        <w:t>,</w:t>
      </w:r>
      <w:r w:rsidRPr="004E5D3C">
        <w:rPr>
          <w:sz w:val="16"/>
        </w:rPr>
        <w:t xml:space="preserve"> both geographically and politically, </w:t>
      </w:r>
      <w:r w:rsidRPr="004E5D3C">
        <w:rPr>
          <w:rStyle w:val="StyleUnderline"/>
          <w:highlight w:val="yellow"/>
        </w:rPr>
        <w:t xml:space="preserve">provides it opportunities to oppose and even undermine the region’s precarious liberal order. On the Korean Peninsula, Russia has a long history of </w:t>
      </w:r>
      <w:r w:rsidRPr="004E5D3C">
        <w:rPr>
          <w:rStyle w:val="Emphasis"/>
          <w:highlight w:val="yellow"/>
        </w:rPr>
        <w:t>disruption</w:t>
      </w:r>
      <w:r w:rsidRPr="004E5D3C">
        <w:rPr>
          <w:rStyle w:val="StyleUnderline"/>
          <w:highlight w:val="yellow"/>
        </w:rPr>
        <w:t xml:space="preserve"> through economic aid, the provision of </w:t>
      </w:r>
      <w:r w:rsidRPr="004E5D3C">
        <w:rPr>
          <w:rStyle w:val="Emphasis"/>
          <w:highlight w:val="yellow"/>
        </w:rPr>
        <w:t>military arms</w:t>
      </w:r>
      <w:r w:rsidRPr="004E5D3C">
        <w:rPr>
          <w:rStyle w:val="StyleUnderline"/>
          <w:highlight w:val="yellow"/>
        </w:rPr>
        <w:t>, and the training and deployment of</w:t>
      </w:r>
      <w:r w:rsidRPr="004E5D3C">
        <w:rPr>
          <w:rStyle w:val="StyleUnderline"/>
        </w:rPr>
        <w:t xml:space="preserve"> </w:t>
      </w:r>
      <w:r w:rsidRPr="004E5D3C">
        <w:rPr>
          <w:rStyle w:val="StyleUnderline"/>
          <w:highlight w:val="yellow"/>
        </w:rPr>
        <w:t>foreign military forces</w:t>
      </w:r>
      <w:r w:rsidRPr="004E5D3C">
        <w:rPr>
          <w:sz w:val="16"/>
        </w:rPr>
        <w:t xml:space="preserve"> throughout the Cold War—minor costs if the result is a humbled, restrained adversary. </w:t>
      </w:r>
      <w:r w:rsidRPr="004E5D3C">
        <w:rPr>
          <w:rStyle w:val="StyleUnderline"/>
          <w:highlight w:val="yellow"/>
        </w:rPr>
        <w:t>As U</w:t>
      </w:r>
      <w:r w:rsidRPr="004E5D3C">
        <w:rPr>
          <w:rStyle w:val="Emphasis"/>
          <w:highlight w:val="yellow"/>
        </w:rPr>
        <w:t>.S. policymakers weigh whether to arm Ukraine</w:t>
      </w:r>
      <w:r w:rsidRPr="004E5D3C">
        <w:rPr>
          <w:rStyle w:val="StyleUnderline"/>
          <w:highlight w:val="yellow"/>
        </w:rPr>
        <w:t xml:space="preserve">, Russian–North Korean history urges them to judge the </w:t>
      </w:r>
      <w:r w:rsidRPr="004E5D3C">
        <w:rPr>
          <w:rStyle w:val="Emphasis"/>
          <w:highlight w:val="yellow"/>
        </w:rPr>
        <w:t>benefits and risks</w:t>
      </w:r>
      <w:r w:rsidRPr="004E5D3C">
        <w:rPr>
          <w:rStyle w:val="StyleUnderline"/>
          <w:highlight w:val="yellow"/>
        </w:rPr>
        <w:t xml:space="preserve"> not simply in terms of NATO, the European theater, or</w:t>
      </w:r>
      <w:r w:rsidRPr="004E5D3C">
        <w:rPr>
          <w:rStyle w:val="StyleUnderline"/>
        </w:rPr>
        <w:t xml:space="preserve"> </w:t>
      </w:r>
      <w:r w:rsidRPr="004E5D3C">
        <w:rPr>
          <w:sz w:val="16"/>
        </w:rPr>
        <w:t xml:space="preserve">the costs that Russia may pay in diplomatic and financial capital for its actions in </w:t>
      </w:r>
      <w:r w:rsidRPr="004E5D3C">
        <w:rPr>
          <w:rStyle w:val="StyleUnderline"/>
          <w:highlight w:val="yellow"/>
        </w:rPr>
        <w:t>Crimea.</w:t>
      </w:r>
      <w:r w:rsidRPr="004E5D3C">
        <w:rPr>
          <w:sz w:val="16"/>
          <w:highlight w:val="yellow"/>
        </w:rPr>
        <w:t xml:space="preserve"> </w:t>
      </w:r>
      <w:r w:rsidRPr="004E5D3C">
        <w:rPr>
          <w:rStyle w:val="StyleUnderline"/>
          <w:highlight w:val="yellow"/>
        </w:rPr>
        <w:t xml:space="preserve">Russia’s borders are not limited to Europe, and neither are its </w:t>
      </w:r>
      <w:r w:rsidRPr="004E5D3C">
        <w:rPr>
          <w:rStyle w:val="Emphasis"/>
          <w:highlight w:val="yellow"/>
        </w:rPr>
        <w:t>abilities to hamper U.S. interests</w:t>
      </w:r>
      <w:r w:rsidRPr="004E5D3C">
        <w:rPr>
          <w:rStyle w:val="StyleUnderline"/>
          <w:highlight w:val="yellow"/>
        </w:rPr>
        <w:t xml:space="preserve">, which are </w:t>
      </w:r>
      <w:r w:rsidRPr="004E5D3C">
        <w:rPr>
          <w:rStyle w:val="Emphasis"/>
          <w:highlight w:val="yellow"/>
        </w:rPr>
        <w:t>arguably greater in Asia</w:t>
      </w:r>
      <w:r w:rsidRPr="004E5D3C">
        <w:rPr>
          <w:rStyle w:val="StyleUnderline"/>
          <w:highlight w:val="yellow"/>
        </w:rPr>
        <w:t xml:space="preserve"> than in Ukraine. Putin might be using North Korea to </w:t>
      </w:r>
      <w:r w:rsidRPr="004E5D3C">
        <w:rPr>
          <w:rStyle w:val="Emphasis"/>
          <w:highlight w:val="yellow"/>
        </w:rPr>
        <w:t>distract and stoke the ire</w:t>
      </w:r>
      <w:r w:rsidRPr="004E5D3C">
        <w:rPr>
          <w:rStyle w:val="StyleUnderline"/>
          <w:highlight w:val="yellow"/>
        </w:rPr>
        <w:t xml:space="preserve"> of Washington</w:t>
      </w:r>
      <w:r w:rsidRPr="004E5D3C">
        <w:rPr>
          <w:rStyle w:val="StyleUnderline"/>
        </w:rPr>
        <w:t>,</w:t>
      </w:r>
      <w:r w:rsidRPr="004E5D3C">
        <w:rPr>
          <w:sz w:val="16"/>
        </w:rPr>
        <w:t xml:space="preserve"> but given the success of this strategy in the past, it would be unwise to underestimate its significance.</w:t>
      </w:r>
    </w:p>
    <w:p w14:paraId="72B74815" w14:textId="77777777" w:rsidR="00BB39DB" w:rsidRDefault="00BB39DB" w:rsidP="00617A72">
      <w:pPr>
        <w:pStyle w:val="Heading3"/>
      </w:pPr>
      <w:r>
        <w:t>Iran Add-on</w:t>
      </w:r>
    </w:p>
    <w:p w14:paraId="7C553B2C" w14:textId="77777777" w:rsidR="00BB39DB" w:rsidRDefault="00BB39DB" w:rsidP="00BB39DB">
      <w:pPr>
        <w:pStyle w:val="Heading4"/>
      </w:pPr>
      <w:r>
        <w:t>Selling weapons to Ukraine would prompt Russia to retaliate by blocking U.S. efforts to contain Iranian aggression.</w:t>
      </w:r>
    </w:p>
    <w:p w14:paraId="6CCBF666" w14:textId="77777777" w:rsidR="00BB39DB" w:rsidRDefault="00BB39DB" w:rsidP="00BB39DB">
      <w:proofErr w:type="spellStart"/>
      <w:r w:rsidRPr="00C546F4">
        <w:rPr>
          <w:rStyle w:val="Emphasis"/>
          <w:rFonts w:eastAsiaTheme="majorEastAsia" w:cstheme="majorBidi"/>
          <w:sz w:val="26"/>
          <w:u w:val="none"/>
        </w:rPr>
        <w:t>DePetris</w:t>
      </w:r>
      <w:proofErr w:type="spellEnd"/>
      <w:r w:rsidRPr="00C546F4">
        <w:rPr>
          <w:rStyle w:val="Emphasis"/>
          <w:rFonts w:eastAsiaTheme="majorEastAsia" w:cstheme="majorBidi"/>
          <w:sz w:val="26"/>
          <w:u w:val="none"/>
        </w:rPr>
        <w:t>, ’17</w:t>
      </w:r>
      <w:r>
        <w:t xml:space="preserve"> [Daniel, fellow at Defense Priorities, a Washington, D.C. think tank; “Commentary: Why the U.S. shouldn’t send arms to Ukraine;” Reuters, November 28, 2017; https://www.reuters.com/article/us-depetris-ukraine-commentary/commentary-why-the-u-s-shouldnt-send-arms-to-ukraine-idUSKBN1DS1XZ]</w:t>
      </w:r>
    </w:p>
    <w:p w14:paraId="67B8AB27" w14:textId="77777777" w:rsidR="00BB39DB" w:rsidRDefault="00BB39DB" w:rsidP="00BB39DB">
      <w:r>
        <w:t xml:space="preserve">A </w:t>
      </w:r>
      <w:r w:rsidRPr="00C546F4">
        <w:rPr>
          <w:rStyle w:val="StyleUnderline"/>
          <w:highlight w:val="yellow"/>
        </w:rPr>
        <w:t>White House authorization to send equipment to Kiev could stop</w:t>
      </w:r>
      <w:r>
        <w:t xml:space="preserve"> </w:t>
      </w:r>
      <w:r w:rsidRPr="00C546F4">
        <w:rPr>
          <w:highlight w:val="yellow"/>
        </w:rPr>
        <w:t xml:space="preserve">that </w:t>
      </w:r>
      <w:r w:rsidRPr="00C546F4">
        <w:rPr>
          <w:rStyle w:val="StyleUnderline"/>
          <w:highlight w:val="yellow"/>
        </w:rPr>
        <w:t>dialogue. It’s difficult to understand why the U</w:t>
      </w:r>
      <w:r>
        <w:t xml:space="preserve">nited </w:t>
      </w:r>
      <w:r w:rsidRPr="00C546F4">
        <w:rPr>
          <w:rStyle w:val="StyleUnderline"/>
          <w:highlight w:val="yellow"/>
        </w:rPr>
        <w:t>S</w:t>
      </w:r>
      <w:r w:rsidRPr="00C546F4">
        <w:rPr>
          <w:highlight w:val="yellow"/>
        </w:rPr>
        <w:t>t</w:t>
      </w:r>
      <w:r>
        <w:t xml:space="preserve">ates </w:t>
      </w:r>
      <w:r w:rsidRPr="00C546F4">
        <w:rPr>
          <w:rStyle w:val="StyleUnderline"/>
          <w:highlight w:val="yellow"/>
        </w:rPr>
        <w:t xml:space="preserve">would </w:t>
      </w:r>
      <w:r w:rsidRPr="00C546F4">
        <w:rPr>
          <w:rStyle w:val="Emphasis"/>
          <w:highlight w:val="yellow"/>
        </w:rPr>
        <w:t>escalate the war</w:t>
      </w:r>
      <w:r w:rsidRPr="00C546F4">
        <w:rPr>
          <w:rStyle w:val="StyleUnderline"/>
          <w:highlight w:val="yellow"/>
        </w:rPr>
        <w:t xml:space="preserve"> when there may finally be an opening to explore a U.N.-enforced cessation of hostilities that could lead to a political settlement</w:t>
      </w:r>
      <w:r>
        <w:t xml:space="preserve"> to the conflict. </w:t>
      </w:r>
      <w:r w:rsidRPr="00C546F4">
        <w:rPr>
          <w:rStyle w:val="StyleUnderline"/>
          <w:highlight w:val="yellow"/>
        </w:rPr>
        <w:t xml:space="preserve">The </w:t>
      </w:r>
      <w:r w:rsidRPr="00C546F4">
        <w:rPr>
          <w:rStyle w:val="Emphasis"/>
          <w:highlight w:val="yellow"/>
        </w:rPr>
        <w:t>Russians could respond to increased U.S. involvement in Ukraine</w:t>
      </w:r>
      <w:r w:rsidRPr="00C546F4">
        <w:rPr>
          <w:rStyle w:val="StyleUnderline"/>
          <w:highlight w:val="yellow"/>
        </w:rPr>
        <w:t xml:space="preserve"> in other ways</w:t>
      </w:r>
      <w:r>
        <w:t xml:space="preserve"> too. </w:t>
      </w:r>
      <w:r w:rsidRPr="00C546F4">
        <w:rPr>
          <w:rStyle w:val="StyleUnderline"/>
          <w:highlight w:val="yellow"/>
        </w:rPr>
        <w:t>Moscow could</w:t>
      </w:r>
      <w:r>
        <w:t xml:space="preserve">, for example, use its veto power in the U.N. Security Council to block U.S.-led efforts to stop North Korea’s nuclear program. Putin could </w:t>
      </w:r>
      <w:r w:rsidRPr="00C546F4">
        <w:rPr>
          <w:rStyle w:val="Emphasis"/>
          <w:highlight w:val="yellow"/>
        </w:rPr>
        <w:t>expand military and intelligence cooperation with Iran to undermine the Trump administration’s policy of containing Iranian expansionism</w:t>
      </w:r>
      <w:r>
        <w:t>.</w:t>
      </w:r>
    </w:p>
    <w:p w14:paraId="328ADA00" w14:textId="77777777" w:rsidR="00BB39DB" w:rsidRDefault="00BB39DB" w:rsidP="00BB39DB">
      <w:pPr>
        <w:pStyle w:val="Heading4"/>
      </w:pPr>
      <w:r w:rsidRPr="008D5059">
        <w:t>U.S. must contain Iranian aggression and expansion to prevent future, widespre</w:t>
      </w:r>
      <w:r>
        <w:t>a</w:t>
      </w:r>
      <w:r w:rsidRPr="008D5059">
        <w:t>d Middle East wars and attack</w:t>
      </w:r>
      <w:r>
        <w:t>s on</w:t>
      </w:r>
      <w:r w:rsidRPr="008D5059">
        <w:t xml:space="preserve"> the U.S.</w:t>
      </w:r>
    </w:p>
    <w:p w14:paraId="13D9FBE2" w14:textId="77777777" w:rsidR="00BB39DB" w:rsidRPr="008D5059" w:rsidRDefault="00BB39DB" w:rsidP="00BB39DB">
      <w:proofErr w:type="spellStart"/>
      <w:r w:rsidRPr="00547DD4">
        <w:rPr>
          <w:rFonts w:eastAsiaTheme="majorEastAsia" w:cstheme="majorBidi"/>
          <w:b/>
          <w:iCs/>
          <w:sz w:val="26"/>
        </w:rPr>
        <w:t>Whiton</w:t>
      </w:r>
      <w:proofErr w:type="spellEnd"/>
      <w:r w:rsidRPr="00547DD4">
        <w:rPr>
          <w:rFonts w:eastAsiaTheme="majorEastAsia" w:cstheme="majorBidi"/>
          <w:b/>
          <w:iCs/>
          <w:sz w:val="26"/>
        </w:rPr>
        <w:t>, 6/19/19</w:t>
      </w:r>
      <w:r>
        <w:t xml:space="preserve"> [Christian is a senior fellow for strategy and public diplomacy at the Center for the National Interest and was a State Department senior advisor; “To Deter Iran, Give War a Chance;” The National Interest, June 19, 2019; https://nationalinterest.org/feature/deter-iran-give-war-chance-63322]</w:t>
      </w:r>
    </w:p>
    <w:p w14:paraId="2CA0C453" w14:textId="77777777" w:rsidR="00BB39DB" w:rsidRPr="006745F5" w:rsidRDefault="00BB39DB" w:rsidP="00BB39DB">
      <w:pPr>
        <w:rPr>
          <w:rStyle w:val="StyleUnderline"/>
        </w:rPr>
      </w:pPr>
      <w:r w:rsidRPr="00547DD4">
        <w:rPr>
          <w:sz w:val="14"/>
        </w:rPr>
        <w:t xml:space="preserve">But </w:t>
      </w:r>
      <w:r w:rsidRPr="008D5059">
        <w:rPr>
          <w:rStyle w:val="StyleUnderline"/>
          <w:highlight w:val="yellow"/>
        </w:rPr>
        <w:t>military action against Tehran</w:t>
      </w:r>
      <w:r w:rsidRPr="00547DD4">
        <w:rPr>
          <w:sz w:val="14"/>
        </w:rPr>
        <w:t xml:space="preserve"> needn’t be anything like Iraq, Afghanistan, or Libya. There would be no pretense of nation building or making the world safe for democracy. It </w:t>
      </w:r>
      <w:r w:rsidRPr="008D5059">
        <w:rPr>
          <w:rStyle w:val="StyleUnderline"/>
          <w:highlight w:val="yellow"/>
        </w:rPr>
        <w:t xml:space="preserve">would be a limited, punitive strike to </w:t>
      </w:r>
      <w:r w:rsidRPr="008D5059">
        <w:rPr>
          <w:rStyle w:val="Emphasis"/>
          <w:highlight w:val="yellow"/>
        </w:rPr>
        <w:t>deter future aggression</w:t>
      </w:r>
      <w:r w:rsidRPr="008D5059">
        <w:rPr>
          <w:rStyle w:val="StyleUnderline"/>
          <w:highlight w:val="yellow"/>
        </w:rPr>
        <w:t xml:space="preserve"> and blackmail. We could use our considerable advantage in naval and air power to </w:t>
      </w:r>
      <w:r w:rsidRPr="008D5059">
        <w:rPr>
          <w:rStyle w:val="Emphasis"/>
          <w:highlight w:val="yellow"/>
        </w:rPr>
        <w:t>retaliate</w:t>
      </w:r>
      <w:r w:rsidRPr="008D5059">
        <w:rPr>
          <w:rStyle w:val="StyleUnderline"/>
          <w:highlight w:val="yellow"/>
        </w:rPr>
        <w:t xml:space="preserve"> against Iran’s maritime attacks by degrading its maritime capabilities, especially its navy and port facilities</w:t>
      </w:r>
      <w:r w:rsidRPr="008D5059">
        <w:rPr>
          <w:rStyle w:val="StyleUnderline"/>
        </w:rPr>
        <w:t>.</w:t>
      </w:r>
      <w:r w:rsidRPr="00547DD4">
        <w:rPr>
          <w:sz w:val="14"/>
        </w:rPr>
        <w:t xml:space="preserve"> Doing so would finally signal to Tehran that we have had enough. </w:t>
      </w:r>
      <w:r w:rsidRPr="008D5059">
        <w:rPr>
          <w:rStyle w:val="StyleUnderline"/>
          <w:highlight w:val="yellow"/>
        </w:rPr>
        <w:t>The U</w:t>
      </w:r>
      <w:r w:rsidRPr="00547DD4">
        <w:rPr>
          <w:sz w:val="14"/>
        </w:rPr>
        <w:t xml:space="preserve">nited </w:t>
      </w:r>
      <w:r w:rsidRPr="008D5059">
        <w:rPr>
          <w:rStyle w:val="StyleUnderline"/>
          <w:highlight w:val="yellow"/>
        </w:rPr>
        <w:t>S</w:t>
      </w:r>
      <w:r w:rsidRPr="00547DD4">
        <w:rPr>
          <w:sz w:val="14"/>
        </w:rPr>
        <w:t xml:space="preserve">tates </w:t>
      </w:r>
      <w:r w:rsidRPr="008D5059">
        <w:rPr>
          <w:rStyle w:val="StyleUnderline"/>
          <w:highlight w:val="yellow"/>
        </w:rPr>
        <w:t>and</w:t>
      </w:r>
      <w:r w:rsidRPr="008D5059">
        <w:rPr>
          <w:rStyle w:val="StyleUnderline"/>
        </w:rPr>
        <w:t xml:space="preserve"> </w:t>
      </w:r>
      <w:r w:rsidRPr="00547DD4">
        <w:rPr>
          <w:sz w:val="14"/>
        </w:rPr>
        <w:t xml:space="preserve">our </w:t>
      </w:r>
      <w:r w:rsidRPr="008D5059">
        <w:rPr>
          <w:rStyle w:val="StyleUnderline"/>
          <w:highlight w:val="yellow"/>
        </w:rPr>
        <w:t>allies could</w:t>
      </w:r>
      <w:r w:rsidRPr="00547DD4">
        <w:rPr>
          <w:sz w:val="14"/>
        </w:rPr>
        <w:t xml:space="preserve"> also </w:t>
      </w:r>
      <w:r w:rsidRPr="008D5059">
        <w:rPr>
          <w:rStyle w:val="StyleUnderline"/>
          <w:highlight w:val="yellow"/>
        </w:rPr>
        <w:t xml:space="preserve">maintain </w:t>
      </w:r>
      <w:r w:rsidRPr="008D5059">
        <w:rPr>
          <w:rStyle w:val="Emphasis"/>
          <w:highlight w:val="yellow"/>
        </w:rPr>
        <w:t>escalation dominance</w:t>
      </w:r>
      <w:r w:rsidRPr="008D5059">
        <w:rPr>
          <w:rStyle w:val="StyleUnderline"/>
          <w:highlight w:val="yellow"/>
        </w:rPr>
        <w:t xml:space="preserve"> by making clear to Iran that key parts of its </w:t>
      </w:r>
      <w:r w:rsidRPr="008D5059">
        <w:rPr>
          <w:rStyle w:val="Emphasis"/>
          <w:highlight w:val="yellow"/>
        </w:rPr>
        <w:t>economy</w:t>
      </w:r>
      <w:r w:rsidRPr="008D5059">
        <w:rPr>
          <w:rStyle w:val="StyleUnderline"/>
          <w:highlight w:val="yellow"/>
        </w:rPr>
        <w:t xml:space="preserve"> and </w:t>
      </w:r>
      <w:r w:rsidRPr="008D5059">
        <w:rPr>
          <w:rStyle w:val="Emphasis"/>
          <w:highlight w:val="yellow"/>
        </w:rPr>
        <w:t>political identity</w:t>
      </w:r>
      <w:r w:rsidRPr="008D5059">
        <w:rPr>
          <w:rStyle w:val="StyleUnderline"/>
          <w:highlight w:val="yellow"/>
        </w:rPr>
        <w:t>, including</w:t>
      </w:r>
      <w:r w:rsidRPr="00547DD4">
        <w:rPr>
          <w:sz w:val="14"/>
        </w:rPr>
        <w:t xml:space="preserve"> its </w:t>
      </w:r>
      <w:r w:rsidRPr="008D5059">
        <w:rPr>
          <w:rStyle w:val="StyleUnderline"/>
          <w:highlight w:val="yellow"/>
        </w:rPr>
        <w:t xml:space="preserve">shipping, refineries, and nuclear facilities, would be </w:t>
      </w:r>
      <w:r w:rsidRPr="008D5059">
        <w:rPr>
          <w:rStyle w:val="Emphasis"/>
          <w:highlight w:val="yellow"/>
        </w:rPr>
        <w:t>held at risk if it continued its military aggression</w:t>
      </w:r>
      <w:r w:rsidRPr="008D5059">
        <w:rPr>
          <w:rStyle w:val="StyleUnderline"/>
          <w:highlight w:val="yellow"/>
        </w:rPr>
        <w:t xml:space="preserve"> or nuclear blackmail</w:t>
      </w:r>
      <w:r w:rsidRPr="008D5059">
        <w:rPr>
          <w:rStyle w:val="StyleUnderline"/>
        </w:rPr>
        <w:t>.</w:t>
      </w:r>
      <w:r w:rsidRPr="00547DD4">
        <w:rPr>
          <w:sz w:val="14"/>
        </w:rPr>
        <w:t xml:space="preserve"> President Donald Trump warned Iran last month, tweeting “If Iran wants to fight, that will be the official end of Iran. Never threaten the United States again.” Iran has responded with several attacks designed to afford it minimal deniability, believing that America and our allies will once again react with only words and minimal, purely defensive gestures. It’s time to follow through on our promises to react. </w:t>
      </w:r>
      <w:r w:rsidRPr="008D5059">
        <w:rPr>
          <w:rStyle w:val="StyleUnderline"/>
          <w:highlight w:val="yellow"/>
        </w:rPr>
        <w:t>Either</w:t>
      </w:r>
      <w:r w:rsidRPr="008D5059">
        <w:rPr>
          <w:rStyle w:val="StyleUnderline"/>
        </w:rPr>
        <w:t xml:space="preserve"> </w:t>
      </w:r>
      <w:r w:rsidRPr="008D5059">
        <w:rPr>
          <w:rStyle w:val="StyleUnderline"/>
          <w:highlight w:val="yellow"/>
        </w:rPr>
        <w:t>we put</w:t>
      </w:r>
      <w:r w:rsidRPr="00547DD4">
        <w:rPr>
          <w:sz w:val="14"/>
        </w:rPr>
        <w:t xml:space="preserve"> the Islamic Republic of </w:t>
      </w:r>
      <w:r w:rsidRPr="008D5059">
        <w:rPr>
          <w:rStyle w:val="Emphasis"/>
          <w:highlight w:val="yellow"/>
        </w:rPr>
        <w:t>Iran back in a box</w:t>
      </w:r>
      <w:r w:rsidRPr="008D5059">
        <w:rPr>
          <w:rStyle w:val="StyleUnderline"/>
          <w:highlight w:val="yellow"/>
        </w:rPr>
        <w:t>, or we will</w:t>
      </w:r>
      <w:r w:rsidRPr="00547DD4">
        <w:rPr>
          <w:sz w:val="14"/>
        </w:rPr>
        <w:t xml:space="preserve"> in effect </w:t>
      </w:r>
      <w:r w:rsidRPr="008D5059">
        <w:rPr>
          <w:rStyle w:val="StyleUnderline"/>
          <w:highlight w:val="yellow"/>
        </w:rPr>
        <w:t>encourage it to do what it has done since its birth—</w:t>
      </w:r>
      <w:r w:rsidRPr="008D5059">
        <w:rPr>
          <w:rStyle w:val="Emphasis"/>
          <w:highlight w:val="yellow"/>
        </w:rPr>
        <w:t>wage war throughout the Middle East and kill Americans</w:t>
      </w:r>
      <w:r w:rsidRPr="008D5059">
        <w:rPr>
          <w:rStyle w:val="StyleUnderline"/>
        </w:rPr>
        <w:t>.</w:t>
      </w:r>
      <w:r>
        <w:rPr>
          <w:rStyle w:val="StyleUnderline"/>
        </w:rPr>
        <w:t xml:space="preserve"> </w:t>
      </w:r>
    </w:p>
    <w:p w14:paraId="2E9878F9" w14:textId="77777777" w:rsidR="00BB39DB" w:rsidRDefault="00BB39DB" w:rsidP="00BB39DB">
      <w:pPr>
        <w:pStyle w:val="Heading4"/>
      </w:pPr>
      <w:r w:rsidRPr="00D0031A">
        <w:t>Iran-U.S. war would go nuclear, threatening world peace</w:t>
      </w:r>
      <w:r>
        <w:t xml:space="preserve"> with regional nuclear wars and nuclear proliferation.</w:t>
      </w:r>
    </w:p>
    <w:p w14:paraId="2A65B39D" w14:textId="77777777" w:rsidR="00BB39DB" w:rsidRPr="00D0031A" w:rsidRDefault="00BB39DB" w:rsidP="00BB39DB">
      <w:proofErr w:type="spellStart"/>
      <w:r w:rsidRPr="00D0031A">
        <w:rPr>
          <w:rFonts w:eastAsiaTheme="majorEastAsia" w:cstheme="majorBidi"/>
          <w:b/>
          <w:iCs/>
          <w:sz w:val="26"/>
        </w:rPr>
        <w:t>Afrasiabi</w:t>
      </w:r>
      <w:proofErr w:type="spellEnd"/>
      <w:r w:rsidRPr="00D0031A">
        <w:rPr>
          <w:rFonts w:eastAsiaTheme="majorEastAsia" w:cstheme="majorBidi"/>
          <w:b/>
          <w:iCs/>
          <w:sz w:val="26"/>
        </w:rPr>
        <w:t xml:space="preserve"> &amp; </w:t>
      </w:r>
      <w:proofErr w:type="spellStart"/>
      <w:r w:rsidRPr="00D0031A">
        <w:rPr>
          <w:rFonts w:eastAsiaTheme="majorEastAsia" w:cstheme="majorBidi"/>
          <w:b/>
          <w:iCs/>
          <w:sz w:val="26"/>
        </w:rPr>
        <w:t>Entessar</w:t>
      </w:r>
      <w:proofErr w:type="spellEnd"/>
      <w:r w:rsidRPr="00D0031A">
        <w:rPr>
          <w:rFonts w:eastAsiaTheme="majorEastAsia" w:cstheme="majorBidi"/>
          <w:b/>
          <w:iCs/>
          <w:sz w:val="26"/>
        </w:rPr>
        <w:t>, 7/2/19</w:t>
      </w:r>
      <w:r>
        <w:t xml:space="preserve"> [</w:t>
      </w:r>
      <w:proofErr w:type="spellStart"/>
      <w:r>
        <w:t>Kaveh</w:t>
      </w:r>
      <w:proofErr w:type="spellEnd"/>
      <w:r>
        <w:t xml:space="preserve">, is an Iranian-American political scientist and author or co-author of several books on Iranian foreign policy including Iran Nuclear Negotiations: Accord and Détente Since the Geneva Agreement of 2013; Iran Nuclear Accord and the Remaking of the Middle East (2018); and Trump and Iran: Containment to Confrontation (forthcoming). He has taught political science at the University of Tehran, Boston University, and Bentley University and was a visiting scholar at Harvard University, University of California-Berkeley, Binghamton University, and the Center for Strategic Research, Tehran. During 2004-2005, he was involved as an advisor to Iran’s nuclear negotiation team; Nader, is a professor and chair of the department of political science and criminal justice at the University of South Alabama where he specializes in the politics of developing areas (especially the Middle East) as well as a foreign policy decision-making, defense and security, and North-South issues; “A nuclear war in the Persian Gulf?” Bulletin of the Atomic Scientists, July 2, 2019; </w:t>
      </w:r>
      <w:hyperlink r:id="rId13" w:history="1">
        <w:r>
          <w:rPr>
            <w:rStyle w:val="Hyperlink"/>
          </w:rPr>
          <w:t>https://thebulletin.org/2019/07/a-nuclear-war-in-the-persian-gulf/</w:t>
        </w:r>
      </w:hyperlink>
      <w:r>
        <w:t>]</w:t>
      </w:r>
    </w:p>
    <w:p w14:paraId="1AA848A2" w14:textId="77777777" w:rsidR="00BB39DB" w:rsidRDefault="00BB39DB" w:rsidP="00BB39DB">
      <w:pPr>
        <w:rPr>
          <w:sz w:val="16"/>
        </w:rPr>
      </w:pPr>
      <w:r w:rsidRPr="003F4DA2">
        <w:rPr>
          <w:rStyle w:val="StyleUnderline"/>
          <w:highlight w:val="yellow"/>
        </w:rPr>
        <w:t>Tensions between the U</w:t>
      </w:r>
      <w:r w:rsidRPr="003F4DA2">
        <w:rPr>
          <w:sz w:val="16"/>
        </w:rPr>
        <w:t xml:space="preserve">nited </w:t>
      </w:r>
      <w:r w:rsidRPr="003F4DA2">
        <w:rPr>
          <w:rStyle w:val="StyleUnderline"/>
          <w:highlight w:val="yellow"/>
        </w:rPr>
        <w:t>S</w:t>
      </w:r>
      <w:r w:rsidRPr="003F4DA2">
        <w:rPr>
          <w:sz w:val="16"/>
        </w:rPr>
        <w:t xml:space="preserve">tates </w:t>
      </w:r>
      <w:r w:rsidRPr="003F4DA2">
        <w:rPr>
          <w:rStyle w:val="StyleUnderline"/>
          <w:highlight w:val="yellow"/>
        </w:rPr>
        <w:t xml:space="preserve">and Iran are </w:t>
      </w:r>
      <w:r w:rsidRPr="00D0031A">
        <w:rPr>
          <w:rStyle w:val="Emphasis"/>
          <w:highlight w:val="yellow"/>
        </w:rPr>
        <w:t>spiraling toward a military confrontation</w:t>
      </w:r>
      <w:r w:rsidRPr="003F4DA2">
        <w:rPr>
          <w:rStyle w:val="StyleUnderline"/>
          <w:highlight w:val="yellow"/>
        </w:rPr>
        <w:t xml:space="preserve"> that carries a real possibility that the U</w:t>
      </w:r>
      <w:r w:rsidRPr="003F4DA2">
        <w:rPr>
          <w:sz w:val="16"/>
        </w:rPr>
        <w:t xml:space="preserve">nited </w:t>
      </w:r>
      <w:r w:rsidRPr="003F4DA2">
        <w:rPr>
          <w:rStyle w:val="StyleUnderline"/>
          <w:highlight w:val="yellow"/>
        </w:rPr>
        <w:t>S</w:t>
      </w:r>
      <w:r w:rsidRPr="003F4DA2">
        <w:rPr>
          <w:sz w:val="16"/>
        </w:rPr>
        <w:t xml:space="preserve">tates </w:t>
      </w:r>
      <w:r w:rsidRPr="003F4DA2">
        <w:rPr>
          <w:rStyle w:val="StyleUnderline"/>
          <w:highlight w:val="yellow"/>
        </w:rPr>
        <w:t xml:space="preserve">will use </w:t>
      </w:r>
      <w:r w:rsidRPr="00D0031A">
        <w:rPr>
          <w:rStyle w:val="Emphasis"/>
          <w:highlight w:val="yellow"/>
        </w:rPr>
        <w:t>nuclear weapons</w:t>
      </w:r>
      <w:r w:rsidRPr="003F4DA2">
        <w:rPr>
          <w:rStyle w:val="StyleUnderline"/>
          <w:highlight w:val="yellow"/>
        </w:rPr>
        <w:t>. Iran’s</w:t>
      </w:r>
      <w:r w:rsidRPr="003F4DA2">
        <w:rPr>
          <w:sz w:val="16"/>
        </w:rPr>
        <w:t xml:space="preserve"> assortment of </w:t>
      </w:r>
      <w:r w:rsidRPr="003F4DA2">
        <w:rPr>
          <w:rStyle w:val="StyleUnderline"/>
          <w:highlight w:val="yellow"/>
        </w:rPr>
        <w:t>asymmetrical capabilities—all constructed to be effective against the U</w:t>
      </w:r>
      <w:r w:rsidRPr="003F4DA2">
        <w:rPr>
          <w:sz w:val="16"/>
        </w:rPr>
        <w:t xml:space="preserve">nited </w:t>
      </w:r>
      <w:r w:rsidRPr="003F4DA2">
        <w:rPr>
          <w:rStyle w:val="StyleUnderline"/>
          <w:highlight w:val="yellow"/>
        </w:rPr>
        <w:t>S</w:t>
      </w:r>
      <w:r w:rsidRPr="003F4DA2">
        <w:rPr>
          <w:sz w:val="16"/>
          <w:highlight w:val="yellow"/>
        </w:rPr>
        <w:t>t</w:t>
      </w:r>
      <w:r w:rsidRPr="003F4DA2">
        <w:rPr>
          <w:sz w:val="16"/>
        </w:rPr>
        <w:t>ates—</w:t>
      </w:r>
      <w:r w:rsidRPr="00D0031A">
        <w:rPr>
          <w:rStyle w:val="Emphasis"/>
          <w:highlight w:val="yellow"/>
        </w:rPr>
        <w:t>nearly assures</w:t>
      </w:r>
      <w:r w:rsidRPr="003F4DA2">
        <w:rPr>
          <w:rStyle w:val="StyleUnderline"/>
          <w:highlight w:val="yellow"/>
        </w:rPr>
        <w:t xml:space="preserve"> such a confrontation. The current US nuclear posture leaves</w:t>
      </w:r>
      <w:r w:rsidRPr="003F4DA2">
        <w:rPr>
          <w:sz w:val="16"/>
        </w:rPr>
        <w:t xml:space="preserve"> the </w:t>
      </w:r>
      <w:r w:rsidRPr="003F4DA2">
        <w:rPr>
          <w:rStyle w:val="StyleUnderline"/>
          <w:highlight w:val="yellow"/>
        </w:rPr>
        <w:t>Trump</w:t>
      </w:r>
      <w:r w:rsidRPr="003F4DA2">
        <w:rPr>
          <w:sz w:val="16"/>
        </w:rPr>
        <w:t xml:space="preserve"> administration at least </w:t>
      </w:r>
      <w:r w:rsidRPr="003F4DA2">
        <w:rPr>
          <w:rStyle w:val="StyleUnderline"/>
          <w:highlight w:val="yellow"/>
        </w:rPr>
        <w:t>open to</w:t>
      </w:r>
      <w:r w:rsidRPr="000A743C">
        <w:rPr>
          <w:rStyle w:val="StyleUnderline"/>
        </w:rPr>
        <w:t xml:space="preserve"> the </w:t>
      </w:r>
      <w:r w:rsidRPr="003F4DA2">
        <w:rPr>
          <w:rStyle w:val="StyleUnderline"/>
          <w:highlight w:val="yellow"/>
        </w:rPr>
        <w:t xml:space="preserve">use of </w:t>
      </w:r>
      <w:r w:rsidRPr="00D0031A">
        <w:rPr>
          <w:rStyle w:val="Emphasis"/>
          <w:highlight w:val="yellow"/>
        </w:rPr>
        <w:t>tactical nuclear weapons</w:t>
      </w:r>
      <w:r w:rsidRPr="003F4DA2">
        <w:rPr>
          <w:sz w:val="16"/>
        </w:rPr>
        <w:t xml:space="preserve"> in conventional theaters. </w:t>
      </w:r>
      <w:r w:rsidRPr="003F4DA2">
        <w:rPr>
          <w:rStyle w:val="StyleUnderline"/>
          <w:highlight w:val="yellow"/>
        </w:rPr>
        <w:t>Some in the</w:t>
      </w:r>
      <w:r w:rsidRPr="003F4DA2">
        <w:rPr>
          <w:sz w:val="16"/>
        </w:rPr>
        <w:t xml:space="preserve"> current </w:t>
      </w:r>
      <w:r w:rsidRPr="003F4DA2">
        <w:rPr>
          <w:rStyle w:val="StyleUnderline"/>
          <w:highlight w:val="yellow"/>
        </w:rPr>
        <w:t>administration may</w:t>
      </w:r>
      <w:r w:rsidRPr="003F4DA2">
        <w:rPr>
          <w:sz w:val="16"/>
        </w:rPr>
        <w:t xml:space="preserve"> well </w:t>
      </w:r>
      <w:r w:rsidRPr="003F4DA2">
        <w:rPr>
          <w:rStyle w:val="StyleUnderline"/>
          <w:highlight w:val="yellow"/>
        </w:rPr>
        <w:t>think it to be in the best interest of the U</w:t>
      </w:r>
      <w:r w:rsidRPr="003F4DA2">
        <w:rPr>
          <w:sz w:val="16"/>
        </w:rPr>
        <w:t xml:space="preserve">nited </w:t>
      </w:r>
      <w:r w:rsidRPr="003F4DA2">
        <w:rPr>
          <w:rStyle w:val="StyleUnderline"/>
          <w:highlight w:val="yellow"/>
        </w:rPr>
        <w:t>S</w:t>
      </w:r>
      <w:r w:rsidRPr="003F4DA2">
        <w:rPr>
          <w:sz w:val="16"/>
        </w:rPr>
        <w:t xml:space="preserve">tates to </w:t>
      </w:r>
      <w:r w:rsidRPr="003F4DA2">
        <w:rPr>
          <w:rStyle w:val="StyleUnderline"/>
          <w:highlight w:val="yellow"/>
        </w:rPr>
        <w:t>seek a quick and decisive victory in the oil hub of the Persian Gulf</w:t>
      </w:r>
      <w:r w:rsidRPr="003F4DA2">
        <w:rPr>
          <w:sz w:val="16"/>
        </w:rPr>
        <w:t xml:space="preserve">—and to do so </w:t>
      </w:r>
      <w:r w:rsidRPr="003F4DA2">
        <w:rPr>
          <w:rStyle w:val="StyleUnderline"/>
          <w:highlight w:val="yellow"/>
        </w:rPr>
        <w:t>by using its nuclear arsenal</w:t>
      </w:r>
      <w:r w:rsidRPr="003F4DA2">
        <w:rPr>
          <w:sz w:val="16"/>
        </w:rPr>
        <w:t xml:space="preserve">. We believe </w:t>
      </w:r>
      <w:r w:rsidRPr="003F4DA2">
        <w:rPr>
          <w:rStyle w:val="StyleUnderline"/>
          <w:highlight w:val="yellow"/>
        </w:rPr>
        <w:t>there is</w:t>
      </w:r>
      <w:r w:rsidRPr="003F4DA2">
        <w:rPr>
          <w:sz w:val="16"/>
        </w:rPr>
        <w:t xml:space="preserve"> a </w:t>
      </w:r>
      <w:r w:rsidRPr="003F4DA2">
        <w:rPr>
          <w:rStyle w:val="StyleUnderline"/>
          <w:highlight w:val="yellow"/>
        </w:rPr>
        <w:t>heightened possibility of</w:t>
      </w:r>
      <w:r w:rsidRPr="000A743C">
        <w:rPr>
          <w:rStyle w:val="StyleUnderline"/>
        </w:rPr>
        <w:t xml:space="preserve"> a </w:t>
      </w:r>
      <w:r w:rsidRPr="00D0031A">
        <w:rPr>
          <w:rStyle w:val="Emphasis"/>
          <w:highlight w:val="yellow"/>
        </w:rPr>
        <w:t>US-Iran war triggering a US nuclear strike</w:t>
      </w:r>
      <w:r w:rsidRPr="003F4DA2">
        <w:rPr>
          <w:sz w:val="16"/>
        </w:rPr>
        <w:t xml:space="preserve"> for the following reasons: The sanction regime set against the Iranian economy is so brutal that it is likely to force Iran to take an action that will require a US military response. Unless the United States backs down from its present self-declared “economic warfare” against Iran, this will likely escalate to an open warfare between the two countries. In response to a White House request to draw up an Iran war plan, the Pentagon proposed sending 120,000 soldiers to the Persian Gulf. This force would augment the several thousands of troops already stationed in Iran’s vicinity. President Trump has also hinted that if need be, he will be sending “a lot more” troops. </w:t>
      </w:r>
      <w:r w:rsidRPr="003F4DA2">
        <w:rPr>
          <w:rStyle w:val="StyleUnderline"/>
          <w:highlight w:val="yellow"/>
        </w:rPr>
        <w:t>Defeating Iran through conventional military means would likely require a half million</w:t>
      </w:r>
      <w:r w:rsidRPr="000A743C">
        <w:rPr>
          <w:rStyle w:val="StyleUnderline"/>
        </w:rPr>
        <w:t xml:space="preserve"> </w:t>
      </w:r>
      <w:r w:rsidRPr="003F4DA2">
        <w:rPr>
          <w:sz w:val="16"/>
        </w:rPr>
        <w:t xml:space="preserve">US </w:t>
      </w:r>
      <w:r w:rsidRPr="003F4DA2">
        <w:rPr>
          <w:rStyle w:val="StyleUnderline"/>
          <w:highlight w:val="yellow"/>
        </w:rPr>
        <w:t>forces and</w:t>
      </w:r>
      <w:r w:rsidRPr="003F4DA2">
        <w:rPr>
          <w:sz w:val="16"/>
        </w:rPr>
        <w:t xml:space="preserve"> US </w:t>
      </w:r>
      <w:r w:rsidRPr="003F4DA2">
        <w:rPr>
          <w:rStyle w:val="StyleUnderline"/>
          <w:highlight w:val="yellow"/>
        </w:rPr>
        <w:t>preparedness for many casualties</w:t>
      </w:r>
      <w:r w:rsidRPr="003F4DA2">
        <w:rPr>
          <w:sz w:val="16"/>
        </w:rPr>
        <w:t xml:space="preserve">. The US nuclear posture review is worded in such a way that the use of </w:t>
      </w:r>
      <w:r w:rsidRPr="00D0031A">
        <w:rPr>
          <w:rStyle w:val="Emphasis"/>
          <w:highlight w:val="yellow"/>
        </w:rPr>
        <w:t>tactical nuclear weapons</w:t>
      </w:r>
      <w:r w:rsidRPr="003F4DA2">
        <w:rPr>
          <w:rStyle w:val="StyleUnderline"/>
          <w:highlight w:val="yellow"/>
        </w:rPr>
        <w:t xml:space="preserve"> in conventional theaters is envisaged, foreshadowing the concern that in a showdown with a menacing foe like Iran, the </w:t>
      </w:r>
      <w:r w:rsidRPr="00D0031A">
        <w:rPr>
          <w:rStyle w:val="Emphasis"/>
          <w:highlight w:val="yellow"/>
        </w:rPr>
        <w:t>nuclear option</w:t>
      </w:r>
      <w:r w:rsidRPr="003F4DA2">
        <w:rPr>
          <w:rStyle w:val="StyleUnderline"/>
          <w:highlight w:val="yellow"/>
        </w:rPr>
        <w:t xml:space="preserve"> is </w:t>
      </w:r>
      <w:r w:rsidRPr="00D0031A">
        <w:rPr>
          <w:rStyle w:val="Emphasis"/>
          <w:highlight w:val="yellow"/>
        </w:rPr>
        <w:t>on the</w:t>
      </w:r>
      <w:r w:rsidRPr="00D0031A">
        <w:rPr>
          <w:rStyle w:val="Emphasis"/>
        </w:rPr>
        <w:t xml:space="preserve"> </w:t>
      </w:r>
      <w:r w:rsidRPr="00D0031A">
        <w:rPr>
          <w:rStyle w:val="Emphasis"/>
          <w:highlight w:val="yellow"/>
        </w:rPr>
        <w:t xml:space="preserve">table. </w:t>
      </w:r>
      <w:r w:rsidRPr="003F4DA2">
        <w:rPr>
          <w:rStyle w:val="StyleUnderline"/>
          <w:highlight w:val="yellow"/>
        </w:rPr>
        <w:t>The U</w:t>
      </w:r>
      <w:r w:rsidRPr="003F4DA2">
        <w:rPr>
          <w:sz w:val="16"/>
        </w:rPr>
        <w:t xml:space="preserve">nited </w:t>
      </w:r>
      <w:r w:rsidRPr="003F4DA2">
        <w:rPr>
          <w:rStyle w:val="StyleUnderline"/>
          <w:highlight w:val="yellow"/>
        </w:rPr>
        <w:t>S</w:t>
      </w:r>
      <w:r w:rsidRPr="003F4DA2">
        <w:rPr>
          <w:sz w:val="16"/>
        </w:rPr>
        <w:t xml:space="preserve">tates </w:t>
      </w:r>
      <w:r w:rsidRPr="003F4DA2">
        <w:rPr>
          <w:rStyle w:val="StyleUnderline"/>
          <w:highlight w:val="yellow"/>
        </w:rPr>
        <w:t>could</w:t>
      </w:r>
      <w:r w:rsidRPr="003F4DA2">
        <w:rPr>
          <w:sz w:val="16"/>
        </w:rPr>
        <w:t xml:space="preserve"> once </w:t>
      </w:r>
      <w:r w:rsidRPr="000A743C">
        <w:rPr>
          <w:rStyle w:val="StyleUnderline"/>
        </w:rPr>
        <w:t xml:space="preserve">again </w:t>
      </w:r>
      <w:r w:rsidRPr="003F4DA2">
        <w:rPr>
          <w:rStyle w:val="StyleUnderline"/>
          <w:highlight w:val="yellow"/>
        </w:rPr>
        <w:t>justify using nuclear force for</w:t>
      </w:r>
      <w:r w:rsidRPr="003F4DA2">
        <w:rPr>
          <w:sz w:val="16"/>
        </w:rPr>
        <w:t xml:space="preserve"> the sake of </w:t>
      </w:r>
      <w:r w:rsidRPr="003F4DA2">
        <w:rPr>
          <w:rStyle w:val="StyleUnderline"/>
          <w:highlight w:val="yellow"/>
        </w:rPr>
        <w:t>a decisive victory and casualty-prevention</w:t>
      </w:r>
      <w:r w:rsidRPr="003F4DA2">
        <w:rPr>
          <w:sz w:val="16"/>
          <w:highlight w:val="yellow"/>
        </w:rPr>
        <w:t>,</w:t>
      </w:r>
      <w:r w:rsidRPr="003F4DA2">
        <w:rPr>
          <w:sz w:val="16"/>
        </w:rPr>
        <w:t xml:space="preserve"> the </w:t>
      </w:r>
      <w:r w:rsidRPr="003F4DA2">
        <w:rPr>
          <w:rStyle w:val="StyleUnderline"/>
          <w:highlight w:val="yellow"/>
        </w:rPr>
        <w:t xml:space="preserve">logic used in </w:t>
      </w:r>
      <w:r w:rsidRPr="00D0031A">
        <w:rPr>
          <w:rStyle w:val="Emphasis"/>
          <w:highlight w:val="yellow"/>
        </w:rPr>
        <w:t>Hiroshima and Nagasaki</w:t>
      </w:r>
      <w:r w:rsidRPr="003F4DA2">
        <w:rPr>
          <w:sz w:val="16"/>
          <w:highlight w:val="yellow"/>
        </w:rPr>
        <w:t xml:space="preserve">. </w:t>
      </w:r>
      <w:r w:rsidRPr="003F4DA2">
        <w:rPr>
          <w:rStyle w:val="StyleUnderline"/>
          <w:highlight w:val="yellow"/>
        </w:rPr>
        <w:t>Trump’s</w:t>
      </w:r>
      <w:r w:rsidRPr="003F4DA2">
        <w:rPr>
          <w:sz w:val="16"/>
        </w:rPr>
        <w:t xml:space="preserve"> cavalier </w:t>
      </w:r>
      <w:r w:rsidRPr="003F4DA2">
        <w:rPr>
          <w:rStyle w:val="StyleUnderline"/>
          <w:highlight w:val="yellow"/>
        </w:rPr>
        <w:t>attitude toward nuclear weapons</w:t>
      </w:r>
      <w:r w:rsidRPr="000A743C">
        <w:rPr>
          <w:rStyle w:val="StyleUnderline"/>
        </w:rPr>
        <w:t xml:space="preserve">, </w:t>
      </w:r>
      <w:r w:rsidRPr="003F4DA2">
        <w:rPr>
          <w:rStyle w:val="StyleUnderline"/>
          <w:highlight w:val="yellow"/>
        </w:rPr>
        <w:t>trigger-happy penchant</w:t>
      </w:r>
      <w:r w:rsidRPr="003F4DA2">
        <w:rPr>
          <w:sz w:val="16"/>
        </w:rPr>
        <w:t xml:space="preserve">, and utter disdain for Iran, </w:t>
      </w:r>
      <w:r w:rsidRPr="003F4DA2">
        <w:rPr>
          <w:rStyle w:val="StyleUnderline"/>
          <w:highlight w:val="yellow"/>
        </w:rPr>
        <w:t>show that he</w:t>
      </w:r>
      <w:r w:rsidRPr="003F4DA2">
        <w:rPr>
          <w:sz w:val="16"/>
          <w:highlight w:val="yellow"/>
        </w:rPr>
        <w:t xml:space="preserve"> </w:t>
      </w:r>
      <w:r w:rsidRPr="003F4DA2">
        <w:rPr>
          <w:rStyle w:val="StyleUnderline"/>
          <w:highlight w:val="yellow"/>
        </w:rPr>
        <w:t>would likely have no</w:t>
      </w:r>
      <w:r w:rsidRPr="003F4DA2">
        <w:rPr>
          <w:sz w:val="16"/>
        </w:rPr>
        <w:t xml:space="preserve"> moral </w:t>
      </w:r>
      <w:r w:rsidRPr="003F4DA2">
        <w:rPr>
          <w:rStyle w:val="StyleUnderline"/>
          <w:highlight w:val="yellow"/>
        </w:rPr>
        <w:t xml:space="preserve">qualm about issuing an order to launch a </w:t>
      </w:r>
      <w:r w:rsidRPr="00D0031A">
        <w:rPr>
          <w:rStyle w:val="Emphasis"/>
          <w:highlight w:val="yellow"/>
        </w:rPr>
        <w:t>limited nuclear strike</w:t>
      </w:r>
      <w:r w:rsidRPr="003F4DA2">
        <w:rPr>
          <w:rStyle w:val="StyleUnderline"/>
          <w:highlight w:val="yellow"/>
        </w:rPr>
        <w:t xml:space="preserve">, especially in a </w:t>
      </w:r>
      <w:r w:rsidRPr="00D0031A">
        <w:rPr>
          <w:rStyle w:val="Emphasis"/>
          <w:highlight w:val="yellow"/>
        </w:rPr>
        <w:t>US-Iran showdown</w:t>
      </w:r>
      <w:r w:rsidRPr="003F4DA2">
        <w:rPr>
          <w:rStyle w:val="StyleUnderline"/>
          <w:highlight w:val="yellow"/>
        </w:rPr>
        <w:t>,</w:t>
      </w:r>
      <w:r w:rsidRPr="000A743C">
        <w:rPr>
          <w:rStyle w:val="StyleUnderline"/>
        </w:rPr>
        <w:t xml:space="preserve"> </w:t>
      </w:r>
      <w:r w:rsidRPr="003F4DA2">
        <w:rPr>
          <w:sz w:val="16"/>
        </w:rPr>
        <w:t xml:space="preserve">one </w:t>
      </w:r>
      <w:r w:rsidRPr="003F4DA2">
        <w:rPr>
          <w:rStyle w:val="StyleUnderline"/>
          <w:highlight w:val="yellow"/>
        </w:rPr>
        <w:t>in which the oil</w:t>
      </w:r>
      <w:r w:rsidRPr="003F4DA2">
        <w:rPr>
          <w:sz w:val="16"/>
        </w:rPr>
        <w:t xml:space="preserve"> transit </w:t>
      </w:r>
      <w:r w:rsidRPr="003F4DA2">
        <w:rPr>
          <w:rStyle w:val="StyleUnderline"/>
          <w:highlight w:val="yellow"/>
        </w:rPr>
        <w:t xml:space="preserve">from the Gulf would be imperiled, </w:t>
      </w:r>
      <w:r w:rsidRPr="00D0031A">
        <w:rPr>
          <w:rStyle w:val="Emphasis"/>
          <w:highlight w:val="yellow"/>
        </w:rPr>
        <w:t>impacting the global economy</w:t>
      </w:r>
      <w:r w:rsidRPr="003F4DA2">
        <w:rPr>
          <w:rStyle w:val="StyleUnderline"/>
          <w:highlight w:val="yellow"/>
        </w:rPr>
        <w:t xml:space="preserve"> and necessitating a speedy end to</w:t>
      </w:r>
      <w:r w:rsidRPr="003F4DA2">
        <w:rPr>
          <w:sz w:val="16"/>
        </w:rPr>
        <w:t xml:space="preserve"> such </w:t>
      </w:r>
      <w:r w:rsidRPr="003F4DA2">
        <w:rPr>
          <w:rStyle w:val="StyleUnderline"/>
          <w:highlight w:val="yellow"/>
        </w:rPr>
        <w:t>a war</w:t>
      </w:r>
      <w:r w:rsidRPr="000A743C">
        <w:rPr>
          <w:rStyle w:val="StyleUnderline"/>
        </w:rPr>
        <w:t>.</w:t>
      </w:r>
      <w:r w:rsidRPr="003F4DA2">
        <w:rPr>
          <w:sz w:val="16"/>
        </w:rPr>
        <w:t xml:space="preserve"> If the United States were to commit a limited nuclear strike against Iran, it would minimize risks to its forces in the region, defang the Iranian military, divest the latter of preeminence in the Strait of Hormuz, and thus reassert US power in the oil hub of the Persian Gulf. Oil flowing through the Strait of Hormuz is critical to a rising China. US control over this merchant waterway would grant the United States significant leverage in negotiations. A limited US nuclear strike could cause a ‘regime change’ among Iranian leadership, representing a strategic setback for Russia, in light of their recent foray in the Middle East with Iranian backing. Undoubtedly, </w:t>
      </w:r>
      <w:r w:rsidRPr="003F4DA2">
        <w:rPr>
          <w:rStyle w:val="StyleUnderline"/>
          <w:highlight w:val="yellow"/>
        </w:rPr>
        <w:t xml:space="preserve">there are several significant negative consequences to a US use of nuclear weapons, opening the way for other </w:t>
      </w:r>
      <w:r w:rsidRPr="00D0031A">
        <w:rPr>
          <w:rStyle w:val="Emphasis"/>
          <w:highlight w:val="yellow"/>
        </w:rPr>
        <w:t xml:space="preserve">nuclear-armed states </w:t>
      </w:r>
      <w:r w:rsidRPr="003F4DA2">
        <w:rPr>
          <w:rStyle w:val="StyleUnderline"/>
          <w:highlight w:val="yellow"/>
        </w:rPr>
        <w:t xml:space="preserve">to </w:t>
      </w:r>
      <w:r w:rsidRPr="00D0031A">
        <w:rPr>
          <w:rStyle w:val="Emphasis"/>
          <w:highlight w:val="yellow"/>
        </w:rPr>
        <w:t>emulate US behavior</w:t>
      </w:r>
      <w:r w:rsidRPr="003F4DA2">
        <w:rPr>
          <w:rStyle w:val="StyleUnderline"/>
          <w:highlight w:val="yellow"/>
        </w:rPr>
        <w:t xml:space="preserve">, and for many other </w:t>
      </w:r>
      <w:r w:rsidRPr="00D0031A">
        <w:rPr>
          <w:rStyle w:val="Emphasis"/>
          <w:highlight w:val="yellow"/>
        </w:rPr>
        <w:t>non-nuclear weapons states to seek their own nuclear deterrent shields</w:t>
      </w:r>
      <w:r w:rsidRPr="00D0031A">
        <w:rPr>
          <w:rStyle w:val="Emphasis"/>
        </w:rPr>
        <w:t>.</w:t>
      </w:r>
      <w:r w:rsidRPr="003F4DA2">
        <w:rPr>
          <w:sz w:val="16"/>
        </w:rPr>
        <w:t xml:space="preserve"> There would also be a huge outcry in the international community causing the US global image to suffer. Will such anticipated consequences represent sufficient obstacles to prevent a limited U.S. nuclear strike on Iran? With President Trump, who counts on “bomb Iran” billionaire Sheldon Adelson as one of his main campaign contributors, </w:t>
      </w:r>
      <w:r w:rsidRPr="003F4DA2">
        <w:rPr>
          <w:rStyle w:val="StyleUnderline"/>
          <w:highlight w:val="yellow"/>
        </w:rPr>
        <w:t xml:space="preserve">the </w:t>
      </w:r>
      <w:r w:rsidRPr="00D0031A">
        <w:rPr>
          <w:rStyle w:val="Emphasis"/>
          <w:highlight w:val="yellow"/>
        </w:rPr>
        <w:t>threshold for using nukes</w:t>
      </w:r>
      <w:r w:rsidRPr="003F4DA2">
        <w:rPr>
          <w:rStyle w:val="StyleUnderline"/>
          <w:highlight w:val="yellow"/>
        </w:rPr>
        <w:t xml:space="preserve"> certainly seems to have been </w:t>
      </w:r>
      <w:r w:rsidRPr="00D0031A">
        <w:rPr>
          <w:rStyle w:val="Emphasis"/>
          <w:highlight w:val="yellow"/>
        </w:rPr>
        <w:t>lowered</w:t>
      </w:r>
      <w:r w:rsidRPr="003F4DA2">
        <w:rPr>
          <w:rStyle w:val="StyleUnderline"/>
          <w:highlight w:val="yellow"/>
        </w:rPr>
        <w:t>.</w:t>
      </w:r>
      <w:r w:rsidRPr="003F4DA2">
        <w:rPr>
          <w:sz w:val="16"/>
        </w:rPr>
        <w:t xml:space="preserve"> How the United States and Iran came to the brink. President Donald Trump complicates the situation by stating that the United States is not seeking war with Iran, while repeatedly threatening to annihilate it. In July of 2018, in response to a statement by Iran’s President Hassan Rouhani, Trump tweeted “NEVER, EVER THREATEN THE UNITED STATES AGAIN OR YOU WILL SUFFER CONSEQUENCES THE LIKES OF WHICH FEW THROUGHOUT HISTORY HAVE EVER SUFFERED BEFORE.” On May 19, 2019, Trump fired another incendiary volley, threatening the “official end” of Iran in a U.S.-Iran war. Then Friday June 21, 2019 the day after Iran shot down a US military drone, the President said “I’m not looking for war and if there is, it’ll be obliteration like you have never seen before. But I am not looking to do that. But, you (Iran) can’t have nuclear weapons.” In an interview with NBC’s Chuck Todd. Citing Iran’s military threat, the Trump administration continues to enforce relentless economic sanctions under the guise of a “maximum pressure” strategy, designating Iran’s revolutionary guard a terrorist organization. The administration also is ramping up the US military presence in the Persian Gulf, sending several warships, a Patriot missile battery, an expeditionary force of marines, and nuclear-capable B-52 strategic bombers to the region. The United States has also withdrawn all “non-emergency” personnel in Baghdad and Erbil. These actions add fuel to the growing fear of war—a war sure to involve Iraq, home to both US military bases and powerful battle-hardened pro-Iran Shiite militias. War could break out in a variety of ways: As a result of Iran’s closure of the Strait of Hormuz (a choke point for the daily transfer of some 19 million barrels of oil), a preemptive strike on Iran’s military and nuclear facilities (in light of Iran’s stated intention to resume aspects of its nuclear activities, banned under the 2015 nuclear agreement), an application of the 9/11 legislation on Authorization of Military Force against al-Qaeda (accusing Iran of being in league with al-Qaeda terrorists), or in response to perceived Iranian mischief (such as the recent sabotage on board several Saudi and UAE merchant ships). The United States and Iran are not the only regional players, and care must be taken to understand the context and implications of events. As pointed out by a number of US experts in the wake of the most recent attacks on oil tankers, regional rivals such as Saudi Arabia have much to gain from a breakout of war between the U.S. and Iran. The U.S. has echoed the Saudi accusations against Iran and extended them to include blaming Iran for the Yemenis Houthi rebels’ drone attack on a Saudi pipeline on May 14th. Accusations are one thing, but the big question is, will the Trump administration heed Saudi Arabia’s call for a “US surgical strike” on Iran? Both the Saudis and Iranians harbor hegemonic ambitions in the region. The Saudis are pushing for a limited US strike to eliminate some of Iran’s formidable naval and missile capabilities, thus weakening their regional rival. But even a limited US strike would increase the likelihood of Iranian forces inflicting serious damage on US military assets in the region, both directly and indirectly through multiple proxy forces. Iran’s military commanders have warned that the US military fleet is within range of Iran’s short-range missiles. Iran has reportedly affixed anti-ship missiles on hundreds of its fast boats, as part of an asymmetrical “swarming” tactic. Ayatollah Khamenei, Iran’s Supreme Leader, has also instructed the country’s military forces to commence preparations for war. It is worth recalling that Iran is ranked 14th for countries with the most military firepower. Iran has also devoted considerable attention to upgrading its asymmetrical capabilities, including shifting its formal strategy to an “offensive-defensive” posture—meaning that if the United States moves offensively against Iran, Iran will counter by moving offensively against a regional target of value for the United States. An example of an offensive-defensive move would be if the United States were to use its airbases to launch nuclear-capable B-52 strikes on Iran, Iran could counterattack the US base in Qatar, irrespective of friendly ties with the country. Iran is in many respects a “regional superpower” with over a half a million active soldiers and another 350,000 reservists; it possesses thousands of guided missiles, over 1,600 tanks, some 500 aircraft, hundreds of military drones, and several surface warships, submarines, and mine boats, in addition to some 3,000 fast boats. These assets indicate that the now seemly imminent conflict with Iran will not be a cakewalk for the United States. This </w:t>
      </w:r>
      <w:r w:rsidRPr="003F4DA2">
        <w:rPr>
          <w:rStyle w:val="StyleUnderline"/>
          <w:highlight w:val="yellow"/>
        </w:rPr>
        <w:t>possibility of a costly conventional conflict</w:t>
      </w:r>
      <w:r w:rsidRPr="003F4DA2">
        <w:rPr>
          <w:rStyle w:val="StyleUnderline"/>
        </w:rPr>
        <w:t xml:space="preserve"> </w:t>
      </w:r>
      <w:r w:rsidRPr="003F4DA2">
        <w:rPr>
          <w:sz w:val="16"/>
        </w:rPr>
        <w:t>in our minds</w:t>
      </w:r>
      <w:r w:rsidRPr="003F4DA2">
        <w:rPr>
          <w:rStyle w:val="StyleUnderline"/>
        </w:rPr>
        <w:t xml:space="preserve"> </w:t>
      </w:r>
      <w:r w:rsidRPr="003F4DA2">
        <w:rPr>
          <w:rStyle w:val="StyleUnderline"/>
          <w:highlight w:val="yellow"/>
        </w:rPr>
        <w:t>increases</w:t>
      </w:r>
      <w:r w:rsidRPr="003F4DA2">
        <w:rPr>
          <w:rStyle w:val="StyleUnderline"/>
        </w:rPr>
        <w:t xml:space="preserve"> the </w:t>
      </w:r>
      <w:r w:rsidRPr="003F4DA2">
        <w:rPr>
          <w:rStyle w:val="StyleUnderline"/>
          <w:highlight w:val="yellow"/>
        </w:rPr>
        <w:t xml:space="preserve">likelihood of US </w:t>
      </w:r>
      <w:r w:rsidRPr="00D0031A">
        <w:rPr>
          <w:rStyle w:val="Emphasis"/>
          <w:highlight w:val="yellow"/>
        </w:rPr>
        <w:t>conflict escalation to nuclear war</w:t>
      </w:r>
      <w:r w:rsidRPr="003F4DA2">
        <w:rPr>
          <w:rStyle w:val="StyleUnderline"/>
          <w:highlight w:val="yellow"/>
        </w:rPr>
        <w:t xml:space="preserve">. The risk of nuclear warfare in the Persian Gulf represents a </w:t>
      </w:r>
      <w:r w:rsidRPr="00D0031A">
        <w:rPr>
          <w:rStyle w:val="Emphasis"/>
          <w:highlight w:val="yellow"/>
        </w:rPr>
        <w:t>present and clear danger to world peace</w:t>
      </w:r>
      <w:r w:rsidRPr="003F4DA2">
        <w:rPr>
          <w:sz w:val="16"/>
        </w:rPr>
        <w:t xml:space="preserve">, requiring the mobilization of the international community to intervene. </w:t>
      </w:r>
    </w:p>
    <w:p w14:paraId="44F723FA" w14:textId="77777777" w:rsidR="00BB39DB" w:rsidRDefault="00BB39DB" w:rsidP="00BB39DB">
      <w:pPr>
        <w:pStyle w:val="Heading4"/>
      </w:pPr>
      <w:r>
        <w:t>U.S war with Iran will kill millions and ultimately go nuclear, causing worldwide nuclear winter and mass starvation.</w:t>
      </w:r>
    </w:p>
    <w:p w14:paraId="582BFF57" w14:textId="77777777" w:rsidR="00BB39DB" w:rsidRPr="00961F07" w:rsidRDefault="00BB39DB" w:rsidP="00BB39DB">
      <w:r w:rsidRPr="00C402F6">
        <w:rPr>
          <w:rFonts w:eastAsiaTheme="majorEastAsia" w:cstheme="majorBidi"/>
          <w:b/>
          <w:iCs/>
          <w:sz w:val="26"/>
        </w:rPr>
        <w:t>Higgins, 5/21/19</w:t>
      </w:r>
      <w:r>
        <w:t xml:space="preserve"> [</w:t>
      </w:r>
      <w:proofErr w:type="spellStart"/>
      <w:r>
        <w:t>Eoin</w:t>
      </w:r>
      <w:proofErr w:type="spellEnd"/>
      <w:r>
        <w:t xml:space="preserve"> is senior editor and staff writer for Common Dreams, was Executive Assistant/Outreach Coordinator, </w:t>
      </w:r>
      <w:proofErr w:type="spellStart"/>
      <w:r>
        <w:t>Blackdog</w:t>
      </w:r>
      <w:proofErr w:type="spellEnd"/>
      <w:r>
        <w:t xml:space="preserve"> Foundation with an MA in History, Fordham University; “No War With Iran, Say 62 Groups in Letter to Congress;” Common Dreams, May 21, 2019; https://www.commondreams.org/news/2019/05/21/no-war-iran-say-62-groups-letter-congress]</w:t>
      </w:r>
    </w:p>
    <w:p w14:paraId="2AEF9E6C" w14:textId="77777777" w:rsidR="00BB39DB" w:rsidRPr="00961F07" w:rsidRDefault="00BB39DB" w:rsidP="00BB39DB">
      <w:pPr>
        <w:rPr>
          <w:rStyle w:val="StyleUnderline"/>
        </w:rPr>
      </w:pPr>
      <w:r w:rsidRPr="00961F07">
        <w:rPr>
          <w:sz w:val="14"/>
        </w:rPr>
        <w:t xml:space="preserve">Gwen </w:t>
      </w:r>
      <w:r w:rsidRPr="00961F07">
        <w:rPr>
          <w:rStyle w:val="StyleUnderline"/>
        </w:rPr>
        <w:t>DuBois, the president of the</w:t>
      </w:r>
      <w:r w:rsidRPr="00961F07">
        <w:rPr>
          <w:sz w:val="14"/>
        </w:rPr>
        <w:t xml:space="preserve"> </w:t>
      </w:r>
      <w:r w:rsidRPr="00961F07">
        <w:rPr>
          <w:rStyle w:val="StyleUnderline"/>
        </w:rPr>
        <w:t>Chesapeake Bay</w:t>
      </w:r>
      <w:r w:rsidRPr="00961F07">
        <w:rPr>
          <w:sz w:val="14"/>
        </w:rPr>
        <w:t xml:space="preserve"> chapter of </w:t>
      </w:r>
      <w:r w:rsidRPr="00961F07">
        <w:rPr>
          <w:rStyle w:val="StyleUnderline"/>
        </w:rPr>
        <w:t>PSR</w:t>
      </w:r>
      <w:r w:rsidRPr="00961F07">
        <w:rPr>
          <w:sz w:val="14"/>
        </w:rPr>
        <w:t xml:space="preserve">, </w:t>
      </w:r>
      <w:r w:rsidRPr="00961F07">
        <w:rPr>
          <w:rStyle w:val="StyleUnderline"/>
        </w:rPr>
        <w:t>made clear</w:t>
      </w:r>
      <w:r w:rsidRPr="00961F07">
        <w:rPr>
          <w:sz w:val="14"/>
        </w:rPr>
        <w:t xml:space="preserve"> that </w:t>
      </w:r>
      <w:r w:rsidRPr="00961F07">
        <w:rPr>
          <w:rStyle w:val="StyleUnderline"/>
          <w:highlight w:val="yellow"/>
        </w:rPr>
        <w:t>the horror that could be seen in Iran was previewed in Iraq. In a war with Iran,</w:t>
      </w:r>
      <w:r w:rsidRPr="00961F07">
        <w:rPr>
          <w:rStyle w:val="StyleUnderline"/>
        </w:rPr>
        <w:t xml:space="preserve"> </w:t>
      </w:r>
      <w:r w:rsidRPr="00961F07">
        <w:rPr>
          <w:sz w:val="14"/>
        </w:rPr>
        <w:t>DuBois said, "</w:t>
      </w:r>
      <w:r w:rsidRPr="00961F07">
        <w:rPr>
          <w:rStyle w:val="StyleUnderline"/>
          <w:highlight w:val="yellow"/>
        </w:rPr>
        <w:t xml:space="preserve">likely </w:t>
      </w:r>
      <w:r w:rsidRPr="00961F07">
        <w:rPr>
          <w:rStyle w:val="Emphasis"/>
          <w:highlight w:val="yellow"/>
        </w:rPr>
        <w:t>hundreds of thousands</w:t>
      </w:r>
      <w:r w:rsidRPr="00961F07">
        <w:rPr>
          <w:rStyle w:val="StyleUnderline"/>
          <w:highlight w:val="yellow"/>
        </w:rPr>
        <w:t xml:space="preserve"> if not a </w:t>
      </w:r>
      <w:r w:rsidRPr="00961F07">
        <w:rPr>
          <w:rStyle w:val="Emphasis"/>
          <w:highlight w:val="yellow"/>
        </w:rPr>
        <w:t>million or more people would die</w:t>
      </w:r>
      <w:r w:rsidRPr="00961F07">
        <w:rPr>
          <w:rStyle w:val="StyleUnderline"/>
          <w:highlight w:val="yellow"/>
        </w:rPr>
        <w:t xml:space="preserve">, as in </w:t>
      </w:r>
      <w:r w:rsidRPr="00961F07">
        <w:rPr>
          <w:rStyle w:val="Emphasis"/>
          <w:highlight w:val="yellow"/>
        </w:rPr>
        <w:t>Iraq,</w:t>
      </w:r>
      <w:r w:rsidRPr="00961F07">
        <w:rPr>
          <w:rStyle w:val="StyleUnderline"/>
          <w:highlight w:val="yellow"/>
        </w:rPr>
        <w:t xml:space="preserve"> from</w:t>
      </w:r>
      <w:r w:rsidRPr="00961F07">
        <w:rPr>
          <w:rStyle w:val="StyleUnderline"/>
        </w:rPr>
        <w:t xml:space="preserve"> </w:t>
      </w:r>
      <w:r w:rsidRPr="00961F07">
        <w:rPr>
          <w:sz w:val="14"/>
        </w:rPr>
        <w:t xml:space="preserve">the </w:t>
      </w:r>
      <w:r w:rsidRPr="00961F07">
        <w:rPr>
          <w:rStyle w:val="StyleUnderline"/>
          <w:highlight w:val="yellow"/>
        </w:rPr>
        <w:t>indirect consequences of war</w:t>
      </w:r>
      <w:r w:rsidRPr="00961F07">
        <w:rPr>
          <w:sz w:val="14"/>
        </w:rPr>
        <w:t xml:space="preserve">—such as </w:t>
      </w:r>
      <w:r w:rsidRPr="00961F07">
        <w:rPr>
          <w:rStyle w:val="StyleUnderline"/>
          <w:highlight w:val="yellow"/>
        </w:rPr>
        <w:t xml:space="preserve">infections and the </w:t>
      </w:r>
      <w:r w:rsidRPr="00961F07">
        <w:rPr>
          <w:rStyle w:val="Emphasis"/>
          <w:highlight w:val="yellow"/>
        </w:rPr>
        <w:t xml:space="preserve">collapse </w:t>
      </w:r>
      <w:r w:rsidRPr="00961F07">
        <w:rPr>
          <w:rStyle w:val="StyleUnderline"/>
          <w:highlight w:val="yellow"/>
        </w:rPr>
        <w:t>of the healthcare system."</w:t>
      </w:r>
      <w:r w:rsidRPr="00961F07">
        <w:rPr>
          <w:sz w:val="14"/>
        </w:rPr>
        <w:t xml:space="preserve"> And </w:t>
      </w:r>
      <w:r w:rsidRPr="00961F07">
        <w:rPr>
          <w:rStyle w:val="StyleUnderline"/>
          <w:highlight w:val="yellow"/>
        </w:rPr>
        <w:t xml:space="preserve">the </w:t>
      </w:r>
      <w:r w:rsidRPr="00961F07">
        <w:rPr>
          <w:rStyle w:val="Emphasis"/>
          <w:highlight w:val="yellow"/>
        </w:rPr>
        <w:t>danger</w:t>
      </w:r>
      <w:r w:rsidRPr="00961F07">
        <w:rPr>
          <w:rStyle w:val="StyleUnderline"/>
          <w:highlight w:val="yellow"/>
        </w:rPr>
        <w:t xml:space="preserve"> could be</w:t>
      </w:r>
      <w:r w:rsidRPr="00961F07">
        <w:rPr>
          <w:sz w:val="14"/>
        </w:rPr>
        <w:t xml:space="preserve"> even </w:t>
      </w:r>
      <w:r w:rsidRPr="00961F07">
        <w:rPr>
          <w:rStyle w:val="Emphasis"/>
          <w:highlight w:val="yellow"/>
        </w:rPr>
        <w:t>greater than conventional war</w:t>
      </w:r>
      <w:r w:rsidRPr="00961F07">
        <w:rPr>
          <w:sz w:val="14"/>
        </w:rPr>
        <w:t>. "</w:t>
      </w:r>
      <w:r w:rsidRPr="00961F07">
        <w:rPr>
          <w:rStyle w:val="StyleUnderline"/>
          <w:highlight w:val="yellow"/>
        </w:rPr>
        <w:t>When a nuclear-armed country like the</w:t>
      </w:r>
      <w:r w:rsidRPr="00961F07">
        <w:rPr>
          <w:rStyle w:val="StyleUnderline"/>
        </w:rPr>
        <w:t xml:space="preserve"> </w:t>
      </w:r>
      <w:r w:rsidRPr="00961F07">
        <w:rPr>
          <w:rStyle w:val="StyleUnderline"/>
          <w:highlight w:val="yellow"/>
        </w:rPr>
        <w:t>U</w:t>
      </w:r>
      <w:r w:rsidRPr="00961F07">
        <w:rPr>
          <w:sz w:val="14"/>
        </w:rPr>
        <w:t>nited</w:t>
      </w:r>
      <w:r w:rsidRPr="00961F07">
        <w:rPr>
          <w:sz w:val="14"/>
          <w:highlight w:val="yellow"/>
        </w:rPr>
        <w:t xml:space="preserve"> </w:t>
      </w:r>
      <w:r w:rsidRPr="00961F07">
        <w:rPr>
          <w:rStyle w:val="StyleUnderline"/>
          <w:highlight w:val="yellow"/>
        </w:rPr>
        <w:t>S</w:t>
      </w:r>
      <w:r w:rsidRPr="00961F07">
        <w:rPr>
          <w:sz w:val="14"/>
        </w:rPr>
        <w:t>tates</w:t>
      </w:r>
      <w:r w:rsidRPr="00961F07">
        <w:rPr>
          <w:sz w:val="14"/>
          <w:highlight w:val="yellow"/>
        </w:rPr>
        <w:t xml:space="preserve"> </w:t>
      </w:r>
      <w:r w:rsidRPr="00961F07">
        <w:rPr>
          <w:rStyle w:val="StyleUnderline"/>
          <w:highlight w:val="yellow"/>
        </w:rPr>
        <w:t>is involved</w:t>
      </w:r>
      <w:r w:rsidRPr="00961F07">
        <w:rPr>
          <w:sz w:val="14"/>
          <w:highlight w:val="yellow"/>
        </w:rPr>
        <w:t xml:space="preserve">," </w:t>
      </w:r>
      <w:r w:rsidRPr="00961F07">
        <w:rPr>
          <w:sz w:val="14"/>
        </w:rPr>
        <w:t>DuBois said, "there is always a chance that</w:t>
      </w:r>
      <w:r w:rsidRPr="00961F07">
        <w:rPr>
          <w:rStyle w:val="StyleUnderline"/>
        </w:rPr>
        <w:t xml:space="preserve"> </w:t>
      </w:r>
      <w:r w:rsidRPr="00961F07">
        <w:rPr>
          <w:rStyle w:val="StyleUnderline"/>
          <w:highlight w:val="yellow"/>
        </w:rPr>
        <w:t xml:space="preserve">conventional war could </w:t>
      </w:r>
      <w:r w:rsidRPr="00961F07">
        <w:rPr>
          <w:rStyle w:val="Emphasis"/>
          <w:highlight w:val="yellow"/>
        </w:rPr>
        <w:t>escalate</w:t>
      </w:r>
      <w:r w:rsidRPr="00961F07">
        <w:rPr>
          <w:rStyle w:val="StyleUnderline"/>
          <w:highlight w:val="yellow"/>
        </w:rPr>
        <w:t xml:space="preserve"> into </w:t>
      </w:r>
      <w:r w:rsidRPr="00961F07">
        <w:rPr>
          <w:sz w:val="14"/>
        </w:rPr>
        <w:t>a</w:t>
      </w:r>
      <w:r w:rsidRPr="00961F07">
        <w:rPr>
          <w:rStyle w:val="StyleUnderline"/>
          <w:highlight w:val="yellow"/>
        </w:rPr>
        <w:t xml:space="preserve"> </w:t>
      </w:r>
      <w:r w:rsidRPr="00961F07">
        <w:rPr>
          <w:rStyle w:val="Emphasis"/>
          <w:highlight w:val="yellow"/>
        </w:rPr>
        <w:t>nuclear war</w:t>
      </w:r>
      <w:r w:rsidRPr="00961F07">
        <w:rPr>
          <w:rStyle w:val="StyleUnderline"/>
          <w:highlight w:val="yellow"/>
        </w:rPr>
        <w:t xml:space="preserve">, with </w:t>
      </w:r>
      <w:r w:rsidRPr="00961F07">
        <w:rPr>
          <w:rStyle w:val="Emphasis"/>
          <w:highlight w:val="yellow"/>
        </w:rPr>
        <w:t>millions of deaths, nuclear  winter</w:t>
      </w:r>
      <w:r>
        <w:rPr>
          <w:rStyle w:val="StyleUnderline"/>
          <w:highlight w:val="yellow"/>
        </w:rPr>
        <w:t xml:space="preserve"> </w:t>
      </w:r>
      <w:r w:rsidRPr="00961F07">
        <w:rPr>
          <w:rStyle w:val="StyleUnderline"/>
          <w:highlight w:val="yellow"/>
        </w:rPr>
        <w:t xml:space="preserve">, and </w:t>
      </w:r>
      <w:r w:rsidRPr="00961F07">
        <w:rPr>
          <w:rStyle w:val="Emphasis"/>
          <w:highlight w:val="yellow"/>
        </w:rPr>
        <w:t>mass starvation."</w:t>
      </w:r>
    </w:p>
    <w:p w14:paraId="459D6BB4" w14:textId="77777777" w:rsidR="00BB39DB" w:rsidRDefault="00BB39DB" w:rsidP="00617A72">
      <w:pPr>
        <w:pStyle w:val="Heading3"/>
      </w:pPr>
      <w:r>
        <w:t>EXT: IL: Iran Add-on</w:t>
      </w:r>
    </w:p>
    <w:p w14:paraId="4339A365" w14:textId="77777777" w:rsidR="00BB39DB" w:rsidRDefault="00BB39DB" w:rsidP="00BB39DB">
      <w:pPr>
        <w:pStyle w:val="Heading4"/>
      </w:pPr>
      <w:r w:rsidRPr="00414B24">
        <w:t>Unrestrained Iranian aggression and expansion will trigger military confrontation with the U.S.</w:t>
      </w:r>
    </w:p>
    <w:p w14:paraId="153E2CB7" w14:textId="77777777" w:rsidR="00BB39DB" w:rsidRPr="006745F5" w:rsidRDefault="00BB39DB" w:rsidP="00BB39DB">
      <w:r w:rsidRPr="006745F5">
        <w:rPr>
          <w:rFonts w:eastAsiaTheme="majorEastAsia" w:cstheme="majorBidi"/>
          <w:b/>
          <w:iCs/>
          <w:sz w:val="26"/>
        </w:rPr>
        <w:t>Pollack, 5/16/19</w:t>
      </w:r>
      <w:r>
        <w:t xml:space="preserve"> [Kenneth is a resident scholar at the American Enterprise Institute (AEI), where he works on Middle Eastern political-military affairs, focusing in particular on Iran, Iraq, Saudi Arabia, and the Gulf countries; “Is war with Iran imminent? Here’s the real truth;” American Enterprise Institute, May 16, 2019; http://www.aei.org/publication/is-war-with-iran-imminent-heres-the-real-truth/]</w:t>
      </w:r>
    </w:p>
    <w:p w14:paraId="0D4625DA" w14:textId="1F4BE332" w:rsidR="00BB39DB" w:rsidRDefault="00BB39DB" w:rsidP="00BB39DB">
      <w:pPr>
        <w:rPr>
          <w:rStyle w:val="StyleUnderline"/>
        </w:rPr>
      </w:pPr>
      <w:r w:rsidRPr="006745F5">
        <w:rPr>
          <w:sz w:val="16"/>
        </w:rPr>
        <w:t xml:space="preserve">Over the longer term, </w:t>
      </w:r>
      <w:r w:rsidRPr="006745F5">
        <w:rPr>
          <w:rStyle w:val="StyleUnderline"/>
          <w:highlight w:val="yellow"/>
        </w:rPr>
        <w:t>there are</w:t>
      </w:r>
      <w:r w:rsidRPr="006745F5">
        <w:rPr>
          <w:sz w:val="16"/>
        </w:rPr>
        <w:t xml:space="preserve"> other </w:t>
      </w:r>
      <w:r w:rsidRPr="006745F5">
        <w:rPr>
          <w:rStyle w:val="StyleUnderline"/>
          <w:highlight w:val="yellow"/>
        </w:rPr>
        <w:t>threats. Because of its conventional military weakness compared to the US (and Israel), Iran has</w:t>
      </w:r>
      <w:r w:rsidRPr="006745F5">
        <w:rPr>
          <w:sz w:val="16"/>
        </w:rPr>
        <w:t xml:space="preserve"> typically </w:t>
      </w:r>
      <w:r w:rsidRPr="00414B24">
        <w:rPr>
          <w:rStyle w:val="StyleUnderline"/>
        </w:rPr>
        <w:t>p</w:t>
      </w:r>
      <w:r w:rsidRPr="006745F5">
        <w:rPr>
          <w:rStyle w:val="StyleUnderline"/>
          <w:highlight w:val="yellow"/>
        </w:rPr>
        <w:t xml:space="preserve">referred to employ </w:t>
      </w:r>
      <w:r w:rsidRPr="006745F5">
        <w:rPr>
          <w:rStyle w:val="Emphasis"/>
          <w:highlight w:val="yellow"/>
        </w:rPr>
        <w:t xml:space="preserve">terrorism and </w:t>
      </w:r>
      <w:proofErr w:type="spellStart"/>
      <w:r w:rsidRPr="006745F5">
        <w:rPr>
          <w:rStyle w:val="Emphasis"/>
          <w:highlight w:val="yellow"/>
        </w:rPr>
        <w:t>cyber attacks</w:t>
      </w:r>
      <w:proofErr w:type="spellEnd"/>
      <w:r w:rsidRPr="006745F5">
        <w:rPr>
          <w:rStyle w:val="StyleUnderline"/>
          <w:highlight w:val="yellow"/>
        </w:rPr>
        <w:t xml:space="preserve"> – more often directed at American allies</w:t>
      </w:r>
      <w:r w:rsidRPr="00414B24">
        <w:rPr>
          <w:rStyle w:val="StyleUnderline"/>
        </w:rPr>
        <w:t xml:space="preserve"> </w:t>
      </w:r>
      <w:r w:rsidRPr="006745F5">
        <w:rPr>
          <w:sz w:val="16"/>
        </w:rPr>
        <w:t xml:space="preserve">than at the US itself – </w:t>
      </w:r>
      <w:r w:rsidRPr="006745F5">
        <w:rPr>
          <w:rStyle w:val="StyleUnderline"/>
          <w:highlight w:val="yellow"/>
        </w:rPr>
        <w:t xml:space="preserve">to </w:t>
      </w:r>
      <w:r w:rsidRPr="006745F5">
        <w:rPr>
          <w:rStyle w:val="Emphasis"/>
          <w:highlight w:val="yellow"/>
        </w:rPr>
        <w:t>create problems for Washington</w:t>
      </w:r>
      <w:r w:rsidRPr="006745F5">
        <w:rPr>
          <w:sz w:val="16"/>
        </w:rPr>
        <w:t xml:space="preserve"> without creating a pretext for a major US military response. </w:t>
      </w:r>
      <w:r w:rsidRPr="006745F5">
        <w:rPr>
          <w:rStyle w:val="StyleUnderline"/>
          <w:highlight w:val="yellow"/>
        </w:rPr>
        <w:t>We’ve already seen</w:t>
      </w:r>
      <w:r w:rsidRPr="006745F5">
        <w:rPr>
          <w:sz w:val="16"/>
        </w:rPr>
        <w:t xml:space="preserve"> that begin with </w:t>
      </w:r>
      <w:r w:rsidRPr="006745F5">
        <w:rPr>
          <w:rStyle w:val="Emphasis"/>
          <w:highlight w:val="yellow"/>
        </w:rPr>
        <w:t>mysterious attacks on Saudi oil tankers</w:t>
      </w:r>
      <w:r w:rsidRPr="006745F5">
        <w:rPr>
          <w:rStyle w:val="StyleUnderline"/>
        </w:rPr>
        <w:t xml:space="preserve"> </w:t>
      </w:r>
      <w:r w:rsidRPr="006745F5">
        <w:rPr>
          <w:sz w:val="16"/>
        </w:rPr>
        <w:t xml:space="preserve">off the coast of the UAE, </w:t>
      </w:r>
      <w:r w:rsidRPr="006745F5">
        <w:rPr>
          <w:rStyle w:val="StyleUnderline"/>
          <w:highlight w:val="yellow"/>
        </w:rPr>
        <w:t xml:space="preserve">and </w:t>
      </w:r>
      <w:r w:rsidRPr="006745F5">
        <w:rPr>
          <w:rStyle w:val="Emphasis"/>
          <w:highlight w:val="yellow"/>
        </w:rPr>
        <w:t>drone strikes by</w:t>
      </w:r>
      <w:r w:rsidRPr="006745F5">
        <w:rPr>
          <w:rStyle w:val="StyleUnderline"/>
          <w:highlight w:val="yellow"/>
        </w:rPr>
        <w:t xml:space="preserve"> Iran’s </w:t>
      </w:r>
      <w:r w:rsidRPr="006745F5">
        <w:rPr>
          <w:rStyle w:val="Emphasis"/>
          <w:highlight w:val="yellow"/>
        </w:rPr>
        <w:t>Houthi allies</w:t>
      </w:r>
      <w:r w:rsidRPr="006745F5">
        <w:rPr>
          <w:rStyle w:val="StyleUnderline"/>
          <w:highlight w:val="yellow"/>
        </w:rPr>
        <w:t xml:space="preserve"> on Saudi</w:t>
      </w:r>
      <w:r w:rsidRPr="006745F5">
        <w:rPr>
          <w:sz w:val="16"/>
        </w:rPr>
        <w:t xml:space="preserve"> oil </w:t>
      </w:r>
      <w:r w:rsidRPr="006745F5">
        <w:rPr>
          <w:rStyle w:val="StyleUnderline"/>
          <w:highlight w:val="yellow"/>
        </w:rPr>
        <w:t>pipelines</w:t>
      </w:r>
      <w:r w:rsidRPr="006745F5">
        <w:rPr>
          <w:sz w:val="16"/>
          <w:highlight w:val="yellow"/>
        </w:rPr>
        <w:t>.</w:t>
      </w:r>
      <w:r w:rsidRPr="006745F5">
        <w:rPr>
          <w:sz w:val="16"/>
        </w:rPr>
        <w:t xml:space="preserve"> </w:t>
      </w:r>
      <w:r w:rsidRPr="006745F5">
        <w:rPr>
          <w:rStyle w:val="StyleUnderline"/>
          <w:highlight w:val="yellow"/>
        </w:rPr>
        <w:t>These attacks have the twin benefits for Iran of hurting</w:t>
      </w:r>
      <w:r w:rsidRPr="006745F5">
        <w:rPr>
          <w:rStyle w:val="StyleUnderline"/>
        </w:rPr>
        <w:t xml:space="preserve"> </w:t>
      </w:r>
      <w:r w:rsidRPr="006745F5">
        <w:rPr>
          <w:sz w:val="16"/>
        </w:rPr>
        <w:t xml:space="preserve">(and potentially humiliating) </w:t>
      </w:r>
      <w:r w:rsidRPr="006745F5">
        <w:rPr>
          <w:rStyle w:val="StyleUnderline"/>
          <w:highlight w:val="yellow"/>
        </w:rPr>
        <w:t>a key American ally while</w:t>
      </w:r>
      <w:r w:rsidRPr="006745F5">
        <w:rPr>
          <w:sz w:val="16"/>
        </w:rPr>
        <w:t xml:space="preserve"> simultaneously </w:t>
      </w:r>
      <w:r w:rsidRPr="006745F5">
        <w:rPr>
          <w:rStyle w:val="StyleUnderline"/>
          <w:highlight w:val="yellow"/>
        </w:rPr>
        <w:t>jacking up the price of oil</w:t>
      </w:r>
      <w:r w:rsidRPr="006745F5">
        <w:rPr>
          <w:sz w:val="16"/>
        </w:rPr>
        <w:t xml:space="preserve">. In the past, </w:t>
      </w:r>
      <w:r w:rsidRPr="006745F5">
        <w:rPr>
          <w:rStyle w:val="StyleUnderline"/>
          <w:highlight w:val="yellow"/>
        </w:rPr>
        <w:t>the Iranians have</w:t>
      </w:r>
      <w:r w:rsidRPr="006745F5">
        <w:rPr>
          <w:sz w:val="16"/>
        </w:rPr>
        <w:t xml:space="preserve"> also </w:t>
      </w:r>
      <w:r w:rsidRPr="006745F5">
        <w:rPr>
          <w:rStyle w:val="StyleUnderline"/>
          <w:highlight w:val="yellow"/>
        </w:rPr>
        <w:t>mounted cyber-attacks on the computer network of Saudi Aramco</w:t>
      </w:r>
      <w:r w:rsidRPr="006745F5">
        <w:rPr>
          <w:rStyle w:val="StyleUnderline"/>
        </w:rPr>
        <w:t>,</w:t>
      </w:r>
      <w:r w:rsidRPr="006745F5">
        <w:rPr>
          <w:sz w:val="16"/>
        </w:rPr>
        <w:t xml:space="preserve"> the company that controls the Saudi oil network. </w:t>
      </w:r>
      <w:r w:rsidRPr="006745F5">
        <w:rPr>
          <w:rStyle w:val="StyleUnderline"/>
          <w:highlight w:val="yellow"/>
        </w:rPr>
        <w:t>If Iran continues</w:t>
      </w:r>
      <w:r w:rsidRPr="006745F5">
        <w:rPr>
          <w:sz w:val="16"/>
          <w:highlight w:val="yellow"/>
        </w:rPr>
        <w:t xml:space="preserve"> </w:t>
      </w:r>
      <w:r w:rsidRPr="006745F5">
        <w:rPr>
          <w:rStyle w:val="StyleUnderline"/>
          <w:highlight w:val="yellow"/>
        </w:rPr>
        <w:t xml:space="preserve">this pattern of activity, the US and its allies will look for ways </w:t>
      </w:r>
      <w:r w:rsidRPr="006745F5">
        <w:rPr>
          <w:rStyle w:val="Emphasis"/>
          <w:highlight w:val="yellow"/>
        </w:rPr>
        <w:t>to deter and defeat</w:t>
      </w:r>
      <w:r w:rsidRPr="006745F5">
        <w:rPr>
          <w:rStyle w:val="StyleUnderline"/>
          <w:highlight w:val="yellow"/>
        </w:rPr>
        <w:t xml:space="preserve"> the Iranian attacks</w:t>
      </w:r>
      <w:r w:rsidRPr="006745F5">
        <w:rPr>
          <w:sz w:val="16"/>
        </w:rPr>
        <w:t xml:space="preserve">. At some point, </w:t>
      </w:r>
      <w:r w:rsidRPr="006745F5">
        <w:rPr>
          <w:rStyle w:val="StyleUnderline"/>
          <w:highlight w:val="yellow"/>
        </w:rPr>
        <w:t>the US</w:t>
      </w:r>
      <w:r w:rsidRPr="006745F5">
        <w:rPr>
          <w:sz w:val="16"/>
        </w:rPr>
        <w:t xml:space="preserve"> (or the Israelis, if they get dragged in, as they often are) </w:t>
      </w:r>
      <w:r w:rsidRPr="006745F5">
        <w:rPr>
          <w:rStyle w:val="StyleUnderline"/>
          <w:highlight w:val="yellow"/>
        </w:rPr>
        <w:t xml:space="preserve">might decide to </w:t>
      </w:r>
      <w:r w:rsidRPr="006745F5">
        <w:rPr>
          <w:rStyle w:val="Emphasis"/>
          <w:highlight w:val="yellow"/>
        </w:rPr>
        <w:t>respond with a military strike</w:t>
      </w:r>
      <w:r w:rsidRPr="006745F5">
        <w:rPr>
          <w:rStyle w:val="StyleUnderline"/>
          <w:highlight w:val="yellow"/>
        </w:rPr>
        <w:t>.</w:t>
      </w:r>
      <w:r w:rsidRPr="006745F5">
        <w:rPr>
          <w:rStyle w:val="StyleUnderline"/>
        </w:rPr>
        <w:t xml:space="preserve"> </w:t>
      </w:r>
      <w:r w:rsidRPr="006745F5">
        <w:rPr>
          <w:sz w:val="16"/>
        </w:rPr>
        <w:t xml:space="preserve">And the </w:t>
      </w:r>
      <w:r w:rsidRPr="006745F5">
        <w:rPr>
          <w:rStyle w:val="StyleUnderline"/>
          <w:highlight w:val="yellow"/>
        </w:rPr>
        <w:t>Iranians might feel compelled to respond in kind</w:t>
      </w:r>
      <w:r w:rsidRPr="006745F5">
        <w:rPr>
          <w:sz w:val="16"/>
        </w:rPr>
        <w:t xml:space="preserve">, if only to demonstrate that they won’t take a punch without throwing one in return. Again, there’s good reason to believe that that would be the end of it, but </w:t>
      </w:r>
      <w:r w:rsidRPr="006745F5">
        <w:rPr>
          <w:rStyle w:val="StyleUnderline"/>
        </w:rPr>
        <w:t>i</w:t>
      </w:r>
      <w:r w:rsidRPr="006745F5">
        <w:rPr>
          <w:rStyle w:val="StyleUnderline"/>
          <w:highlight w:val="yellow"/>
        </w:rPr>
        <w:t>t’s</w:t>
      </w:r>
      <w:r w:rsidRPr="006745F5">
        <w:rPr>
          <w:rStyle w:val="StyleUnderline"/>
        </w:rPr>
        <w:t xml:space="preserve"> </w:t>
      </w:r>
      <w:r w:rsidRPr="006745F5">
        <w:rPr>
          <w:rStyle w:val="StyleUnderline"/>
          <w:highlight w:val="yellow"/>
        </w:rPr>
        <w:t>not impossible</w:t>
      </w:r>
      <w:r w:rsidRPr="006745F5">
        <w:rPr>
          <w:sz w:val="16"/>
        </w:rPr>
        <w:t xml:space="preserve"> that </w:t>
      </w:r>
      <w:r w:rsidRPr="006745F5">
        <w:rPr>
          <w:rStyle w:val="Emphasis"/>
          <w:highlight w:val="yellow"/>
        </w:rPr>
        <w:t>it might be the start of something bigger</w:t>
      </w:r>
      <w:r w:rsidRPr="006745F5">
        <w:rPr>
          <w:sz w:val="16"/>
        </w:rPr>
        <w:t xml:space="preserve">. We should also remember that on occasion in the past, Iran has overstepped itself, mounting terror attacks that could have (and should have) crossed American red lines. In 1996, Iran blew up the </w:t>
      </w:r>
      <w:proofErr w:type="spellStart"/>
      <w:r w:rsidRPr="006745F5">
        <w:rPr>
          <w:sz w:val="16"/>
        </w:rPr>
        <w:t>Khobar</w:t>
      </w:r>
      <w:proofErr w:type="spellEnd"/>
      <w:r w:rsidRPr="006745F5">
        <w:rPr>
          <w:sz w:val="16"/>
        </w:rPr>
        <w:t xml:space="preserve"> Towers housing complex in Saudi Arabia, killing 19 and injuring almost 400 American military personnel. In 2011, Iran plotted to blow up a restaurant in Washington, D.C. while the Saudi Ambassador was dining there. The attack was foiled before it could be executed, but if brought to fruition, it could have killed scores of people in America’s capital. These were </w:t>
      </w:r>
      <w:r w:rsidRPr="006745F5">
        <w:rPr>
          <w:rStyle w:val="Emphasis"/>
          <w:highlight w:val="yellow"/>
        </w:rPr>
        <w:t>reckless Iranian moves</w:t>
      </w:r>
      <w:r w:rsidRPr="006745F5">
        <w:rPr>
          <w:rStyle w:val="StyleUnderline"/>
          <w:highlight w:val="yellow"/>
        </w:rPr>
        <w:t xml:space="preserve"> at times of </w:t>
      </w:r>
      <w:r w:rsidRPr="006745F5">
        <w:rPr>
          <w:rStyle w:val="Emphasis"/>
          <w:highlight w:val="yellow"/>
        </w:rPr>
        <w:t>great tension</w:t>
      </w:r>
      <w:r w:rsidRPr="006745F5">
        <w:rPr>
          <w:rStyle w:val="StyleUnderline"/>
          <w:highlight w:val="yellow"/>
        </w:rPr>
        <w:t xml:space="preserve"> that could easily have </w:t>
      </w:r>
      <w:r w:rsidRPr="006745F5">
        <w:rPr>
          <w:rStyle w:val="Emphasis"/>
          <w:highlight w:val="yellow"/>
        </w:rPr>
        <w:t>triggered a US military response</w:t>
      </w:r>
      <w:r w:rsidRPr="006745F5">
        <w:rPr>
          <w:rStyle w:val="StyleUnderline"/>
          <w:highlight w:val="yellow"/>
        </w:rPr>
        <w:t>.</w:t>
      </w:r>
    </w:p>
    <w:p w14:paraId="69297383" w14:textId="77777777" w:rsidR="004C6733" w:rsidRPr="00CF0BB6" w:rsidRDefault="004C6733" w:rsidP="004C6733">
      <w:pPr>
        <w:pStyle w:val="Heading4"/>
      </w:pPr>
      <w:r>
        <w:t>U.S. interference with Russian-Ukraine relations affects Iran containment.</w:t>
      </w:r>
    </w:p>
    <w:p w14:paraId="764159E1" w14:textId="77777777" w:rsidR="004C6733" w:rsidRPr="00936FFE" w:rsidRDefault="004C6733" w:rsidP="004C6733">
      <w:proofErr w:type="spellStart"/>
      <w:r w:rsidRPr="00936FFE">
        <w:rPr>
          <w:rStyle w:val="Style13ptBold"/>
        </w:rPr>
        <w:t>Mandelbaum</w:t>
      </w:r>
      <w:proofErr w:type="spellEnd"/>
      <w:r w:rsidRPr="00936FFE">
        <w:rPr>
          <w:rStyle w:val="Style13ptBold"/>
        </w:rPr>
        <w:t xml:space="preserve"> 19</w:t>
      </w:r>
      <w:r>
        <w:t xml:space="preserve">, </w:t>
      </w:r>
      <w:r w:rsidRPr="00936FFE">
        <w:t>Christian A. Herter Professor Emeritus of American Foreign Policy at the Johns Hopkins School of Advanced International Studies and the author of </w:t>
      </w:r>
      <w:hyperlink r:id="rId14" w:tgtFrame="_blank" w:history="1">
        <w:r w:rsidRPr="00936FFE">
          <w:rPr>
            <w:rStyle w:val="Hyperlink"/>
            <w:i/>
            <w:iCs/>
          </w:rPr>
          <w:t>The Rise and Fall of Peace on Earth</w:t>
        </w:r>
      </w:hyperlink>
      <w:r w:rsidRPr="00936FFE">
        <w:t>(Oxford University Press, 2019), from which this essay is adapted</w:t>
      </w:r>
      <w:r>
        <w:t xml:space="preserve"> (Michael, “The New Containment”, March/April 2019, Foreign Affairs, </w:t>
      </w:r>
      <w:r w:rsidRPr="00936FFE">
        <w:t>www.foreignaffairs.com/articles/china/2019-02-12/new-containment</w:t>
      </w:r>
      <w:r>
        <w:t>)</w:t>
      </w:r>
    </w:p>
    <w:p w14:paraId="3D57B78D" w14:textId="67466317" w:rsidR="004C6733" w:rsidRDefault="004C6733" w:rsidP="004C6733">
      <w:pPr>
        <w:rPr>
          <w:rStyle w:val="StyleUnderline"/>
        </w:rPr>
      </w:pPr>
      <w:r w:rsidRPr="009538B6">
        <w:rPr>
          <w:sz w:val="16"/>
        </w:rPr>
        <w:t xml:space="preserve">The quarter century following the Cold War was the most peaceful in modern history. The world’s strongest powers did not fight one another or even think much about doing so. They did not, on the whole, prepare for war, anticipate war, or conduct negotiations and political maneuvers with the prospect of war looming in the background. As U.S. global military hegemony persisted, the possibility of developed nations fighting one another seemed ever more remote. Then history began to change course. In the last several years, three powers have launched active efforts to revise security arrangements in their respective regions. </w:t>
      </w:r>
      <w:hyperlink r:id="rId15" w:history="1">
        <w:r w:rsidRPr="009538B6">
          <w:rPr>
            <w:rStyle w:val="Hyperlink"/>
            <w:sz w:val="16"/>
          </w:rPr>
          <w:t>Russia</w:t>
        </w:r>
      </w:hyperlink>
      <w:r w:rsidRPr="009538B6">
        <w:rPr>
          <w:sz w:val="16"/>
        </w:rPr>
        <w:t xml:space="preserve"> has invaded Crimea and other parts of Ukraine and has tried covertly to destabilize European democracies. </w:t>
      </w:r>
      <w:hyperlink r:id="rId16" w:history="1">
        <w:r w:rsidRPr="009538B6">
          <w:rPr>
            <w:rStyle w:val="Hyperlink"/>
            <w:sz w:val="16"/>
          </w:rPr>
          <w:t>China</w:t>
        </w:r>
      </w:hyperlink>
      <w:r w:rsidRPr="009538B6">
        <w:rPr>
          <w:sz w:val="16"/>
        </w:rPr>
        <w:t xml:space="preserve"> has built artificial island fortresses in international waters, claimed vast swaths of the western Pacific, and moved to organize Eurasia economically in ways favorable to Beijing. And </w:t>
      </w:r>
      <w:r w:rsidRPr="006D4F35">
        <w:rPr>
          <w:u w:val="single"/>
        </w:rPr>
        <w:t xml:space="preserve">the </w:t>
      </w:r>
      <w:hyperlink r:id="rId17" w:history="1">
        <w:r w:rsidRPr="009538B6">
          <w:rPr>
            <w:rStyle w:val="Hyperlink"/>
            <w:u w:val="single"/>
          </w:rPr>
          <w:t xml:space="preserve">Islamic Republic of </w:t>
        </w:r>
        <w:r w:rsidRPr="009538B6">
          <w:rPr>
            <w:rStyle w:val="Hyperlink"/>
            <w:highlight w:val="cyan"/>
            <w:u w:val="single"/>
          </w:rPr>
          <w:t>Iran</w:t>
        </w:r>
      </w:hyperlink>
      <w:r w:rsidRPr="009538B6">
        <w:rPr>
          <w:highlight w:val="cyan"/>
          <w:u w:val="single"/>
        </w:rPr>
        <w:t xml:space="preserve"> has expanded</w:t>
      </w:r>
      <w:r w:rsidRPr="006D4F35">
        <w:rPr>
          <w:u w:val="single"/>
        </w:rPr>
        <w:t xml:space="preserve"> its </w:t>
      </w:r>
      <w:r w:rsidRPr="009538B6">
        <w:rPr>
          <w:highlight w:val="cyan"/>
          <w:u w:val="single"/>
        </w:rPr>
        <w:t>influence over much of Iraq, Lebanon, Syria, and Yemen and is pursuing nuclear weapons</w:t>
      </w:r>
      <w:r w:rsidRPr="006D4F35">
        <w:rPr>
          <w:u w:val="single"/>
        </w:rPr>
        <w:t>.</w:t>
      </w:r>
      <w:bookmarkStart w:id="0" w:name="more"/>
      <w:bookmarkEnd w:id="0"/>
      <w:r w:rsidRPr="009538B6">
        <w:rPr>
          <w:sz w:val="16"/>
        </w:rPr>
        <w:t xml:space="preserve"> This new world requires a new American foreign policy. Fortunately, the country’s own not-so-distant past can offer guidance. During the Cold War, the United States chose to contain the Soviet Union, successfully deterring its military aggression and limiting its political influence for decades. The United States should apply containment once again, now to Russia, China, and Iran. The contemporary world is similar enough to its mid-twentieth-century predecessor to make that old strategy relevant but different enough that it needs to be modified and updated. While success is not guaranteed, a new </w:t>
      </w:r>
      <w:r w:rsidRPr="009538B6">
        <w:rPr>
          <w:highlight w:val="cyan"/>
          <w:u w:val="single"/>
        </w:rPr>
        <w:t>containment</w:t>
      </w:r>
      <w:r w:rsidRPr="006D4F35">
        <w:rPr>
          <w:u w:val="single"/>
        </w:rPr>
        <w:t xml:space="preserve"> policy </w:t>
      </w:r>
      <w:r w:rsidRPr="009538B6">
        <w:rPr>
          <w:highlight w:val="cyan"/>
          <w:u w:val="single"/>
        </w:rPr>
        <w:t>offers the best chance to defend American interests</w:t>
      </w:r>
      <w:r w:rsidRPr="006D4F35">
        <w:rPr>
          <w:u w:val="single"/>
        </w:rPr>
        <w:t xml:space="preserve"> in the twenty-first century</w:t>
      </w:r>
      <w:r w:rsidRPr="009538B6">
        <w:rPr>
          <w:sz w:val="16"/>
        </w:rPr>
        <w:t>.</w:t>
      </w:r>
      <w:r w:rsidRPr="00CF0BB6">
        <w:rPr>
          <w:sz w:val="12"/>
          <w:szCs w:val="12"/>
        </w:rPr>
        <w:t xml:space="preserve"> Now as before, the possibility of armed conflict exerts a major influence on the foreign policies of the United States and countries throughout Asia, Europe, and the Middle East. </w:t>
      </w:r>
      <w:r w:rsidRPr="00CF0BB6">
        <w:rPr>
          <w:sz w:val="12"/>
          <w:szCs w:val="12"/>
          <w:u w:val="single"/>
        </w:rPr>
        <w:t>The Cold War divided the world into rival camps, with regions and even countries split in two. Today, similar cleavages are developing, with each revisionist power seeking its own sphere of influence separate from the larger U.S.-backed global order.</w:t>
      </w:r>
      <w:r w:rsidRPr="00CF0BB6">
        <w:rPr>
          <w:sz w:val="12"/>
          <w:szCs w:val="12"/>
        </w:rPr>
        <w:t xml:space="preserve"> Now as before, the revisionist powers are dictatorships that challenge American values as well as American interests. </w:t>
      </w:r>
      <w:r w:rsidRPr="00CF0BB6">
        <w:rPr>
          <w:sz w:val="12"/>
          <w:szCs w:val="12"/>
          <w:u w:val="single"/>
        </w:rPr>
        <w:t xml:space="preserve">They seek to overturn political, military, and economic arrangements the United States helped establish long ago and has supported ever since. Should </w:t>
      </w:r>
      <w:hyperlink r:id="rId18" w:history="1">
        <w:r w:rsidRPr="00CF0BB6">
          <w:rPr>
            <w:rStyle w:val="Hyperlink"/>
            <w:sz w:val="12"/>
            <w:szCs w:val="12"/>
            <w:u w:val="single"/>
          </w:rPr>
          <w:t>Vladimir Putin’s</w:t>
        </w:r>
      </w:hyperlink>
      <w:r w:rsidRPr="00CF0BB6">
        <w:rPr>
          <w:sz w:val="12"/>
          <w:szCs w:val="12"/>
          <w:u w:val="single"/>
        </w:rPr>
        <w:t xml:space="preserve"> Russia succeed in reasserting control over parts of the former Soviet Union,</w:t>
      </w:r>
      <w:hyperlink r:id="rId19" w:history="1">
        <w:r w:rsidRPr="00CF0BB6">
          <w:rPr>
            <w:rStyle w:val="Hyperlink"/>
            <w:sz w:val="12"/>
            <w:szCs w:val="12"/>
            <w:u w:val="single"/>
          </w:rPr>
          <w:t xml:space="preserve"> Xi Jinping’s </w:t>
        </w:r>
      </w:hyperlink>
      <w:r w:rsidRPr="00CF0BB6">
        <w:rPr>
          <w:sz w:val="12"/>
          <w:szCs w:val="12"/>
          <w:u w:val="single"/>
        </w:rPr>
        <w:t>China gain control over maritime commerce in the western Pacific, or Ayatollah Ali Khamenei’s Iran dominate the oil reserves of the Persian Gulf, the United States, its allies, and the global order they uphold would suffer a major blow.</w:t>
      </w:r>
      <w:r w:rsidRPr="00CF0BB6">
        <w:rPr>
          <w:sz w:val="12"/>
          <w:szCs w:val="12"/>
        </w:rPr>
        <w:t xml:space="preserve"> The China-occupied </w:t>
      </w:r>
      <w:proofErr w:type="spellStart"/>
      <w:r w:rsidRPr="00CF0BB6">
        <w:rPr>
          <w:sz w:val="12"/>
          <w:szCs w:val="12"/>
        </w:rPr>
        <w:t>Subi</w:t>
      </w:r>
      <w:proofErr w:type="spellEnd"/>
      <w:r w:rsidRPr="00CF0BB6">
        <w:rPr>
          <w:sz w:val="12"/>
          <w:szCs w:val="12"/>
        </w:rPr>
        <w:t xml:space="preserve"> Reef in the disputed South China Sea, April 2017 But today’s circumstances differ from those of the past in several important ways. During most of the Cold War, Washington confronted a single powerful opponent, the Soviet Union—the leader of the international communist movement. Now it must cope with three separate adversaries, each largely independent of the other two. </w:t>
      </w:r>
      <w:r w:rsidRPr="00CF0BB6">
        <w:rPr>
          <w:highlight w:val="cyan"/>
          <w:u w:val="single"/>
        </w:rPr>
        <w:t>Russia</w:t>
      </w:r>
      <w:r w:rsidRPr="006D4F35">
        <w:rPr>
          <w:u w:val="single"/>
        </w:rPr>
        <w:t xml:space="preserve"> and China</w:t>
      </w:r>
      <w:r w:rsidRPr="009538B6">
        <w:rPr>
          <w:sz w:val="16"/>
        </w:rPr>
        <w:t xml:space="preserve"> cooperate, but they also compete with each other. And while </w:t>
      </w:r>
      <w:r w:rsidRPr="006D4F35">
        <w:rPr>
          <w:u w:val="single"/>
        </w:rPr>
        <w:t>both have</w:t>
      </w:r>
      <w:r>
        <w:rPr>
          <w:u w:val="single"/>
        </w:rPr>
        <w:t xml:space="preserve"> </w:t>
      </w:r>
      <w:r w:rsidRPr="00CF0BB6">
        <w:rPr>
          <w:highlight w:val="cyan"/>
          <w:u w:val="single"/>
        </w:rPr>
        <w:t>[has] good relations with Iran</w:t>
      </w:r>
      <w:r w:rsidRPr="009538B6">
        <w:rPr>
          <w:sz w:val="16"/>
        </w:rPr>
        <w:t xml:space="preserve">, </w:t>
      </w:r>
      <w:r w:rsidRPr="00CF0BB6">
        <w:rPr>
          <w:sz w:val="12"/>
          <w:szCs w:val="12"/>
        </w:rPr>
        <w:t xml:space="preserve">both also have large and potentially </w:t>
      </w:r>
      <w:hyperlink r:id="rId20" w:history="1">
        <w:r w:rsidRPr="00CF0BB6">
          <w:rPr>
            <w:rStyle w:val="Hyperlink"/>
            <w:sz w:val="12"/>
            <w:szCs w:val="12"/>
          </w:rPr>
          <w:t>restive Muslim populations</w:t>
        </w:r>
      </w:hyperlink>
      <w:r w:rsidRPr="00CF0BB6">
        <w:rPr>
          <w:sz w:val="12"/>
          <w:szCs w:val="12"/>
        </w:rPr>
        <w:t xml:space="preserve">, giving them reason to worry about the growth of Iranian power and influence. Cold War containment was a single global undertaking, implemented regionally. Contemporary containment will involve three separate regional initiatives, implemented in coordination. The Soviet Union, moreover, presented a strong ideological challenge, devoted as it was to advancing not just Moscow’s geopolitical interests but also its communist principles. Neither Russia nor China has such a crusading ideology today. Russia has abandoned communism completely, and China has done so partially, retaining the notion of party supremacy but shedding most of the economics and the messianic zeal. And although the Islamic Republic represents a cause and not just a stretch of territory, the potential appeal of its ideology is largely limited to the Muslim world and, primarily, its Shiite minority. None of today’s revisionist powers possesses the Soviet Union’s fearsome military capabilities. Russia is a shrunken version of its older self militarily, and Iran lacks formidable modern military forces. China’s economic growth may ultimately allow it to match the United States in all strategic dimensions and pose a true peer threat, but to date, Beijing is concentrating on developing forces to exclude the United States from the western Pacific, not to project power globally. Moreover, the initiatives each has launched so far—Russia’s seizure of Crimea and Middle East meddling, </w:t>
      </w:r>
      <w:hyperlink r:id="rId21" w:history="1">
        <w:r w:rsidRPr="00CF0BB6">
          <w:rPr>
            <w:rStyle w:val="Hyperlink"/>
            <w:sz w:val="12"/>
            <w:szCs w:val="12"/>
          </w:rPr>
          <w:t>China’s island building</w:t>
        </w:r>
      </w:hyperlink>
      <w:r w:rsidRPr="00CF0BB6">
        <w:rPr>
          <w:sz w:val="12"/>
          <w:szCs w:val="12"/>
        </w:rPr>
        <w:t>, Iran’s regional subversion—have been limited probes rather than all-out assaults on the existing order. The United States does not have to deal with a single mortal threat from a country committed to remaking the entire world in its own image. Lastly, the Soviet Union was largely detached from the U.S.-centered global economy during the Cold War, whereas today’s revisionist powers are very much a part of it. Russia and Iran have relatively small economies and export mostly energy, but China has the world’s second-largest economy, with deep, wide, and growing connections to countries everywhere. Economic interdependence will complicate containment. China, for example, may be a political and military rival, but it is also a crucial economic partner. The United States depends on China to finance its deficits. China depends on the United States to buy its exports. Containment in Asia will thus require other policies as well, because although a Chinese military collapse would enhance Asian security, a Chinese economic collapse would bring economic disaster. Together, these differences make today’s containment a less urgent challenge than its Cold War predecessor. The United States does not have to deal with a single mortal threat from a country committed to remaking the entire world in its own image. It must address three serious but lesser challenges, mounted by countries seeking not heaven on earth but greater regional power and autonomy. But if today’s challenges are less epic, they are far more complicated. The old containment was simple, if not easy. The new containment will have to blend a variety of policies, carefully coordinated with one another in design and execution. This will tax the ingenuity and flexibility of the United States and its allies. STRONGER TOGETHER As during the Cold War, containment today requires American military deployments abroad. In Europe, ground troops are needed to deter Russian aggression</w:t>
      </w:r>
      <w:r w:rsidRPr="009538B6">
        <w:rPr>
          <w:sz w:val="16"/>
        </w:rPr>
        <w:t xml:space="preserve">. </w:t>
      </w:r>
      <w:r w:rsidRPr="00CF0BB6">
        <w:rPr>
          <w:b/>
          <w:bCs/>
          <w:u w:val="single"/>
        </w:rPr>
        <w:t xml:space="preserve">The </w:t>
      </w:r>
      <w:r w:rsidRPr="00CF0BB6">
        <w:rPr>
          <w:b/>
          <w:bCs/>
          <w:highlight w:val="cyan"/>
          <w:u w:val="single"/>
        </w:rPr>
        <w:t>Putin</w:t>
      </w:r>
      <w:r w:rsidRPr="00CF0BB6">
        <w:rPr>
          <w:b/>
          <w:bCs/>
          <w:u w:val="single"/>
        </w:rPr>
        <w:t xml:space="preserve"> regime has already </w:t>
      </w:r>
      <w:r w:rsidRPr="00CF0BB6">
        <w:rPr>
          <w:b/>
          <w:bCs/>
          <w:highlight w:val="cyan"/>
          <w:u w:val="single"/>
        </w:rPr>
        <w:t>sent forces into</w:t>
      </w:r>
      <w:r w:rsidRPr="00CF0BB6">
        <w:rPr>
          <w:b/>
          <w:bCs/>
          <w:u w:val="single"/>
        </w:rPr>
        <w:t xml:space="preserve"> Georgia and </w:t>
      </w:r>
      <w:r w:rsidRPr="00CF0BB6">
        <w:rPr>
          <w:b/>
          <w:bCs/>
          <w:highlight w:val="cyan"/>
          <w:u w:val="single"/>
        </w:rPr>
        <w:t>Ukraine</w:t>
      </w:r>
      <w:r w:rsidRPr="00CF0BB6">
        <w:rPr>
          <w:b/>
          <w:bCs/>
          <w:u w:val="single"/>
        </w:rPr>
        <w:t xml:space="preserve">. </w:t>
      </w:r>
      <w:r w:rsidRPr="00CF0BB6">
        <w:rPr>
          <w:b/>
          <w:bCs/>
          <w:highlight w:val="cyan"/>
          <w:u w:val="single"/>
        </w:rPr>
        <w:t>The United States is committed to protecting its</w:t>
      </w:r>
      <w:r w:rsidRPr="00CF0BB6">
        <w:rPr>
          <w:b/>
          <w:bCs/>
          <w:u w:val="single"/>
        </w:rPr>
        <w:t xml:space="preserve"> NATO </w:t>
      </w:r>
      <w:r w:rsidRPr="00CF0BB6">
        <w:rPr>
          <w:b/>
          <w:bCs/>
          <w:highlight w:val="cyan"/>
          <w:u w:val="single"/>
        </w:rPr>
        <w:t>allies</w:t>
      </w:r>
      <w:r w:rsidRPr="00CF0BB6">
        <w:rPr>
          <w:b/>
          <w:bCs/>
          <w:u w:val="single"/>
        </w:rPr>
        <w:t xml:space="preserve">. </w:t>
      </w:r>
      <w:r w:rsidRPr="00CF0BB6">
        <w:rPr>
          <w:b/>
          <w:bCs/>
          <w:highlight w:val="cyan"/>
          <w:u w:val="single"/>
        </w:rPr>
        <w:t>These include the</w:t>
      </w:r>
      <w:r w:rsidRPr="00CF0BB6">
        <w:rPr>
          <w:b/>
          <w:bCs/>
          <w:u w:val="single"/>
        </w:rPr>
        <w:t xml:space="preserve"> Baltic states, tiny </w:t>
      </w:r>
      <w:r w:rsidRPr="00CF0BB6">
        <w:rPr>
          <w:b/>
          <w:bCs/>
          <w:highlight w:val="cyan"/>
          <w:u w:val="single"/>
        </w:rPr>
        <w:t>countries on Russia’s border</w:t>
      </w:r>
      <w:r w:rsidRPr="00CF0BB6">
        <w:rPr>
          <w:b/>
          <w:bCs/>
          <w:u w:val="single"/>
        </w:rPr>
        <w:t xml:space="preserve">. </w:t>
      </w:r>
      <w:r w:rsidRPr="00CF0BB6">
        <w:rPr>
          <w:b/>
          <w:bCs/>
          <w:highlight w:val="cyan"/>
          <w:u w:val="single"/>
        </w:rPr>
        <w:t>By defending them, the United States could encounter</w:t>
      </w:r>
      <w:r w:rsidRPr="00CF0BB6">
        <w:rPr>
          <w:b/>
          <w:bCs/>
          <w:u w:val="single"/>
        </w:rPr>
        <w:t xml:space="preserve"> some of the same difficulties it did defending West Berlin, including, in the worst case, having to decide whether to bring </w:t>
      </w:r>
      <w:r w:rsidRPr="00CF0BB6">
        <w:rPr>
          <w:b/>
          <w:bCs/>
          <w:highlight w:val="cyan"/>
          <w:u w:val="single"/>
        </w:rPr>
        <w:t>nuclear weapons</w:t>
      </w:r>
      <w:r w:rsidRPr="00CF0BB6">
        <w:rPr>
          <w:b/>
          <w:bCs/>
          <w:u w:val="single"/>
        </w:rPr>
        <w:t xml:space="preserve"> into play rather than accept military defeat</w:t>
      </w:r>
      <w:r w:rsidRPr="00CF0BB6">
        <w:rPr>
          <w:b/>
          <w:bCs/>
          <w:sz w:val="16"/>
        </w:rPr>
        <w:t>.</w:t>
      </w:r>
      <w:r w:rsidRPr="009538B6">
        <w:rPr>
          <w:sz w:val="16"/>
        </w:rPr>
        <w:t xml:space="preserve"> </w:t>
      </w:r>
      <w:r w:rsidRPr="00CF0BB6">
        <w:rPr>
          <w:sz w:val="12"/>
          <w:szCs w:val="12"/>
        </w:rPr>
        <w:t xml:space="preserve">East Asia requires a robust U.S. naval presence to fend off China’s campaign to dominate the western Pacific. The United States is committed to protecting allies such as Japan, South Korea, and Taiwan and maintaining open sea-lanes, and it conducts what it calls “freedom-of-navigation operations” in international waters newly claimed by China to make clear that the rest of the world does not accept Chinese claims and Chinese dominance there. At the NATO headquarters in Brussels, Belgium, July 2018 And in the Middle East, American naval and air forces are needed to safeguard shipments of Persian Gulf oil to Europe and Asia and to support a successful rollback of the </w:t>
      </w:r>
      <w:hyperlink r:id="rId22" w:history="1">
        <w:r w:rsidRPr="00CF0BB6">
          <w:rPr>
            <w:rStyle w:val="Hyperlink"/>
            <w:sz w:val="12"/>
            <w:szCs w:val="12"/>
          </w:rPr>
          <w:t>Iranian nuclear program</w:t>
        </w:r>
      </w:hyperlink>
      <w:r w:rsidRPr="00CF0BB6">
        <w:rPr>
          <w:sz w:val="12"/>
          <w:szCs w:val="12"/>
        </w:rPr>
        <w:t xml:space="preserve">, should that become necessary. American troops on the ground are not required; it is local forces that must check Iranian efforts at regional subversion (which are carried out by local militias). Diplomatically, Washington needs to maintain or assemble broad coalitions of local powers to oppose each revisionist challenge. In Europe, NATO was created to carry out this very mission and so should be the pillar of the United States’ strategy there. In Asia and the Middle East, the “hub and spoke” pattern of American Cold War alliances still exists, even as regional powers have begun to collaborate among themselves. Working with partners exploits Washington’s greatest strength: its ability to attract allies and create powerful coalitions against isolated opponents. Coordinating with other countries also endows American foreign policy with a legitimacy it would otherwise lack, showing that the United States is not simply acting for itself but defending broad principles of international order that many others support. Working with partners exploits Washington’s greatest strength: its ability to attract allies and create powerful coalitions against isolated opponents. The dependence of the revisionists on access to the global economy gives the United States and its coalition partners a potential source of leverage. Washington and its allies have tried to exploit this through sanctions on Russia for its invasion of Ukraine, tariffs on China for its trade practices, and sanctions on Iran for its nuclear weapons program. But interdependence cuts both ways. Russia has tried to pressure Ukraine by restricting Ukrainian access to Russian energy. China has placed targeted embargoes on Japan and Norway to express displeasure with specific Japanese and Norwegian policies. Moreover, economic instruments have at best a mixed record in achieving political goals; the broader the sanctioning coalition is, the greater its impact will be. MAKING IT OFFICIAL The prospect of a twenty-first-century triple containment strategy raises several questions. Since the United States is already doing much of what is required, how much change in American foreign policy is needed? Is it necessary or feasible to confront all three revisionist powers at once? And how does all this end? As for the first, explicitly committing the United States to containment would build on many existing policies while reframing them as part of a coherent national strategy rather than the products of inertia or inattention. A public commitment to containment would enhance the credibility of American deterrence and lower the chance of opportunistic attacks by opponents hoping for easy gains (as happened in Korea in 1950 and Iraq in 1990). That, in turn, would reassure actual and potential allies and increase their willingness to join the effort. Adopting containment as a strategic frame would also help restrain Washington’s occasional impulses to do more (try to transform other societies) or less (retreat from global engagement altogether). As for confronting all three at once, geopolitical logic and historical experience suggest that reducing the number of threats is the best course, as the United States did by joining with the Soviet Union to defeat the Nazis and then aligning with Mao Zedong’s China to defeat the Soviet Union. Post-Soviet Russia would have been a natural partner for the West. But Moscow was needlessly alienated from its logical geopolitical partnership by NATO expansion, which brought foreign armies to its doorstep over its objections. At this point, all three revisionist regimes rely for domestic support on nationalist hostility to the United States specifically and Western democracies more generally and reject being part of a U.S.-led coalition. Fortunately, Russia is much weaker than the Soviet Union, China is restrained by both deterrence and the knowledge that military conflict would damage its economy, and Iran is a regional power. So the United States can afford to pursue the containment of all three simultaneously (so long as it does so as part of robust coalitions). STRINGER / REUTERS Russian sailors in Sevastopol, Crimea, February 2019 Cold War containment was an open-ended policy with a hoped-for eventual outcome. The same will be true for the new version: the policy should continue as long as the threats it is intended to counter continue, and ideally it will end similarly. Constructive regime change, for example, especially the advent of democracy, would alter the foreign policy orientations of the revisionist powers. Such a change would have to come about through internal processes and is unlikely to happen anytime soon. Still, none of the regimes can be confident of its longevity; repeated outbreaks of political turbulence over the years have shown that each faces significant domestic opposition, maintains itself in power through coercion, and fears its people rather than trusts them. Situations like that can shift rapidly. A well-executed policy of containment could increase the chances of disruption by creating an external context that would encourage it. But when or, indeed, if it would bear fruit is impossible to predict. BEWARE OF FREE RIDERS </w:t>
      </w:r>
      <w:r w:rsidRPr="00CF0BB6">
        <w:rPr>
          <w:highlight w:val="cyan"/>
          <w:u w:val="single"/>
        </w:rPr>
        <w:t>The biggest obstacles</w:t>
      </w:r>
      <w:r w:rsidRPr="009538B6">
        <w:rPr>
          <w:u w:val="single"/>
        </w:rPr>
        <w:t xml:space="preserve"> to a new policy of containment </w:t>
      </w:r>
      <w:r w:rsidRPr="00CF0BB6">
        <w:rPr>
          <w:highlight w:val="cyan"/>
          <w:u w:val="single"/>
        </w:rPr>
        <w:t>come</w:t>
      </w:r>
      <w:r w:rsidRPr="009538B6">
        <w:rPr>
          <w:u w:val="single"/>
        </w:rPr>
        <w:t xml:space="preserve">, ironically, not from the powers being contained but </w:t>
      </w:r>
      <w:r w:rsidRPr="00CF0BB6">
        <w:rPr>
          <w:highlight w:val="cyan"/>
          <w:u w:val="single"/>
        </w:rPr>
        <w:t>from the countries doing the containing</w:t>
      </w:r>
      <w:r w:rsidRPr="00CF0BB6">
        <w:rPr>
          <w:sz w:val="16"/>
          <w:highlight w:val="cyan"/>
        </w:rPr>
        <w:t>.</w:t>
      </w:r>
      <w:r w:rsidRPr="009538B6">
        <w:rPr>
          <w:sz w:val="16"/>
        </w:rPr>
        <w:t xml:space="preserve"> The United States needs to relearn how to manage durable coalitions of allies and persuade its own citizenry that the exercise of global leadership is still worth the effort required. </w:t>
      </w:r>
      <w:r w:rsidRPr="00CF0BB6">
        <w:rPr>
          <w:highlight w:val="cyan"/>
          <w:u w:val="single"/>
        </w:rPr>
        <w:t>Coalitions are difficult to manage</w:t>
      </w:r>
      <w:r w:rsidRPr="009538B6">
        <w:rPr>
          <w:u w:val="single"/>
        </w:rPr>
        <w:t xml:space="preserve"> in the best of circumstances</w:t>
      </w:r>
      <w:r w:rsidRPr="009538B6">
        <w:rPr>
          <w:sz w:val="16"/>
        </w:rPr>
        <w:t xml:space="preserve">. It was hard to hold the Western alliance together during the Cold War, even though it faced a single powerful threat. Building and maintaining comparable coalitions today, confronted by diverse smaller threats, will be more difficult still. </w:t>
      </w:r>
      <w:r w:rsidRPr="009538B6">
        <w:rPr>
          <w:u w:val="single"/>
        </w:rPr>
        <w:t xml:space="preserve">In Europe, although </w:t>
      </w:r>
      <w:r w:rsidRPr="00CF0BB6">
        <w:rPr>
          <w:highlight w:val="cyan"/>
          <w:u w:val="single"/>
        </w:rPr>
        <w:t>all countries are wary of Russia</w:t>
      </w:r>
      <w:r w:rsidRPr="009538B6">
        <w:rPr>
          <w:u w:val="single"/>
        </w:rPr>
        <w:t>, some are more so than others</w:t>
      </w:r>
      <w:r w:rsidRPr="009538B6">
        <w:rPr>
          <w:sz w:val="16"/>
        </w:rPr>
        <w:t xml:space="preserve">. </w:t>
      </w:r>
      <w:r w:rsidRPr="00CF0BB6">
        <w:rPr>
          <w:sz w:val="12"/>
          <w:szCs w:val="12"/>
        </w:rPr>
        <w:t xml:space="preserve">Those closest to Russia’s borders most strongly support an enhanced Western military presence. Years of crisis over Europe’s common currency, meanwhile, have taken a political toll, increased intra-European tensions, and made cooperation of all kinds more difficult. The continuing </w:t>
      </w:r>
      <w:proofErr w:type="spellStart"/>
      <w:r w:rsidRPr="00CF0BB6">
        <w:rPr>
          <w:sz w:val="12"/>
          <w:szCs w:val="12"/>
        </w:rPr>
        <w:t>Brexit</w:t>
      </w:r>
      <w:proofErr w:type="spellEnd"/>
      <w:r w:rsidRPr="00CF0BB6">
        <w:rPr>
          <w:sz w:val="12"/>
          <w:szCs w:val="12"/>
        </w:rPr>
        <w:t xml:space="preserve"> drama will only compound the problems. Coalitions are difficult to manage in the best of circumstances. In Asia, the Philippines and South Korea have sometimes taken a more benign view of Chinese power than other countries in the region. And among those agreeing on the need to check Chinese ambitions (including Australia, India, Indonesia, and Japan), developing common policies is difficult because they are an amorphous, heterogeneous group In the Middle East, crucial American allies, such as Qatar (which hosts a U.S. air base) and </w:t>
      </w:r>
      <w:hyperlink r:id="rId23" w:history="1">
        <w:r w:rsidRPr="00CF0BB6">
          <w:rPr>
            <w:rStyle w:val="Hyperlink"/>
            <w:sz w:val="12"/>
            <w:szCs w:val="12"/>
          </w:rPr>
          <w:t>Saudi Arabia</w:t>
        </w:r>
      </w:hyperlink>
      <w:r w:rsidRPr="00CF0BB6">
        <w:rPr>
          <w:sz w:val="12"/>
          <w:szCs w:val="12"/>
        </w:rPr>
        <w:t xml:space="preserve">, are sharply at odds. The government of Turkey, a member of NATO, identifies with the Muslim Brotherhood, which Egypt and Saudi Arabia regard as a mortal enemy. Ironically, the one unproblematic member of the anti-Iran coalition is Israel, a country that for decades was anathematized as the root of all the problems in the Middle East but that is now recognized as a dependable counterweight to Persian power. All coalitions encounter </w:t>
      </w:r>
      <w:hyperlink r:id="rId24" w:history="1">
        <w:r w:rsidRPr="00CF0BB6">
          <w:rPr>
            <w:rStyle w:val="Hyperlink"/>
            <w:sz w:val="12"/>
            <w:szCs w:val="12"/>
          </w:rPr>
          <w:t>free-rider problems</w:t>
        </w:r>
      </w:hyperlink>
      <w:r w:rsidRPr="00CF0BB6">
        <w:rPr>
          <w:sz w:val="12"/>
          <w:szCs w:val="12"/>
        </w:rPr>
        <w:t xml:space="preserve">, and the dominant members usually pay more than their fair share of the costs involved. So it will be with the new containment. The imbalance will be most glaring in Europe, where a tradition of letting Washington carry much of the burden of collective defense has persisted for too long; it originated when U.S. allies were weak and poor but continued even after they became strong and rich. During the Cold War, every American president tried, without much success, to get European countries to pay more for NATO, but none pushed the issue hard because the priority was to maintain a common front against the Soviet threat. There may be a lower tolerance for such free-riding today, as U.S. President Donald Trump’s comments make clear. The Asian countries wary of China have increased their spending on defense. Still, the United States is destined to take the lead in opposing China because the most pressing threat the People’s Republic presents is a maritime one—one that requires major naval forces to contest, of the kind that only the United States commands. In the Middle East, Israel has capable armed forces. Saudi Arabia has purchased expensive military hardware from the United States but has not demonstrated the capacity to use it effectively. Turkey has a formidable military, but the present Turkish government cannot be counted on to use it to contain Iran. WILL AMERICA LEAD? The weakest link in the chain may be the most powerful country itself. There are reasons to expect the American public to support a leading role in the containment of Russia, China, and Iran. The United States has a long history with such a foreign policy. The approach has geopolitical logic behind it, promising to protect American interests in crucial parts of the world at a reasonable price. But there are also reasons for skepticism. Today’s threats appear less urgent, coping with them will be more complicated, and the country’s attitude toward foreign entanglements has understandably soured over the last two decades. The weakest link in the chain may be the most powerful country itself. The United States was pulled into both world wars by external attacks, and Americans gave their support to a foreign policy of global reach during the Cold War because they were persuaded it would head off yet another world war. After the Soviet collapse, many of the Cold War arrangements persisted through inertia and gained support because they seemed to entail little expense or risk. Now that the expenses and risks of such a policy have increased, many Americans may reconsider their support. The skepticism has deepened because of the county’s recent misadventures abroad. The interventions in </w:t>
      </w:r>
      <w:hyperlink r:id="rId25" w:history="1">
        <w:r w:rsidRPr="00CF0BB6">
          <w:rPr>
            <w:rStyle w:val="Hyperlink"/>
            <w:sz w:val="12"/>
            <w:szCs w:val="12"/>
          </w:rPr>
          <w:t>Afghanistan</w:t>
        </w:r>
      </w:hyperlink>
      <w:r w:rsidRPr="00CF0BB6">
        <w:rPr>
          <w:sz w:val="12"/>
          <w:szCs w:val="12"/>
        </w:rPr>
        <w:t>, Iraq, and Libya turned out poorly, and the public has little taste for more. This view has much to recommend it. But it need not threaten the prospects of a new containment, because that course is quite different from the failed crusades of recent decades. Those involved efforts to transform the internal politics and economies of weak states. Containment involves the opposite, checking the external conduct of strong states. If national leaders can appreciate and explain the difference, they may be able to bring the public along. The resurgence of populism, finally, makes any such project more difficult. The essence of populism is hostility to elites, and the design and conduct of foreign policy are elite activities. The foreign policy establishment favors a robust American role in the world. That may be a good enough reason for antiestablishment rebels, including the populist in chief now residing in the White House, to oppose one. So the future direction of American foreign policy is unclear. Washington might forgo leading coalitions to contain the three revisionist powers, in which case their strength will increase. Emboldened by the American abdication, they may grow aggressive and try to coerce their neighbors. Those neighbors currently rely on the American nuclear arsenal to protect them; if they come to doubt the credibility of American security guarantees, they may follow Israel and opt to develop or acquire their own arsenals in order to protect themselves.</w:t>
      </w:r>
      <w:r w:rsidRPr="009538B6">
        <w:rPr>
          <w:sz w:val="16"/>
        </w:rPr>
        <w:t xml:space="preserve"> </w:t>
      </w:r>
      <w:r w:rsidRPr="009538B6">
        <w:rPr>
          <w:u w:val="single"/>
        </w:rPr>
        <w:t xml:space="preserve">An </w:t>
      </w:r>
      <w:r w:rsidRPr="00CF0BB6">
        <w:rPr>
          <w:highlight w:val="cyan"/>
          <w:u w:val="single"/>
        </w:rPr>
        <w:t>American retreat would</w:t>
      </w:r>
      <w:r w:rsidRPr="009538B6">
        <w:rPr>
          <w:u w:val="single"/>
        </w:rPr>
        <w:t xml:space="preserve"> thus </w:t>
      </w:r>
      <w:r w:rsidRPr="00CF0BB6">
        <w:rPr>
          <w:highlight w:val="cyan"/>
          <w:u w:val="single"/>
        </w:rPr>
        <w:t>make the world more dangerous and nuclear proliferation more likely</w:t>
      </w:r>
      <w:r w:rsidRPr="009538B6">
        <w:rPr>
          <w:sz w:val="16"/>
        </w:rPr>
        <w:t>. Thanks to the size, geography, and power of the United States, Americans for many generations have been able to pay less attention to American foreign policy than have the citizens of other countries, whose lives and fortunes that policy has more immediately and directly affected. Should the country turn decisively away from its global role and allow the revisionist challenges to advance unchecked, however, Americans’ happy detachment from the world beyond their borders may disappear. And by the time they realize what they need to protect, it may be too late to do so without great difficulty and high cost.</w:t>
      </w:r>
    </w:p>
    <w:p w14:paraId="5726C69B" w14:textId="77777777" w:rsidR="00BB39DB" w:rsidRDefault="00BB39DB" w:rsidP="00617A72">
      <w:pPr>
        <w:pStyle w:val="Heading3"/>
        <w:rPr>
          <w:rStyle w:val="StyleUnderline"/>
        </w:rPr>
      </w:pPr>
      <w:r w:rsidRPr="00761937">
        <w:t>EXT: IMP: Iran Add-on</w:t>
      </w:r>
    </w:p>
    <w:p w14:paraId="059DFACF" w14:textId="77777777" w:rsidR="00BB39DB" w:rsidRDefault="00BB39DB" w:rsidP="00BB39DB">
      <w:pPr>
        <w:pStyle w:val="Heading4"/>
      </w:pPr>
      <w:r>
        <w:t>U.S. war with Iran risks nuclear conflict, causing nuclear winter and attendant mass famine.</w:t>
      </w:r>
    </w:p>
    <w:p w14:paraId="18AB8A27" w14:textId="77777777" w:rsidR="00BB39DB" w:rsidRPr="00CC1970" w:rsidRDefault="00BB39DB" w:rsidP="00BB39DB">
      <w:r w:rsidRPr="00961F07">
        <w:rPr>
          <w:rFonts w:eastAsiaTheme="majorEastAsia" w:cstheme="majorBidi"/>
          <w:b/>
          <w:iCs/>
          <w:sz w:val="26"/>
        </w:rPr>
        <w:t>McCue, 5/31/19</w:t>
      </w:r>
      <w:r>
        <w:t xml:space="preserve"> [Dr. Maureen is coordinator of the Iowa Chapter of Physicians for Social Responsibility since 2002, recently retired from her position as founder and teacher in the Global Health Studies Program at the University of Iowa; “We Must Prevent War with Iran;” The Progressive, May 31, 2019; https://progressive.org/op-eds/we-must-prevent-war-iran-mccue-190531/]</w:t>
      </w:r>
    </w:p>
    <w:p w14:paraId="07DFC16E" w14:textId="64507550" w:rsidR="00BB39DB" w:rsidRDefault="00BB39DB" w:rsidP="00BB39DB">
      <w:pPr>
        <w:rPr>
          <w:sz w:val="12"/>
        </w:rPr>
      </w:pPr>
      <w:r w:rsidRPr="00961F07">
        <w:rPr>
          <w:sz w:val="12"/>
        </w:rPr>
        <w:t xml:space="preserve">That should not be allowed to happen. The Constitution grants members of Congress the power to declare war. It is their responsibility to prevent war with Iran now before it starts. </w:t>
      </w:r>
      <w:r w:rsidRPr="00CC1970">
        <w:rPr>
          <w:rStyle w:val="StyleUnderline"/>
          <w:highlight w:val="yellow"/>
        </w:rPr>
        <w:t>A war with Iran—given its size, unique strategic location, and well-known military preparedness—could be</w:t>
      </w:r>
      <w:r w:rsidRPr="00CC1970">
        <w:rPr>
          <w:rStyle w:val="StyleUnderline"/>
        </w:rPr>
        <w:t xml:space="preserve"> </w:t>
      </w:r>
      <w:r w:rsidRPr="00961F07">
        <w:rPr>
          <w:sz w:val="12"/>
        </w:rPr>
        <w:t>potentially even</w:t>
      </w:r>
      <w:r w:rsidRPr="00CC1970">
        <w:rPr>
          <w:rStyle w:val="StyleUnderline"/>
        </w:rPr>
        <w:t xml:space="preserve"> </w:t>
      </w:r>
      <w:r w:rsidRPr="00CC1970">
        <w:rPr>
          <w:rStyle w:val="Emphasis"/>
          <w:highlight w:val="yellow"/>
        </w:rPr>
        <w:t>more deadly than the Iraq and Afghanistan wars</w:t>
      </w:r>
      <w:r w:rsidRPr="00CC1970">
        <w:rPr>
          <w:rStyle w:val="StyleUnderline"/>
          <w:highlight w:val="yellow"/>
        </w:rPr>
        <w:t>. The Middle East is a complicated political tinderbox. Because the U</w:t>
      </w:r>
      <w:r w:rsidRPr="00961F07">
        <w:rPr>
          <w:sz w:val="12"/>
        </w:rPr>
        <w:t>nited</w:t>
      </w:r>
      <w:r w:rsidRPr="00CC1970">
        <w:rPr>
          <w:rStyle w:val="StyleUnderline"/>
          <w:highlight w:val="yellow"/>
        </w:rPr>
        <w:t xml:space="preserve"> S</w:t>
      </w:r>
      <w:r w:rsidRPr="00961F07">
        <w:rPr>
          <w:sz w:val="12"/>
        </w:rPr>
        <w:t>tates</w:t>
      </w:r>
      <w:r w:rsidRPr="00CC1970">
        <w:rPr>
          <w:rStyle w:val="StyleUnderline"/>
          <w:highlight w:val="yellow"/>
        </w:rPr>
        <w:t xml:space="preserve"> is a nuclear-armed country, </w:t>
      </w:r>
      <w:r w:rsidRPr="00CC1970">
        <w:rPr>
          <w:rStyle w:val="Emphasis"/>
          <w:highlight w:val="yellow"/>
        </w:rPr>
        <w:t>conventional war with Iran includes</w:t>
      </w:r>
      <w:r w:rsidRPr="00CC1970">
        <w:rPr>
          <w:rStyle w:val="StyleUnderline"/>
          <w:highlight w:val="yellow"/>
        </w:rPr>
        <w:t xml:space="preserve"> </w:t>
      </w:r>
      <w:r w:rsidRPr="00961F07">
        <w:rPr>
          <w:sz w:val="12"/>
        </w:rPr>
        <w:t>th</w:t>
      </w:r>
      <w:r w:rsidRPr="00961F07">
        <w:rPr>
          <w:sz w:val="12"/>
          <w:highlight w:val="yellow"/>
        </w:rPr>
        <w:t>e</w:t>
      </w:r>
      <w:r w:rsidRPr="00CC1970">
        <w:rPr>
          <w:rStyle w:val="StyleUnderline"/>
          <w:highlight w:val="yellow"/>
        </w:rPr>
        <w:t xml:space="preserve"> </w:t>
      </w:r>
      <w:r w:rsidRPr="00CC1970">
        <w:rPr>
          <w:rStyle w:val="Emphasis"/>
          <w:highlight w:val="yellow"/>
        </w:rPr>
        <w:t>potential for</w:t>
      </w:r>
      <w:r w:rsidRPr="00CC1970">
        <w:rPr>
          <w:rStyle w:val="StyleUnderline"/>
          <w:highlight w:val="yellow"/>
        </w:rPr>
        <w:t xml:space="preserve"> </w:t>
      </w:r>
      <w:r w:rsidRPr="00961F07">
        <w:rPr>
          <w:sz w:val="12"/>
        </w:rPr>
        <w:t xml:space="preserve">an </w:t>
      </w:r>
      <w:r w:rsidRPr="00CC1970">
        <w:rPr>
          <w:rStyle w:val="Emphasis"/>
          <w:highlight w:val="yellow"/>
        </w:rPr>
        <w:t>unthinkable nuclear war, causing many millions of deaths, nuclear winter, and mass starvation</w:t>
      </w:r>
      <w:r w:rsidRPr="00CC1970">
        <w:rPr>
          <w:rStyle w:val="Emphasis"/>
        </w:rPr>
        <w:t>.</w:t>
      </w:r>
      <w:r w:rsidRPr="00961F07">
        <w:rPr>
          <w:sz w:val="12"/>
        </w:rPr>
        <w:t xml:space="preserve"> The Iran nuclear deal, which Iran has continued to comply with even after the United States withdrew, is critical to preventing such a catastrophe.</w:t>
      </w:r>
    </w:p>
    <w:p w14:paraId="17BF8802" w14:textId="77777777" w:rsidR="004C6733" w:rsidRDefault="004C6733" w:rsidP="004C6733">
      <w:pPr>
        <w:pStyle w:val="Heading4"/>
      </w:pPr>
      <w:r>
        <w:t>Containing Iran is key to Middle East stability.</w:t>
      </w:r>
    </w:p>
    <w:p w14:paraId="29D16236" w14:textId="77777777" w:rsidR="004C6733" w:rsidRPr="005C0103" w:rsidRDefault="004C6733" w:rsidP="004C6733">
      <w:proofErr w:type="spellStart"/>
      <w:r w:rsidRPr="005C0103">
        <w:rPr>
          <w:rStyle w:val="Style13ptBold"/>
        </w:rPr>
        <w:t>Pascual</w:t>
      </w:r>
      <w:proofErr w:type="spellEnd"/>
      <w:r w:rsidRPr="005C0103">
        <w:rPr>
          <w:rStyle w:val="Style13ptBold"/>
        </w:rPr>
        <w:t xml:space="preserve"> 18</w:t>
      </w:r>
      <w:r>
        <w:t>, [</w:t>
      </w:r>
      <w:r w:rsidRPr="005C0103">
        <w:t xml:space="preserve">State Department Coordinator for International Energy Affairs who led the negotiations to impose sanctions on Iran’s oil exports in 2012. He is Sr. Vice President for Global Energy and International Affairs at IHS </w:t>
      </w:r>
      <w:proofErr w:type="spellStart"/>
      <w:r w:rsidRPr="005C0103">
        <w:t>Markit</w:t>
      </w:r>
      <w:proofErr w:type="spellEnd"/>
      <w:r w:rsidRPr="005C0103">
        <w:t>. He served as U.S. ambassador to Mexico and Ukraine</w:t>
      </w:r>
      <w:r>
        <w:t xml:space="preserve"> (Carlos, “</w:t>
      </w:r>
      <w:r w:rsidRPr="005C0103">
        <w:t>Commentary: To contain Iran, look first to Yemen – not sanctions</w:t>
      </w:r>
      <w:r>
        <w:t xml:space="preserve">”, 30 April 2018, Reuters, </w:t>
      </w:r>
      <w:r w:rsidRPr="005C0103">
        <w:t>www.reuters.com/article/us-pascual-yemen-commentary/commentary-to-contain-iran-look-first-to-yemen-not-sanctions-idUSKBN1I11JP</w:t>
      </w:r>
      <w:r>
        <w:t>)</w:t>
      </w:r>
    </w:p>
    <w:p w14:paraId="60B16EE8" w14:textId="77777777" w:rsidR="004C6733" w:rsidRDefault="004C6733" w:rsidP="004C6733">
      <w:pPr>
        <w:rPr>
          <w:u w:val="single"/>
        </w:rPr>
      </w:pPr>
      <w:r w:rsidRPr="005C0103">
        <w:rPr>
          <w:sz w:val="16"/>
        </w:rPr>
        <w:t xml:space="preserve">In the Middle East, </w:t>
      </w:r>
      <w:r w:rsidRPr="00BC43C9">
        <w:rPr>
          <w:highlight w:val="cyan"/>
          <w:u w:val="single"/>
        </w:rPr>
        <w:t>all eyes are fixed on Syria’s ongoing carnage and the international response</w:t>
      </w:r>
      <w:r w:rsidRPr="005C0103">
        <w:rPr>
          <w:sz w:val="16"/>
        </w:rPr>
        <w:t xml:space="preserve"> to the latest chemical attack by Bashar al-Assad’s regime. But </w:t>
      </w:r>
      <w:r w:rsidRPr="005C0103">
        <w:rPr>
          <w:highlight w:val="cyan"/>
          <w:u w:val="single"/>
        </w:rPr>
        <w:t>if the United States seeks stability</w:t>
      </w:r>
      <w:r w:rsidRPr="00A33DED">
        <w:rPr>
          <w:u w:val="single"/>
        </w:rPr>
        <w:t xml:space="preserve"> in the region, </w:t>
      </w:r>
      <w:r w:rsidRPr="005C0103">
        <w:rPr>
          <w:highlight w:val="cyan"/>
          <w:u w:val="single"/>
        </w:rPr>
        <w:t xml:space="preserve">it needs </w:t>
      </w:r>
      <w:r w:rsidRPr="005C0103">
        <w:rPr>
          <w:u w:val="single"/>
        </w:rPr>
        <w:t xml:space="preserve">a strategy </w:t>
      </w:r>
      <w:r w:rsidRPr="005C0103">
        <w:rPr>
          <w:highlight w:val="cyan"/>
          <w:u w:val="single"/>
        </w:rPr>
        <w:t xml:space="preserve">to contain Iran’s threats </w:t>
      </w:r>
      <w:r w:rsidRPr="00135C5E">
        <w:rPr>
          <w:highlight w:val="cyan"/>
          <w:u w:val="single"/>
        </w:rPr>
        <w:t>to its neighbors</w:t>
      </w:r>
      <w:r w:rsidRPr="005C0103">
        <w:rPr>
          <w:sz w:val="16"/>
        </w:rPr>
        <w:t xml:space="preserve">. The most effective place to start defies conventional wisdom: it is building an international coalition for a ceasefire in Yemen. </w:t>
      </w:r>
      <w:r w:rsidRPr="005C0103">
        <w:rPr>
          <w:rFonts w:ascii="inherit" w:hAnsi="inherit" w:cs="Arial"/>
          <w:sz w:val="16"/>
          <w:szCs w:val="21"/>
          <w:bdr w:val="none" w:sz="0" w:space="0" w:color="auto" w:frame="1"/>
        </w:rPr>
        <w:t>Soldiers attend the funeral procession of Saleh al-</w:t>
      </w:r>
      <w:proofErr w:type="spellStart"/>
      <w:r w:rsidRPr="005C0103">
        <w:rPr>
          <w:rFonts w:ascii="inherit" w:hAnsi="inherit" w:cs="Arial"/>
          <w:sz w:val="16"/>
          <w:szCs w:val="21"/>
          <w:bdr w:val="none" w:sz="0" w:space="0" w:color="auto" w:frame="1"/>
        </w:rPr>
        <w:t>Samad</w:t>
      </w:r>
      <w:proofErr w:type="spellEnd"/>
      <w:r w:rsidRPr="005C0103">
        <w:rPr>
          <w:rFonts w:ascii="inherit" w:hAnsi="inherit" w:cs="Arial"/>
          <w:sz w:val="16"/>
          <w:szCs w:val="21"/>
          <w:bdr w:val="none" w:sz="0" w:space="0" w:color="auto" w:frame="1"/>
        </w:rPr>
        <w:t>, a senior Houthi official, and his six body guards, killed by Saudi-led air strikes last week, in Sanaa, Yemen April 28, 2018. REUTERS/Khaled Abdullah</w:t>
      </w:r>
      <w:r w:rsidRPr="005C0103">
        <w:rPr>
          <w:rFonts w:ascii="inherit" w:hAnsi="inherit" w:cs="Arial"/>
          <w:sz w:val="16"/>
          <w:szCs w:val="21"/>
        </w:rPr>
        <w:t xml:space="preserve"> </w:t>
      </w:r>
      <w:r w:rsidRPr="005C0103">
        <w:rPr>
          <w:sz w:val="16"/>
        </w:rPr>
        <w:t xml:space="preserve">The time to act is now, in advance of the May 12 deadline for the Iran nuclear deal. If President Donald Trump withdraws from the agreement, sanctions will be re-imposed on importers of Iranian crude oil. I led the 2012 negotiations to impose oil sanctions on Iran. Re-imposing these sanctions will be harder and is likely to make them less effective, potentially undermining the kind of international consensus needed to check Iran’s strategic encirclement of the region. Travel to the Middle East and you will hear that </w:t>
      </w:r>
      <w:r w:rsidRPr="005C0103">
        <w:rPr>
          <w:highlight w:val="cyan"/>
          <w:u w:val="single"/>
        </w:rPr>
        <w:t>Iran</w:t>
      </w:r>
      <w:r w:rsidRPr="00BC43C9">
        <w:rPr>
          <w:u w:val="single"/>
        </w:rPr>
        <w:t xml:space="preserve"> has </w:t>
      </w:r>
      <w:r w:rsidRPr="005C0103">
        <w:rPr>
          <w:highlight w:val="cyan"/>
          <w:u w:val="single"/>
        </w:rPr>
        <w:t>surrounded the region through proxies in Iraq, Yemen, Syria and Lebanon</w:t>
      </w:r>
      <w:r w:rsidRPr="00BC43C9">
        <w:rPr>
          <w:u w:val="single"/>
        </w:rPr>
        <w:t xml:space="preserve"> (through Hezbollah)</w:t>
      </w:r>
      <w:r w:rsidRPr="005C0103">
        <w:rPr>
          <w:sz w:val="16"/>
        </w:rPr>
        <w:t xml:space="preserve">. In neighboring states, the complaint about the Iran nuclear agreement is about imminent threats: it does not stop </w:t>
      </w:r>
      <w:r w:rsidRPr="005C0103">
        <w:rPr>
          <w:highlight w:val="cyan"/>
          <w:u w:val="single"/>
        </w:rPr>
        <w:t>Iran</w:t>
      </w:r>
      <w:r w:rsidRPr="00BC43C9">
        <w:rPr>
          <w:u w:val="single"/>
        </w:rPr>
        <w:t xml:space="preserve"> from </w:t>
      </w:r>
      <w:r w:rsidRPr="005C0103">
        <w:rPr>
          <w:highlight w:val="cyan"/>
          <w:u w:val="single"/>
        </w:rPr>
        <w:t>fueling war in Yemen, fighting Assad’s battles in Syria, controlling politics and security in Iraq, and supporting Hezbollah as a weapon of terror</w:t>
      </w:r>
      <w:r w:rsidRPr="00BC43C9">
        <w:rPr>
          <w:u w:val="single"/>
        </w:rPr>
        <w:t xml:space="preserve">. </w:t>
      </w:r>
      <w:r w:rsidRPr="005C0103">
        <w:rPr>
          <w:highlight w:val="cyan"/>
          <w:u w:val="single"/>
        </w:rPr>
        <w:t>Containing</w:t>
      </w:r>
      <w:r w:rsidRPr="00BC43C9">
        <w:rPr>
          <w:u w:val="single"/>
        </w:rPr>
        <w:t xml:space="preserve"> </w:t>
      </w:r>
      <w:r w:rsidRPr="005C0103">
        <w:rPr>
          <w:highlight w:val="cyan"/>
          <w:u w:val="single"/>
        </w:rPr>
        <w:t>Iran</w:t>
      </w:r>
      <w:r w:rsidRPr="00BC43C9">
        <w:rPr>
          <w:u w:val="single"/>
        </w:rPr>
        <w:t xml:space="preserve">, many argue, </w:t>
      </w:r>
      <w:r w:rsidRPr="005C0103">
        <w:rPr>
          <w:highlight w:val="cyan"/>
          <w:u w:val="single"/>
        </w:rPr>
        <w:t>is the first step toward a stable Middle East</w:t>
      </w:r>
      <w:r w:rsidRPr="00BC43C9">
        <w:rPr>
          <w:u w:val="single"/>
        </w:rPr>
        <w:t>.</w:t>
      </w:r>
      <w:r w:rsidRPr="005C0103">
        <w:rPr>
          <w:sz w:val="16"/>
        </w:rPr>
        <w:t xml:space="preserve"> Then why start with Yemen? On November 4, </w:t>
      </w:r>
      <w:r w:rsidRPr="00BC43C9">
        <w:rPr>
          <w:u w:val="single"/>
        </w:rPr>
        <w:t>Iranian-backed Houthi rebels in Yemen launched a missile, believed to be Iranian-sourced, at the Riyadh airport in Saudi Arabia.</w:t>
      </w:r>
      <w:r w:rsidRPr="005C0103">
        <w:rPr>
          <w:sz w:val="16"/>
        </w:rPr>
        <w:t xml:space="preserve"> Riyadh’s Patriot anti-missile system </w:t>
      </w:r>
      <w:hyperlink r:id="rId26" w:history="1">
        <w:r w:rsidRPr="005C0103">
          <w:rPr>
            <w:rStyle w:val="Hyperlink"/>
            <w:rFonts w:ascii="inherit" w:hAnsi="inherit"/>
            <w:sz w:val="16"/>
            <w:szCs w:val="32"/>
            <w:bdr w:val="none" w:sz="0" w:space="0" w:color="auto" w:frame="1"/>
          </w:rPr>
          <w:t>failed to bring it down.</w:t>
        </w:r>
      </w:hyperlink>
      <w:r w:rsidRPr="005C0103">
        <w:rPr>
          <w:sz w:val="16"/>
        </w:rPr>
        <w:t xml:space="preserve"> By luck it missed its target. But the risk became clear. </w:t>
      </w:r>
      <w:r w:rsidRPr="005C0103">
        <w:rPr>
          <w:highlight w:val="cyan"/>
          <w:u w:val="single"/>
        </w:rPr>
        <w:t>A</w:t>
      </w:r>
      <w:r w:rsidRPr="00BC43C9">
        <w:rPr>
          <w:u w:val="single"/>
        </w:rPr>
        <w:t xml:space="preserve"> Houthi </w:t>
      </w:r>
      <w:r w:rsidRPr="005C0103">
        <w:rPr>
          <w:highlight w:val="cyan"/>
          <w:u w:val="single"/>
        </w:rPr>
        <w:t>missile that strikes Saudi Arabia</w:t>
      </w:r>
      <w:r w:rsidRPr="00BC43C9">
        <w:rPr>
          <w:u w:val="single"/>
        </w:rPr>
        <w:t xml:space="preserve"> </w:t>
      </w:r>
      <w:r w:rsidRPr="005C0103">
        <w:rPr>
          <w:highlight w:val="cyan"/>
          <w:u w:val="single"/>
        </w:rPr>
        <w:t>will be seen as an Iranian attack and could draw the entire Middle East into war</w:t>
      </w:r>
      <w:r w:rsidRPr="005C0103">
        <w:rPr>
          <w:sz w:val="16"/>
        </w:rPr>
        <w:t xml:space="preserve">. Of all the Middle East conflicts, the </w:t>
      </w:r>
      <w:r w:rsidRPr="005C0103">
        <w:rPr>
          <w:highlight w:val="cyan"/>
          <w:u w:val="single"/>
        </w:rPr>
        <w:t>war in Yemen</w:t>
      </w:r>
      <w:r w:rsidRPr="00BC43C9">
        <w:rPr>
          <w:u w:val="single"/>
        </w:rPr>
        <w:t xml:space="preserve"> most sharply </w:t>
      </w:r>
      <w:r w:rsidRPr="005C0103">
        <w:rPr>
          <w:highlight w:val="cyan"/>
          <w:u w:val="single"/>
        </w:rPr>
        <w:t>pits Iran against Saudi Arabia</w:t>
      </w:r>
      <w:r w:rsidRPr="005C0103">
        <w:rPr>
          <w:sz w:val="16"/>
        </w:rPr>
        <w:t xml:space="preserve">. Iran’s support has definitively shaped Houthi military capabilities. In 2015, Saudi King Salman and his son and defense minister, Mohammed bin Salman (who since June 2017 has also been the crown prince), launched their first military venture to counter the Houthis in Yemen. </w:t>
      </w:r>
      <w:r w:rsidRPr="00BC43C9">
        <w:rPr>
          <w:u w:val="single"/>
        </w:rPr>
        <w:t>Saudi Arabia sees Yemen as a defining point for regional power</w:t>
      </w:r>
      <w:r w:rsidRPr="005C0103">
        <w:rPr>
          <w:sz w:val="16"/>
        </w:rPr>
        <w:t xml:space="preserve">, </w:t>
      </w:r>
      <w:hyperlink r:id="rId27" w:history="1">
        <w:r w:rsidRPr="005C0103">
          <w:rPr>
            <w:rStyle w:val="Hyperlink"/>
            <w:rFonts w:ascii="inherit" w:hAnsi="inherit"/>
            <w:sz w:val="16"/>
            <w:szCs w:val="32"/>
            <w:bdr w:val="none" w:sz="0" w:space="0" w:color="auto" w:frame="1"/>
          </w:rPr>
          <w:t>spending $5-6 billion a month</w:t>
        </w:r>
      </w:hyperlink>
      <w:r w:rsidRPr="005C0103">
        <w:rPr>
          <w:sz w:val="16"/>
        </w:rPr>
        <w:t xml:space="preserve"> on Yemen. </w:t>
      </w:r>
      <w:r w:rsidRPr="005C0103">
        <w:rPr>
          <w:highlight w:val="cyan"/>
          <w:u w:val="single"/>
        </w:rPr>
        <w:t>If at any point the war goes</w:t>
      </w:r>
      <w:r w:rsidRPr="00BC43C9">
        <w:rPr>
          <w:u w:val="single"/>
        </w:rPr>
        <w:t xml:space="preserve"> </w:t>
      </w:r>
      <w:r w:rsidRPr="005C0103">
        <w:rPr>
          <w:highlight w:val="cyan"/>
          <w:u w:val="single"/>
        </w:rPr>
        <w:t>beyond</w:t>
      </w:r>
      <w:r w:rsidRPr="00BC43C9">
        <w:rPr>
          <w:u w:val="single"/>
        </w:rPr>
        <w:t xml:space="preserve"> Yemeni </w:t>
      </w:r>
      <w:r w:rsidRPr="005C0103">
        <w:rPr>
          <w:highlight w:val="cyan"/>
          <w:u w:val="single"/>
        </w:rPr>
        <w:t>proxies to a Saudi-Iranian confrontation, it is hard to see how the escalation stops</w:t>
      </w:r>
      <w:r w:rsidRPr="005C0103">
        <w:rPr>
          <w:sz w:val="16"/>
        </w:rPr>
        <w:t xml:space="preserve">. No one gains from a wider conflict. A regional war could undermine Saudi Arabia’s efforts at historic internal transformation. In Iran, spending on regional forays sparked desperation over continuing austerity, recently unleashed in </w:t>
      </w:r>
      <w:hyperlink r:id="rId28" w:history="1">
        <w:r w:rsidRPr="005C0103">
          <w:rPr>
            <w:rStyle w:val="Hyperlink"/>
            <w:rFonts w:ascii="inherit" w:hAnsi="inherit"/>
            <w:sz w:val="16"/>
            <w:szCs w:val="32"/>
            <w:bdr w:val="none" w:sz="0" w:space="0" w:color="auto" w:frame="1"/>
          </w:rPr>
          <w:t>national protests.</w:t>
        </w:r>
      </w:hyperlink>
      <w:r w:rsidRPr="005C0103">
        <w:rPr>
          <w:sz w:val="16"/>
        </w:rPr>
        <w:t xml:space="preserve"> </w:t>
      </w:r>
      <w:r w:rsidRPr="00BC43C9">
        <w:rPr>
          <w:u w:val="single"/>
        </w:rPr>
        <w:t>Amidst a wider war, Syria may deteriorate further into sectarian conflict, and entrench Russia’s dominant external role</w:t>
      </w:r>
      <w:r w:rsidRPr="005C0103">
        <w:rPr>
          <w:sz w:val="16"/>
        </w:rPr>
        <w:t xml:space="preserve">. The irony in Yemen is that both Saudi Arabia and Iran can claim victory if there is a ceasefire. Russia, the United States, Israel, Turkey, China and the European Union would have every reason to work together to achieve this goal. For the United States, now is the moment to consolidate these foundations into an international coalition on Yemen, pivoting from fighting Islamic State and chemical strikes in Syria, to building a diplomatic initiative that gets regional antagonists to work on a problem they can solve. But to succeed, Washington needs to keep all the players at the table – a challenge that will grow more complicated with Trump’s expected decision to withdraw from the Iran nuclear agreement. Why would oil sanctions be harder to impose now than in 2012? In 2012, the EU, China and Russia agreed that Iran’s nuclear program was a threat. Today, they believe that the nuclear agreement on Iran – the Joint Comprehensive Plan of Action – keeps Iran’s nuclear program in check. To bring </w:t>
      </w:r>
      <w:hyperlink r:id="rId29" w:history="1">
        <w:r w:rsidRPr="005C0103">
          <w:rPr>
            <w:rStyle w:val="Hyperlink"/>
            <w:rFonts w:ascii="inherit" w:hAnsi="inherit"/>
            <w:sz w:val="16"/>
            <w:szCs w:val="32"/>
            <w:bdr w:val="none" w:sz="0" w:space="0" w:color="auto" w:frame="1"/>
          </w:rPr>
          <w:t>the nuclear agreement</w:t>
        </w:r>
      </w:hyperlink>
      <w:r w:rsidRPr="005C0103">
        <w:rPr>
          <w:sz w:val="16"/>
        </w:rPr>
        <w:t xml:space="preserve"> into force, among other actions, Iran had to reduce its uranium stockpiles by 98 percent to under 300 kg (about 660 pounds) for 15 years, reduce its centrifuges from 20,000 to 6,104, cease uranium enrichment at the underground </w:t>
      </w:r>
      <w:hyperlink r:id="rId30" w:history="1">
        <w:proofErr w:type="spellStart"/>
        <w:r w:rsidRPr="005C0103">
          <w:rPr>
            <w:rStyle w:val="Hyperlink"/>
            <w:rFonts w:ascii="inherit" w:hAnsi="inherit"/>
            <w:sz w:val="16"/>
            <w:szCs w:val="32"/>
            <w:bdr w:val="none" w:sz="0" w:space="0" w:color="auto" w:frame="1"/>
          </w:rPr>
          <w:t>Fordow</w:t>
        </w:r>
        <w:proofErr w:type="spellEnd"/>
        <w:r w:rsidRPr="005C0103">
          <w:rPr>
            <w:rStyle w:val="Hyperlink"/>
            <w:rFonts w:ascii="inherit" w:hAnsi="inherit"/>
            <w:sz w:val="16"/>
            <w:szCs w:val="32"/>
            <w:bdr w:val="none" w:sz="0" w:space="0" w:color="auto" w:frame="1"/>
          </w:rPr>
          <w:t xml:space="preserve"> facility</w:t>
        </w:r>
      </w:hyperlink>
      <w:r w:rsidRPr="005C0103">
        <w:rPr>
          <w:sz w:val="16"/>
        </w:rPr>
        <w:t xml:space="preserve">, and allow the International Atomic Energy Agency continuous access for 15 years. As recently as March 5, the IAEA certified that Iran is </w:t>
      </w:r>
      <w:hyperlink r:id="rId31" w:history="1">
        <w:r w:rsidRPr="005C0103">
          <w:rPr>
            <w:rStyle w:val="Hyperlink"/>
            <w:rFonts w:ascii="inherit" w:hAnsi="inherit"/>
            <w:sz w:val="16"/>
            <w:szCs w:val="32"/>
            <w:bdr w:val="none" w:sz="0" w:space="0" w:color="auto" w:frame="1"/>
          </w:rPr>
          <w:t>meeting its commitments.</w:t>
        </w:r>
      </w:hyperlink>
      <w:r w:rsidRPr="005C0103">
        <w:rPr>
          <w:sz w:val="16"/>
        </w:rPr>
        <w:t xml:space="preserve"> Resuming sanctions on countries that import Iranian crude would violate U.S. obligations under the JCPOA, potentially giving Iran an excuse to rebuild its nuclear program. In sanctions 2.0, we should expect some countries to comply minimally because they fear the penalties, not out of conviction. For example, in 2012 the EU banned all Iranian imports, but today we should expect the bloc to take advantage of a legislative provision that would allow it to reduce Iranian oil imports in increments of about 20 percent. China has concentrated all Iranian petroleum transactions through already sanctioned entities, in effect insulating itself from further sanctions, so expect China to bargain for another 300,000 barrels per day (bpd) that others will not take.</w:t>
      </w:r>
      <w:r w:rsidRPr="005C0103">
        <w:rPr>
          <w:rFonts w:ascii="Arial" w:hAnsi="Arial" w:cs="Arial"/>
          <w:caps/>
          <w:color w:val="86888B"/>
          <w:sz w:val="16"/>
          <w:szCs w:val="18"/>
        </w:rPr>
        <w:t xml:space="preserve"> </w:t>
      </w:r>
      <w:r w:rsidRPr="005C0103">
        <w:rPr>
          <w:sz w:val="16"/>
        </w:rPr>
        <w:t xml:space="preserve">Both in 2011 and in 2017, Iran exported about 2.5 million bpd. At its peak, the 2012 sanctions </w:t>
      </w:r>
      <w:hyperlink r:id="rId32" w:history="1">
        <w:r w:rsidRPr="005C0103">
          <w:rPr>
            <w:rStyle w:val="Hyperlink"/>
            <w:rFonts w:ascii="inherit" w:hAnsi="inherit"/>
            <w:sz w:val="16"/>
            <w:szCs w:val="32"/>
            <w:bdr w:val="none" w:sz="0" w:space="0" w:color="auto" w:frame="1"/>
          </w:rPr>
          <w:t>reduced Iran’s oil exports</w:t>
        </w:r>
      </w:hyperlink>
      <w:r w:rsidRPr="005C0103">
        <w:rPr>
          <w:sz w:val="16"/>
        </w:rPr>
        <w:t xml:space="preserve"> by 1.4 million bpd. For 2018, we might expect a net reduction of 300,000 bpd – even assuming all countries besides China cut an unprecedented 25 percent. Over time these reductions would compound and hurt, but they would not rattle Iran in 2018. On any given day, </w:t>
      </w:r>
      <w:r w:rsidRPr="005C0103">
        <w:rPr>
          <w:highlight w:val="cyan"/>
          <w:u w:val="single"/>
        </w:rPr>
        <w:t>Yemen, Syria, Hezbollah, Iran, Iraq, Turkey, the Kurds, Saudi Arabia, UAE, Israel, and the United States are involved in armed conflicts in the Middle East</w:t>
      </w:r>
      <w:r w:rsidRPr="005C0103">
        <w:rPr>
          <w:sz w:val="16"/>
        </w:rPr>
        <w:t xml:space="preserve">, and all could get worse. A </w:t>
      </w:r>
      <w:r w:rsidRPr="00BC43C9">
        <w:rPr>
          <w:u w:val="single"/>
        </w:rPr>
        <w:t>ceasefire in Yemen is not a panacea but a starting point</w:t>
      </w:r>
      <w:r w:rsidRPr="005C0103">
        <w:rPr>
          <w:sz w:val="16"/>
        </w:rPr>
        <w:t xml:space="preserve"> – the one place where virtually all actors could find a reason to call a ceasefire a victory – and where </w:t>
      </w:r>
      <w:r w:rsidRPr="00BC43C9">
        <w:rPr>
          <w:u w:val="single"/>
        </w:rPr>
        <w:t xml:space="preserve">diplomacy could </w:t>
      </w:r>
      <w:r w:rsidRPr="005C0103">
        <w:rPr>
          <w:highlight w:val="cyan"/>
          <w:u w:val="single"/>
        </w:rPr>
        <w:t>constrain Iran</w:t>
      </w:r>
      <w:r w:rsidRPr="00BC43C9">
        <w:rPr>
          <w:u w:val="single"/>
        </w:rPr>
        <w:t xml:space="preserve"> at least in one part of the region.</w:t>
      </w:r>
    </w:p>
    <w:p w14:paraId="11F8AA74" w14:textId="77777777" w:rsidR="004C6733" w:rsidRPr="00C61336" w:rsidRDefault="004C6733" w:rsidP="004C6733">
      <w:pPr>
        <w:pStyle w:val="Heading4"/>
      </w:pPr>
      <w:r w:rsidRPr="00C61336">
        <w:t>Independent of checks, nuke war with Israel ensues.</w:t>
      </w:r>
    </w:p>
    <w:p w14:paraId="0BAFD466" w14:textId="77777777" w:rsidR="004C6733" w:rsidRPr="00C61336" w:rsidRDefault="004C6733" w:rsidP="004C6733">
      <w:pPr>
        <w:rPr>
          <w:highlight w:val="cyan"/>
        </w:rPr>
      </w:pPr>
      <w:r w:rsidRPr="00C61336">
        <w:rPr>
          <w:rFonts w:eastAsiaTheme="majorEastAsia" w:cstheme="majorBidi"/>
          <w:b/>
          <w:iCs/>
          <w:sz w:val="26"/>
        </w:rPr>
        <w:t>McGrath 19</w:t>
      </w:r>
      <w:r w:rsidRPr="00C61336">
        <w:t xml:space="preserve"> </w:t>
      </w:r>
      <w:r>
        <w:t>(</w:t>
      </w:r>
      <w:r w:rsidRPr="00C61336">
        <w:t xml:space="preserve"> journalist working on local, regional and national newspapers for more than 25 years in various roles including reporter, sub-editor and deputy editor (Ciaran, “Iran ‘a significant threat to Middle East peace’, warns Israeli expert”, 4 April 2019, Express, </w:t>
      </w:r>
      <w:hyperlink r:id="rId33" w:history="1">
        <w:r w:rsidRPr="00C61336">
          <w:rPr>
            <w:rStyle w:val="Hyperlink"/>
          </w:rPr>
          <w:t>https://www.express.co.uk/news/world/1109681/iran-israel-threat-middle-east-peace-hezbollah-hamas</w:t>
        </w:r>
      </w:hyperlink>
      <w:r w:rsidRPr="00C61336">
        <w:t>)</w:t>
      </w:r>
    </w:p>
    <w:p w14:paraId="7DB15966" w14:textId="60657B90" w:rsidR="004C6733" w:rsidRDefault="004C6733" w:rsidP="004C6733">
      <w:r w:rsidRPr="00DB0FEF">
        <w:rPr>
          <w:highlight w:val="cyan"/>
          <w:u w:val="single"/>
        </w:rPr>
        <w:t>IRAN’s</w:t>
      </w:r>
      <w:r w:rsidRPr="00C93570">
        <w:rPr>
          <w:u w:val="single"/>
        </w:rPr>
        <w:t xml:space="preserve"> “significant” </w:t>
      </w:r>
      <w:r w:rsidRPr="00DB0FEF">
        <w:rPr>
          <w:highlight w:val="cyan"/>
          <w:u w:val="single"/>
        </w:rPr>
        <w:t>threat to stability in the Middle East should not be under-estimated</w:t>
      </w:r>
      <w:r w:rsidRPr="00DB0FEF">
        <w:rPr>
          <w:sz w:val="16"/>
        </w:rPr>
        <w:t xml:space="preserve"> - while </w:t>
      </w:r>
      <w:r w:rsidRPr="00DB0FEF">
        <w:rPr>
          <w:highlight w:val="cyan"/>
          <w:u w:val="single"/>
        </w:rPr>
        <w:t>Israel’s</w:t>
      </w:r>
      <w:r w:rsidRPr="00DB0FEF">
        <w:rPr>
          <w:u w:val="single"/>
        </w:rPr>
        <w:t xml:space="preserve"> deep </w:t>
      </w:r>
      <w:r w:rsidRPr="00DB0FEF">
        <w:rPr>
          <w:highlight w:val="cyan"/>
          <w:u w:val="single"/>
        </w:rPr>
        <w:t>commitment to “rolling back” the</w:t>
      </w:r>
      <w:r w:rsidRPr="00DB0FEF">
        <w:rPr>
          <w:u w:val="single"/>
        </w:rPr>
        <w:t xml:space="preserve"> Islamic </w:t>
      </w:r>
      <w:r w:rsidRPr="00DB0FEF">
        <w:rPr>
          <w:highlight w:val="cyan"/>
          <w:u w:val="single"/>
        </w:rPr>
        <w:t>Republic’s influence in Syria</w:t>
      </w:r>
      <w:r w:rsidRPr="00DB0FEF">
        <w:rPr>
          <w:sz w:val="16"/>
        </w:rPr>
        <w:t xml:space="preserve"> and elsewhere mean tensions between the two countries are unlikely to recede any time soon, an Israeli-based expert has said. And Brigadier general </w:t>
      </w:r>
      <w:proofErr w:type="spellStart"/>
      <w:r w:rsidRPr="00DB0FEF">
        <w:rPr>
          <w:sz w:val="16"/>
        </w:rPr>
        <w:t>Assaf</w:t>
      </w:r>
      <w:proofErr w:type="spellEnd"/>
      <w:r w:rsidRPr="00DB0FEF">
        <w:rPr>
          <w:sz w:val="16"/>
        </w:rPr>
        <w:t xml:space="preserve"> Orion, of Israel-based think tank the Institute for National Security Studies (INSS), has said Israel will face “serious choices” in the future when it comes to containing the threat posed by militants based in Gaza. </w:t>
      </w:r>
      <w:r w:rsidRPr="00DB0FEF">
        <w:rPr>
          <w:highlight w:val="cyan"/>
          <w:u w:val="single"/>
        </w:rPr>
        <w:t>Tensions between the</w:t>
      </w:r>
      <w:r w:rsidRPr="00DB0FEF">
        <w:rPr>
          <w:u w:val="single"/>
        </w:rPr>
        <w:t xml:space="preserve"> two </w:t>
      </w:r>
      <w:r w:rsidRPr="00DB0FEF">
        <w:rPr>
          <w:highlight w:val="cyan"/>
          <w:u w:val="single"/>
        </w:rPr>
        <w:t>nations threatened to boil over</w:t>
      </w:r>
      <w:r w:rsidRPr="00DB0FEF">
        <w:rPr>
          <w:u w:val="single"/>
        </w:rPr>
        <w:t xml:space="preserve"> last month</w:t>
      </w:r>
      <w:r w:rsidRPr="00DB0FEF">
        <w:rPr>
          <w:rFonts w:ascii="Arial" w:hAnsi="Arial" w:cs="Arial"/>
          <w:color w:val="333333"/>
          <w:sz w:val="21"/>
          <w:szCs w:val="21"/>
          <w:u w:val="single"/>
        </w:rPr>
        <w:t xml:space="preserve"> </w:t>
      </w:r>
      <w:r w:rsidRPr="00DB0FEF">
        <w:rPr>
          <w:highlight w:val="cyan"/>
          <w:u w:val="single"/>
        </w:rPr>
        <w:t xml:space="preserve">after a </w:t>
      </w:r>
      <w:hyperlink r:id="rId34" w:history="1">
        <w:r w:rsidRPr="00DB0FEF">
          <w:rPr>
            <w:highlight w:val="cyan"/>
            <w:u w:val="single"/>
          </w:rPr>
          <w:t xml:space="preserve">rocket attack </w:t>
        </w:r>
        <w:r w:rsidRPr="00DB0FEF">
          <w:rPr>
            <w:u w:val="single"/>
          </w:rPr>
          <w:t>on Tel Aviv</w:t>
        </w:r>
      </w:hyperlink>
      <w:r w:rsidRPr="00DB0FEF">
        <w:rPr>
          <w:sz w:val="16"/>
        </w:rPr>
        <w:t xml:space="preserve"> resulted in the injury of seven people after it hit a house owned by British-Israelis Robert and Susan Wolf. The attack, which was launched from the Rafah area in Gaza </w:t>
      </w:r>
      <w:r w:rsidRPr="00DB0FEF">
        <w:rPr>
          <w:u w:val="single"/>
        </w:rPr>
        <w:t>was later blamed on Hamas</w:t>
      </w:r>
      <w:r w:rsidRPr="00DB0FEF">
        <w:rPr>
          <w:sz w:val="16"/>
        </w:rPr>
        <w:t xml:space="preserve">, and </w:t>
      </w:r>
      <w:r w:rsidRPr="00DB0FEF">
        <w:rPr>
          <w:highlight w:val="cyan"/>
          <w:u w:val="single"/>
        </w:rPr>
        <w:t>Israeli’s Prime Minister</w:t>
      </w:r>
      <w:r w:rsidRPr="00DB0FEF">
        <w:rPr>
          <w:u w:val="single"/>
        </w:rPr>
        <w:t xml:space="preserve"> Benjamin Netanyahu </w:t>
      </w:r>
      <w:r w:rsidRPr="00DB0FEF">
        <w:rPr>
          <w:highlight w:val="cyan"/>
          <w:u w:val="single"/>
        </w:rPr>
        <w:t>responded by ordering a missile attack</w:t>
      </w:r>
      <w:r w:rsidRPr="00DB0FEF">
        <w:rPr>
          <w:u w:val="single"/>
        </w:rPr>
        <w:t xml:space="preserve"> of its own on Hamas positions</w:t>
      </w:r>
      <w:r w:rsidRPr="00DB0FEF">
        <w:rPr>
          <w:sz w:val="16"/>
        </w:rPr>
        <w:t xml:space="preserve">. Brigadier general </w:t>
      </w:r>
      <w:proofErr w:type="spellStart"/>
      <w:r w:rsidRPr="00DB0FEF">
        <w:rPr>
          <w:sz w:val="16"/>
        </w:rPr>
        <w:t>Assaf</w:t>
      </w:r>
      <w:proofErr w:type="spellEnd"/>
      <w:r w:rsidRPr="00DB0FEF">
        <w:rPr>
          <w:sz w:val="16"/>
        </w:rPr>
        <w:t xml:space="preserve"> Orion The exchange is the latest chapter in an increasingly tense stand-off, with Iran furious at </w:t>
      </w:r>
      <w:proofErr w:type="spellStart"/>
      <w:r w:rsidRPr="00DB0FEF">
        <w:rPr>
          <w:sz w:val="16"/>
        </w:rPr>
        <w:t>Mr</w:t>
      </w:r>
      <w:proofErr w:type="spellEnd"/>
      <w:r w:rsidRPr="00DB0FEF">
        <w:rPr>
          <w:sz w:val="16"/>
        </w:rPr>
        <w:t xml:space="preserve"> Netanyahu’s role in persuading US President Donald Trump to pull the US out of the landmark Joint Plan of Comprehensive Action (</w:t>
      </w:r>
      <w:hyperlink r:id="rId35" w:history="1">
        <w:r w:rsidRPr="00DB0FEF">
          <w:rPr>
            <w:sz w:val="16"/>
          </w:rPr>
          <w:t>JPCOA</w:t>
        </w:r>
      </w:hyperlink>
      <w:r w:rsidRPr="00DB0FEF">
        <w:rPr>
          <w:sz w:val="16"/>
        </w:rPr>
        <w:t xml:space="preserve">) deal aimed at preventing Tehran from acquiring nuclear weapons. </w:t>
      </w:r>
      <w:r w:rsidRPr="00DB0FEF">
        <w:rPr>
          <w:highlight w:val="cyan"/>
          <w:u w:val="single"/>
        </w:rPr>
        <w:t>Iran</w:t>
      </w:r>
      <w:r w:rsidRPr="00C711EB">
        <w:rPr>
          <w:u w:val="single"/>
        </w:rPr>
        <w:t xml:space="preserve"> has </w:t>
      </w:r>
      <w:r w:rsidRPr="00DB0FEF">
        <w:rPr>
          <w:highlight w:val="cyan"/>
          <w:u w:val="single"/>
        </w:rPr>
        <w:t>stepped up its rhetoric</w:t>
      </w:r>
      <w:r w:rsidRPr="00C711EB">
        <w:rPr>
          <w:u w:val="single"/>
        </w:rPr>
        <w:t xml:space="preserve"> is recent months,</w:t>
      </w:r>
      <w:r w:rsidRPr="00DB0FEF">
        <w:rPr>
          <w:sz w:val="16"/>
        </w:rPr>
        <w:t xml:space="preserve"> with senior military commander </w:t>
      </w:r>
      <w:proofErr w:type="spellStart"/>
      <w:r w:rsidRPr="00DB0FEF">
        <w:rPr>
          <w:sz w:val="16"/>
        </w:rPr>
        <w:t>Yadollah</w:t>
      </w:r>
      <w:proofErr w:type="spellEnd"/>
      <w:r w:rsidRPr="00DB0FEF">
        <w:rPr>
          <w:sz w:val="16"/>
        </w:rPr>
        <w:t xml:space="preserve"> </w:t>
      </w:r>
      <w:proofErr w:type="spellStart"/>
      <w:r w:rsidRPr="00DB0FEF">
        <w:rPr>
          <w:sz w:val="16"/>
        </w:rPr>
        <w:t>Javani</w:t>
      </w:r>
      <w:proofErr w:type="spellEnd"/>
      <w:r w:rsidRPr="00DB0FEF">
        <w:rPr>
          <w:sz w:val="16"/>
        </w:rPr>
        <w:t xml:space="preserve"> saying his country would “raze Tel Aviv to the ground” if the United States launched an attack, and </w:t>
      </w:r>
      <w:proofErr w:type="spellStart"/>
      <w:r w:rsidRPr="00DB0FEF">
        <w:rPr>
          <w:sz w:val="16"/>
        </w:rPr>
        <w:t>Mr</w:t>
      </w:r>
      <w:proofErr w:type="spellEnd"/>
      <w:r w:rsidRPr="00DB0FEF">
        <w:rPr>
          <w:sz w:val="16"/>
        </w:rPr>
        <w:t xml:space="preserve"> </w:t>
      </w:r>
      <w:r w:rsidRPr="00DB0FEF">
        <w:rPr>
          <w:highlight w:val="cyan"/>
          <w:u w:val="single"/>
        </w:rPr>
        <w:t>Netanyahu responding by warning Iran not to “test Israel’s resolve</w:t>
      </w:r>
      <w:r w:rsidRPr="00C711EB">
        <w:rPr>
          <w:u w:val="single"/>
        </w:rPr>
        <w:t>”</w:t>
      </w:r>
      <w:r w:rsidRPr="00DB0FEF">
        <w:rPr>
          <w:sz w:val="16"/>
        </w:rPr>
        <w:t xml:space="preserve">. </w:t>
      </w:r>
      <w:proofErr w:type="spellStart"/>
      <w:r w:rsidRPr="00DB0FEF">
        <w:rPr>
          <w:sz w:val="16"/>
        </w:rPr>
        <w:t>Mr</w:t>
      </w:r>
      <w:proofErr w:type="spellEnd"/>
      <w:r w:rsidRPr="00DB0FEF">
        <w:rPr>
          <w:sz w:val="16"/>
        </w:rPr>
        <w:t xml:space="preserve"> Orion said: “</w:t>
      </w:r>
      <w:r w:rsidRPr="00DB0FEF">
        <w:rPr>
          <w:u w:val="single"/>
        </w:rPr>
        <w:t>Iran’s obsession to ‘wipe Israel from the map</w:t>
      </w:r>
      <w:r w:rsidRPr="00DB0FEF">
        <w:rPr>
          <w:sz w:val="16"/>
        </w:rPr>
        <w:t>’ needs little introduction. “</w:t>
      </w:r>
      <w:r w:rsidRPr="00DB0FEF">
        <w:rPr>
          <w:highlight w:val="cyan"/>
          <w:u w:val="single"/>
        </w:rPr>
        <w:t>Iran</w:t>
      </w:r>
      <w:r w:rsidRPr="00C711EB">
        <w:rPr>
          <w:u w:val="single"/>
        </w:rPr>
        <w:t xml:space="preserve"> is perceived as a threat as it both </w:t>
      </w:r>
      <w:r w:rsidRPr="00DB0FEF">
        <w:rPr>
          <w:highlight w:val="cyan"/>
          <w:u w:val="single"/>
        </w:rPr>
        <w:t>vowed to destroy Israel</w:t>
      </w:r>
      <w:r w:rsidRPr="00C711EB">
        <w:rPr>
          <w:u w:val="single"/>
        </w:rPr>
        <w:t xml:space="preserve"> and is consistently devoting efforts to promote this goal. “</w:t>
      </w:r>
      <w:r w:rsidRPr="006D4F35">
        <w:rPr>
          <w:b/>
          <w:bCs/>
          <w:highlight w:val="cyan"/>
          <w:u w:val="single"/>
        </w:rPr>
        <w:t>Its</w:t>
      </w:r>
      <w:r w:rsidRPr="006D4F35">
        <w:rPr>
          <w:b/>
          <w:bCs/>
          <w:u w:val="single"/>
        </w:rPr>
        <w:t xml:space="preserve"> dual </w:t>
      </w:r>
      <w:r w:rsidRPr="006D4F35">
        <w:rPr>
          <w:b/>
          <w:bCs/>
          <w:highlight w:val="cyan"/>
          <w:u w:val="single"/>
        </w:rPr>
        <w:t>strategy combines</w:t>
      </w:r>
      <w:r w:rsidRPr="006D4F35">
        <w:rPr>
          <w:b/>
          <w:bCs/>
          <w:u w:val="single"/>
        </w:rPr>
        <w:t xml:space="preserve"> the quest for </w:t>
      </w:r>
      <w:r w:rsidRPr="006D4F35">
        <w:rPr>
          <w:b/>
          <w:bCs/>
          <w:highlight w:val="cyan"/>
          <w:u w:val="single"/>
        </w:rPr>
        <w:t>nuclear weapons</w:t>
      </w:r>
      <w:r w:rsidRPr="006D4F35">
        <w:rPr>
          <w:b/>
          <w:bCs/>
          <w:u w:val="single"/>
        </w:rPr>
        <w:t xml:space="preserve"> </w:t>
      </w:r>
      <w:r w:rsidRPr="006D4F35">
        <w:rPr>
          <w:b/>
          <w:bCs/>
          <w:highlight w:val="cyan"/>
          <w:u w:val="single"/>
        </w:rPr>
        <w:t>and</w:t>
      </w:r>
      <w:r w:rsidRPr="006D4F35">
        <w:rPr>
          <w:b/>
          <w:bCs/>
          <w:u w:val="single"/>
        </w:rPr>
        <w:t xml:space="preserve"> a protracted and indirect </w:t>
      </w:r>
      <w:r w:rsidRPr="006D4F35">
        <w:rPr>
          <w:b/>
          <w:bCs/>
          <w:highlight w:val="cyan"/>
          <w:u w:val="single"/>
        </w:rPr>
        <w:t>proxy war</w:t>
      </w:r>
      <w:r w:rsidRPr="006D4F35">
        <w:rPr>
          <w:b/>
          <w:bCs/>
          <w:u w:val="single"/>
        </w:rPr>
        <w:t xml:space="preserve"> against Israel</w:t>
      </w:r>
      <w:r w:rsidRPr="00C711EB">
        <w:rPr>
          <w:u w:val="single"/>
        </w:rPr>
        <w:t>, in which the IRGC Quds Force plays a central role.”</w:t>
      </w:r>
      <w:r w:rsidRPr="00DB0FEF">
        <w:rPr>
          <w:sz w:val="16"/>
        </w:rPr>
        <w:t xml:space="preserve"> Israel has spent much of the last four decades battling Iran’s proxies such as the QUDs and </w:t>
      </w:r>
      <w:hyperlink r:id="rId36" w:history="1">
        <w:r w:rsidRPr="00DB0FEF">
          <w:rPr>
            <w:sz w:val="16"/>
          </w:rPr>
          <w:t>Hezbollah</w:t>
        </w:r>
      </w:hyperlink>
      <w:r w:rsidRPr="00DB0FEF">
        <w:rPr>
          <w:sz w:val="16"/>
        </w:rPr>
        <w:t xml:space="preserve">, </w:t>
      </w:r>
      <w:proofErr w:type="spellStart"/>
      <w:r w:rsidRPr="00DB0FEF">
        <w:rPr>
          <w:sz w:val="16"/>
        </w:rPr>
        <w:t>Mr</w:t>
      </w:r>
      <w:proofErr w:type="spellEnd"/>
      <w:r w:rsidRPr="00DB0FEF">
        <w:rPr>
          <w:sz w:val="16"/>
        </w:rPr>
        <w:t xml:space="preserve"> Orion said. He added: “</w:t>
      </w:r>
      <w:r w:rsidRPr="00DB0FEF">
        <w:rPr>
          <w:highlight w:val="cyan"/>
          <w:u w:val="single"/>
        </w:rPr>
        <w:t>The most</w:t>
      </w:r>
      <w:r w:rsidRPr="00C711EB">
        <w:rPr>
          <w:u w:val="single"/>
        </w:rPr>
        <w:t xml:space="preserve"> </w:t>
      </w:r>
      <w:r w:rsidRPr="00DB0FEF">
        <w:rPr>
          <w:highlight w:val="cyan"/>
          <w:u w:val="single"/>
        </w:rPr>
        <w:t>serious</w:t>
      </w:r>
      <w:r w:rsidRPr="00C711EB">
        <w:rPr>
          <w:u w:val="single"/>
        </w:rPr>
        <w:t xml:space="preserve"> conventional </w:t>
      </w:r>
      <w:r w:rsidRPr="00DB0FEF">
        <w:rPr>
          <w:highlight w:val="cyan"/>
          <w:u w:val="single"/>
        </w:rPr>
        <w:t>threat on Israel</w:t>
      </w:r>
      <w:r w:rsidRPr="00C711EB">
        <w:rPr>
          <w:u w:val="single"/>
        </w:rPr>
        <w:t xml:space="preserve"> today </w:t>
      </w:r>
      <w:r w:rsidRPr="00DB0FEF">
        <w:rPr>
          <w:highlight w:val="cyan"/>
          <w:u w:val="single"/>
        </w:rPr>
        <w:t>is from</w:t>
      </w:r>
      <w:r w:rsidRPr="00C711EB">
        <w:rPr>
          <w:u w:val="single"/>
        </w:rPr>
        <w:t xml:space="preserve"> Lebanese </w:t>
      </w:r>
      <w:proofErr w:type="spellStart"/>
      <w:r w:rsidRPr="00DB0FEF">
        <w:rPr>
          <w:highlight w:val="cyan"/>
          <w:u w:val="single"/>
        </w:rPr>
        <w:t>Hezbullah</w:t>
      </w:r>
      <w:proofErr w:type="spellEnd"/>
      <w:r w:rsidRPr="00C711EB">
        <w:rPr>
          <w:u w:val="single"/>
        </w:rPr>
        <w:t xml:space="preserve">, </w:t>
      </w:r>
      <w:r w:rsidRPr="00DB0FEF">
        <w:rPr>
          <w:highlight w:val="cyan"/>
          <w:u w:val="single"/>
        </w:rPr>
        <w:t xml:space="preserve">an Iranian </w:t>
      </w:r>
      <w:r w:rsidRPr="00DB0FEF">
        <w:rPr>
          <w:u w:val="single"/>
        </w:rPr>
        <w:t xml:space="preserve">equipped, </w:t>
      </w:r>
      <w:r w:rsidRPr="00DB0FEF">
        <w:rPr>
          <w:highlight w:val="cyan"/>
          <w:u w:val="single"/>
        </w:rPr>
        <w:t>armed, trained, funded and inspired by Tehran</w:t>
      </w:r>
      <w:r w:rsidRPr="00DB0FEF">
        <w:rPr>
          <w:sz w:val="16"/>
        </w:rPr>
        <w:t xml:space="preserve">, brandishing a rocket and missile arsenal larger than many nation states. “The last years saw </w:t>
      </w:r>
      <w:r w:rsidRPr="00C711EB">
        <w:rPr>
          <w:u w:val="single"/>
        </w:rPr>
        <w:t>Iran trying to establish a similar capability in Syria and Israel countering its attempts</w:t>
      </w:r>
      <w:r w:rsidRPr="00DB0FEF">
        <w:rPr>
          <w:sz w:val="16"/>
        </w:rPr>
        <w:t>. “</w:t>
      </w:r>
      <w:r w:rsidRPr="00612633">
        <w:rPr>
          <w:u w:val="single"/>
        </w:rPr>
        <w:t xml:space="preserve">The same method is applied across the region, proliferating arms, rockets and military capabilities into Iraq and Yemen, and with missiles falling on Riyadh it is no coincidence that Saudi Arabia and </w:t>
      </w:r>
      <w:r w:rsidRPr="00DB0FEF">
        <w:rPr>
          <w:u w:val="single"/>
        </w:rPr>
        <w:t>other Arab states see Iran as their worst enemy</w:t>
      </w:r>
      <w:r w:rsidRPr="00DB0FEF">
        <w:rPr>
          <w:sz w:val="16"/>
        </w:rPr>
        <w:t xml:space="preserve">. “In a region ridden with many perils, </w:t>
      </w:r>
      <w:r w:rsidRPr="00DB0FEF">
        <w:rPr>
          <w:highlight w:val="cyan"/>
          <w:u w:val="single"/>
        </w:rPr>
        <w:t>Iran is</w:t>
      </w:r>
      <w:r w:rsidRPr="00612633">
        <w:rPr>
          <w:u w:val="single"/>
        </w:rPr>
        <w:t xml:space="preserve"> indeed </w:t>
      </w:r>
      <w:r w:rsidRPr="00DB0FEF">
        <w:rPr>
          <w:highlight w:val="cyan"/>
          <w:u w:val="single"/>
        </w:rPr>
        <w:t>the most significant</w:t>
      </w:r>
      <w:r w:rsidRPr="00612633">
        <w:rPr>
          <w:u w:val="single"/>
        </w:rPr>
        <w:t xml:space="preserve"> single </w:t>
      </w:r>
      <w:r w:rsidRPr="00DB0FEF">
        <w:rPr>
          <w:highlight w:val="cyan"/>
          <w:u w:val="single"/>
        </w:rPr>
        <w:t>player of instability, terror, subversion and arms proliferation</w:t>
      </w:r>
      <w:r w:rsidRPr="00DB0FEF">
        <w:rPr>
          <w:sz w:val="16"/>
        </w:rPr>
        <w:t xml:space="preserve">.” “As for the ongoing competition between Iran and Israel in </w:t>
      </w:r>
      <w:hyperlink r:id="rId37" w:history="1">
        <w:r w:rsidRPr="00DB0FEF">
          <w:rPr>
            <w:sz w:val="16"/>
          </w:rPr>
          <w:t>Syria</w:t>
        </w:r>
      </w:hyperlink>
      <w:r w:rsidRPr="00DB0FEF">
        <w:rPr>
          <w:sz w:val="16"/>
        </w:rPr>
        <w:t xml:space="preserve">, the former seeking military entrenchment there and the latter preventing it, the last reports of a strike near Aleppo indicate that the game is ON, that Israel does not limit its strikes to southern Syria, and the Russia neither prevents Iran’s military buildup in theatre nor Israel’s strikes against it.” </w:t>
      </w:r>
      <w:proofErr w:type="spellStart"/>
      <w:r w:rsidRPr="00DB0FEF">
        <w:rPr>
          <w:sz w:val="16"/>
        </w:rPr>
        <w:t>Mr</w:t>
      </w:r>
      <w:proofErr w:type="spellEnd"/>
      <w:r w:rsidRPr="00DB0FEF">
        <w:rPr>
          <w:sz w:val="16"/>
        </w:rPr>
        <w:t xml:space="preserve"> Orion saw little prospect of an end to hostilities in the near future, explaining: “In this long game Israel rolled back much of Iran’s military assets in Syria and set back its plans by several years, but in a long strategic competition this is not a final victory. “As long as </w:t>
      </w:r>
      <w:hyperlink r:id="rId38" w:history="1">
        <w:r w:rsidRPr="00DB0FEF">
          <w:rPr>
            <w:sz w:val="16"/>
          </w:rPr>
          <w:t>Iran</w:t>
        </w:r>
      </w:hyperlink>
      <w:r w:rsidRPr="00DB0FEF">
        <w:rPr>
          <w:sz w:val="16"/>
        </w:rPr>
        <w:t xml:space="preserve"> can afford the blood and treasure expenses there, and as long as Israel’s costs in countering Iran are low, this is sustainable to both.” As such, he rated the chances of a land war between the two rivals, or of Israel launching an invasion, as unlikely, saying: “This is </w:t>
      </w:r>
      <w:proofErr w:type="spellStart"/>
      <w:r w:rsidRPr="00DB0FEF">
        <w:rPr>
          <w:sz w:val="16"/>
        </w:rPr>
        <w:t>far fetched</w:t>
      </w:r>
      <w:proofErr w:type="spellEnd"/>
      <w:r w:rsidRPr="00DB0FEF">
        <w:rPr>
          <w:sz w:val="16"/>
        </w:rPr>
        <w:t xml:space="preserve"> with over a thousand </w:t>
      </w:r>
      <w:proofErr w:type="spellStart"/>
      <w:r w:rsidRPr="00DB0FEF">
        <w:rPr>
          <w:sz w:val="16"/>
        </w:rPr>
        <w:t>kilometres</w:t>
      </w:r>
      <w:proofErr w:type="spellEnd"/>
      <w:r w:rsidRPr="00DB0FEF">
        <w:rPr>
          <w:sz w:val="16"/>
        </w:rPr>
        <w:t xml:space="preserve"> between Iran and Israel, and not a common border. "The two can strike each other across this distance, but lacking large armies on each other’s borders, they cannot invade each other. “Israel lacks the will, the purpose and the size to do so, and Iran may attempt this only by taking huge efforts and risks, which were not demonstrated since the 1979 revolution.” </w:t>
      </w:r>
      <w:proofErr w:type="spellStart"/>
      <w:r w:rsidRPr="00DB0FEF">
        <w:rPr>
          <w:sz w:val="16"/>
        </w:rPr>
        <w:t>Mr</w:t>
      </w:r>
      <w:proofErr w:type="spellEnd"/>
      <w:r w:rsidRPr="00DB0FEF">
        <w:rPr>
          <w:sz w:val="16"/>
        </w:rPr>
        <w:t xml:space="preserve"> Orion said US President </w:t>
      </w:r>
      <w:hyperlink r:id="rId39" w:history="1">
        <w:r w:rsidRPr="00DB0FEF">
          <w:rPr>
            <w:sz w:val="16"/>
          </w:rPr>
          <w:t>Donald Trump</w:t>
        </w:r>
      </w:hyperlink>
      <w:r w:rsidRPr="00DB0FEF">
        <w:rPr>
          <w:sz w:val="16"/>
        </w:rPr>
        <w:t xml:space="preserve">’s recent recognition of the Golan Heights as Israel territory had been welcomed by Tel Aviv, explaining: “In the diplomatic sphere, it is good for Israel to have the US on its side, but less so being quite isolated in their common position. “Practically, most countries that vocally rejected Trump’s move at the principle and diplomatic level in fact </w:t>
      </w:r>
      <w:proofErr w:type="spellStart"/>
      <w:r w:rsidRPr="00DB0FEF">
        <w:rPr>
          <w:sz w:val="16"/>
        </w:rPr>
        <w:t>recognise</w:t>
      </w:r>
      <w:proofErr w:type="spellEnd"/>
      <w:r w:rsidRPr="00DB0FEF">
        <w:rPr>
          <w:sz w:val="16"/>
        </w:rPr>
        <w:t xml:space="preserve"> Israel’s security rights and de-facto control of the Golan Heights. Several of them also live in their own glass houses, each with its own special case (in northern Cyprus, Alexandretta, Crimea, Tunb Islets, South China Sea, </w:t>
      </w:r>
      <w:proofErr w:type="spellStart"/>
      <w:r w:rsidRPr="00DB0FEF">
        <w:rPr>
          <w:sz w:val="16"/>
        </w:rPr>
        <w:t>etc</w:t>
      </w:r>
      <w:proofErr w:type="spellEnd"/>
      <w:r w:rsidRPr="00DB0FEF">
        <w:rPr>
          <w:sz w:val="16"/>
        </w:rPr>
        <w:t>). “As for Gaza, we are a year into Hamas’ hybrid warfare fire-supported negotiations, generally failing to deliver the economic gains it aimed for. “Gaza situation remains unstable, and Israel’s government will face serious policy choices in the near future, both before the elections and after them.”</w:t>
      </w:r>
    </w:p>
    <w:p w14:paraId="2E0C4279" w14:textId="77777777" w:rsidR="00BB39DB" w:rsidRDefault="00BB39DB" w:rsidP="00617A72">
      <w:pPr>
        <w:pStyle w:val="Heading3"/>
      </w:pPr>
      <w:r>
        <w:t>Baltic States Add-on</w:t>
      </w:r>
    </w:p>
    <w:p w14:paraId="275EE790" w14:textId="77777777" w:rsidR="00BB39DB" w:rsidRDefault="00BB39DB" w:rsidP="00BB39DB">
      <w:pPr>
        <w:pStyle w:val="Heading4"/>
      </w:pPr>
      <w:r w:rsidRPr="00DC3425">
        <w:t>Russia will retaliate against U.S. arms sales to Ukraine by encroaching on the Baltic States.</w:t>
      </w:r>
      <w:r>
        <w:t xml:space="preserve"> Empirics prove.</w:t>
      </w:r>
    </w:p>
    <w:p w14:paraId="7EE63D5A" w14:textId="77777777" w:rsidR="00BB39DB" w:rsidRPr="00DC3425" w:rsidRDefault="00BB39DB" w:rsidP="00BB39DB">
      <w:proofErr w:type="spellStart"/>
      <w:r w:rsidRPr="002F05B6">
        <w:rPr>
          <w:rFonts w:eastAsiaTheme="majorEastAsia" w:cstheme="majorBidi"/>
          <w:b/>
          <w:iCs/>
          <w:sz w:val="26"/>
        </w:rPr>
        <w:t>Stratfor</w:t>
      </w:r>
      <w:proofErr w:type="spellEnd"/>
      <w:r w:rsidRPr="002F05B6">
        <w:rPr>
          <w:rFonts w:eastAsiaTheme="majorEastAsia" w:cstheme="majorBidi"/>
          <w:b/>
          <w:iCs/>
          <w:sz w:val="26"/>
        </w:rPr>
        <w:t>, ’18</w:t>
      </w:r>
      <w:r>
        <w:t xml:space="preserve"> [“A U.S.-Ukraine Weapons Deal Has Russia Up in Arms;” </w:t>
      </w:r>
      <w:proofErr w:type="spellStart"/>
      <w:r>
        <w:t>Stratfor</w:t>
      </w:r>
      <w:proofErr w:type="spellEnd"/>
      <w:r>
        <w:t xml:space="preserve"> Assessment, January 10, 2018; https://worldview.stratfor.com/article/us-ukraine-weapons-deal-has-russia-arms]</w:t>
      </w:r>
    </w:p>
    <w:p w14:paraId="61CC8ED1" w14:textId="77777777" w:rsidR="00BB39DB" w:rsidRDefault="00BB39DB" w:rsidP="00BB39DB">
      <w:pPr>
        <w:rPr>
          <w:rStyle w:val="StyleUnderline"/>
        </w:rPr>
      </w:pPr>
      <w:r w:rsidRPr="00DC3425">
        <w:rPr>
          <w:sz w:val="16"/>
        </w:rPr>
        <w:t xml:space="preserve">Moscow isn't convinced, though. </w:t>
      </w:r>
      <w:r w:rsidRPr="00DC3425">
        <w:rPr>
          <w:rStyle w:val="StyleUnderline"/>
          <w:highlight w:val="yellow"/>
        </w:rPr>
        <w:t>Following the arms deal's announcement, the Russian deputy foreign minister called the U</w:t>
      </w:r>
      <w:r w:rsidRPr="00DC3425">
        <w:rPr>
          <w:sz w:val="16"/>
        </w:rPr>
        <w:t xml:space="preserve">nited </w:t>
      </w:r>
      <w:r w:rsidRPr="00DC3425">
        <w:rPr>
          <w:rStyle w:val="StyleUnderline"/>
          <w:highlight w:val="yellow"/>
        </w:rPr>
        <w:t>S</w:t>
      </w:r>
      <w:r w:rsidRPr="00DC3425">
        <w:rPr>
          <w:sz w:val="16"/>
        </w:rPr>
        <w:t>tates "</w:t>
      </w:r>
      <w:r w:rsidRPr="00DC3425">
        <w:rPr>
          <w:rStyle w:val="StyleUnderline"/>
          <w:highlight w:val="yellow"/>
        </w:rPr>
        <w:t>an accomplice in fueling</w:t>
      </w:r>
      <w:r w:rsidRPr="00DC3425">
        <w:rPr>
          <w:rStyle w:val="StyleUnderline"/>
        </w:rPr>
        <w:t xml:space="preserve"> a </w:t>
      </w:r>
      <w:r w:rsidRPr="00DC3425">
        <w:rPr>
          <w:rStyle w:val="StyleUnderline"/>
          <w:highlight w:val="yellow"/>
        </w:rPr>
        <w:t>war</w:t>
      </w:r>
      <w:r w:rsidRPr="00DC3425">
        <w:rPr>
          <w:sz w:val="16"/>
        </w:rPr>
        <w:t xml:space="preserve">" because of the decision. And </w:t>
      </w:r>
      <w:r w:rsidRPr="00DC3425">
        <w:rPr>
          <w:rStyle w:val="StyleUnderline"/>
        </w:rPr>
        <w:t xml:space="preserve">that accusation may not be the extent of Russia's reaction. </w:t>
      </w:r>
      <w:r w:rsidRPr="00DC3425">
        <w:rPr>
          <w:rStyle w:val="StyleUnderline"/>
          <w:highlight w:val="yellow"/>
        </w:rPr>
        <w:t>Moscow,</w:t>
      </w:r>
      <w:r w:rsidRPr="00DC3425">
        <w:rPr>
          <w:sz w:val="16"/>
        </w:rPr>
        <w:t xml:space="preserve"> for example, </w:t>
      </w:r>
      <w:r w:rsidRPr="00DC3425">
        <w:rPr>
          <w:rStyle w:val="StyleUnderline"/>
          <w:highlight w:val="yellow"/>
        </w:rPr>
        <w:t>could respond to the move</w:t>
      </w:r>
      <w:r w:rsidRPr="00DC3425">
        <w:rPr>
          <w:rStyle w:val="StyleUnderline"/>
        </w:rPr>
        <w:t xml:space="preserve"> in kind </w:t>
      </w:r>
      <w:r w:rsidRPr="00DC3425">
        <w:rPr>
          <w:rStyle w:val="StyleUnderline"/>
          <w:highlight w:val="yellow"/>
        </w:rPr>
        <w:t>by ramping up its support for</w:t>
      </w:r>
      <w:r w:rsidRPr="00DC3425">
        <w:rPr>
          <w:rStyle w:val="StyleUnderline"/>
        </w:rPr>
        <w:t xml:space="preserve"> the </w:t>
      </w:r>
      <w:r w:rsidRPr="00DC3425">
        <w:rPr>
          <w:rStyle w:val="StyleUnderline"/>
          <w:highlight w:val="yellow"/>
        </w:rPr>
        <w:t>separatists in Donbas</w:t>
      </w:r>
      <w:r w:rsidRPr="00DC3425">
        <w:rPr>
          <w:rStyle w:val="StyleUnderline"/>
        </w:rPr>
        <w:t xml:space="preserve"> to ensure they have capabilities on par with</w:t>
      </w:r>
      <w:r w:rsidRPr="00DC3425">
        <w:rPr>
          <w:sz w:val="16"/>
        </w:rPr>
        <w:t xml:space="preserve"> those of </w:t>
      </w:r>
      <w:r w:rsidRPr="00DC3425">
        <w:rPr>
          <w:rStyle w:val="StyleUnderline"/>
        </w:rPr>
        <w:t>the Ukrainian military</w:t>
      </w:r>
      <w:r w:rsidRPr="00DC3425">
        <w:rPr>
          <w:sz w:val="16"/>
        </w:rPr>
        <w:t xml:space="preserve">. On Jan. 10, a member of the Ukrainian parliament said the Russian military was working on technology to shield vehicles from Javelin missiles. Beefing up the separatists' arsenal may be the best option for Russia to respond to the U.S.-Ukraine lethal weapons deal without making relations with the United States much worse. In addition, </w:t>
      </w:r>
      <w:r w:rsidRPr="00DC3425">
        <w:rPr>
          <w:rStyle w:val="StyleUnderline"/>
          <w:highlight w:val="yellow"/>
        </w:rPr>
        <w:t xml:space="preserve">Moscow could opt for an </w:t>
      </w:r>
      <w:r w:rsidRPr="00DC3425">
        <w:rPr>
          <w:rStyle w:val="Emphasis"/>
          <w:highlight w:val="yellow"/>
        </w:rPr>
        <w:t>asymmetric response</w:t>
      </w:r>
      <w:r w:rsidRPr="00DC3425">
        <w:rPr>
          <w:sz w:val="16"/>
        </w:rPr>
        <w:t xml:space="preserve">. </w:t>
      </w:r>
      <w:r w:rsidRPr="00DC3425">
        <w:rPr>
          <w:rStyle w:val="StyleUnderline"/>
          <w:highlight w:val="yellow"/>
        </w:rPr>
        <w:t>Russia could use</w:t>
      </w:r>
      <w:r w:rsidRPr="00DC3425">
        <w:rPr>
          <w:rStyle w:val="StyleUnderline"/>
        </w:rPr>
        <w:t xml:space="preserve"> </w:t>
      </w:r>
      <w:r w:rsidRPr="00DC3425">
        <w:rPr>
          <w:sz w:val="16"/>
        </w:rPr>
        <w:t xml:space="preserve">the </w:t>
      </w:r>
      <w:r w:rsidRPr="00DC3425">
        <w:rPr>
          <w:rStyle w:val="Emphasis"/>
          <w:highlight w:val="yellow"/>
        </w:rPr>
        <w:t>hybrid tactics it routinely employs</w:t>
      </w:r>
      <w:r w:rsidRPr="00DC3425">
        <w:rPr>
          <w:rStyle w:val="StyleUnderline"/>
          <w:highlight w:val="yellow"/>
        </w:rPr>
        <w:t xml:space="preserve"> against Ukraine</w:t>
      </w:r>
      <w:r w:rsidRPr="00DC3425">
        <w:rPr>
          <w:sz w:val="16"/>
        </w:rPr>
        <w:t xml:space="preserve"> — </w:t>
      </w:r>
      <w:r w:rsidRPr="00DC3425">
        <w:rPr>
          <w:rStyle w:val="StyleUnderline"/>
          <w:highlight w:val="yellow"/>
        </w:rPr>
        <w:t xml:space="preserve">including targeted </w:t>
      </w:r>
      <w:r w:rsidRPr="00DC3425">
        <w:rPr>
          <w:rStyle w:val="Emphasis"/>
          <w:highlight w:val="yellow"/>
        </w:rPr>
        <w:t>assassinations</w:t>
      </w:r>
      <w:r w:rsidRPr="00DC3425">
        <w:rPr>
          <w:rStyle w:val="Emphasis"/>
        </w:rPr>
        <w:t xml:space="preserve"> </w:t>
      </w:r>
      <w:r w:rsidRPr="00DC3425">
        <w:rPr>
          <w:sz w:val="16"/>
        </w:rPr>
        <w:t xml:space="preserve">of security forces and officials, </w:t>
      </w:r>
      <w:r w:rsidRPr="00DC3425">
        <w:rPr>
          <w:rStyle w:val="Emphasis"/>
          <w:highlight w:val="yellow"/>
        </w:rPr>
        <w:t>cyberattacks, economic restrictions, and political manipulation</w:t>
      </w:r>
      <w:r w:rsidRPr="00DC3425">
        <w:rPr>
          <w:sz w:val="16"/>
        </w:rPr>
        <w:t xml:space="preserve"> — to put more pressure on the country and its Western backers. </w:t>
      </w:r>
      <w:r w:rsidRPr="00DC3425">
        <w:rPr>
          <w:rStyle w:val="StyleUnderline"/>
          <w:highlight w:val="yellow"/>
        </w:rPr>
        <w:t>It could</w:t>
      </w:r>
      <w:r w:rsidRPr="00DC3425">
        <w:t xml:space="preserve"> even</w:t>
      </w:r>
      <w:r w:rsidRPr="00DC3425">
        <w:rPr>
          <w:sz w:val="16"/>
          <w:highlight w:val="yellow"/>
        </w:rPr>
        <w:t xml:space="preserve"> </w:t>
      </w:r>
      <w:r w:rsidRPr="00DC3425">
        <w:rPr>
          <w:rStyle w:val="StyleUnderline"/>
          <w:highlight w:val="yellow"/>
        </w:rPr>
        <w:t xml:space="preserve">apply these methods </w:t>
      </w:r>
      <w:r w:rsidRPr="00DC3425">
        <w:rPr>
          <w:rStyle w:val="Emphasis"/>
          <w:highlight w:val="yellow"/>
        </w:rPr>
        <w:t>outside Ukraine</w:t>
      </w:r>
      <w:r w:rsidRPr="00DC3425">
        <w:rPr>
          <w:sz w:val="16"/>
        </w:rPr>
        <w:t xml:space="preserve">, for instance in Syria or </w:t>
      </w:r>
      <w:r w:rsidRPr="00DC3425">
        <w:rPr>
          <w:rStyle w:val="Emphasis"/>
          <w:highlight w:val="yellow"/>
        </w:rPr>
        <w:t>in the European borderlands</w:t>
      </w:r>
      <w:r w:rsidRPr="00DC3425">
        <w:rPr>
          <w:rStyle w:val="StyleUnderline"/>
          <w:highlight w:val="yellow"/>
        </w:rPr>
        <w:t>, to retaliate against the U</w:t>
      </w:r>
      <w:r w:rsidRPr="00DC3425">
        <w:rPr>
          <w:rStyle w:val="StyleUnderline"/>
        </w:rPr>
        <w:t xml:space="preserve">nited </w:t>
      </w:r>
      <w:r w:rsidRPr="00DC3425">
        <w:rPr>
          <w:rStyle w:val="StyleUnderline"/>
          <w:highlight w:val="yellow"/>
        </w:rPr>
        <w:t>S</w:t>
      </w:r>
      <w:r w:rsidRPr="00DC3425">
        <w:rPr>
          <w:rStyle w:val="StyleUnderline"/>
        </w:rPr>
        <w:t xml:space="preserve">tates </w:t>
      </w:r>
      <w:r w:rsidRPr="00DC3425">
        <w:rPr>
          <w:rStyle w:val="StyleUnderline"/>
          <w:highlight w:val="yellow"/>
        </w:rPr>
        <w:t>for increasing support to the Ukrainian</w:t>
      </w:r>
      <w:r w:rsidRPr="00DC3425">
        <w:rPr>
          <w:rStyle w:val="StyleUnderline"/>
        </w:rPr>
        <w:t xml:space="preserve"> </w:t>
      </w:r>
      <w:r w:rsidRPr="00DC3425">
        <w:rPr>
          <w:rStyle w:val="StyleUnderline"/>
          <w:highlight w:val="yellow"/>
        </w:rPr>
        <w:t>government</w:t>
      </w:r>
      <w:r w:rsidRPr="00DC3425">
        <w:rPr>
          <w:sz w:val="16"/>
          <w:highlight w:val="yellow"/>
        </w:rPr>
        <w:t xml:space="preserve">. </w:t>
      </w:r>
      <w:r w:rsidRPr="00DC3425">
        <w:rPr>
          <w:rStyle w:val="StyleUnderline"/>
          <w:highlight w:val="yellow"/>
        </w:rPr>
        <w:t>Russia,</w:t>
      </w:r>
      <w:r w:rsidRPr="00DC3425">
        <w:rPr>
          <w:sz w:val="16"/>
          <w:highlight w:val="yellow"/>
        </w:rPr>
        <w:t xml:space="preserve"> </w:t>
      </w:r>
      <w:r w:rsidRPr="00DC3425">
        <w:rPr>
          <w:sz w:val="16"/>
        </w:rPr>
        <w:t xml:space="preserve">after all, </w:t>
      </w:r>
      <w:r w:rsidRPr="00DC3425">
        <w:rPr>
          <w:rStyle w:val="StyleUnderline"/>
          <w:highlight w:val="yellow"/>
        </w:rPr>
        <w:t>has followed a similar strategy many times in the past.</w:t>
      </w:r>
    </w:p>
    <w:p w14:paraId="7F8FE221" w14:textId="77777777" w:rsidR="00BB39DB" w:rsidRDefault="00BB39DB" w:rsidP="00BB39DB">
      <w:pPr>
        <w:pStyle w:val="Heading4"/>
      </w:pPr>
      <w:r w:rsidRPr="00A168F7">
        <w:t>The greatest risk of U.S.-Russia nuclear war lies in a confrontation in the Baltics. U.S will threaten to use nuclear weapons to defend Baltic states.</w:t>
      </w:r>
    </w:p>
    <w:p w14:paraId="4DE31601" w14:textId="77777777" w:rsidR="00BB39DB" w:rsidRPr="00A168F7" w:rsidRDefault="00BB39DB" w:rsidP="00BB39DB">
      <w:r w:rsidRPr="00A168F7">
        <w:rPr>
          <w:rFonts w:eastAsiaTheme="majorEastAsia" w:cstheme="majorBidi"/>
          <w:b/>
          <w:iCs/>
          <w:sz w:val="26"/>
        </w:rPr>
        <w:t>Thompson, ’16</w:t>
      </w:r>
      <w:r>
        <w:t xml:space="preserve"> [Loren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“Why the Baltic States Are Where Nuclear War Is Most Likely to Begin;” The National Interest, July 20, 2016; https://nationalinterest.org/blog/the-buzz/why-the-baltic-states-are-where-nuclear-war-most-likely-17044]</w:t>
      </w:r>
    </w:p>
    <w:p w14:paraId="0B572F46" w14:textId="3CAE6F74" w:rsidR="00AD7DF2" w:rsidRDefault="00BB39DB" w:rsidP="00AD7DF2">
      <w:r w:rsidRPr="0013610D">
        <w:rPr>
          <w:sz w:val="16"/>
        </w:rPr>
        <w:t xml:space="preserve">However, the </w:t>
      </w:r>
      <w:r w:rsidRPr="0013610D">
        <w:rPr>
          <w:rStyle w:val="StyleUnderline"/>
          <w:highlight w:val="yellow"/>
        </w:rPr>
        <w:t xml:space="preserve">possibility of </w:t>
      </w:r>
      <w:r w:rsidRPr="0013610D">
        <w:rPr>
          <w:rStyle w:val="Emphasis"/>
          <w:highlight w:val="yellow"/>
        </w:rPr>
        <w:t>nuclear war between America and Russia</w:t>
      </w:r>
      <w:r w:rsidRPr="0013610D">
        <w:rPr>
          <w:rStyle w:val="StyleUnderline"/>
          <w:highlight w:val="yellow"/>
        </w:rPr>
        <w:t xml:space="preserve"> not only still </w:t>
      </w:r>
      <w:r w:rsidRPr="0013610D">
        <w:rPr>
          <w:rStyle w:val="Emphasis"/>
          <w:highlight w:val="yellow"/>
        </w:rPr>
        <w:t>exists</w:t>
      </w:r>
      <w:r w:rsidRPr="0013610D">
        <w:rPr>
          <w:rStyle w:val="StyleUnderline"/>
          <w:highlight w:val="yellow"/>
        </w:rPr>
        <w:t>, but is</w:t>
      </w:r>
      <w:r w:rsidRPr="0013610D">
        <w:rPr>
          <w:sz w:val="16"/>
        </w:rPr>
        <w:t xml:space="preserve"> probably </w:t>
      </w:r>
      <w:r w:rsidRPr="0013610D">
        <w:rPr>
          <w:rStyle w:val="Emphasis"/>
          <w:highlight w:val="yellow"/>
        </w:rPr>
        <w:t>growing</w:t>
      </w:r>
      <w:r w:rsidRPr="0013610D">
        <w:rPr>
          <w:rStyle w:val="Emphasis"/>
        </w:rPr>
        <w:t>.</w:t>
      </w:r>
      <w:r w:rsidRPr="0013610D">
        <w:rPr>
          <w:sz w:val="16"/>
        </w:rPr>
        <w:t xml:space="preserve"> And </w:t>
      </w:r>
      <w:r w:rsidRPr="0013610D">
        <w:rPr>
          <w:rStyle w:val="StyleUnderline"/>
          <w:highlight w:val="yellow"/>
        </w:rPr>
        <w:t>the place where it is most likely to begin is</w:t>
      </w:r>
      <w:r w:rsidRPr="0013610D">
        <w:rPr>
          <w:rStyle w:val="StyleUnderline"/>
        </w:rPr>
        <w:t xml:space="preserve"> in </w:t>
      </w:r>
      <w:r w:rsidRPr="0013610D">
        <w:rPr>
          <w:rStyle w:val="StyleUnderline"/>
          <w:highlight w:val="yellow"/>
        </w:rPr>
        <w:t xml:space="preserve">a </w:t>
      </w:r>
      <w:r w:rsidRPr="0013610D">
        <w:rPr>
          <w:rStyle w:val="Emphasis"/>
          <w:highlight w:val="yellow"/>
        </w:rPr>
        <w:t>future military confrontation</w:t>
      </w:r>
      <w:r w:rsidRPr="0013610D">
        <w:rPr>
          <w:rStyle w:val="StyleUnderline"/>
          <w:highlight w:val="yellow"/>
        </w:rPr>
        <w:t xml:space="preserve"> over three</w:t>
      </w:r>
      <w:r w:rsidRPr="0013610D">
        <w:rPr>
          <w:rStyle w:val="StyleUnderline"/>
        </w:rPr>
        <w:t xml:space="preserve"> small </w:t>
      </w:r>
      <w:r w:rsidRPr="0013610D">
        <w:rPr>
          <w:rStyle w:val="Emphasis"/>
          <w:highlight w:val="yellow"/>
        </w:rPr>
        <w:t>Baltic</w:t>
      </w:r>
      <w:r w:rsidRPr="0013610D">
        <w:rPr>
          <w:rStyle w:val="Emphasis"/>
        </w:rPr>
        <w:t xml:space="preserve"> </w:t>
      </w:r>
      <w:r w:rsidRPr="0013610D">
        <w:rPr>
          <w:rStyle w:val="Emphasis"/>
          <w:highlight w:val="yellow"/>
        </w:rPr>
        <w:t>states</w:t>
      </w:r>
      <w:r w:rsidRPr="0013610D">
        <w:rPr>
          <w:rStyle w:val="StyleUnderline"/>
          <w:highlight w:val="yellow"/>
        </w:rPr>
        <w:t xml:space="preserve"> -- Estonia, Latvia and Lithuania.</w:t>
      </w:r>
      <w:r w:rsidRPr="0013610D">
        <w:rPr>
          <w:sz w:val="16"/>
          <w:highlight w:val="yellow"/>
        </w:rPr>
        <w:t xml:space="preserve"> </w:t>
      </w:r>
      <w:r w:rsidRPr="0013610D">
        <w:rPr>
          <w:rStyle w:val="StyleUnderline"/>
          <w:highlight w:val="yellow"/>
        </w:rPr>
        <w:t>Since those nations</w:t>
      </w:r>
      <w:r w:rsidRPr="0013610D">
        <w:rPr>
          <w:sz w:val="16"/>
        </w:rPr>
        <w:t xml:space="preserve"> and several other Eastern European states </w:t>
      </w:r>
      <w:r w:rsidRPr="0013610D">
        <w:rPr>
          <w:rStyle w:val="StyleUnderline"/>
          <w:highlight w:val="yellow"/>
        </w:rPr>
        <w:t>joined NATO</w:t>
      </w:r>
      <w:r w:rsidRPr="0013610D">
        <w:rPr>
          <w:rStyle w:val="StyleUnderline"/>
        </w:rPr>
        <w:t xml:space="preserve"> in 2004, </w:t>
      </w:r>
      <w:r w:rsidRPr="0013610D">
        <w:rPr>
          <w:rStyle w:val="StyleUnderline"/>
          <w:highlight w:val="yellow"/>
        </w:rPr>
        <w:t>the U</w:t>
      </w:r>
      <w:r w:rsidRPr="0013610D">
        <w:rPr>
          <w:sz w:val="16"/>
        </w:rPr>
        <w:t xml:space="preserve">nited </w:t>
      </w:r>
      <w:r w:rsidRPr="0013610D">
        <w:rPr>
          <w:rStyle w:val="StyleUnderline"/>
          <w:highlight w:val="yellow"/>
        </w:rPr>
        <w:t>S</w:t>
      </w:r>
      <w:r w:rsidRPr="0013610D">
        <w:rPr>
          <w:sz w:val="16"/>
        </w:rPr>
        <w:t xml:space="preserve">tates </w:t>
      </w:r>
      <w:r w:rsidRPr="0013610D">
        <w:rPr>
          <w:rStyle w:val="StyleUnderline"/>
          <w:highlight w:val="yellow"/>
        </w:rPr>
        <w:t>has</w:t>
      </w:r>
      <w:r w:rsidRPr="0013610D">
        <w:rPr>
          <w:sz w:val="16"/>
        </w:rPr>
        <w:t xml:space="preserve"> </w:t>
      </w:r>
      <w:r w:rsidRPr="0013610D">
        <w:t>been</w:t>
      </w:r>
      <w:r w:rsidRPr="0013610D">
        <w:rPr>
          <w:sz w:val="16"/>
          <w:highlight w:val="yellow"/>
        </w:rPr>
        <w:t xml:space="preserve"> </w:t>
      </w:r>
      <w:r w:rsidRPr="0013610D">
        <w:rPr>
          <w:rStyle w:val="StyleUnderline"/>
          <w:highlight w:val="yellow"/>
        </w:rPr>
        <w:t xml:space="preserve">committed to defending their freedom and territorial integrity under </w:t>
      </w:r>
      <w:r w:rsidRPr="0013610D">
        <w:rPr>
          <w:rStyle w:val="Emphasis"/>
          <w:highlight w:val="yellow"/>
        </w:rPr>
        <w:t>Article V</w:t>
      </w:r>
      <w:r w:rsidRPr="0013610D">
        <w:rPr>
          <w:rStyle w:val="StyleUnderline"/>
          <w:highlight w:val="yellow"/>
        </w:rPr>
        <w:t xml:space="preserve"> of the North Atlantic Treaty.</w:t>
      </w:r>
      <w:r w:rsidRPr="0013610D">
        <w:rPr>
          <w:sz w:val="16"/>
          <w:highlight w:val="yellow"/>
        </w:rPr>
        <w:t xml:space="preserve"> </w:t>
      </w:r>
      <w:r w:rsidRPr="0013610D">
        <w:rPr>
          <w:rStyle w:val="StyleUnderline"/>
          <w:highlight w:val="yellow"/>
        </w:rPr>
        <w:t>Because NATO</w:t>
      </w:r>
      <w:r w:rsidRPr="0013610D">
        <w:rPr>
          <w:rStyle w:val="StyleUnderline"/>
        </w:rPr>
        <w:t xml:space="preserve"> from its inception </w:t>
      </w:r>
      <w:r w:rsidRPr="0013610D">
        <w:rPr>
          <w:rStyle w:val="StyleUnderline"/>
          <w:highlight w:val="yellow"/>
        </w:rPr>
        <w:t>was aimed at containing</w:t>
      </w:r>
      <w:r w:rsidRPr="0013610D">
        <w:rPr>
          <w:rStyle w:val="StyleUnderline"/>
        </w:rPr>
        <w:t xml:space="preserve"> the </w:t>
      </w:r>
      <w:r w:rsidRPr="0013610D">
        <w:rPr>
          <w:rStyle w:val="StyleUnderline"/>
          <w:highlight w:val="yellow"/>
        </w:rPr>
        <w:t>expansion of</w:t>
      </w:r>
      <w:r w:rsidRPr="0013610D">
        <w:rPr>
          <w:rStyle w:val="StyleUnderline"/>
        </w:rPr>
        <w:t xml:space="preserve"> </w:t>
      </w:r>
      <w:r w:rsidRPr="0013610D">
        <w:rPr>
          <w:rStyle w:val="StyleUnderline"/>
          <w:highlight w:val="yellow"/>
        </w:rPr>
        <w:t>a nuclear country -- Russia -- a vital part of the U.S. security commitment</w:t>
      </w:r>
      <w:r w:rsidRPr="0013610D">
        <w:rPr>
          <w:rStyle w:val="StyleUnderline"/>
        </w:rPr>
        <w:t xml:space="preserve"> to Europe </w:t>
      </w:r>
      <w:r w:rsidRPr="0013610D">
        <w:rPr>
          <w:rStyle w:val="StyleUnderline"/>
          <w:highlight w:val="yellow"/>
        </w:rPr>
        <w:t xml:space="preserve">consists of Washington's </w:t>
      </w:r>
      <w:r w:rsidRPr="0013610D">
        <w:rPr>
          <w:rStyle w:val="Emphasis"/>
          <w:highlight w:val="yellow"/>
        </w:rPr>
        <w:t>willingness to use its nuclear arsenal</w:t>
      </w:r>
      <w:r w:rsidRPr="0013610D">
        <w:rPr>
          <w:rStyle w:val="StyleUnderline"/>
          <w:highlight w:val="yellow"/>
        </w:rPr>
        <w:t xml:space="preserve"> in defense of allies</w:t>
      </w:r>
      <w:r w:rsidRPr="0013610D">
        <w:rPr>
          <w:sz w:val="16"/>
          <w:highlight w:val="yellow"/>
        </w:rPr>
        <w:t>.</w:t>
      </w:r>
      <w:r w:rsidRPr="0013610D">
        <w:rPr>
          <w:sz w:val="16"/>
        </w:rPr>
        <w:t xml:space="preserve"> </w:t>
      </w:r>
      <w:r w:rsidRPr="0013610D">
        <w:rPr>
          <w:rStyle w:val="StyleUnderline"/>
          <w:highlight w:val="yellow"/>
        </w:rPr>
        <w:t>The</w:t>
      </w:r>
      <w:r w:rsidRPr="0013610D">
        <w:rPr>
          <w:sz w:val="16"/>
        </w:rPr>
        <w:t xml:space="preserve"> formal </w:t>
      </w:r>
      <w:r w:rsidRPr="0013610D">
        <w:rPr>
          <w:rStyle w:val="StyleUnderline"/>
          <w:highlight w:val="yellow"/>
        </w:rPr>
        <w:t>name for that strategy is "extended deterrence</w:t>
      </w:r>
      <w:r w:rsidRPr="0013610D">
        <w:rPr>
          <w:sz w:val="16"/>
        </w:rPr>
        <w:t xml:space="preserve">," and </w:t>
      </w:r>
      <w:r w:rsidRPr="0013610D">
        <w:rPr>
          <w:rStyle w:val="StyleUnderline"/>
          <w:highlight w:val="yellow"/>
        </w:rPr>
        <w:t>since 2004 it has included the Baltic states</w:t>
      </w:r>
      <w:r w:rsidRPr="0013610D">
        <w:rPr>
          <w:sz w:val="16"/>
        </w:rPr>
        <w:t xml:space="preserve">. Simply stated, </w:t>
      </w:r>
      <w:r w:rsidRPr="0013610D">
        <w:rPr>
          <w:rStyle w:val="StyleUnderline"/>
          <w:highlight w:val="yellow"/>
        </w:rPr>
        <w:t>the U</w:t>
      </w:r>
      <w:r w:rsidRPr="0013610D">
        <w:rPr>
          <w:sz w:val="16"/>
        </w:rPr>
        <w:t xml:space="preserve">nited </w:t>
      </w:r>
      <w:r w:rsidRPr="0013610D">
        <w:rPr>
          <w:rStyle w:val="StyleUnderline"/>
          <w:highlight w:val="yellow"/>
        </w:rPr>
        <w:t>S</w:t>
      </w:r>
      <w:r w:rsidRPr="0013610D">
        <w:rPr>
          <w:sz w:val="16"/>
        </w:rPr>
        <w:t xml:space="preserve">tates </w:t>
      </w:r>
      <w:r w:rsidRPr="0013610D">
        <w:rPr>
          <w:rStyle w:val="StyleUnderline"/>
          <w:highlight w:val="yellow"/>
        </w:rPr>
        <w:t xml:space="preserve">seeks to </w:t>
      </w:r>
      <w:r w:rsidRPr="0013610D">
        <w:rPr>
          <w:rStyle w:val="Emphasis"/>
          <w:highlight w:val="yellow"/>
        </w:rPr>
        <w:t>deter aggression</w:t>
      </w:r>
      <w:r w:rsidRPr="0013610D">
        <w:rPr>
          <w:rStyle w:val="StyleUnderline"/>
          <w:highlight w:val="yellow"/>
        </w:rPr>
        <w:t xml:space="preserve"> or blackmail against NATO allies from a </w:t>
      </w:r>
      <w:r w:rsidRPr="00A168F7">
        <w:rPr>
          <w:rStyle w:val="Emphasis"/>
          <w:highlight w:val="yellow"/>
        </w:rPr>
        <w:t>nuclear-armed Russia by threatening to use atomic weapons.</w:t>
      </w:r>
    </w:p>
    <w:p w14:paraId="794771B2" w14:textId="7257F36C" w:rsidR="00AD7DF2" w:rsidRDefault="00AD7DF2" w:rsidP="00617A72">
      <w:pPr>
        <w:pStyle w:val="Heading3"/>
      </w:pPr>
      <w:r>
        <w:t>Baltic 1AC Advantage /2AC Add-on 2.0</w:t>
      </w:r>
    </w:p>
    <w:p w14:paraId="33225FF6" w14:textId="2EA2F56F" w:rsidR="00AD7DF2" w:rsidRPr="00AD7DF2" w:rsidRDefault="00AD7DF2" w:rsidP="00AD7DF2">
      <w:pPr>
        <w:pStyle w:val="Heading4"/>
      </w:pPr>
      <w:r>
        <w:t xml:space="preserve">                        (John </w:t>
      </w:r>
      <w:proofErr w:type="spellStart"/>
      <w:r>
        <w:t>Hollihan</w:t>
      </w:r>
      <w:proofErr w:type="spellEnd"/>
      <w:r>
        <w:t>, Matthew Sung)</w:t>
      </w:r>
    </w:p>
    <w:p w14:paraId="44E1A5C9" w14:textId="7F54945F" w:rsidR="00AD7DF2" w:rsidRPr="00AE7425" w:rsidRDefault="00AD7DF2" w:rsidP="00AD7DF2">
      <w:pPr>
        <w:pStyle w:val="Heading4"/>
      </w:pPr>
      <w:r>
        <w:t>U.S. arms sales to Ukraine anger Russian officials—fuels risk of war.</w:t>
      </w:r>
    </w:p>
    <w:p w14:paraId="1FA1EE0F" w14:textId="0AF67D9A" w:rsidR="00AD7DF2" w:rsidRDefault="00AD7DF2" w:rsidP="00AD7DF2">
      <w:pPr>
        <w:spacing w:after="0" w:line="240" w:lineRule="auto"/>
        <w:rPr>
          <w:sz w:val="24"/>
        </w:rPr>
      </w:pPr>
      <w:r w:rsidRPr="00780803">
        <w:rPr>
          <w:rStyle w:val="Style13ptBold"/>
        </w:rPr>
        <w:t>Wilkinson 17</w:t>
      </w:r>
      <w:r>
        <w:t xml:space="preserve">, (Tracy Wilkinson, foreign affairs correspondent for </w:t>
      </w:r>
      <w:r>
        <w:rPr>
          <w:i/>
          <w:iCs/>
        </w:rPr>
        <w:t>Los Angeles Times</w:t>
      </w:r>
      <w:r>
        <w:t xml:space="preserve">, “U.S. decision to provide anti-tank missiles to Ukraine angers Russian leaders”, </w:t>
      </w:r>
      <w:r>
        <w:rPr>
          <w:i/>
          <w:iCs/>
        </w:rPr>
        <w:t>Los Angeles Times</w:t>
      </w:r>
      <w:r>
        <w:t>, 26 December 2017, (</w:t>
      </w:r>
      <w:r w:rsidRPr="00780803">
        <w:t>https://www.latimes.com/nation/la-fg-us-ukraine-20171226-story.html</w:t>
      </w:r>
      <w:r>
        <w:t>)</w:t>
      </w:r>
    </w:p>
    <w:p w14:paraId="2236675B" w14:textId="77777777" w:rsidR="00AD7DF2" w:rsidRPr="00780803" w:rsidRDefault="00AD7DF2" w:rsidP="00AD7DF2">
      <w:pPr>
        <w:spacing w:after="0" w:line="240" w:lineRule="auto"/>
        <w:rPr>
          <w:sz w:val="24"/>
        </w:rPr>
      </w:pPr>
    </w:p>
    <w:p w14:paraId="783B1C55" w14:textId="10EFCAE7" w:rsidR="00AD7DF2" w:rsidRDefault="00AD7DF2" w:rsidP="00AD7DF2">
      <w:r w:rsidRPr="00AD7DF2">
        <w:rPr>
          <w:sz w:val="16"/>
        </w:rPr>
        <w:t xml:space="preserve">President </w:t>
      </w:r>
      <w:r w:rsidRPr="00AE7425">
        <w:rPr>
          <w:rStyle w:val="StyleUnderline"/>
          <w:highlight w:val="cyan"/>
        </w:rPr>
        <w:t>Trump’s</w:t>
      </w:r>
      <w:r w:rsidRPr="008E1695">
        <w:rPr>
          <w:rStyle w:val="StyleUnderline"/>
        </w:rPr>
        <w:t xml:space="preserve"> long-delayed </w:t>
      </w:r>
      <w:r w:rsidRPr="00AE7425">
        <w:rPr>
          <w:rStyle w:val="StyleUnderline"/>
          <w:highlight w:val="cyan"/>
        </w:rPr>
        <w:t>decision to provide Ukraine with</w:t>
      </w:r>
      <w:r w:rsidRPr="008E1695">
        <w:rPr>
          <w:rStyle w:val="StyleUnderline"/>
        </w:rPr>
        <w:t xml:space="preserve"> defensive lethal w</w:t>
      </w:r>
      <w:r w:rsidRPr="00AE7425">
        <w:rPr>
          <w:rStyle w:val="StyleUnderline"/>
          <w:highlight w:val="cyan"/>
        </w:rPr>
        <w:t xml:space="preserve">eapons signaled a new </w:t>
      </w:r>
      <w:r w:rsidRPr="00AE7425">
        <w:rPr>
          <w:rStyle w:val="Emphasis"/>
          <w:highlight w:val="cyan"/>
        </w:rPr>
        <w:t>willingness to oppose</w:t>
      </w:r>
      <w:r w:rsidRPr="00AE7425">
        <w:rPr>
          <w:rStyle w:val="StyleUnderline"/>
          <w:highlight w:val="cyan"/>
        </w:rPr>
        <w:t xml:space="preserve"> Russian intervention</w:t>
      </w:r>
      <w:r w:rsidRPr="008E1695">
        <w:rPr>
          <w:rStyle w:val="StyleUnderline"/>
        </w:rPr>
        <w:t xml:space="preserve"> in its neighbor</w:t>
      </w:r>
      <w:r w:rsidRPr="00AD7DF2">
        <w:rPr>
          <w:sz w:val="16"/>
        </w:rPr>
        <w:t xml:space="preserve">, </w:t>
      </w:r>
      <w:r w:rsidRPr="008E1695">
        <w:rPr>
          <w:rStyle w:val="StyleUnderline"/>
        </w:rPr>
        <w:t>but has made European allies nervous that a recent hike in fighting could escalate</w:t>
      </w:r>
      <w:r w:rsidRPr="00AD7DF2">
        <w:rPr>
          <w:sz w:val="16"/>
        </w:rPr>
        <w:t xml:space="preserve">. The </w:t>
      </w:r>
      <w:r w:rsidRPr="008E1695">
        <w:rPr>
          <w:rStyle w:val="StyleUnderline"/>
        </w:rPr>
        <w:t xml:space="preserve">State Department said Friday that </w:t>
      </w:r>
      <w:r w:rsidRPr="00AE7425">
        <w:rPr>
          <w:rStyle w:val="StyleUnderline"/>
          <w:highlight w:val="cyan"/>
        </w:rPr>
        <w:t>the administration would supply the government in Kiev with Javelin anti-tank missiles</w:t>
      </w:r>
      <w:r w:rsidRPr="008E1695">
        <w:rPr>
          <w:rStyle w:val="StyleUnderline"/>
        </w:rPr>
        <w:t xml:space="preserve"> </w:t>
      </w:r>
      <w:r w:rsidRPr="00AD7DF2">
        <w:rPr>
          <w:sz w:val="16"/>
        </w:rPr>
        <w:t xml:space="preserve">to destroy armored vehicles used by Russian-backed separatists in eastern Ukraine, and to raise the cost of Russia’s intervention in the conflict. The Trump administration said earlier in the week that it also would permit sales of some small arms to Ukraine from U.S. manufacturers. Ukraine long had sought the portable infrared-guided Javelins to blunt the insurgents’ advances. But some U.S. officials worried that providing the weapons could provoke the Kremlin to step up its military role and ruin any chance of easing tensions with Moscow. Kurt Volker, Trump’s special envoy for Ukraine, recently warned that the deadliest fighting since February had erupted in eastern Ukraine. More than 10,000 people have been killed since mid-2014, when Russian military forces seized the Crimean peninsula and began supporting armed separatists in eastern Ukraine against the government in Kiev. Both the Pentagon and State Department had recommended supplying the anti-tank missiles earlier this year. Officials in both Washington and Kiev stressed that the anti-tank missiles are defensive in nature. "American weapons in the hands of Ukrainian soldiers are not for offensive [use], but for stronger rebuff of the aggressor [and] protection of Ukrainian soldiers and civilians,” Ukraine’s president, Petro Poroshenko, said on Facebook. “It is also a trans-Atlantic vaccination against the Russian virus of aggression." Heather </w:t>
      </w:r>
      <w:proofErr w:type="spellStart"/>
      <w:r w:rsidRPr="00AD7DF2">
        <w:rPr>
          <w:sz w:val="16"/>
        </w:rPr>
        <w:t>Nauert</w:t>
      </w:r>
      <w:proofErr w:type="spellEnd"/>
      <w:r w:rsidRPr="00AD7DF2">
        <w:rPr>
          <w:sz w:val="16"/>
        </w:rPr>
        <w:t xml:space="preserve">, the State Department spokeswoman, appeared to downplay the move. "U.S. assistance is entirely defensive in nature, and as we have always said, Ukraine is a sovereign country and has a right to defend itself," she said. </w:t>
      </w:r>
      <w:r w:rsidRPr="00AE7425">
        <w:rPr>
          <w:rStyle w:val="StyleUnderline"/>
          <w:highlight w:val="cyan"/>
        </w:rPr>
        <w:t>Russia</w:t>
      </w:r>
      <w:r w:rsidRPr="008E1695">
        <w:rPr>
          <w:rStyle w:val="StyleUnderline"/>
        </w:rPr>
        <w:t xml:space="preserve">, which has officially denied supporting the insurgents in eastern Ukraine, </w:t>
      </w:r>
      <w:r w:rsidRPr="00AE7425">
        <w:rPr>
          <w:rStyle w:val="StyleUnderline"/>
          <w:highlight w:val="cyan"/>
        </w:rPr>
        <w:t xml:space="preserve">called the U.S. decision </w:t>
      </w:r>
      <w:r w:rsidRPr="00AE7425">
        <w:rPr>
          <w:rStyle w:val="Emphasis"/>
          <w:highlight w:val="cyan"/>
        </w:rPr>
        <w:t>“dangerous”</w:t>
      </w:r>
      <w:r w:rsidRPr="00AE7425">
        <w:rPr>
          <w:rStyle w:val="StyleUnderline"/>
          <w:highlight w:val="cyan"/>
        </w:rPr>
        <w:t xml:space="preserve"> and</w:t>
      </w:r>
      <w:r w:rsidRPr="008E1695">
        <w:rPr>
          <w:rStyle w:val="StyleUnderline"/>
        </w:rPr>
        <w:t xml:space="preserve"> said Washington was acting as </w:t>
      </w:r>
      <w:r w:rsidRPr="00AE7425">
        <w:rPr>
          <w:rStyle w:val="Emphasis"/>
          <w:highlight w:val="cyan"/>
        </w:rPr>
        <w:t>“an accomplice in fueling a war.”</w:t>
      </w:r>
      <w:r>
        <w:rPr>
          <w:rStyle w:val="Emphasis"/>
        </w:rPr>
        <w:t xml:space="preserve"> </w:t>
      </w:r>
      <w:r w:rsidRPr="00AE7425">
        <w:rPr>
          <w:rStyle w:val="StyleUnderline"/>
          <w:highlight w:val="cyan"/>
        </w:rPr>
        <w:t xml:space="preserve">Sergei </w:t>
      </w:r>
      <w:proofErr w:type="spellStart"/>
      <w:r w:rsidRPr="00AE7425">
        <w:rPr>
          <w:rStyle w:val="StyleUnderline"/>
          <w:highlight w:val="cyan"/>
        </w:rPr>
        <w:t>Ryabkov</w:t>
      </w:r>
      <w:proofErr w:type="spellEnd"/>
      <w:r w:rsidRPr="00AE7425">
        <w:rPr>
          <w:rStyle w:val="StyleUnderline"/>
          <w:highlight w:val="cyan"/>
        </w:rPr>
        <w:t>, Russia’s deputy foreign secretary</w:t>
      </w:r>
      <w:r w:rsidRPr="008E1695">
        <w:rPr>
          <w:rStyle w:val="StyleUnderline"/>
        </w:rPr>
        <w:t xml:space="preserve">, also </w:t>
      </w:r>
      <w:r w:rsidRPr="00AE7425">
        <w:rPr>
          <w:rStyle w:val="StyleUnderline"/>
          <w:highlight w:val="cyan"/>
        </w:rPr>
        <w:t>blamed</w:t>
      </w:r>
      <w:r w:rsidRPr="008E1695">
        <w:rPr>
          <w:rStyle w:val="StyleUnderline"/>
        </w:rPr>
        <w:t xml:space="preserve"> what he called anti-Russian </w:t>
      </w:r>
      <w:r w:rsidRPr="00AE7425">
        <w:rPr>
          <w:rStyle w:val="StyleUnderline"/>
          <w:highlight w:val="cyan"/>
        </w:rPr>
        <w:t>“</w:t>
      </w:r>
      <w:proofErr w:type="spellStart"/>
      <w:r w:rsidRPr="00AE7425">
        <w:rPr>
          <w:rStyle w:val="StyleUnderline"/>
          <w:highlight w:val="cyan"/>
        </w:rPr>
        <w:t>Russophobia</w:t>
      </w:r>
      <w:proofErr w:type="spellEnd"/>
      <w:r w:rsidRPr="00AE7425">
        <w:rPr>
          <w:rStyle w:val="StyleUnderline"/>
          <w:highlight w:val="cyan"/>
        </w:rPr>
        <w:t>” in Washington for the decision to arm what Moscow portrays as fascist Ukrainian nationalists</w:t>
      </w:r>
      <w:r w:rsidRPr="008E1695">
        <w:rPr>
          <w:rStyle w:val="StyleUnderline"/>
        </w:rPr>
        <w:t>.</w:t>
      </w:r>
      <w:r>
        <w:rPr>
          <w:rStyle w:val="StyleUnderline"/>
        </w:rPr>
        <w:t xml:space="preserve"> </w:t>
      </w:r>
      <w:r w:rsidRPr="00AD7DF2">
        <w:rPr>
          <w:sz w:val="16"/>
        </w:rPr>
        <w:t xml:space="preserve">"U.S. weapons are capable of leading to new casualties in our neighboring country, and we cannot remain indifferent to that," </w:t>
      </w:r>
      <w:proofErr w:type="spellStart"/>
      <w:r w:rsidRPr="00AD7DF2">
        <w:rPr>
          <w:sz w:val="16"/>
        </w:rPr>
        <w:t>Ryabkov</w:t>
      </w:r>
      <w:proofErr w:type="spellEnd"/>
      <w:r w:rsidRPr="00AD7DF2">
        <w:rPr>
          <w:sz w:val="16"/>
        </w:rPr>
        <w:t xml:space="preserve"> said. German Chancellor Angela </w:t>
      </w:r>
      <w:r w:rsidRPr="00AE7425">
        <w:rPr>
          <w:rStyle w:val="StyleUnderline"/>
        </w:rPr>
        <w:t>Merkel and</w:t>
      </w:r>
      <w:r w:rsidRPr="00AD7DF2">
        <w:rPr>
          <w:sz w:val="16"/>
        </w:rPr>
        <w:t xml:space="preserve"> French President Emmanuel </w:t>
      </w:r>
      <w:r w:rsidRPr="00AE7425">
        <w:rPr>
          <w:rStyle w:val="StyleUnderline"/>
        </w:rPr>
        <w:t>Macron did not overtly criticize the U.S. decision, but urged all combatants to abide by the much-violated 2015 ceasefire</w:t>
      </w:r>
      <w:r w:rsidRPr="00AD7DF2">
        <w:rPr>
          <w:sz w:val="16"/>
        </w:rPr>
        <w:t xml:space="preserve"> deal known as the Minsk Agreements. France and Germany brokered the agreement, which called for withdrawal of heavy weapons from frontline positions, as well as safe delivery of humanitarian aid and the exchange of prisoners. “There is no alternative to an exclusively peaceful </w:t>
      </w:r>
      <w:proofErr w:type="spellStart"/>
      <w:r w:rsidRPr="00AD7DF2">
        <w:rPr>
          <w:sz w:val="16"/>
        </w:rPr>
        <w:t>soslution</w:t>
      </w:r>
      <w:proofErr w:type="spellEnd"/>
      <w:r w:rsidRPr="00AD7DF2">
        <w:rPr>
          <w:sz w:val="16"/>
        </w:rPr>
        <w:t xml:space="preserve"> to the conflict," Merkel and Macron said in a joint statement. Congress approved $500 million in aid to Ukraine this year, but some congressional leaders, including Sen. John McCain (R-Ariz.), chairman of the Senate Armed Services Committee, urged the administration to also provide lethal weapons.</w:t>
      </w:r>
    </w:p>
    <w:p w14:paraId="0EBADF7E" w14:textId="5A47AE99" w:rsidR="00AD7DF2" w:rsidRDefault="00AD7DF2" w:rsidP="00AD7DF2">
      <w:pPr>
        <w:pStyle w:val="Heading4"/>
      </w:pPr>
      <w:r>
        <w:t>Sustained U.S. arms sales destroys any peace talks between Ukraine and Russia.</w:t>
      </w:r>
    </w:p>
    <w:p w14:paraId="321CACEE" w14:textId="2AAB5B79" w:rsidR="00AD7DF2" w:rsidRPr="007310DC" w:rsidRDefault="00AD7DF2" w:rsidP="00AD7DF2">
      <w:proofErr w:type="spellStart"/>
      <w:r w:rsidRPr="007310DC">
        <w:rPr>
          <w:rStyle w:val="Style13ptBold"/>
        </w:rPr>
        <w:t>DePetris</w:t>
      </w:r>
      <w:proofErr w:type="spellEnd"/>
      <w:r w:rsidRPr="007310DC">
        <w:t xml:space="preserve"> </w:t>
      </w:r>
      <w:r w:rsidRPr="007310DC">
        <w:rPr>
          <w:rStyle w:val="Style13ptBold"/>
        </w:rPr>
        <w:t>18</w:t>
      </w:r>
      <w:r>
        <w:t xml:space="preserve">, (Daniel is a </w:t>
      </w:r>
      <w:r w:rsidRPr="007310DC">
        <w:t>fellow at Defense Priorities, and a columnist for the Washington Examiner</w:t>
      </w:r>
      <w:r>
        <w:t>,</w:t>
      </w:r>
      <w:r w:rsidRPr="007310DC">
        <w:t xml:space="preserve"> </w:t>
      </w:r>
      <w:r>
        <w:t>“</w:t>
      </w:r>
      <w:r w:rsidRPr="007310DC">
        <w:t>Why the U.S. shouldn’t send arms to Ukraine</w:t>
      </w:r>
      <w:r>
        <w:t xml:space="preserve">,” 12 March 2019, </w:t>
      </w:r>
      <w:r>
        <w:rPr>
          <w:i/>
        </w:rPr>
        <w:t>Reuters</w:t>
      </w:r>
      <w:r>
        <w:t xml:space="preserve">, </w:t>
      </w:r>
      <w:hyperlink r:id="rId40" w:history="1">
        <w:r w:rsidRPr="007D79CF">
          <w:rPr>
            <w:rStyle w:val="Hyperlink"/>
          </w:rPr>
          <w:t>https://www.reuters.com/article/us-depetris-ukraine-commentary/commentary-why-the-u-s-shouldnt-send-arms-to-ukraine-idUSKBN1DS1XZ</w:t>
        </w:r>
      </w:hyperlink>
      <w:r>
        <w:t xml:space="preserve"> //</w:t>
      </w:r>
      <w:proofErr w:type="spellStart"/>
      <w:r>
        <w:t>mesung</w:t>
      </w:r>
      <w:proofErr w:type="spellEnd"/>
      <w:r>
        <w:t>--</w:t>
      </w:r>
      <w:proofErr w:type="spellStart"/>
      <w:r>
        <w:t>ncp</w:t>
      </w:r>
      <w:proofErr w:type="spellEnd"/>
      <w:r>
        <w:t>)</w:t>
      </w:r>
    </w:p>
    <w:p w14:paraId="7197FC03" w14:textId="120C6205" w:rsidR="00AD7DF2" w:rsidRDefault="00AD7DF2" w:rsidP="00AD7DF2">
      <w:r w:rsidRPr="00AD7DF2">
        <w:rPr>
          <w:sz w:val="16"/>
        </w:rPr>
        <w:t xml:space="preserve">The National Security Council is reported to be on the verge of recommending the export of $47 million worth of defensive arms to Ukraine. The package will reportedly include a cache of Javelin anti-tank missiles, weapons that would reliably and efficiently disable the hundreds of tanks that the Russian-supported separatists in the country’s east have acquired since the conflict began. To advocates who believe that sending weapons to the Ukrainian government will bloody Russia’s nose and send President Vladimir Putin a message, this pending decision couldn’t have come soon enough. Arming Kiev is a popular prescription supported by top military officers and many lawmakers in both parties. </w:t>
      </w:r>
      <w:r w:rsidRPr="005D6A64">
        <w:rPr>
          <w:rStyle w:val="StyleUnderline"/>
        </w:rPr>
        <w:t>While it may be uncomfortable to admit, the political orientation of Ukraine and how Ukrainians choose to manage (or mismanage) their economy and political system doesn’t directly affect the United States</w:t>
      </w:r>
      <w:r w:rsidRPr="00AD7DF2">
        <w:rPr>
          <w:sz w:val="16"/>
        </w:rPr>
        <w:t xml:space="preserve">. As </w:t>
      </w:r>
      <w:proofErr w:type="spellStart"/>
      <w:r w:rsidRPr="00AD7DF2">
        <w:rPr>
          <w:sz w:val="16"/>
        </w:rPr>
        <w:t>Rajan</w:t>
      </w:r>
      <w:proofErr w:type="spellEnd"/>
      <w:r w:rsidRPr="00AD7DF2">
        <w:rPr>
          <w:sz w:val="16"/>
        </w:rPr>
        <w:t xml:space="preserve"> Menon and William Ruger wrote in Foreign Affairs magazine last month</w:t>
      </w:r>
      <w:r w:rsidRPr="00AD7DF2">
        <w:rPr>
          <w:sz w:val="16"/>
          <w:highlight w:val="cyan"/>
        </w:rPr>
        <w:t xml:space="preserve">, </w:t>
      </w:r>
      <w:r w:rsidRPr="005D6A64">
        <w:rPr>
          <w:rStyle w:val="StyleUnderline"/>
          <w:highlight w:val="cyan"/>
        </w:rPr>
        <w:t>“Ukraine matters more to Russia than it does to the United States.”</w:t>
      </w:r>
      <w:r w:rsidRPr="00AD7DF2">
        <w:rPr>
          <w:sz w:val="16"/>
        </w:rPr>
        <w:t xml:space="preserve"> To Washington, Ukraine is a post-Soviet state whose oligarchic politics and systemic corruption have severely handicapped the country’s economic outlook. </w:t>
      </w:r>
      <w:r w:rsidRPr="005D6A64">
        <w:rPr>
          <w:rStyle w:val="StyleUnderline"/>
        </w:rPr>
        <w:t xml:space="preserve">U.S. security interests in Europe are not wedded to whether Kiev succeeds in establishing a more democratic and accountable form of government. At best, </w:t>
      </w:r>
      <w:r w:rsidRPr="005D6A64">
        <w:rPr>
          <w:rStyle w:val="StyleUnderline"/>
          <w:highlight w:val="cyan"/>
        </w:rPr>
        <w:t>Ukraine is a peripheral country that the United States doesn’t have a treaty obligation to defend if its territory is invaded.</w:t>
      </w:r>
      <w:r>
        <w:rPr>
          <w:rStyle w:val="StyleUnderline"/>
        </w:rPr>
        <w:t xml:space="preserve"> </w:t>
      </w:r>
      <w:r w:rsidRPr="00AD7DF2">
        <w:rPr>
          <w:sz w:val="16"/>
        </w:rPr>
        <w:t xml:space="preserve">To Putin, however, Ukraine is an integral puzzle in his grand strategy of making Russia as relevant a global player as it was during the Cold War. A wholesale Westernization of Ukrainian politics, from associations with the European Union (EU) to a possible membership in NATO, would destroy that ambition and ruin a significant portion of Putin’s political legacy. Indeed, the possibility of Ukraine increasing its trade relationship and political direction with the United States and Europe was enough of a national security threat to Putin that he was willing to deploy Russian soldiers, paratroopers, and special forces on Ukrainian territory to carve out a zone of influence there. Putin’s belief that a Russian-friendly Ukraine is a national security imperative for Moscow won’t be changed by a couple dozen anti-tank missiles from the United States. </w:t>
      </w:r>
      <w:r w:rsidRPr="005D6A64">
        <w:rPr>
          <w:rStyle w:val="StyleUnderline"/>
        </w:rPr>
        <w:t xml:space="preserve">The second </w:t>
      </w:r>
      <w:r w:rsidRPr="005D6A64">
        <w:rPr>
          <w:rStyle w:val="StyleUnderline"/>
          <w:highlight w:val="cyan"/>
        </w:rPr>
        <w:t xml:space="preserve">concern for the Trump administration is how </w:t>
      </w:r>
      <w:r w:rsidRPr="005D6A64">
        <w:rPr>
          <w:rStyle w:val="Emphasis"/>
          <w:highlight w:val="cyan"/>
        </w:rPr>
        <w:t>Putin might respond to any escalation</w:t>
      </w:r>
      <w:r w:rsidRPr="005D6A64">
        <w:rPr>
          <w:rStyle w:val="StyleUnderline"/>
        </w:rPr>
        <w:t>.</w:t>
      </w:r>
      <w:r w:rsidRPr="00AD7DF2">
        <w:rPr>
          <w:sz w:val="16"/>
        </w:rPr>
        <w:t xml:space="preserve"> As former National Security Council official Charles </w:t>
      </w:r>
      <w:proofErr w:type="spellStart"/>
      <w:r w:rsidRPr="00AD7DF2">
        <w:rPr>
          <w:sz w:val="16"/>
        </w:rPr>
        <w:t>Kupchan</w:t>
      </w:r>
      <w:proofErr w:type="spellEnd"/>
      <w:r w:rsidRPr="00AD7DF2">
        <w:rPr>
          <w:sz w:val="16"/>
        </w:rPr>
        <w:t xml:space="preserve"> argued in the Washington Post: “The notion that Russian President Vladimir Putin would give up his hold on Donbass [Eastern Ukraine] if a few more Russians come home in body bags is to dramatically misread the Kremlin.” Yet this false assumption is what undergirds the arguments from proponents of lethal assistance to the Ukrainians. It’s impossible to understand why some U.S. legislators are so confident that Moscow will react in the way they expect. The three-and-a-half year long war has shown that Russia is ruthless in escalating its involvement and investment in the conflict to prevent a military victory for Kiev. </w:t>
      </w:r>
      <w:r w:rsidRPr="005D6A64">
        <w:rPr>
          <w:rStyle w:val="StyleUnderline"/>
        </w:rPr>
        <w:t xml:space="preserve">In fact, </w:t>
      </w:r>
      <w:r w:rsidRPr="005D6A64">
        <w:rPr>
          <w:rStyle w:val="StyleUnderline"/>
          <w:highlight w:val="cyan"/>
        </w:rPr>
        <w:t>to expect that Moscow would respond to more Russian casualties by suing for</w:t>
      </w:r>
      <w:r w:rsidRPr="005D6A64">
        <w:rPr>
          <w:rStyle w:val="StyleUnderline"/>
        </w:rPr>
        <w:t xml:space="preserve"> a </w:t>
      </w:r>
      <w:r w:rsidRPr="005D6A64">
        <w:rPr>
          <w:rStyle w:val="StyleUnderline"/>
          <w:highlight w:val="cyan"/>
        </w:rPr>
        <w:t>peace</w:t>
      </w:r>
      <w:r w:rsidRPr="005D6A64">
        <w:rPr>
          <w:rStyle w:val="StyleUnderline"/>
        </w:rPr>
        <w:t xml:space="preserve"> settlement </w:t>
      </w:r>
      <w:r w:rsidRPr="005D6A64">
        <w:rPr>
          <w:rStyle w:val="StyleUnderline"/>
          <w:highlight w:val="cyan"/>
        </w:rPr>
        <w:t>is to ignore</w:t>
      </w:r>
      <w:r w:rsidRPr="005D6A64">
        <w:rPr>
          <w:rStyle w:val="StyleUnderline"/>
        </w:rPr>
        <w:t xml:space="preserve"> completely </w:t>
      </w:r>
      <w:r w:rsidRPr="005D6A64">
        <w:rPr>
          <w:rStyle w:val="StyleUnderline"/>
          <w:highlight w:val="cyan"/>
        </w:rPr>
        <w:t>how Putin has behaved</w:t>
      </w:r>
      <w:r w:rsidRPr="005D6A64">
        <w:rPr>
          <w:rStyle w:val="StyleUnderline"/>
        </w:rPr>
        <w:t xml:space="preserve"> since Russia’s 2014 invasion of Ukraine.</w:t>
      </w:r>
      <w:r>
        <w:rPr>
          <w:rStyle w:val="StyleUnderline"/>
        </w:rPr>
        <w:t xml:space="preserve"> </w:t>
      </w:r>
      <w:r w:rsidRPr="005D6A64">
        <w:rPr>
          <w:rStyle w:val="StyleUnderline"/>
        </w:rPr>
        <w:t>When separatist units in Donetsk and Luhansk were losing ground to pro-Kiev forces early in the war, Russia came to their rescue.</w:t>
      </w:r>
      <w:r w:rsidRPr="00AD7DF2">
        <w:rPr>
          <w:sz w:val="16"/>
        </w:rPr>
        <w:t xml:space="preserve"> In the summer of 2014, when pro-Ukrainian troops were retaking towns that Kiev previously lost, columns of Russian tanks, artillery, heavy weapons, and soldiers crossed the border into Ukraine to ensure that there were no more Ukrainian territorial advances in strategic areas. When the stalemated battle in the city of </w:t>
      </w:r>
      <w:proofErr w:type="spellStart"/>
      <w:r w:rsidRPr="00AD7DF2">
        <w:rPr>
          <w:sz w:val="16"/>
        </w:rPr>
        <w:t>Ilovaisk</w:t>
      </w:r>
      <w:proofErr w:type="spellEnd"/>
      <w:r w:rsidRPr="00AD7DF2">
        <w:rPr>
          <w:sz w:val="16"/>
        </w:rPr>
        <w:t xml:space="preserve"> was slowly moving Kiev’s way, conventional Russian soldiers and weapons were fast-tracked to the frontline in what would turn out to be one of the deadliest days for Ukrainian troops in the war. </w:t>
      </w:r>
      <w:r w:rsidRPr="005D6A64">
        <w:rPr>
          <w:rStyle w:val="StyleUnderline"/>
        </w:rPr>
        <w:t xml:space="preserve">Months later, when the separatists were in jeopardy of retreating from the strategic town of </w:t>
      </w:r>
      <w:proofErr w:type="spellStart"/>
      <w:r w:rsidRPr="005D6A64">
        <w:rPr>
          <w:rStyle w:val="StyleUnderline"/>
        </w:rPr>
        <w:t>Delbatseve</w:t>
      </w:r>
      <w:proofErr w:type="spellEnd"/>
      <w:r w:rsidRPr="005D6A64">
        <w:rPr>
          <w:rStyle w:val="StyleUnderline"/>
        </w:rPr>
        <w:t>, Russian tanks were deployed and quickly forced an undermanned, disorganized, demoralized, and tired contingent of Kiev forces to withdraw.</w:t>
      </w:r>
      <w:r w:rsidRPr="00AD7DF2">
        <w:rPr>
          <w:sz w:val="16"/>
        </w:rPr>
        <w:t xml:space="preserve"> There’s no reason to think that Putin would respond less violently now if Washington sent defense shipments to Ukraine. </w:t>
      </w:r>
      <w:r w:rsidRPr="00510B90">
        <w:rPr>
          <w:rStyle w:val="StyleUnderline"/>
        </w:rPr>
        <w:t xml:space="preserve">The most negative impact of </w:t>
      </w:r>
      <w:r w:rsidRPr="005D6A64">
        <w:rPr>
          <w:rStyle w:val="StyleUnderline"/>
          <w:highlight w:val="cyan"/>
        </w:rPr>
        <w:t>additional U.S. involvement</w:t>
      </w:r>
      <w:r w:rsidRPr="00510B90">
        <w:rPr>
          <w:rStyle w:val="StyleUnderline"/>
        </w:rPr>
        <w:t xml:space="preserve"> is that it </w:t>
      </w:r>
      <w:r w:rsidRPr="005D6A64">
        <w:rPr>
          <w:rStyle w:val="StyleUnderline"/>
          <w:highlight w:val="cyan"/>
        </w:rPr>
        <w:t>will likely spoil Moscow’s willingness to cooperate on a Ukrainian peacekeeping proposal</w:t>
      </w:r>
      <w:r w:rsidRPr="00510B90">
        <w:rPr>
          <w:rStyle w:val="StyleUnderline"/>
        </w:rPr>
        <w:t>.</w:t>
      </w:r>
      <w:r w:rsidRPr="00AD7DF2">
        <w:rPr>
          <w:sz w:val="16"/>
        </w:rPr>
        <w:t xml:space="preserve"> While Moscow has insisted that the 2014 and 2015 Minsk protocols are the only way the war in Ukraine can end peacefully, Putin has openly acknowledged that there may need to be greater international involvement if that peace is to be sustainable. He broached the subject of deploying U.N. troops along the contact line this September and even agreed to explore greater access to peacekeepers in separatist-controlled territory after a call with German Chancellor Angela Merkel. The concept is now being discussed within the Trump administration and between the U.S. and Russian special envoys to the conflict, suggesting sincerity on the Russian side. A White House authorization to send equipment to Kiev could stop that dialogue. It’s difficult to understand why the United States would escalate the war when there may finally be an opening to explore a U.N.-enforced cessation of hostilities that could lead to a political settlement to the conflict. </w:t>
      </w:r>
      <w:r w:rsidRPr="005D6A64">
        <w:rPr>
          <w:rStyle w:val="StyleUnderline"/>
          <w:highlight w:val="cyan"/>
        </w:rPr>
        <w:t>The Russians could respond to increased U.S. involvement in Ukraine</w:t>
      </w:r>
      <w:r w:rsidRPr="00AD7DF2">
        <w:rPr>
          <w:sz w:val="16"/>
        </w:rPr>
        <w:t xml:space="preserve"> in other ways too. Moscow could, for example, use its veto power in the U.N. Security Council to block U.S.-led efforts to stop North Korea’s nuclear program. Putin could expand military and intelligence cooperation with Iran to undermine the Trump administration’s policy of containing Iranian expansionism. The costs to the U.S. of turning Ukraine into a proxy war against Russia overshadow the benefit of increasing Moscow’s casualty count. </w:t>
      </w:r>
      <w:r w:rsidRPr="005D6A64">
        <w:rPr>
          <w:rStyle w:val="StyleUnderline"/>
          <w:highlight w:val="cyan"/>
        </w:rPr>
        <w:t xml:space="preserve">Sending arms to Kiev will do </w:t>
      </w:r>
      <w:r w:rsidRPr="005D6A64">
        <w:rPr>
          <w:rStyle w:val="Emphasis"/>
          <w:highlight w:val="cyan"/>
        </w:rPr>
        <w:t>very little</w:t>
      </w:r>
      <w:r w:rsidRPr="005D6A64">
        <w:rPr>
          <w:rStyle w:val="StyleUnderline"/>
          <w:highlight w:val="cyan"/>
        </w:rPr>
        <w:t xml:space="preserve"> to help resolve the conflict. Sometimes the best course of action for the White House is not to get more involved on issues peripheral to American grand strategy.</w:t>
      </w:r>
    </w:p>
    <w:p w14:paraId="6EAC0476" w14:textId="77777777" w:rsidR="00AD7DF2" w:rsidRPr="00B47056" w:rsidRDefault="00AD7DF2" w:rsidP="00AD7DF2">
      <w:pPr>
        <w:pStyle w:val="Heading4"/>
      </w:pPr>
      <w:r>
        <w:t>Absent peace talks, Russia convinces themselves they need a new target in the Baltic states</w:t>
      </w:r>
    </w:p>
    <w:p w14:paraId="583408FE" w14:textId="39D55332" w:rsidR="00AD7DF2" w:rsidRPr="001A5DC9" w:rsidRDefault="00AD7DF2" w:rsidP="00AD7DF2">
      <w:pPr>
        <w:spacing w:after="0" w:line="240" w:lineRule="auto"/>
        <w:rPr>
          <w:sz w:val="24"/>
        </w:rPr>
      </w:pPr>
      <w:proofErr w:type="spellStart"/>
      <w:r w:rsidRPr="001A5DC9">
        <w:rPr>
          <w:rStyle w:val="Style13ptBold"/>
        </w:rPr>
        <w:t>Shlapak</w:t>
      </w:r>
      <w:proofErr w:type="spellEnd"/>
      <w:r w:rsidRPr="001A5DC9">
        <w:rPr>
          <w:rStyle w:val="Style13ptBold"/>
        </w:rPr>
        <w:t xml:space="preserve"> 18</w:t>
      </w:r>
      <w:r>
        <w:rPr>
          <w:rFonts w:ascii="AGaramondPro" w:hAnsi="AGaramondPro"/>
        </w:rPr>
        <w:t xml:space="preserve">, (David, senior defense researcher at RAND; professor at </w:t>
      </w:r>
      <w:proofErr w:type="spellStart"/>
      <w:r>
        <w:rPr>
          <w:rFonts w:ascii="AGaramondPro" w:hAnsi="AGaramondPro"/>
        </w:rPr>
        <w:t>Pardee</w:t>
      </w:r>
      <w:proofErr w:type="spellEnd"/>
      <w:r>
        <w:rPr>
          <w:rFonts w:ascii="AGaramondPro" w:hAnsi="AGaramondPro"/>
        </w:rPr>
        <w:t xml:space="preserve"> RAND Graduate School (B.A. in political science, Northwestern University), “The Russian Challenge”, RAND Corporation, 2018, (</w:t>
      </w:r>
      <w:hyperlink r:id="rId41" w:history="1">
        <w:r>
          <w:rPr>
            <w:rStyle w:val="Hyperlink"/>
          </w:rPr>
          <w:t>https://www.rand.org/content/dam/rand/pubs/perspectives/PE200/PE250/RAND_PE250.pdf</w:t>
        </w:r>
      </w:hyperlink>
      <w:r>
        <w:t>)</w:t>
      </w:r>
    </w:p>
    <w:p w14:paraId="38E8BA30" w14:textId="4C0EE3E9" w:rsidR="00AD7DF2" w:rsidRPr="00AD7DF2" w:rsidRDefault="00AD7DF2" w:rsidP="00AD7DF2">
      <w:pPr>
        <w:rPr>
          <w:sz w:val="16"/>
        </w:rPr>
      </w:pPr>
      <w:r w:rsidRPr="00AD7DF2">
        <w:rPr>
          <w:rFonts w:ascii="AGaramondPro" w:hAnsi="AGaramondPro"/>
          <w:sz w:val="16"/>
        </w:rPr>
        <w:t xml:space="preserve">Paradoxically, in some unforeseen future circumstances, </w:t>
      </w:r>
      <w:r w:rsidRPr="00944FCC">
        <w:rPr>
          <w:rStyle w:val="StyleUnderline"/>
        </w:rPr>
        <w:t xml:space="preserve">the </w:t>
      </w:r>
      <w:r w:rsidRPr="00944FCC">
        <w:rPr>
          <w:rStyle w:val="StyleUnderline"/>
          <w:highlight w:val="cyan"/>
        </w:rPr>
        <w:t xml:space="preserve">Russian leadership could </w:t>
      </w:r>
      <w:r w:rsidRPr="00944FCC">
        <w:rPr>
          <w:rStyle w:val="StyleUnderline"/>
        </w:rPr>
        <w:t>also</w:t>
      </w:r>
      <w:r w:rsidRPr="000834FE">
        <w:rPr>
          <w:rStyle w:val="StyleUnderline"/>
        </w:rPr>
        <w:t xml:space="preserve"> convince themselves that they were in the opposite position—that an opportunity existed </w:t>
      </w:r>
      <w:r w:rsidRPr="00944FCC">
        <w:rPr>
          <w:rStyle w:val="StyleUnderline"/>
        </w:rPr>
        <w:t xml:space="preserve">to </w:t>
      </w:r>
      <w:r w:rsidRPr="00944FCC">
        <w:rPr>
          <w:rStyle w:val="StyleUnderline"/>
          <w:highlight w:val="cyan"/>
        </w:rPr>
        <w:t xml:space="preserve">inflict a catastrophic defeat on the </w:t>
      </w:r>
      <w:r w:rsidRPr="00944FCC">
        <w:rPr>
          <w:rStyle w:val="Emphasis"/>
          <w:highlight w:val="cyan"/>
        </w:rPr>
        <w:t>threatening NATO</w:t>
      </w:r>
      <w:r w:rsidRPr="000834FE">
        <w:rPr>
          <w:rStyle w:val="StyleUnderline"/>
        </w:rPr>
        <w:t xml:space="preserve"> </w:t>
      </w:r>
      <w:r w:rsidRPr="00944FCC">
        <w:rPr>
          <w:rStyle w:val="StyleUnderline"/>
          <w:highlight w:val="cyan"/>
        </w:rPr>
        <w:t>alliance by crushing its underprepared defenders in the Baltic states</w:t>
      </w:r>
      <w:r w:rsidRPr="000834FE">
        <w:rPr>
          <w:rStyle w:val="StyleUnderline"/>
        </w:rPr>
        <w:t xml:space="preserve">. </w:t>
      </w:r>
      <w:r w:rsidRPr="00AD7DF2">
        <w:rPr>
          <w:rFonts w:ascii="AGaramondPro" w:hAnsi="AGaramondPro"/>
          <w:sz w:val="16"/>
        </w:rPr>
        <w:t xml:space="preserve">Taking advantage of this opportunity would demonstrate via a shattering tactical </w:t>
      </w:r>
      <w:proofErr w:type="spellStart"/>
      <w:r w:rsidRPr="00AD7DF2">
        <w:rPr>
          <w:rFonts w:ascii="AGaramondPro" w:hAnsi="AGaramondPro"/>
          <w:sz w:val="16"/>
        </w:rPr>
        <w:t>vic</w:t>
      </w:r>
      <w:proofErr w:type="spellEnd"/>
      <w:r w:rsidRPr="00AD7DF2">
        <w:rPr>
          <w:rFonts w:ascii="AGaramondPro" w:hAnsi="AGaramondPro"/>
          <w:sz w:val="16"/>
        </w:rPr>
        <w:t xml:space="preserve">- tory NATO’s strategic inability to fulfill its primary, foundational mission: guaranteeing the territorial integrity and political </w:t>
      </w:r>
      <w:proofErr w:type="spellStart"/>
      <w:r w:rsidRPr="00AD7DF2">
        <w:rPr>
          <w:rFonts w:ascii="AGaramondPro" w:hAnsi="AGaramondPro"/>
          <w:sz w:val="16"/>
        </w:rPr>
        <w:t>indepen</w:t>
      </w:r>
      <w:proofErr w:type="spellEnd"/>
      <w:r w:rsidRPr="00AD7DF2">
        <w:rPr>
          <w:rFonts w:ascii="AGaramondPro" w:hAnsi="AGaramondPro"/>
          <w:sz w:val="16"/>
        </w:rPr>
        <w:t xml:space="preserve">- </w:t>
      </w:r>
      <w:proofErr w:type="spellStart"/>
      <w:r w:rsidRPr="00AD7DF2">
        <w:rPr>
          <w:rFonts w:ascii="AGaramondPro" w:hAnsi="AGaramondPro"/>
          <w:sz w:val="16"/>
        </w:rPr>
        <w:t>dence</w:t>
      </w:r>
      <w:proofErr w:type="spellEnd"/>
      <w:r w:rsidRPr="00AD7DF2">
        <w:rPr>
          <w:rFonts w:ascii="AGaramondPro" w:hAnsi="AGaramondPro"/>
          <w:sz w:val="16"/>
        </w:rPr>
        <w:t xml:space="preserve"> of its member states. In so doing, </w:t>
      </w:r>
      <w:r w:rsidRPr="000834FE">
        <w:rPr>
          <w:rStyle w:val="StyleUnderline"/>
        </w:rPr>
        <w:t>Russia would seek to divide the alliance to the point of dissolving it, break the transatlantic security link, and reestablish itself as the dominant power in East- ern and Central Europe</w:t>
      </w:r>
      <w:r w:rsidRPr="00AD7DF2">
        <w:rPr>
          <w:rFonts w:ascii="AGaramondPro" w:hAnsi="AGaramondPro"/>
          <w:sz w:val="16"/>
        </w:rPr>
        <w:t xml:space="preserve">. Although this strategy appears alien to current Russian thinking, </w:t>
      </w:r>
      <w:r w:rsidRPr="000834FE">
        <w:rPr>
          <w:rStyle w:val="StyleUnderline"/>
        </w:rPr>
        <w:t xml:space="preserve">the chance of inflicting such a </w:t>
      </w:r>
      <w:proofErr w:type="spellStart"/>
      <w:r w:rsidRPr="000834FE">
        <w:rPr>
          <w:rStyle w:val="StyleUnderline"/>
        </w:rPr>
        <w:t>devastat</w:t>
      </w:r>
      <w:proofErr w:type="spellEnd"/>
      <w:r w:rsidRPr="000834FE">
        <w:rPr>
          <w:rStyle w:val="StyleUnderline"/>
        </w:rPr>
        <w:t xml:space="preserve">- </w:t>
      </w:r>
      <w:proofErr w:type="spellStart"/>
      <w:r w:rsidRPr="000834FE">
        <w:rPr>
          <w:rStyle w:val="StyleUnderline"/>
        </w:rPr>
        <w:t>ing</w:t>
      </w:r>
      <w:proofErr w:type="spellEnd"/>
      <w:r w:rsidRPr="000834FE">
        <w:rPr>
          <w:rStyle w:val="StyleUnderline"/>
        </w:rPr>
        <w:t xml:space="preserve"> strategic blow on its longtime nemesis—and nearly three </w:t>
      </w:r>
      <w:r w:rsidRPr="00944FCC">
        <w:rPr>
          <w:rStyle w:val="StyleUnderline"/>
          <w:highlight w:val="cyan"/>
        </w:rPr>
        <w:t xml:space="preserve">years of RAND </w:t>
      </w:r>
      <w:proofErr w:type="spellStart"/>
      <w:r w:rsidRPr="00944FCC">
        <w:rPr>
          <w:rStyle w:val="StyleUnderline"/>
          <w:highlight w:val="cyan"/>
        </w:rPr>
        <w:t>wargaming</w:t>
      </w:r>
      <w:proofErr w:type="spellEnd"/>
      <w:r w:rsidRPr="00944FCC">
        <w:rPr>
          <w:rStyle w:val="StyleUnderline"/>
          <w:highlight w:val="cyan"/>
        </w:rPr>
        <w:t xml:space="preserve"> and analysis strongly indicate that Russia could impose just such a defeat on NATO’s eastern flank in the space of </w:t>
      </w:r>
      <w:r w:rsidRPr="00944FCC">
        <w:rPr>
          <w:rStyle w:val="Emphasis"/>
          <w:highlight w:val="cyan"/>
        </w:rPr>
        <w:t>tens of hours</w:t>
      </w:r>
      <w:r w:rsidRPr="000834FE">
        <w:rPr>
          <w:rStyle w:val="StyleUnderline"/>
        </w:rPr>
        <w:t>—</w:t>
      </w:r>
      <w:r w:rsidRPr="00AD7DF2">
        <w:rPr>
          <w:rFonts w:ascii="AGaramondPro" w:hAnsi="AGaramondPro"/>
          <w:sz w:val="16"/>
        </w:rPr>
        <w:t>could, one fateful day, be seen in Moscow as justifying the profound attendant risks.</w:t>
      </w:r>
      <w:r w:rsidRPr="00AD7DF2">
        <w:rPr>
          <w:rFonts w:ascii="AGaramondPro" w:hAnsi="AGaramondPro"/>
          <w:position w:val="6"/>
          <w:sz w:val="16"/>
          <w:szCs w:val="12"/>
        </w:rPr>
        <w:t xml:space="preserve">4 </w:t>
      </w:r>
      <w:r w:rsidRPr="00AD7DF2">
        <w:rPr>
          <w:rFonts w:ascii="AGaramondPro" w:hAnsi="AGaramondPro"/>
          <w:sz w:val="16"/>
        </w:rPr>
        <w:t xml:space="preserve">However, </w:t>
      </w:r>
      <w:r w:rsidRPr="000834FE">
        <w:rPr>
          <w:rStyle w:val="StyleUnderline"/>
        </w:rPr>
        <w:t xml:space="preserve">the key thing to recognize here is that </w:t>
      </w:r>
      <w:r w:rsidRPr="00944FCC">
        <w:rPr>
          <w:rStyle w:val="StyleUnderline"/>
          <w:highlight w:val="cyan"/>
        </w:rPr>
        <w:t>it is</w:t>
      </w:r>
      <w:r w:rsidRPr="000834FE">
        <w:rPr>
          <w:rStyle w:val="StyleUnderline"/>
        </w:rPr>
        <w:t xml:space="preserve"> the consequences of </w:t>
      </w:r>
      <w:r w:rsidRPr="000834FE">
        <w:rPr>
          <w:rStyle w:val="StyleUnderline"/>
          <w:highlight w:val="cyan"/>
        </w:rPr>
        <w:t xml:space="preserve">failing to deter a Russian </w:t>
      </w:r>
      <w:r w:rsidRPr="00944FCC">
        <w:rPr>
          <w:rStyle w:val="StyleUnderline"/>
          <w:highlight w:val="cyan"/>
        </w:rPr>
        <w:t>attack that make this a compelling problem</w:t>
      </w:r>
      <w:r w:rsidRPr="000834FE">
        <w:rPr>
          <w:rStyle w:val="StyleUnderline"/>
        </w:rPr>
        <w:t>, not necessarily its raw likelihood</w:t>
      </w:r>
      <w:r w:rsidRPr="00AD7DF2">
        <w:rPr>
          <w:rFonts w:ascii="AGaramondPro" w:hAnsi="AGaramondPro"/>
          <w:sz w:val="16"/>
        </w:rPr>
        <w:t xml:space="preserve">. </w:t>
      </w:r>
      <w:r w:rsidRPr="00944FCC">
        <w:rPr>
          <w:rStyle w:val="StyleUnderline"/>
          <w:highlight w:val="cyan"/>
        </w:rPr>
        <w:t>Russia is the only country in the world that maintains the capability to destroy the United States</w:t>
      </w:r>
      <w:r w:rsidRPr="000834FE">
        <w:rPr>
          <w:rStyle w:val="StyleUnderline"/>
        </w:rPr>
        <w:t>—</w:t>
      </w:r>
      <w:r w:rsidRPr="00944FCC">
        <w:rPr>
          <w:rStyle w:val="StyleUnderline"/>
          <w:highlight w:val="cyan"/>
        </w:rPr>
        <w:t>and</w:t>
      </w:r>
      <w:r w:rsidRPr="000834FE">
        <w:rPr>
          <w:rStyle w:val="StyleUnderline"/>
        </w:rPr>
        <w:t xml:space="preserve">, not incidentally, </w:t>
      </w:r>
      <w:r w:rsidRPr="00944FCC">
        <w:rPr>
          <w:rStyle w:val="StyleUnderline"/>
          <w:highlight w:val="cyan"/>
        </w:rPr>
        <w:t>its European allies—as a functioning society</w:t>
      </w:r>
      <w:r w:rsidRPr="00AD7DF2">
        <w:rPr>
          <w:rFonts w:ascii="AGaramondPro" w:hAnsi="AGaramondPro"/>
          <w:sz w:val="16"/>
        </w:rPr>
        <w:t xml:space="preserve">, and any war with Moscow necessarily entails a risk of nuclear escalation that would endanger U.S. national sur- </w:t>
      </w:r>
      <w:proofErr w:type="spellStart"/>
      <w:r w:rsidRPr="00AD7DF2">
        <w:rPr>
          <w:rFonts w:ascii="AGaramondPro" w:hAnsi="AGaramondPro"/>
          <w:sz w:val="16"/>
        </w:rPr>
        <w:t>vival</w:t>
      </w:r>
      <w:proofErr w:type="spellEnd"/>
      <w:r w:rsidRPr="00AD7DF2">
        <w:rPr>
          <w:rFonts w:ascii="AGaramondPro" w:hAnsi="AGaramondPro"/>
          <w:sz w:val="16"/>
        </w:rPr>
        <w:t xml:space="preserve">. Absent something approaching absolute certainty that Russia would never, under any circumstances, attack any NATO member state—a degree of confidence that seems almost impossible to </w:t>
      </w:r>
      <w:proofErr w:type="spellStart"/>
      <w:r w:rsidRPr="00AD7DF2">
        <w:rPr>
          <w:rFonts w:ascii="AGaramondPro" w:hAnsi="AGaramondPro"/>
          <w:sz w:val="16"/>
        </w:rPr>
        <w:t>plau</w:t>
      </w:r>
      <w:proofErr w:type="spellEnd"/>
      <w:r w:rsidRPr="00AD7DF2">
        <w:rPr>
          <w:rFonts w:ascii="AGaramondPro" w:hAnsi="AGaramondPro"/>
          <w:sz w:val="16"/>
        </w:rPr>
        <w:t xml:space="preserve">- </w:t>
      </w:r>
      <w:proofErr w:type="spellStart"/>
      <w:r w:rsidRPr="00AD7DF2">
        <w:rPr>
          <w:rFonts w:ascii="AGaramondPro" w:hAnsi="AGaramondPro"/>
          <w:sz w:val="16"/>
        </w:rPr>
        <w:t>sibly</w:t>
      </w:r>
      <w:proofErr w:type="spellEnd"/>
      <w:r w:rsidRPr="00AD7DF2">
        <w:rPr>
          <w:rFonts w:ascii="AGaramondPro" w:hAnsi="AGaramondPro"/>
          <w:sz w:val="16"/>
        </w:rPr>
        <w:t xml:space="preserve"> attain—the enormous costs and risks associated with a war make prudent hedging against the possibility seem a wise invest- </w:t>
      </w:r>
      <w:proofErr w:type="spellStart"/>
      <w:r w:rsidRPr="00AD7DF2">
        <w:rPr>
          <w:rFonts w:ascii="AGaramondPro" w:hAnsi="AGaramondPro"/>
          <w:sz w:val="16"/>
        </w:rPr>
        <w:t>ment</w:t>
      </w:r>
      <w:proofErr w:type="spellEnd"/>
      <w:r w:rsidRPr="00AD7DF2">
        <w:rPr>
          <w:rFonts w:ascii="AGaramondPro" w:hAnsi="AGaramondPro"/>
          <w:sz w:val="16"/>
        </w:rPr>
        <w:t xml:space="preserve">. It is an insurance policy against a catastrophic disaster. A decade ago, few would have argued that such insurance was necessary to deter Russia. However, </w:t>
      </w:r>
      <w:r w:rsidRPr="001A5DC9">
        <w:rPr>
          <w:rStyle w:val="StyleUnderline"/>
          <w:highlight w:val="cyan"/>
        </w:rPr>
        <w:t>Moscow has</w:t>
      </w:r>
      <w:r w:rsidRPr="000834FE">
        <w:rPr>
          <w:rStyle w:val="StyleUnderline"/>
        </w:rPr>
        <w:t xml:space="preserve"> now demonstrated </w:t>
      </w:r>
      <w:r w:rsidRPr="001A5DC9">
        <w:rPr>
          <w:rStyle w:val="StyleUnderline"/>
          <w:highlight w:val="cyan"/>
        </w:rPr>
        <w:t>a willingness to operate outside the boundaries of the accepted security order, including by using force to permanently alter</w:t>
      </w:r>
      <w:r w:rsidRPr="000834FE">
        <w:rPr>
          <w:rStyle w:val="StyleUnderline"/>
        </w:rPr>
        <w:t xml:space="preserve"> inter- national </w:t>
      </w:r>
      <w:r w:rsidRPr="001A5DC9">
        <w:rPr>
          <w:rStyle w:val="StyleUnderline"/>
          <w:highlight w:val="cyan"/>
        </w:rPr>
        <w:t>borders</w:t>
      </w:r>
      <w:r w:rsidRPr="000834FE">
        <w:rPr>
          <w:rStyle w:val="StyleUnderline"/>
        </w:rPr>
        <w:t>.</w:t>
      </w:r>
      <w:r w:rsidRPr="00AD7DF2">
        <w:rPr>
          <w:rFonts w:ascii="AGaramondPro" w:hAnsi="AGaramondPro"/>
          <w:sz w:val="16"/>
        </w:rPr>
        <w:t xml:space="preserve"> It has engaged in cross-border aggression on three separate occasions, issued numerous verbal threats against NATO and member states, and, importantly, is carrying out a program of military modernization that, among other things, renders it more capable of committing both unconventional and conventional attacks against its neighbors.</w:t>
      </w:r>
      <w:r w:rsidRPr="00AD7DF2">
        <w:rPr>
          <w:rFonts w:ascii="AGaramondPro" w:hAnsi="AGaramondPro"/>
          <w:position w:val="6"/>
          <w:sz w:val="16"/>
          <w:szCs w:val="12"/>
        </w:rPr>
        <w:t xml:space="preserve">5 </w:t>
      </w:r>
      <w:r w:rsidRPr="00AD7DF2">
        <w:rPr>
          <w:rFonts w:ascii="AGaramondPro" w:hAnsi="AGaramondPro"/>
          <w:sz w:val="16"/>
        </w:rPr>
        <w:t xml:space="preserve">The risk has increased to the point where it can no longer be ignored. </w:t>
      </w:r>
    </w:p>
    <w:p w14:paraId="533B8898" w14:textId="60F151AE" w:rsidR="00AD7DF2" w:rsidRPr="000142A1" w:rsidRDefault="00AD7DF2" w:rsidP="00AD7DF2">
      <w:pPr>
        <w:pStyle w:val="Heading4"/>
      </w:pPr>
      <w:r>
        <w:t>Russian attacks on Baltic States would be quick and efficient – they’re easy targets and NATO forces fail.</w:t>
      </w:r>
    </w:p>
    <w:p w14:paraId="2DF42229" w14:textId="24D7606C" w:rsidR="00AD7DF2" w:rsidRPr="002A187E" w:rsidRDefault="00AD7DF2" w:rsidP="00AD7DF2">
      <w:pPr>
        <w:spacing w:after="0" w:line="240" w:lineRule="auto"/>
        <w:rPr>
          <w:rFonts w:eastAsia="Times New Roman"/>
          <w:color w:val="000000" w:themeColor="text1"/>
          <w:sz w:val="24"/>
        </w:rPr>
      </w:pPr>
      <w:r w:rsidRPr="00496469">
        <w:rPr>
          <w:rStyle w:val="Style13ptBold"/>
        </w:rPr>
        <w:t>Gilmour 18</w:t>
      </w:r>
      <w:r>
        <w:t>, (Jeff, writer for Journal of Military and Strategic Studies, “Kaliningrad and the Baltic Countries – A Russian Threat to NATO?”, Journal of Military and Strategic Studies, Volume 19, Issue 1, 24 October 2018, (</w:t>
      </w:r>
      <w:hyperlink r:id="rId42" w:history="1">
        <w:r w:rsidRPr="009423BA">
          <w:rPr>
            <w:rStyle w:val="Hyperlink"/>
            <w:rFonts w:eastAsia="Times New Roman"/>
            <w:sz w:val="24"/>
          </w:rPr>
          <w:t>https://jmss.org/article/view/58349/43880</w:t>
        </w:r>
      </w:hyperlink>
      <w:r>
        <w:rPr>
          <w:rFonts w:eastAsia="Times New Roman"/>
          <w:color w:val="000000" w:themeColor="text1"/>
          <w:sz w:val="24"/>
        </w:rPr>
        <w:t>)</w:t>
      </w:r>
    </w:p>
    <w:p w14:paraId="09CF4ACD" w14:textId="77777777" w:rsidR="00AD7DF2" w:rsidRPr="002A187E" w:rsidRDefault="00AD7DF2" w:rsidP="00AD7DF2">
      <w:pPr>
        <w:spacing w:after="0" w:line="240" w:lineRule="auto"/>
        <w:rPr>
          <w:rFonts w:eastAsia="Times New Roman"/>
          <w:color w:val="000000" w:themeColor="text1"/>
          <w:sz w:val="24"/>
        </w:rPr>
      </w:pPr>
    </w:p>
    <w:p w14:paraId="3E937F2B" w14:textId="1A3DE276" w:rsidR="00AD7DF2" w:rsidRPr="00C90CED" w:rsidRDefault="00AD7DF2" w:rsidP="00AD7DF2">
      <w:pPr>
        <w:rPr>
          <w:sz w:val="16"/>
        </w:rPr>
      </w:pPr>
      <w:r w:rsidRPr="00C90CED">
        <w:rPr>
          <w:sz w:val="16"/>
        </w:rPr>
        <w:t xml:space="preserve">Given Russia’s demonstrated proclivity for unilateral intervention, </w:t>
      </w:r>
      <w:r w:rsidRPr="002A187E">
        <w:rPr>
          <w:rStyle w:val="StyleUnderline"/>
        </w:rPr>
        <w:t>Baltic states and NATO members Lithuania, Latvia and Estonia2 remain</w:t>
      </w:r>
      <w:r w:rsidRPr="00C90CED">
        <w:rPr>
          <w:sz w:val="16"/>
        </w:rPr>
        <w:t xml:space="preserve"> understandably </w:t>
      </w:r>
      <w:r w:rsidRPr="002A187E">
        <w:rPr>
          <w:rStyle w:val="StyleUnderline"/>
        </w:rPr>
        <w:t xml:space="preserve">concerned regarding the </w:t>
      </w:r>
      <w:r w:rsidRPr="002A187E">
        <w:rPr>
          <w:rStyle w:val="Emphasis"/>
        </w:rPr>
        <w:t>recent build-up</w:t>
      </w:r>
      <w:r w:rsidRPr="002A187E">
        <w:rPr>
          <w:rStyle w:val="StyleUnderline"/>
        </w:rPr>
        <w:t xml:space="preserve"> of Russian military forces along their Eastern borders</w:t>
      </w:r>
      <w:r w:rsidRPr="00C90CED">
        <w:rPr>
          <w:sz w:val="16"/>
        </w:rPr>
        <w:t xml:space="preserve">. </w:t>
      </w:r>
      <w:r w:rsidRPr="002A187E">
        <w:rPr>
          <w:rStyle w:val="StyleUnderline"/>
        </w:rPr>
        <w:t xml:space="preserve">Analysts argue that </w:t>
      </w:r>
      <w:r w:rsidRPr="002A187E">
        <w:rPr>
          <w:rStyle w:val="StyleUnderline"/>
          <w:highlight w:val="cyan"/>
        </w:rPr>
        <w:t xml:space="preserve">Russian forces could </w:t>
      </w:r>
      <w:r w:rsidRPr="002A187E">
        <w:rPr>
          <w:rStyle w:val="Emphasis"/>
          <w:highlight w:val="cyan"/>
        </w:rPr>
        <w:t>deploy quickly</w:t>
      </w:r>
      <w:r w:rsidRPr="002A187E">
        <w:rPr>
          <w:rStyle w:val="StyleUnderline"/>
          <w:highlight w:val="cyan"/>
        </w:rPr>
        <w:t xml:space="preserve"> in the Baltic region</w:t>
      </w:r>
      <w:r w:rsidRPr="002A187E">
        <w:rPr>
          <w:rStyle w:val="StyleUnderline"/>
        </w:rPr>
        <w:t xml:space="preserve"> and could use an artificially created domestic crisis (i.e. disenfranchisement of Russian diaspora in those countries),</w:t>
      </w:r>
      <w:r w:rsidRPr="00C90CED">
        <w:rPr>
          <w:sz w:val="16"/>
        </w:rPr>
        <w:t xml:space="preserve"> similar to that used in the Ukraine, to show that NATO is unable to respond effectively, or not at all, to a threat posed by Russian troops and a significant naval Baltic Fleet. 1 Eight countries in the UN recognize the Republic of Crimea and Sevastopol as federal subjects of Russian. When the Soviet Union broke up in 1991, Crimea became part of the independent Ukraine. 2 These states joined NATO in 2004.</w:t>
      </w:r>
      <w:r w:rsidR="00C90CED" w:rsidRPr="00C90CED">
        <w:rPr>
          <w:sz w:val="16"/>
        </w:rPr>
        <w:t xml:space="preserve"> </w:t>
      </w:r>
      <w:r w:rsidRPr="00C90CED">
        <w:rPr>
          <w:sz w:val="16"/>
        </w:rPr>
        <w:t xml:space="preserve">A report from the </w:t>
      </w:r>
      <w:r w:rsidRPr="002A187E">
        <w:rPr>
          <w:rStyle w:val="StyleUnderline"/>
        </w:rPr>
        <w:t xml:space="preserve">Rand Corporation, a US think-tank, contends that </w:t>
      </w:r>
      <w:r w:rsidRPr="000142A1">
        <w:rPr>
          <w:rStyle w:val="StyleUnderline"/>
          <w:highlight w:val="cyan"/>
        </w:rPr>
        <w:t xml:space="preserve">Russia could </w:t>
      </w:r>
      <w:r w:rsidRPr="000142A1">
        <w:rPr>
          <w:rStyle w:val="Emphasis"/>
          <w:highlight w:val="cyan"/>
        </w:rPr>
        <w:t>overrun</w:t>
      </w:r>
      <w:r w:rsidRPr="000142A1">
        <w:rPr>
          <w:rStyle w:val="StyleUnderline"/>
          <w:highlight w:val="cyan"/>
        </w:rPr>
        <w:t xml:space="preserve"> the Baltic States if it wanted to in </w:t>
      </w:r>
      <w:r w:rsidRPr="000142A1">
        <w:rPr>
          <w:rStyle w:val="Emphasis"/>
          <w:highlight w:val="cyan"/>
        </w:rPr>
        <w:t>36 hours</w:t>
      </w:r>
      <w:r w:rsidRPr="002A187E">
        <w:rPr>
          <w:rStyle w:val="StyleUnderline"/>
        </w:rPr>
        <w:t>.</w:t>
      </w:r>
      <w:r w:rsidRPr="00C90CED">
        <w:rPr>
          <w:sz w:val="16"/>
        </w:rPr>
        <w:t xml:space="preserve">3 In its damming report, it said </w:t>
      </w:r>
      <w:r w:rsidRPr="002A187E">
        <w:rPr>
          <w:rStyle w:val="StyleUnderline"/>
        </w:rPr>
        <w:t xml:space="preserve">NATO’s military assets in the Baltic countries were so </w:t>
      </w:r>
      <w:r w:rsidRPr="002A187E">
        <w:rPr>
          <w:rStyle w:val="Emphasis"/>
        </w:rPr>
        <w:t>mismatched</w:t>
      </w:r>
      <w:r w:rsidRPr="002A187E">
        <w:rPr>
          <w:rStyle w:val="StyleUnderline"/>
        </w:rPr>
        <w:t xml:space="preserve"> with Russia as to be inviting a devastating war, rather than deterring it.” </w:t>
      </w:r>
      <w:r w:rsidRPr="00C90CED">
        <w:rPr>
          <w:sz w:val="16"/>
        </w:rPr>
        <w:t xml:space="preserve">4 </w:t>
      </w:r>
      <w:r w:rsidRPr="000142A1">
        <w:rPr>
          <w:rStyle w:val="StyleUnderline"/>
          <w:highlight w:val="cyan"/>
        </w:rPr>
        <w:t>Rand</w:t>
      </w:r>
      <w:r w:rsidRPr="002A187E">
        <w:rPr>
          <w:rStyle w:val="StyleUnderline"/>
        </w:rPr>
        <w:t xml:space="preserve"> said it </w:t>
      </w:r>
      <w:r w:rsidRPr="000142A1">
        <w:rPr>
          <w:rStyle w:val="StyleUnderline"/>
          <w:highlight w:val="cyan"/>
        </w:rPr>
        <w:t>carried out</w:t>
      </w:r>
      <w:r w:rsidRPr="002A187E">
        <w:rPr>
          <w:rStyle w:val="StyleUnderline"/>
        </w:rPr>
        <w:t xml:space="preserve"> a series of </w:t>
      </w:r>
      <w:r w:rsidRPr="000142A1">
        <w:rPr>
          <w:rStyle w:val="StyleUnderline"/>
          <w:highlight w:val="cyan"/>
        </w:rPr>
        <w:t>war games exploring a scenario in which Russia</w:t>
      </w:r>
      <w:r w:rsidRPr="002A187E">
        <w:rPr>
          <w:rStyle w:val="StyleUnderline"/>
        </w:rPr>
        <w:t xml:space="preserve"> tried to </w:t>
      </w:r>
      <w:r w:rsidRPr="003557BA">
        <w:rPr>
          <w:rStyle w:val="StyleUnderline"/>
          <w:highlight w:val="cyan"/>
        </w:rPr>
        <w:t xml:space="preserve">annex </w:t>
      </w:r>
      <w:r w:rsidRPr="000142A1">
        <w:rPr>
          <w:rStyle w:val="StyleUnderline"/>
          <w:highlight w:val="cyan"/>
        </w:rPr>
        <w:t>the capitals</w:t>
      </w:r>
      <w:r w:rsidRPr="002A187E">
        <w:rPr>
          <w:rStyle w:val="StyleUnderline"/>
        </w:rPr>
        <w:t xml:space="preserve"> of either Estonia, Latvia or both, similarly how it seized the peninsula of Crimea. The </w:t>
      </w:r>
      <w:r w:rsidRPr="000142A1">
        <w:rPr>
          <w:rStyle w:val="StyleUnderline"/>
          <w:highlight w:val="cyan"/>
        </w:rPr>
        <w:t xml:space="preserve">outcome was “bluntly a disaster for </w:t>
      </w:r>
      <w:r w:rsidRPr="00066386">
        <w:rPr>
          <w:rStyle w:val="StyleUnderline"/>
          <w:highlight w:val="cyan"/>
        </w:rPr>
        <w:t>NATO</w:t>
      </w:r>
      <w:r w:rsidRPr="002A187E">
        <w:rPr>
          <w:rStyle w:val="StyleUnderline"/>
        </w:rPr>
        <w:t xml:space="preserve">, the report found, </w:t>
      </w:r>
      <w:r w:rsidRPr="000142A1">
        <w:rPr>
          <w:rStyle w:val="StyleUnderline"/>
          <w:highlight w:val="cyan"/>
        </w:rPr>
        <w:t xml:space="preserve">with every play through of events ending with Russian forces in or at the </w:t>
      </w:r>
      <w:r w:rsidRPr="000142A1">
        <w:rPr>
          <w:rStyle w:val="Emphasis"/>
          <w:highlight w:val="cyan"/>
        </w:rPr>
        <w:t>gates of Tallinn and Riga within 60 hours.</w:t>
      </w:r>
      <w:r w:rsidRPr="002A187E">
        <w:rPr>
          <w:rStyle w:val="StyleUnderline"/>
        </w:rPr>
        <w:t>”</w:t>
      </w:r>
      <w:r w:rsidRPr="00C90CED">
        <w:rPr>
          <w:sz w:val="16"/>
        </w:rPr>
        <w:t xml:space="preserve"> Russia outnumbered NATO ground battalions by almost two to one and possessed much heavier weaponry. The report concluded that NATO could not successfully defend the territory of its most exposed members.</w:t>
      </w:r>
      <w:r w:rsidR="00C90CED" w:rsidRPr="00C90CED">
        <w:rPr>
          <w:sz w:val="16"/>
        </w:rPr>
        <w:t xml:space="preserve"> </w:t>
      </w:r>
      <w:r w:rsidRPr="00C90CED">
        <w:rPr>
          <w:sz w:val="16"/>
        </w:rPr>
        <w:t xml:space="preserve">A defense analyst has written: much has been written about the defense of the Baltic States since 2014; </w:t>
      </w:r>
      <w:r w:rsidRPr="002A187E">
        <w:rPr>
          <w:rStyle w:val="StyleUnderline"/>
        </w:rPr>
        <w:t>most of it pessimistic about NATO’s ability to defend the Baltic States should the need ever arise</w:t>
      </w:r>
      <w:r w:rsidRPr="00C90CED">
        <w:rPr>
          <w:sz w:val="16"/>
        </w:rPr>
        <w:t xml:space="preserve">. Few discussions get as far as actually considering war termination because the </w:t>
      </w:r>
      <w:r w:rsidRPr="000142A1">
        <w:rPr>
          <w:rStyle w:val="StyleUnderline"/>
          <w:highlight w:val="cyan"/>
        </w:rPr>
        <w:t xml:space="preserve">prospect of </w:t>
      </w:r>
      <w:r w:rsidRPr="000142A1">
        <w:rPr>
          <w:rStyle w:val="Emphasis"/>
          <w:highlight w:val="cyan"/>
        </w:rPr>
        <w:t>immediate defeat</w:t>
      </w:r>
      <w:r w:rsidRPr="000142A1">
        <w:rPr>
          <w:rStyle w:val="StyleUnderline"/>
          <w:highlight w:val="cyan"/>
        </w:rPr>
        <w:t xml:space="preserve"> in the Baltic is so great</w:t>
      </w:r>
      <w:r w:rsidRPr="00C90CED">
        <w:rPr>
          <w:sz w:val="16"/>
        </w:rPr>
        <w:t xml:space="preserve"> and the challenges of forcefully re-entering the theatre of operations from Western Europe and across Scandinavia are so vast and formidable that thinking past them seems too far ahead. 5</w:t>
      </w:r>
      <w:r w:rsidR="00C90CED" w:rsidRPr="00C90CED">
        <w:rPr>
          <w:sz w:val="16"/>
        </w:rPr>
        <w:t xml:space="preserve"> </w:t>
      </w:r>
      <w:r w:rsidRPr="00C90CED">
        <w:rPr>
          <w:sz w:val="16"/>
        </w:rPr>
        <w:t xml:space="preserve">A 2018 report also from the Rand Corporation again confirmed that </w:t>
      </w:r>
      <w:r w:rsidRPr="000142A1">
        <w:rPr>
          <w:rStyle w:val="StyleUnderline"/>
          <w:highlight w:val="cyan"/>
        </w:rPr>
        <w:t>NATO would be overwhelmed by</w:t>
      </w:r>
      <w:r w:rsidRPr="002A187E">
        <w:rPr>
          <w:rStyle w:val="StyleUnderline"/>
        </w:rPr>
        <w:t xml:space="preserve"> superior </w:t>
      </w:r>
      <w:r w:rsidRPr="000142A1">
        <w:rPr>
          <w:rStyle w:val="StyleUnderline"/>
          <w:highlight w:val="cyan"/>
        </w:rPr>
        <w:t>Russian firepower in</w:t>
      </w:r>
      <w:r w:rsidRPr="002A187E">
        <w:rPr>
          <w:rStyle w:val="StyleUnderline"/>
        </w:rPr>
        <w:t xml:space="preserve"> the event of a </w:t>
      </w:r>
      <w:r w:rsidRPr="000142A1">
        <w:rPr>
          <w:rStyle w:val="StyleUnderline"/>
          <w:highlight w:val="cyan"/>
        </w:rPr>
        <w:t>war in Eastern Europe</w:t>
      </w:r>
      <w:r w:rsidRPr="002A187E">
        <w:rPr>
          <w:rStyle w:val="StyleUnderline"/>
        </w:rPr>
        <w:t>.</w:t>
      </w:r>
      <w:r w:rsidRPr="00C90CED">
        <w:rPr>
          <w:sz w:val="16"/>
        </w:rPr>
        <w:t xml:space="preserve">6 If war were to break out, the report warns, Russia could quickly overrun the Baltic region and use “brinkmanship to attempt to freeze the conflict.” The authors of the report recommend that the growth of Russian military capability must be met with “a more robust posture designed to considerably raise the cost of military adventurism against one or more NATO member states.” 7 The report goes on to state that the past 15 years NATO forces have been shifting their focus away from high-intensity, combined3 A. </w:t>
      </w:r>
      <w:proofErr w:type="spellStart"/>
      <w:r w:rsidRPr="00C90CED">
        <w:rPr>
          <w:sz w:val="16"/>
        </w:rPr>
        <w:t>Withmail</w:t>
      </w:r>
      <w:proofErr w:type="spellEnd"/>
      <w:r w:rsidRPr="00C90CED">
        <w:rPr>
          <w:sz w:val="16"/>
        </w:rPr>
        <w:t xml:space="preserve">, “Russia could overrun Baltic states in 36 hours if it wanted to, NATO Warned”, Independent, 28 October 2016. 4 Ibid. 5 L. </w:t>
      </w:r>
      <w:proofErr w:type="spellStart"/>
      <w:r w:rsidRPr="00C90CED">
        <w:rPr>
          <w:sz w:val="16"/>
        </w:rPr>
        <w:t>Milevski</w:t>
      </w:r>
      <w:proofErr w:type="spellEnd"/>
      <w:r w:rsidRPr="00C90CED">
        <w:rPr>
          <w:sz w:val="16"/>
        </w:rPr>
        <w:t xml:space="preserve">, “Prospective strategy for Baltic </w:t>
      </w:r>
      <w:proofErr w:type="spellStart"/>
      <w:r w:rsidRPr="00C90CED">
        <w:rPr>
          <w:sz w:val="16"/>
        </w:rPr>
        <w:t>Defence</w:t>
      </w:r>
      <w:proofErr w:type="spellEnd"/>
      <w:r w:rsidRPr="00C90CED">
        <w:rPr>
          <w:sz w:val="16"/>
        </w:rPr>
        <w:t>”, Military Review, Army University Press, 2017. 6 S. Boston et al, “Russian has military advantage over NATO in Baltic Sea region – US analysts”, The Baltic Times, 9 March 2018. 7 Ibid. arms combat, focusing instead on counter-insurgency operations in distant locations such as Afghanistan, Iraq and Mali.</w:t>
      </w:r>
      <w:r w:rsidR="00C90CED" w:rsidRPr="00C90CED">
        <w:rPr>
          <w:sz w:val="16"/>
        </w:rPr>
        <w:t xml:space="preserve"> </w:t>
      </w:r>
      <w:r w:rsidRPr="000142A1">
        <w:rPr>
          <w:rStyle w:val="StyleUnderline"/>
          <w:highlight w:val="cyan"/>
        </w:rPr>
        <w:t>Although NATO has deployed four multinational battalion-size battlegroups in Estonia, Latvia, Lithuania and Poland on a rotational basis, it is likely not enough</w:t>
      </w:r>
      <w:r w:rsidRPr="002A187E">
        <w:rPr>
          <w:rStyle w:val="StyleUnderline"/>
        </w:rPr>
        <w:t xml:space="preserve">. </w:t>
      </w:r>
      <w:r w:rsidRPr="00C90CED">
        <w:rPr>
          <w:sz w:val="16"/>
        </w:rPr>
        <w:t>The 1,100 plus soldiers in the Latvian battle group are led by 450 Canadians; in Estonia it’s Britain, in Lithuania it is the Germans and in Poland it is the US.</w:t>
      </w:r>
      <w:r w:rsidR="00C90CED" w:rsidRPr="00C90CED">
        <w:rPr>
          <w:sz w:val="16"/>
        </w:rPr>
        <w:t xml:space="preserve"> </w:t>
      </w:r>
      <w:r w:rsidRPr="00C90CED">
        <w:rPr>
          <w:sz w:val="16"/>
        </w:rPr>
        <w:t xml:space="preserve">The Rand report also says </w:t>
      </w:r>
      <w:r w:rsidRPr="000142A1">
        <w:rPr>
          <w:rStyle w:val="StyleUnderline"/>
          <w:highlight w:val="cyan"/>
        </w:rPr>
        <w:t>NATO has around 32,000 troops in the Baltics; compared with Russia’s 78,000</w:t>
      </w:r>
      <w:r w:rsidRPr="00C90CED">
        <w:rPr>
          <w:sz w:val="16"/>
        </w:rPr>
        <w:t xml:space="preserve">.8 </w:t>
      </w:r>
      <w:r w:rsidRPr="000142A1">
        <w:rPr>
          <w:rStyle w:val="StyleUnderline"/>
          <w:highlight w:val="cyan"/>
        </w:rPr>
        <w:t xml:space="preserve">NATO is also </w:t>
      </w:r>
      <w:r w:rsidRPr="000142A1">
        <w:rPr>
          <w:rStyle w:val="Emphasis"/>
          <w:highlight w:val="cyan"/>
        </w:rPr>
        <w:t>outnumbered 757 to 129 in tanks</w:t>
      </w:r>
      <w:r w:rsidRPr="002A187E">
        <w:rPr>
          <w:rStyle w:val="StyleUnderline"/>
        </w:rPr>
        <w:t xml:space="preserve">. </w:t>
      </w:r>
      <w:r w:rsidRPr="00C90CED">
        <w:rPr>
          <w:sz w:val="16"/>
        </w:rPr>
        <w:t xml:space="preserve">The conclusion states that: Russia has retained a combined-arms force that </w:t>
      </w:r>
      <w:proofErr w:type="spellStart"/>
      <w:r w:rsidRPr="00C90CED">
        <w:rPr>
          <w:sz w:val="16"/>
        </w:rPr>
        <w:t>emphasises</w:t>
      </w:r>
      <w:proofErr w:type="spellEnd"/>
      <w:r w:rsidRPr="00C90CED">
        <w:rPr>
          <w:sz w:val="16"/>
        </w:rPr>
        <w:t xml:space="preserve"> mobility and firepower and trains to conduct larger-scale combined-arms operations. This gives Russian forces an important advantage in conflicts between mechanized forces close to the border. Russia can now field modernized weapons, improvements to readiness and experience gained in large-scale exercises and can rely on combat operations based in the Ukraine and Syria. Russia’s improved logistical network allows it to mass significant forces within its borders. Russian firepower and home advantage means it could overrun and secure the Baltic region before the US and its allies have a chance to strike back by which time the war could already have been won – and not by NATO. 9</w:t>
      </w:r>
      <w:r w:rsidR="00C90CED" w:rsidRPr="00C90CED">
        <w:rPr>
          <w:sz w:val="16"/>
        </w:rPr>
        <w:t xml:space="preserve"> </w:t>
      </w:r>
      <w:r w:rsidRPr="00C90CED">
        <w:rPr>
          <w:sz w:val="16"/>
        </w:rPr>
        <w:t>As a result of such ominous predictions by military analysts, on 2 May 2018, Estonia began the largest military exercise since regaining its independence in 1991.10 The exercise featured 15,000 service members from ten NATO countries and lasted 12 days. Estonia has already increased its’ defense spending to reach the two perc</w:t>
      </w:r>
      <w:r w:rsidR="00C90CED" w:rsidRPr="00C90CED">
        <w:rPr>
          <w:sz w:val="16"/>
        </w:rPr>
        <w:t xml:space="preserve">ent. </w:t>
      </w:r>
    </w:p>
    <w:p w14:paraId="3B827834" w14:textId="77777777" w:rsidR="00AD7DF2" w:rsidRDefault="00AD7DF2" w:rsidP="00AD7DF2">
      <w:pPr>
        <w:pStyle w:val="Heading4"/>
      </w:pPr>
      <w:r>
        <w:t>NATO-Russian offensive in the Baltic States leads to cyber warfare and nuclear escalation</w:t>
      </w:r>
    </w:p>
    <w:p w14:paraId="174A25BB" w14:textId="77777777" w:rsidR="00AD7DF2" w:rsidRDefault="00AD7DF2" w:rsidP="00AD7DF2">
      <w:pPr>
        <w:spacing w:after="0" w:line="240" w:lineRule="auto"/>
        <w:rPr>
          <w:sz w:val="24"/>
        </w:rPr>
      </w:pPr>
      <w:r w:rsidRPr="00C80979">
        <w:rPr>
          <w:rStyle w:val="Style13ptBold"/>
        </w:rPr>
        <w:t>Kyle 1</w:t>
      </w:r>
      <w:r>
        <w:rPr>
          <w:rStyle w:val="Style13ptBold"/>
        </w:rPr>
        <w:t>8</w:t>
      </w:r>
      <w:r>
        <w:t xml:space="preserve">, Joe Kyle, a graduate student in the Security Policy Studies program in the Elliott School of International Affairs at the George Washington University, with a dual focus on Eastern Europe, Eurasia, and Russia; “Contextualizing Russia and the Baltic States”, </w:t>
      </w:r>
      <w:proofErr w:type="spellStart"/>
      <w:r>
        <w:rPr>
          <w:i/>
          <w:iCs/>
        </w:rPr>
        <w:t>Orbis</w:t>
      </w:r>
      <w:proofErr w:type="spellEnd"/>
      <w:r>
        <w:t xml:space="preserve">, Volume 63, Issue 1, </w:t>
      </w:r>
      <w:proofErr w:type="spellStart"/>
      <w:r>
        <w:t>Decmeber</w:t>
      </w:r>
      <w:proofErr w:type="spellEnd"/>
      <w:r>
        <w:t xml:space="preserve"> 2018 (</w:t>
      </w:r>
      <w:hyperlink r:id="rId43" w:history="1">
        <w:r>
          <w:rPr>
            <w:rStyle w:val="Hyperlink"/>
          </w:rPr>
          <w:t>https://www-sciencedirect-com.proxy2.cl.msu.edu/science/article/pii/S0030438718300991?via%3Dihub</w:t>
        </w:r>
      </w:hyperlink>
      <w:r>
        <w:rPr>
          <w:sz w:val="24"/>
        </w:rPr>
        <w:t>)</w:t>
      </w:r>
    </w:p>
    <w:p w14:paraId="12962B50" w14:textId="77777777" w:rsidR="00AD7DF2" w:rsidRPr="00C80979" w:rsidRDefault="00AD7DF2" w:rsidP="00AD7DF2"/>
    <w:p w14:paraId="0C5CDA16" w14:textId="503E94F1" w:rsidR="00AD7DF2" w:rsidRDefault="00AD7DF2" w:rsidP="00AD7DF2">
      <w:r w:rsidRPr="00C90CED">
        <w:rPr>
          <w:rStyle w:val="StyleUnderline"/>
          <w:highlight w:val="cyan"/>
        </w:rPr>
        <w:t>A Russian offensive would most likely feature the following elements</w:t>
      </w:r>
      <w:r w:rsidRPr="00C90CED">
        <w:rPr>
          <w:rStyle w:val="StyleUnderline"/>
        </w:rPr>
        <w:t xml:space="preserve">: The offense would </w:t>
      </w:r>
      <w:r w:rsidRPr="00C90CED">
        <w:rPr>
          <w:rStyle w:val="StyleUnderline"/>
          <w:highlight w:val="cyan"/>
        </w:rPr>
        <w:t>occur along Russia's border</w:t>
      </w:r>
      <w:r w:rsidRPr="00C90CED">
        <w:rPr>
          <w:sz w:val="16"/>
        </w:rPr>
        <w:t xml:space="preserve"> where it has a numerical advantage and could bring overwhelming firepower to bear. Small numbers of elite forces reinforced by armored vehicles would strike quickly, disrupt, and overwhelm adversaries before they could mount an effective response. A2/AD capabilities within Russian and mobile vehicles would provide indirect and direct fire support. This support would supplement tactical maneuvering by ground forces with the goal of boxing in and destroy an enemy force.56 </w:t>
      </w:r>
      <w:r w:rsidRPr="00C90CED">
        <w:rPr>
          <w:rStyle w:val="StyleUnderline"/>
          <w:highlight w:val="cyan"/>
        </w:rPr>
        <w:t>Asymmetric tactics, such as information and cyber warfare, would be used to further disrupt infrastructure, increase confusion and uncertainty</w:t>
      </w:r>
      <w:r w:rsidRPr="00C90CED">
        <w:rPr>
          <w:rStyle w:val="StyleUnderline"/>
        </w:rPr>
        <w:t>,</w:t>
      </w:r>
      <w:r w:rsidRPr="00C90CED">
        <w:rPr>
          <w:sz w:val="16"/>
        </w:rPr>
        <w:t xml:space="preserve"> sway public opinion, and erode resolve.57 Against a peer opponent like NATO, it is likely “Russian operations would feature a swift coup de main and then transition to defense and consolidation of gains.”58</w:t>
      </w:r>
      <w:r w:rsidR="00C90CED" w:rsidRPr="00C90CED">
        <w:rPr>
          <w:sz w:val="16"/>
        </w:rPr>
        <w:t xml:space="preserve"> </w:t>
      </w:r>
      <w:r w:rsidRPr="00C90CED">
        <w:rPr>
          <w:sz w:val="16"/>
        </w:rPr>
        <w:t>The greatest fear of the governments in Tallinn, Riga, and Vilnius is that Russian forces would seize and annex part of their territory.59 Ethnic Russian majority areas like Ida-</w:t>
      </w:r>
      <w:proofErr w:type="spellStart"/>
      <w:r w:rsidRPr="00C90CED">
        <w:rPr>
          <w:sz w:val="16"/>
        </w:rPr>
        <w:t>Viru</w:t>
      </w:r>
      <w:proofErr w:type="spellEnd"/>
      <w:r w:rsidRPr="00C90CED">
        <w:rPr>
          <w:sz w:val="16"/>
        </w:rPr>
        <w:t xml:space="preserve"> in Estonia and </w:t>
      </w:r>
      <w:proofErr w:type="spellStart"/>
      <w:r w:rsidRPr="00C90CED">
        <w:rPr>
          <w:sz w:val="16"/>
        </w:rPr>
        <w:t>Latgale</w:t>
      </w:r>
      <w:proofErr w:type="spellEnd"/>
      <w:r w:rsidRPr="00C90CED">
        <w:rPr>
          <w:sz w:val="16"/>
        </w:rPr>
        <w:t xml:space="preserve"> in Latvia present targets of opportunity to Russia. Such a situation could present fait accompli for NATO. The </w:t>
      </w:r>
      <w:r w:rsidRPr="00C90CED">
        <w:rPr>
          <w:rStyle w:val="StyleUnderline"/>
          <w:highlight w:val="cyan"/>
        </w:rPr>
        <w:t>Baltic states fear that a</w:t>
      </w:r>
      <w:r w:rsidRPr="00C90CED">
        <w:rPr>
          <w:rStyle w:val="StyleUnderline"/>
        </w:rPr>
        <w:t xml:space="preserve"> swift and successful </w:t>
      </w:r>
      <w:r w:rsidRPr="00C90CED">
        <w:rPr>
          <w:rStyle w:val="StyleUnderline"/>
          <w:highlight w:val="cyan"/>
        </w:rPr>
        <w:t>occupation of</w:t>
      </w:r>
      <w:r w:rsidRPr="00C90CED">
        <w:rPr>
          <w:rStyle w:val="StyleUnderline"/>
        </w:rPr>
        <w:t xml:space="preserve"> parts of </w:t>
      </w:r>
      <w:r w:rsidRPr="00C90CED">
        <w:rPr>
          <w:rStyle w:val="StyleUnderline"/>
          <w:highlight w:val="cyan"/>
        </w:rPr>
        <w:t>their countries by Russia might lead NATO to</w:t>
      </w:r>
      <w:r w:rsidRPr="00C90CED">
        <w:rPr>
          <w:rStyle w:val="StyleUnderline"/>
        </w:rPr>
        <w:t xml:space="preserve"> consider </w:t>
      </w:r>
      <w:r w:rsidRPr="00C90CED">
        <w:rPr>
          <w:rStyle w:val="StyleUnderline"/>
          <w:highlight w:val="cyan"/>
        </w:rPr>
        <w:t>a counteroffensive too costly in blood or presenting too dangerous a risk of escalation</w:t>
      </w:r>
      <w:r w:rsidRPr="00C90CED">
        <w:rPr>
          <w:sz w:val="16"/>
        </w:rPr>
        <w:t xml:space="preserve">.60 Also, once Russia has annexed this territory, Moscow could construe any counteroffensive or “liberation” by NATO forces as an invasion of sovereign Russian territory and begin ascension of the escalation ladder.61 </w:t>
      </w:r>
      <w:r w:rsidRPr="00C90CED">
        <w:rPr>
          <w:rStyle w:val="StyleUnderline"/>
          <w:highlight w:val="cyan"/>
        </w:rPr>
        <w:t>The risk of nuclear escalation would force leaders in Brussels to choose between triggering Article V or ceding the captured territory</w:t>
      </w:r>
      <w:r w:rsidRPr="00C90CED">
        <w:rPr>
          <w:sz w:val="16"/>
        </w:rPr>
        <w:t xml:space="preserve">. If this were the case, a policy of “actual occupation and formal </w:t>
      </w:r>
      <w:proofErr w:type="spellStart"/>
      <w:r w:rsidRPr="00C90CED">
        <w:rPr>
          <w:sz w:val="16"/>
        </w:rPr>
        <w:t>nonrecognition</w:t>
      </w:r>
      <w:proofErr w:type="spellEnd"/>
      <w:r w:rsidRPr="00C90CED">
        <w:rPr>
          <w:sz w:val="16"/>
        </w:rPr>
        <w:t>” similar to the Cold War might emerge. The trip-wire effect of the multinational battalions reassures the governments of Estonia, Latvia, and Lithuania that any invasion of their territory is an attack on all of NATO, and it “would help minimize the pressure within the alliance to simply cede to Russia any territory it may take, thus strengthening deterrence and preventing deliberate Russian escalation.”62</w:t>
      </w:r>
    </w:p>
    <w:p w14:paraId="612745D9" w14:textId="77777777" w:rsidR="00AD7DF2" w:rsidRPr="00461BED" w:rsidRDefault="00AD7DF2" w:rsidP="00AD7DF2">
      <w:pPr>
        <w:pStyle w:val="Heading4"/>
      </w:pPr>
      <w:r>
        <w:t>Crossing the threshold of nuclear escalation disrupts international norms – causes extinction</w:t>
      </w:r>
    </w:p>
    <w:p w14:paraId="3AAF7717" w14:textId="3202AB1E" w:rsidR="00AD7DF2" w:rsidRPr="00B43275" w:rsidRDefault="00AD7DF2" w:rsidP="00AD7DF2">
      <w:r>
        <w:t xml:space="preserve">Nickolas </w:t>
      </w:r>
      <w:r w:rsidRPr="00555F3B">
        <w:rPr>
          <w:rStyle w:val="Style13ptBold"/>
        </w:rPr>
        <w:t xml:space="preserve">Roth </w:t>
      </w:r>
      <w:r>
        <w:t xml:space="preserve">&amp; Matthew </w:t>
      </w:r>
      <w:r w:rsidRPr="00C90CED">
        <w:rPr>
          <w:rFonts w:eastAsiaTheme="majorEastAsia" w:cstheme="majorBidi"/>
          <w:b/>
          <w:iCs/>
          <w:sz w:val="26"/>
        </w:rPr>
        <w:t>Bunn</w:t>
      </w:r>
      <w:r>
        <w:t>,</w:t>
      </w:r>
      <w:r w:rsidR="00C90CED">
        <w:t xml:space="preserve"> </w:t>
      </w:r>
      <w:r w:rsidR="00C90CED" w:rsidRPr="00C90CED">
        <w:rPr>
          <w:rFonts w:eastAsiaTheme="majorEastAsia" w:cstheme="majorBidi"/>
          <w:b/>
          <w:iCs/>
          <w:sz w:val="26"/>
        </w:rPr>
        <w:t>‘17</w:t>
      </w:r>
      <w:r w:rsidR="00C90CED">
        <w:t xml:space="preserve"> (Nickolas,</w:t>
      </w:r>
      <w:r>
        <w:t xml:space="preserve"> research associate at the </w:t>
      </w:r>
      <w:proofErr w:type="spellStart"/>
      <w:r>
        <w:t>Belfer</w:t>
      </w:r>
      <w:proofErr w:type="spellEnd"/>
      <w:r>
        <w:t xml:space="preserve"> Center’s Project on Managing the Atom at Harvard University,</w:t>
      </w:r>
      <w:r w:rsidR="00C90CED">
        <w:t xml:space="preserve"> Matthew</w:t>
      </w:r>
      <w:r>
        <w:t xml:space="preserve"> professor of practice at the Harvard Kennedy School, 9/28/17, “The effects of a single terrorist nuclear bomb”, </w:t>
      </w:r>
      <w:hyperlink r:id="rId44" w:history="1">
        <w:r w:rsidRPr="00367B56">
          <w:rPr>
            <w:rStyle w:val="Hyperlink"/>
          </w:rPr>
          <w:t>https://thebulletin.org/2017/09/the-effects-of-a-single-terrorist-nuclear-bomb/</w:t>
        </w:r>
      </w:hyperlink>
      <w:r w:rsidR="00C90CED">
        <w:rPr>
          <w:rStyle w:val="Hyperlink"/>
        </w:rPr>
        <w:t>)</w:t>
      </w:r>
    </w:p>
    <w:p w14:paraId="723680A8" w14:textId="7BD36217" w:rsidR="00AD7DF2" w:rsidRDefault="00AD7DF2" w:rsidP="00AD7DF2">
      <w:pPr>
        <w:rPr>
          <w:rStyle w:val="Emphasis"/>
        </w:rPr>
      </w:pPr>
      <w:r w:rsidRPr="00855160">
        <w:rPr>
          <w:sz w:val="16"/>
        </w:rPr>
        <w:t xml:space="preserve">And </w:t>
      </w:r>
      <w:r w:rsidRPr="00855160">
        <w:rPr>
          <w:rStyle w:val="StyleUnderline"/>
        </w:rPr>
        <w:t xml:space="preserve">what standards of </w:t>
      </w:r>
      <w:r w:rsidRPr="00855160">
        <w:rPr>
          <w:rStyle w:val="Emphasis"/>
        </w:rPr>
        <w:t>international order</w:t>
      </w:r>
      <w:r w:rsidRPr="00855160">
        <w:rPr>
          <w:rStyle w:val="StyleUnderline"/>
        </w:rPr>
        <w:t xml:space="preserve"> and law would still hold</w:t>
      </w:r>
      <w:r w:rsidRPr="00855160">
        <w:rPr>
          <w:sz w:val="16"/>
        </w:rPr>
        <w:t xml:space="preserve"> sway? </w:t>
      </w:r>
      <w:r w:rsidRPr="005F2F85">
        <w:rPr>
          <w:rStyle w:val="StyleUnderline"/>
          <w:highlight w:val="cyan"/>
        </w:rPr>
        <w:t>The country attacked might</w:t>
      </w:r>
      <w:r w:rsidRPr="00855160">
        <w:rPr>
          <w:rStyle w:val="StyleUnderline"/>
        </w:rPr>
        <w:t xml:space="preserve"> well </w:t>
      </w:r>
      <w:r w:rsidRPr="005F2F85">
        <w:rPr>
          <w:rStyle w:val="Emphasis"/>
          <w:highlight w:val="cyan"/>
        </w:rPr>
        <w:t>lash out militarily</w:t>
      </w:r>
      <w:r w:rsidRPr="00855160">
        <w:rPr>
          <w:sz w:val="16"/>
        </w:rPr>
        <w:t xml:space="preserve"> at whatever countries it thought might bear a portion of responsibility. (A terrifying description of the kinds of discussions that might occur appeared in Brian Jenkins’ book, Will Terrorists Go Nuclear?) </w:t>
      </w:r>
      <w:r w:rsidRPr="005F2F85">
        <w:rPr>
          <w:rStyle w:val="StyleUnderline"/>
          <w:highlight w:val="cyan"/>
        </w:rPr>
        <w:t>With the nuclear threshold</w:t>
      </w:r>
      <w:r w:rsidRPr="00855160">
        <w:rPr>
          <w:rStyle w:val="StyleUnderline"/>
        </w:rPr>
        <w:t xml:space="preserve"> already </w:t>
      </w:r>
      <w:r w:rsidRPr="005F2F85">
        <w:rPr>
          <w:rStyle w:val="StyleUnderline"/>
          <w:highlight w:val="cyan"/>
        </w:rPr>
        <w:t>crossed</w:t>
      </w:r>
      <w:r w:rsidRPr="00855160">
        <w:rPr>
          <w:sz w:val="16"/>
        </w:rPr>
        <w:t xml:space="preserve"> in this scenario—at least by terrorists—</w:t>
      </w:r>
      <w:r w:rsidRPr="008D64C2">
        <w:rPr>
          <w:sz w:val="16"/>
        </w:rPr>
        <w:t xml:space="preserve">it </w:t>
      </w:r>
      <w:r w:rsidRPr="008D64C2">
        <w:rPr>
          <w:rStyle w:val="StyleUnderline"/>
        </w:rPr>
        <w:t>is conceivable that some of</w:t>
      </w:r>
      <w:r w:rsidRPr="00855160">
        <w:rPr>
          <w:rStyle w:val="StyleUnderline"/>
        </w:rPr>
        <w:t xml:space="preserve"> the resulting </w:t>
      </w:r>
      <w:r w:rsidRPr="005F2F85">
        <w:rPr>
          <w:rStyle w:val="StyleUnderline"/>
          <w:highlight w:val="cyan"/>
        </w:rPr>
        <w:t>conflicts</w:t>
      </w:r>
      <w:r w:rsidRPr="008D64C2">
        <w:rPr>
          <w:rStyle w:val="StyleUnderline"/>
        </w:rPr>
        <w:t xml:space="preserve"> might </w:t>
      </w:r>
      <w:r w:rsidRPr="005F2F85">
        <w:rPr>
          <w:rStyle w:val="Emphasis"/>
          <w:highlight w:val="cyan"/>
        </w:rPr>
        <w:t>escalate to nuclear use.</w:t>
      </w:r>
      <w:r w:rsidRPr="008D64C2">
        <w:rPr>
          <w:sz w:val="16"/>
        </w:rPr>
        <w:t xml:space="preserve"> </w:t>
      </w:r>
      <w:r w:rsidRPr="008D64C2">
        <w:rPr>
          <w:rStyle w:val="StyleUnderline"/>
        </w:rPr>
        <w:t xml:space="preserve">International politics could become </w:t>
      </w:r>
      <w:r w:rsidRPr="008D64C2">
        <w:rPr>
          <w:sz w:val="16"/>
        </w:rPr>
        <w:t xml:space="preserve">more </w:t>
      </w:r>
      <w:r w:rsidRPr="008D64C2">
        <w:rPr>
          <w:rStyle w:val="Emphasis"/>
        </w:rPr>
        <w:t>brutish</w:t>
      </w:r>
      <w:r w:rsidRPr="008D64C2">
        <w:rPr>
          <w:sz w:val="16"/>
        </w:rPr>
        <w:t xml:space="preserve"> </w:t>
      </w:r>
      <w:r w:rsidRPr="008D64C2">
        <w:rPr>
          <w:rStyle w:val="StyleUnderline"/>
        </w:rPr>
        <w:t>and</w:t>
      </w:r>
      <w:r w:rsidRPr="008D64C2">
        <w:rPr>
          <w:sz w:val="16"/>
        </w:rPr>
        <w:t xml:space="preserve"> </w:t>
      </w:r>
      <w:r w:rsidRPr="008D64C2">
        <w:rPr>
          <w:rStyle w:val="Emphasis"/>
        </w:rPr>
        <w:t>violent,</w:t>
      </w:r>
      <w:r w:rsidRPr="008D64C2">
        <w:rPr>
          <w:sz w:val="16"/>
        </w:rPr>
        <w:t xml:space="preserve"> </w:t>
      </w:r>
      <w:r w:rsidRPr="008D64C2">
        <w:rPr>
          <w:rStyle w:val="StyleUnderline"/>
        </w:rPr>
        <w:t>with powerful states taking unilateral action</w:t>
      </w:r>
      <w:r w:rsidRPr="008D64C2">
        <w:rPr>
          <w:sz w:val="16"/>
        </w:rPr>
        <w:t xml:space="preserve">, </w:t>
      </w:r>
      <w:r w:rsidRPr="008D64C2">
        <w:rPr>
          <w:rStyle w:val="StyleUnderline"/>
        </w:rPr>
        <w:t xml:space="preserve">by force </w:t>
      </w:r>
      <w:r w:rsidRPr="008D64C2">
        <w:rPr>
          <w:sz w:val="16"/>
        </w:rPr>
        <w:t>if necessary, in an effort</w:t>
      </w:r>
      <w:r w:rsidRPr="00855160">
        <w:rPr>
          <w:sz w:val="16"/>
        </w:rPr>
        <w:t xml:space="preserve"> to ensure their security. </w:t>
      </w:r>
      <w:r w:rsidRPr="00855160">
        <w:rPr>
          <w:rStyle w:val="StyleUnderline"/>
        </w:rPr>
        <w:t>After 9/11, the</w:t>
      </w:r>
      <w:r w:rsidRPr="00855160">
        <w:rPr>
          <w:sz w:val="16"/>
        </w:rPr>
        <w:t xml:space="preserve"> </w:t>
      </w:r>
      <w:r w:rsidRPr="00855160">
        <w:rPr>
          <w:rStyle w:val="Emphasis"/>
        </w:rPr>
        <w:t>U</w:t>
      </w:r>
      <w:r w:rsidRPr="00855160">
        <w:rPr>
          <w:sz w:val="16"/>
        </w:rPr>
        <w:t xml:space="preserve">nited </w:t>
      </w:r>
      <w:r w:rsidRPr="00855160">
        <w:rPr>
          <w:rStyle w:val="Emphasis"/>
        </w:rPr>
        <w:t>S</w:t>
      </w:r>
      <w:r w:rsidRPr="00855160">
        <w:rPr>
          <w:sz w:val="16"/>
        </w:rPr>
        <w:t xml:space="preserve">tates </w:t>
      </w:r>
      <w:r w:rsidRPr="00855160">
        <w:rPr>
          <w:rStyle w:val="StyleUnderline"/>
        </w:rPr>
        <w:t>led the invasions of two sovereign nations</w:t>
      </w:r>
      <w:r w:rsidRPr="00855160">
        <w:rPr>
          <w:sz w:val="16"/>
        </w:rPr>
        <w:t xml:space="preserve">, in wars that have since cost hundreds of thousands of lives and trillions of dollars, while plunging a region into chaos. </w:t>
      </w:r>
      <w:r w:rsidRPr="00855160">
        <w:rPr>
          <w:rStyle w:val="StyleUnderline"/>
        </w:rPr>
        <w:t>Would the reaction after a far more devastating nuclear attack be any less?</w:t>
      </w:r>
      <w:r w:rsidR="00C90CED">
        <w:rPr>
          <w:rStyle w:val="StyleUnderline"/>
        </w:rPr>
        <w:t xml:space="preserve"> </w:t>
      </w:r>
      <w:r w:rsidRPr="00855160">
        <w:rPr>
          <w:sz w:val="16"/>
        </w:rPr>
        <w:t xml:space="preserve">In particular, the idea that each state can decide for itself how much security to provide for nuclear weapons and their essential ingredients would likely be seen as totally unacceptable following such an attack. </w:t>
      </w:r>
      <w:r w:rsidRPr="00855160">
        <w:rPr>
          <w:rStyle w:val="StyleUnderline"/>
        </w:rPr>
        <w:t>Powerful states would likely demand</w:t>
      </w:r>
      <w:r w:rsidRPr="00855160">
        <w:rPr>
          <w:sz w:val="16"/>
        </w:rPr>
        <w:t xml:space="preserve"> that </w:t>
      </w:r>
      <w:r w:rsidRPr="00855160">
        <w:rPr>
          <w:rStyle w:val="StyleUnderline"/>
        </w:rPr>
        <w:t>others surrender their nuclear material or accept foreign troops</w:t>
      </w:r>
      <w:r w:rsidRPr="00855160">
        <w:rPr>
          <w:sz w:val="16"/>
        </w:rPr>
        <w:t xml:space="preserve"> (or other imposed security measures) to guard it.</w:t>
      </w:r>
      <w:r w:rsidR="00C90CED">
        <w:rPr>
          <w:sz w:val="16"/>
        </w:rPr>
        <w:t xml:space="preserve"> </w:t>
      </w:r>
      <w:r w:rsidRPr="00855160">
        <w:rPr>
          <w:rStyle w:val="StyleUnderline"/>
        </w:rPr>
        <w:t xml:space="preserve">That could well be the first step toward a more </w:t>
      </w:r>
      <w:r w:rsidRPr="00855160">
        <w:rPr>
          <w:rStyle w:val="Emphasis"/>
        </w:rPr>
        <w:t>profound transformation of the international system</w:t>
      </w:r>
      <w:r w:rsidRPr="00855160">
        <w:rPr>
          <w:sz w:val="16"/>
        </w:rPr>
        <w:t xml:space="preserve">. After such a catastrophe, </w:t>
      </w:r>
      <w:r w:rsidRPr="005F2F85">
        <w:rPr>
          <w:rStyle w:val="StyleUnderline"/>
          <w:highlight w:val="cyan"/>
        </w:rPr>
        <w:t>major powers may feel compelled to</w:t>
      </w:r>
      <w:r w:rsidRPr="00855160">
        <w:rPr>
          <w:rStyle w:val="StyleUnderline"/>
        </w:rPr>
        <w:t xml:space="preserve"> more freely </w:t>
      </w:r>
      <w:r w:rsidRPr="005F2F85">
        <w:rPr>
          <w:rStyle w:val="StyleUnderline"/>
          <w:highlight w:val="cyan"/>
        </w:rPr>
        <w:t xml:space="preserve">engage in </w:t>
      </w:r>
      <w:r w:rsidRPr="005F2F85">
        <w:rPr>
          <w:rStyle w:val="Emphasis"/>
          <w:highlight w:val="cyan"/>
        </w:rPr>
        <w:t>preventive war</w:t>
      </w:r>
      <w:r w:rsidRPr="00855160">
        <w:rPr>
          <w:sz w:val="16"/>
        </w:rPr>
        <w:t xml:space="preserve">, seizing territories they worry might otherwise be terrorist safe havens, and taking other steps they see as brutal but necessary to preserve their security. For this reason, </w:t>
      </w:r>
      <w:r w:rsidRPr="00855160">
        <w:rPr>
          <w:rStyle w:val="StyleUnderline"/>
        </w:rPr>
        <w:t>foreign policy analyst Stephen Krasner has argued</w:t>
      </w:r>
      <w:r w:rsidRPr="00855160">
        <w:rPr>
          <w:sz w:val="16"/>
        </w:rPr>
        <w:t xml:space="preserve"> that </w:t>
      </w:r>
      <w:r w:rsidRPr="00855160">
        <w:rPr>
          <w:rStyle w:val="StyleUnderline"/>
        </w:rPr>
        <w:t>“</w:t>
      </w:r>
      <w:r w:rsidRPr="008D64C2">
        <w:rPr>
          <w:rStyle w:val="StyleUnderline"/>
        </w:rPr>
        <w:t xml:space="preserve">conventional </w:t>
      </w:r>
      <w:r w:rsidRPr="005F2F85">
        <w:rPr>
          <w:rStyle w:val="StyleUnderline"/>
          <w:highlight w:val="cyan"/>
        </w:rPr>
        <w:t xml:space="preserve">rules of sovereignty </w:t>
      </w:r>
      <w:r w:rsidRPr="005F2F85">
        <w:rPr>
          <w:rStyle w:val="Emphasis"/>
          <w:highlight w:val="cyan"/>
        </w:rPr>
        <w:t>would be abandoned overnight</w:t>
      </w:r>
      <w:r w:rsidRPr="00855160">
        <w:rPr>
          <w:rStyle w:val="StyleUnderline"/>
        </w:rPr>
        <w:t>.”</w:t>
      </w:r>
      <w:r w:rsidRPr="00855160">
        <w:rPr>
          <w:sz w:val="16"/>
        </w:rPr>
        <w:t xml:space="preserve"> </w:t>
      </w:r>
      <w:r w:rsidRPr="005F2F85">
        <w:rPr>
          <w:rStyle w:val="StyleUnderline"/>
          <w:highlight w:val="cyan"/>
        </w:rPr>
        <w:t>Confidence in</w:t>
      </w:r>
      <w:r w:rsidRPr="00855160">
        <w:rPr>
          <w:sz w:val="16"/>
        </w:rPr>
        <w:t xml:space="preserve"> both the national security institutions of the country attacked and </w:t>
      </w:r>
      <w:r w:rsidRPr="005F2F85">
        <w:rPr>
          <w:rStyle w:val="StyleUnderline"/>
          <w:highlight w:val="cyan"/>
        </w:rPr>
        <w:t>international institutions</w:t>
      </w:r>
      <w:r w:rsidRPr="00855160">
        <w:rPr>
          <w:rStyle w:val="StyleUnderline"/>
        </w:rPr>
        <w:t xml:space="preserve"> such as</w:t>
      </w:r>
      <w:r w:rsidRPr="00855160">
        <w:rPr>
          <w:sz w:val="16"/>
        </w:rPr>
        <w:t xml:space="preserve"> the </w:t>
      </w:r>
      <w:r w:rsidRPr="00855160">
        <w:rPr>
          <w:rStyle w:val="StyleUnderline"/>
        </w:rPr>
        <w:t xml:space="preserve">International Atomic Energy Agency and the </w:t>
      </w:r>
      <w:r w:rsidRPr="00855160">
        <w:rPr>
          <w:rStyle w:val="Emphasis"/>
        </w:rPr>
        <w:t>U</w:t>
      </w:r>
      <w:r w:rsidRPr="00855160">
        <w:rPr>
          <w:sz w:val="16"/>
        </w:rPr>
        <w:t xml:space="preserve">nited </w:t>
      </w:r>
      <w:r w:rsidRPr="00855160">
        <w:rPr>
          <w:rStyle w:val="Emphasis"/>
        </w:rPr>
        <w:t>N</w:t>
      </w:r>
      <w:r w:rsidRPr="00855160">
        <w:rPr>
          <w:sz w:val="16"/>
        </w:rPr>
        <w:t xml:space="preserve">ations, which had so manifestly failed to prevent the devastation, </w:t>
      </w:r>
      <w:r w:rsidRPr="008D64C2">
        <w:rPr>
          <w:rStyle w:val="StyleUnderline"/>
        </w:rPr>
        <w:t xml:space="preserve">might </w:t>
      </w:r>
      <w:r w:rsidRPr="005F2F85">
        <w:rPr>
          <w:rStyle w:val="StyleUnderline"/>
          <w:highlight w:val="cyan"/>
        </w:rPr>
        <w:t>erode</w:t>
      </w:r>
      <w:r w:rsidRPr="00855160">
        <w:rPr>
          <w:sz w:val="16"/>
        </w:rPr>
        <w:t>. The effect on nuclear weapons policies is hard to predict: One can imagine new nuclear terror driving a new push for nuclear disarmament, but one could also imagine states feeling more certain than ever before that they needed nuclear weapons.</w:t>
      </w:r>
      <w:r w:rsidR="00C90CED">
        <w:t xml:space="preserve"> </w:t>
      </w:r>
    </w:p>
    <w:p w14:paraId="18B63BC4" w14:textId="77777777" w:rsidR="00BB39DB" w:rsidRDefault="00BB39DB" w:rsidP="00617A72">
      <w:pPr>
        <w:pStyle w:val="Heading3"/>
      </w:pPr>
      <w:r w:rsidRPr="00A168F7">
        <w:t>EXT: Baltic States Add-on Impacts</w:t>
      </w:r>
    </w:p>
    <w:p w14:paraId="221F9EE7" w14:textId="77777777" w:rsidR="00BB39DB" w:rsidRDefault="00BB39DB" w:rsidP="00BB39DB">
      <w:pPr>
        <w:pStyle w:val="Heading4"/>
      </w:pPr>
      <w:r>
        <w:t>Miscalculation risks U.S.-Russia nuclear war in the Baltics.</w:t>
      </w:r>
    </w:p>
    <w:p w14:paraId="321FCF72" w14:textId="77777777" w:rsidR="00BB39DB" w:rsidRPr="00206929" w:rsidRDefault="00BB39DB" w:rsidP="00BB39DB">
      <w:r w:rsidRPr="00A168F7">
        <w:rPr>
          <w:rFonts w:eastAsiaTheme="majorEastAsia" w:cstheme="majorBidi"/>
          <w:b/>
          <w:iCs/>
          <w:sz w:val="26"/>
        </w:rPr>
        <w:t>Thompson, ’16</w:t>
      </w:r>
      <w:r>
        <w:t xml:space="preserve"> [Loren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“Why the Baltic States Are Where Nuclear War Is Most Likely to Begin;” The National Interest, July 20, 2016; https://nationalinterest.org/blog/the-buzz/why-the-baltic-states-are-where-nuclear-war-most-likely-17044]</w:t>
      </w:r>
    </w:p>
    <w:p w14:paraId="096625DA" w14:textId="77777777" w:rsidR="00BB39DB" w:rsidRDefault="00BB39DB" w:rsidP="00BB39DB">
      <w:pPr>
        <w:rPr>
          <w:rStyle w:val="Emphasis"/>
        </w:rPr>
      </w:pPr>
      <w:r w:rsidRPr="00206929">
        <w:rPr>
          <w:sz w:val="16"/>
        </w:rPr>
        <w:t xml:space="preserve">Fifth, </w:t>
      </w:r>
      <w:r w:rsidRPr="00206929">
        <w:rPr>
          <w:rStyle w:val="StyleUnderline"/>
          <w:highlight w:val="yellow"/>
        </w:rPr>
        <w:t xml:space="preserve">any counter-attack by NATO in the Baltics could </w:t>
      </w:r>
      <w:r w:rsidRPr="00206929">
        <w:rPr>
          <w:rStyle w:val="Emphasis"/>
          <w:highlight w:val="yellow"/>
        </w:rPr>
        <w:t>easily be misconstrued</w:t>
      </w:r>
      <w:r w:rsidRPr="00206929">
        <w:rPr>
          <w:rStyle w:val="StyleUnderline"/>
          <w:highlight w:val="yellow"/>
        </w:rPr>
        <w:t xml:space="preserve"> by Moscow as a threat to its core interests</w:t>
      </w:r>
      <w:r w:rsidRPr="00A168F7">
        <w:rPr>
          <w:rStyle w:val="StyleUnderline"/>
        </w:rPr>
        <w:t>,</w:t>
      </w:r>
      <w:r w:rsidRPr="00206929">
        <w:rPr>
          <w:sz w:val="16"/>
        </w:rPr>
        <w:t xml:space="preserve"> in part </w:t>
      </w:r>
      <w:r w:rsidRPr="00206929">
        <w:rPr>
          <w:rStyle w:val="StyleUnderline"/>
          <w:highlight w:val="yellow"/>
        </w:rPr>
        <w:t>because</w:t>
      </w:r>
      <w:r w:rsidRPr="00A168F7">
        <w:rPr>
          <w:rStyle w:val="StyleUnderline"/>
        </w:rPr>
        <w:t xml:space="preserve"> </w:t>
      </w:r>
      <w:r w:rsidRPr="00206929">
        <w:rPr>
          <w:sz w:val="16"/>
        </w:rPr>
        <w:t xml:space="preserve">some </w:t>
      </w:r>
      <w:r w:rsidRPr="00206929">
        <w:rPr>
          <w:rStyle w:val="StyleUnderline"/>
          <w:highlight w:val="yellow"/>
        </w:rPr>
        <w:t>strikes against attacking forces would occur on Russian territory, and</w:t>
      </w:r>
      <w:r w:rsidRPr="00206929">
        <w:rPr>
          <w:sz w:val="16"/>
        </w:rPr>
        <w:t xml:space="preserve"> in part </w:t>
      </w:r>
      <w:r w:rsidRPr="00206929">
        <w:rPr>
          <w:rStyle w:val="StyleUnderline"/>
        </w:rPr>
        <w:t xml:space="preserve">because </w:t>
      </w:r>
      <w:r w:rsidRPr="00206929">
        <w:rPr>
          <w:rStyle w:val="StyleUnderline"/>
          <w:highlight w:val="yellow"/>
        </w:rPr>
        <w:t>Russia's fragile reconnaissance system would quickly be overwhelmed by the fog of war</w:t>
      </w:r>
      <w:r w:rsidRPr="00206929">
        <w:rPr>
          <w:sz w:val="16"/>
        </w:rPr>
        <w:t xml:space="preserve">.  Anthony </w:t>
      </w:r>
      <w:r w:rsidRPr="00206929">
        <w:rPr>
          <w:rStyle w:val="StyleUnderline"/>
        </w:rPr>
        <w:t>Barrett of the RAND Corporation</w:t>
      </w:r>
      <w:r w:rsidRPr="00206929">
        <w:rPr>
          <w:sz w:val="16"/>
        </w:rPr>
        <w:t xml:space="preserve"> has recently </w:t>
      </w:r>
      <w:r w:rsidRPr="00206929">
        <w:rPr>
          <w:rStyle w:val="StyleUnderline"/>
        </w:rPr>
        <w:t xml:space="preserve">produced a worrisome analysis detailing how </w:t>
      </w:r>
      <w:r w:rsidRPr="00206929">
        <w:rPr>
          <w:rStyle w:val="StyleUnderline"/>
          <w:highlight w:val="yellow"/>
        </w:rPr>
        <w:t xml:space="preserve">an East-West conventional conflict along the Russian periphery could </w:t>
      </w:r>
      <w:r w:rsidRPr="00206929">
        <w:rPr>
          <w:rStyle w:val="Emphasis"/>
          <w:highlight w:val="yellow"/>
        </w:rPr>
        <w:t>escalate to nuclear-weapons use through</w:t>
      </w:r>
      <w:r w:rsidRPr="00206929">
        <w:rPr>
          <w:rStyle w:val="Emphasis"/>
        </w:rPr>
        <w:t xml:space="preserve"> </w:t>
      </w:r>
      <w:r w:rsidRPr="00206929">
        <w:rPr>
          <w:rStyle w:val="Emphasis"/>
          <w:highlight w:val="yellow"/>
        </w:rPr>
        <w:t>miscues or misjudgments</w:t>
      </w:r>
      <w:r w:rsidRPr="00206929">
        <w:rPr>
          <w:rStyle w:val="Emphasis"/>
        </w:rPr>
        <w:t>.</w:t>
      </w:r>
    </w:p>
    <w:p w14:paraId="2EC6E314" w14:textId="77777777" w:rsidR="00BB39DB" w:rsidRDefault="00BB39DB" w:rsidP="00BB39DB">
      <w:pPr>
        <w:pStyle w:val="Heading4"/>
      </w:pPr>
      <w:r w:rsidRPr="00206929">
        <w:t>U.S. and Russian military doctrines justify nuclear war in the Baltics.</w:t>
      </w:r>
    </w:p>
    <w:p w14:paraId="1F0249AA" w14:textId="77777777" w:rsidR="00BB39DB" w:rsidRPr="00206929" w:rsidRDefault="00BB39DB" w:rsidP="00BB39DB">
      <w:r w:rsidRPr="00A168F7">
        <w:rPr>
          <w:rFonts w:eastAsiaTheme="majorEastAsia" w:cstheme="majorBidi"/>
          <w:b/>
          <w:iCs/>
          <w:sz w:val="26"/>
        </w:rPr>
        <w:t>Thompson, ’16</w:t>
      </w:r>
      <w:r>
        <w:t xml:space="preserve"> [Loren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“Why the Baltic States Are Where Nuclear War Is Most Likely to Begin;” The National Interest, July 20, 2016; https://nationalinterest.org/blog/the-buzz/why-the-baltic-states-are-where-nuclear-war-most-likely-17044]</w:t>
      </w:r>
    </w:p>
    <w:p w14:paraId="35D0B89A" w14:textId="77777777" w:rsidR="00BB39DB" w:rsidRDefault="00BB39DB" w:rsidP="00BB39DB">
      <w:pPr>
        <w:rPr>
          <w:rStyle w:val="Emphasis"/>
        </w:rPr>
      </w:pPr>
      <w:r w:rsidRPr="00206929">
        <w:rPr>
          <w:sz w:val="16"/>
        </w:rPr>
        <w:t xml:space="preserve">Sixth, </w:t>
      </w:r>
      <w:r w:rsidRPr="00206929">
        <w:rPr>
          <w:rStyle w:val="StyleUnderline"/>
          <w:highlight w:val="yellow"/>
        </w:rPr>
        <w:t>both sides in a</w:t>
      </w:r>
      <w:r w:rsidRPr="00206929">
        <w:rPr>
          <w:sz w:val="16"/>
        </w:rPr>
        <w:t xml:space="preserve">ny such </w:t>
      </w:r>
      <w:r w:rsidRPr="00206929">
        <w:rPr>
          <w:rStyle w:val="StyleUnderline"/>
          <w:highlight w:val="yellow"/>
        </w:rPr>
        <w:t xml:space="preserve">conflict would have </w:t>
      </w:r>
      <w:r w:rsidRPr="00206929">
        <w:rPr>
          <w:rStyle w:val="Emphasis"/>
          <w:highlight w:val="yellow"/>
        </w:rPr>
        <w:t>military doctrine potentially justifying</w:t>
      </w:r>
      <w:r w:rsidRPr="00206929">
        <w:rPr>
          <w:rStyle w:val="StyleUnderline"/>
          <w:highlight w:val="yellow"/>
        </w:rPr>
        <w:t xml:space="preserve"> the use of </w:t>
      </w:r>
      <w:r w:rsidRPr="00206929">
        <w:rPr>
          <w:rStyle w:val="Emphasis"/>
          <w:highlight w:val="yellow"/>
        </w:rPr>
        <w:t xml:space="preserve">nuclear weapons </w:t>
      </w:r>
      <w:r w:rsidRPr="00206929">
        <w:rPr>
          <w:rStyle w:val="StyleUnderline"/>
          <w:highlight w:val="yellow"/>
        </w:rPr>
        <w:t>to prevent defeat</w:t>
      </w:r>
      <w:r w:rsidRPr="00206929">
        <w:rPr>
          <w:rStyle w:val="StyleUnderline"/>
        </w:rPr>
        <w:t>.</w:t>
      </w:r>
      <w:r w:rsidRPr="00206929">
        <w:rPr>
          <w:sz w:val="16"/>
        </w:rPr>
        <w:t xml:space="preserve">  In the case of </w:t>
      </w:r>
      <w:r w:rsidRPr="00206929">
        <w:rPr>
          <w:rStyle w:val="StyleUnderline"/>
          <w:highlight w:val="yellow"/>
        </w:rPr>
        <w:t>Russia</w:t>
      </w:r>
      <w:r w:rsidRPr="00206929">
        <w:rPr>
          <w:sz w:val="16"/>
          <w:highlight w:val="yellow"/>
        </w:rPr>
        <w:t>,</w:t>
      </w:r>
      <w:r w:rsidRPr="00206929">
        <w:rPr>
          <w:sz w:val="16"/>
        </w:rPr>
        <w:t xml:space="preserve"> it </w:t>
      </w:r>
      <w:r w:rsidRPr="00206929">
        <w:rPr>
          <w:rStyle w:val="StyleUnderline"/>
          <w:highlight w:val="yellow"/>
        </w:rPr>
        <w:t>has stated repeatedly that it needs non-strategic nuclear weapons to cope with</w:t>
      </w:r>
      <w:r w:rsidRPr="00206929">
        <w:rPr>
          <w:rStyle w:val="StyleUnderline"/>
        </w:rPr>
        <w:t xml:space="preserve"> </w:t>
      </w:r>
      <w:r w:rsidRPr="00206929">
        <w:rPr>
          <w:sz w:val="16"/>
        </w:rPr>
        <w:t xml:space="preserve">the </w:t>
      </w:r>
      <w:r w:rsidRPr="00206929">
        <w:rPr>
          <w:rStyle w:val="StyleUnderline"/>
          <w:highlight w:val="yellow"/>
        </w:rPr>
        <w:t>superiority of NATO conventional forces</w:t>
      </w:r>
      <w:r w:rsidRPr="00206929">
        <w:rPr>
          <w:rStyle w:val="StyleUnderline"/>
        </w:rPr>
        <w:t xml:space="preserve">, that </w:t>
      </w:r>
      <w:r w:rsidRPr="00206929">
        <w:rPr>
          <w:rStyle w:val="StyleUnderline"/>
          <w:highlight w:val="yellow"/>
        </w:rPr>
        <w:t xml:space="preserve">it would </w:t>
      </w:r>
      <w:r w:rsidRPr="00206929">
        <w:rPr>
          <w:rStyle w:val="Emphasis"/>
          <w:highlight w:val="yellow"/>
        </w:rPr>
        <w:t>use such weapons in order to protect</w:t>
      </w:r>
      <w:r w:rsidRPr="00206929">
        <w:rPr>
          <w:rStyle w:val="StyleUnderline"/>
          <w:highlight w:val="yellow"/>
        </w:rPr>
        <w:t xml:space="preserve"> its </w:t>
      </w:r>
      <w:r w:rsidRPr="00206929">
        <w:rPr>
          <w:rStyle w:val="Emphasis"/>
          <w:highlight w:val="yellow"/>
        </w:rPr>
        <w:t>core assets and values</w:t>
      </w:r>
      <w:r w:rsidRPr="00206929">
        <w:rPr>
          <w:rStyle w:val="StyleUnderline"/>
          <w:highlight w:val="yellow"/>
        </w:rPr>
        <w:t>, and</w:t>
      </w:r>
      <w:r w:rsidRPr="00206929">
        <w:rPr>
          <w:rStyle w:val="StyleUnderline"/>
        </w:rPr>
        <w:t xml:space="preserve"> even that </w:t>
      </w:r>
      <w:r w:rsidRPr="00206929">
        <w:rPr>
          <w:rStyle w:val="StyleUnderline"/>
          <w:highlight w:val="yellow"/>
        </w:rPr>
        <w:t>nuclear weapons might</w:t>
      </w:r>
      <w:r w:rsidRPr="00206929">
        <w:rPr>
          <w:sz w:val="16"/>
        </w:rPr>
        <w:t xml:space="preserve"> sometimes </w:t>
      </w:r>
      <w:r w:rsidRPr="00206929">
        <w:rPr>
          <w:rStyle w:val="StyleUnderline"/>
          <w:highlight w:val="yellow"/>
        </w:rPr>
        <w:t>be useful</w:t>
      </w:r>
      <w:r w:rsidRPr="00206929">
        <w:rPr>
          <w:rStyle w:val="StyleUnderline"/>
        </w:rPr>
        <w:t xml:space="preserve"> tools </w:t>
      </w:r>
      <w:r w:rsidRPr="00206929">
        <w:rPr>
          <w:rStyle w:val="StyleUnderline"/>
          <w:highlight w:val="yellow"/>
        </w:rPr>
        <w:t xml:space="preserve">for de-escalating a conflict.  Successive U.S. administrations have stressed that </w:t>
      </w:r>
      <w:r w:rsidRPr="00206929">
        <w:rPr>
          <w:rStyle w:val="Emphasis"/>
          <w:highlight w:val="yellow"/>
        </w:rPr>
        <w:t>nuclear weapons underpin alliance commitments.</w:t>
      </w:r>
    </w:p>
    <w:p w14:paraId="2346CE7A" w14:textId="77777777" w:rsidR="00BB39DB" w:rsidRDefault="00BB39DB" w:rsidP="00BB39DB">
      <w:pPr>
        <w:pStyle w:val="Heading4"/>
      </w:pPr>
      <w:r w:rsidRPr="006A2569">
        <w:t>Nearby nuclear weapons increase risk of U.S. Russia nuclear war in the Baltics.</w:t>
      </w:r>
    </w:p>
    <w:p w14:paraId="6E6BF2B0" w14:textId="77777777" w:rsidR="00BB39DB" w:rsidRPr="006A2569" w:rsidRDefault="00BB39DB" w:rsidP="00BB39DB">
      <w:r w:rsidRPr="00A168F7">
        <w:rPr>
          <w:rFonts w:eastAsiaTheme="majorEastAsia" w:cstheme="majorBidi"/>
          <w:b/>
          <w:iCs/>
          <w:sz w:val="26"/>
        </w:rPr>
        <w:t>Thompson, ’16</w:t>
      </w:r>
      <w:r>
        <w:t xml:space="preserve"> [Loren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“Why the Baltic States Are Where Nuclear War Is Most Likely to Begin;” The National Interest, July 20, 2016; https://nationalinterest.org/blog/the-buzz/why-the-baltic-states-are-where-nuclear-war-most-likely-17044]</w:t>
      </w:r>
    </w:p>
    <w:p w14:paraId="3E4A3802" w14:textId="77777777" w:rsidR="00BB39DB" w:rsidRDefault="00BB39DB" w:rsidP="00BB39DB">
      <w:pPr>
        <w:rPr>
          <w:sz w:val="14"/>
        </w:rPr>
      </w:pPr>
      <w:r w:rsidRPr="006A2569">
        <w:rPr>
          <w:sz w:val="14"/>
        </w:rPr>
        <w:t xml:space="preserve">Seventh, </w:t>
      </w:r>
      <w:r w:rsidRPr="006A2569">
        <w:rPr>
          <w:rStyle w:val="StyleUnderline"/>
          <w:highlight w:val="yellow"/>
        </w:rPr>
        <w:t xml:space="preserve">both sides have non-strategic </w:t>
      </w:r>
      <w:r w:rsidRPr="006A2569">
        <w:rPr>
          <w:rStyle w:val="Emphasis"/>
          <w:highlight w:val="yellow"/>
        </w:rPr>
        <w:t>nuclear weapons in theater ready for quick use</w:t>
      </w:r>
      <w:r w:rsidRPr="006A2569">
        <w:rPr>
          <w:rStyle w:val="StyleUnderline"/>
          <w:highlight w:val="yellow"/>
        </w:rPr>
        <w:t xml:space="preserve"> </w:t>
      </w:r>
      <w:r w:rsidRPr="006A2569">
        <w:rPr>
          <w:sz w:val="14"/>
        </w:rPr>
        <w:t xml:space="preserve">if tactical circumstances dictate.  For example, Hans </w:t>
      </w:r>
      <w:proofErr w:type="spellStart"/>
      <w:r w:rsidRPr="006A2569">
        <w:rPr>
          <w:rStyle w:val="StyleUnderline"/>
          <w:highlight w:val="yellow"/>
        </w:rPr>
        <w:t>Kristensen</w:t>
      </w:r>
      <w:proofErr w:type="spellEnd"/>
      <w:r w:rsidRPr="006A2569">
        <w:rPr>
          <w:rStyle w:val="StyleUnderline"/>
          <w:highlight w:val="yellow"/>
        </w:rPr>
        <w:t xml:space="preserve"> noted the presence of several </w:t>
      </w:r>
      <w:r w:rsidRPr="006A2569">
        <w:rPr>
          <w:rStyle w:val="Emphasis"/>
          <w:highlight w:val="yellow"/>
        </w:rPr>
        <w:t>nuclear-capable military systems</w:t>
      </w:r>
      <w:r w:rsidRPr="006A2569">
        <w:rPr>
          <w:rStyle w:val="StyleUnderline"/>
          <w:highlight w:val="yellow"/>
        </w:rPr>
        <w:t xml:space="preserve"> in the Russian enclave of Kaliningrad located between Lithuania and Poland.  Although</w:t>
      </w:r>
      <w:r w:rsidRPr="006A2569">
        <w:rPr>
          <w:sz w:val="14"/>
        </w:rPr>
        <w:t xml:space="preserve"> the </w:t>
      </w:r>
      <w:r w:rsidRPr="006A2569">
        <w:rPr>
          <w:rStyle w:val="StyleUnderline"/>
          <w:highlight w:val="yellow"/>
        </w:rPr>
        <w:t>Russians</w:t>
      </w:r>
      <w:r w:rsidRPr="006A2569">
        <w:rPr>
          <w:rStyle w:val="StyleUnderline"/>
        </w:rPr>
        <w:t xml:space="preserve"> </w:t>
      </w:r>
      <w:r w:rsidRPr="006A2569">
        <w:rPr>
          <w:rStyle w:val="StyleUnderline"/>
          <w:highlight w:val="yellow"/>
        </w:rPr>
        <w:t>have not disclosed whether nuclear warheads are</w:t>
      </w:r>
      <w:r w:rsidRPr="006A2569">
        <w:rPr>
          <w:sz w:val="14"/>
        </w:rPr>
        <w:t xml:space="preserve"> also </w:t>
      </w:r>
      <w:r w:rsidRPr="006A2569">
        <w:rPr>
          <w:rStyle w:val="StyleUnderline"/>
          <w:highlight w:val="yellow"/>
        </w:rPr>
        <w:t>located in the district,</w:t>
      </w:r>
      <w:r w:rsidRPr="006A2569">
        <w:rPr>
          <w:sz w:val="14"/>
          <w:highlight w:val="yellow"/>
        </w:rPr>
        <w:t xml:space="preserve"> </w:t>
      </w:r>
      <w:r w:rsidRPr="006A2569">
        <w:rPr>
          <w:rStyle w:val="StyleUnderline"/>
          <w:highlight w:val="yellow"/>
        </w:rPr>
        <w:t xml:space="preserve">there is little doubt that </w:t>
      </w:r>
      <w:r w:rsidRPr="006A2569">
        <w:rPr>
          <w:rStyle w:val="Emphasis"/>
          <w:highlight w:val="yellow"/>
        </w:rPr>
        <w:t>hundreds could quickly be deployed</w:t>
      </w:r>
      <w:r w:rsidRPr="006A2569">
        <w:rPr>
          <w:rStyle w:val="StyleUnderline"/>
          <w:highlight w:val="yellow"/>
        </w:rPr>
        <w:t xml:space="preserve"> to areas around the Baltic states in an </w:t>
      </w:r>
      <w:r w:rsidRPr="006A2569">
        <w:rPr>
          <w:rStyle w:val="Emphasis"/>
          <w:highlight w:val="yellow"/>
        </w:rPr>
        <w:t>escalating conflict</w:t>
      </w:r>
      <w:r w:rsidRPr="006A2569">
        <w:rPr>
          <w:sz w:val="14"/>
          <w:highlight w:val="yellow"/>
        </w:rPr>
        <w:t xml:space="preserve">.  </w:t>
      </w:r>
      <w:r w:rsidRPr="006A2569">
        <w:rPr>
          <w:rStyle w:val="Emphasis"/>
          <w:highlight w:val="yellow"/>
        </w:rPr>
        <w:t>Nuclear-capable NATO jets</w:t>
      </w:r>
      <w:r w:rsidRPr="006A2569">
        <w:rPr>
          <w:rStyle w:val="StyleUnderline"/>
          <w:highlight w:val="yellow"/>
        </w:rPr>
        <w:t xml:space="preserve"> could </w:t>
      </w:r>
      <w:r w:rsidRPr="006A2569">
        <w:rPr>
          <w:rStyle w:val="Emphasis"/>
          <w:highlight w:val="yellow"/>
        </w:rPr>
        <w:t>reach the area within hours</w:t>
      </w:r>
      <w:r w:rsidRPr="006A2569">
        <w:rPr>
          <w:sz w:val="14"/>
          <w:highlight w:val="yellow"/>
        </w:rPr>
        <w:t>.</w:t>
      </w:r>
    </w:p>
    <w:p w14:paraId="4053781F" w14:textId="77777777" w:rsidR="00BB39DB" w:rsidRDefault="00BB39DB" w:rsidP="00BB39DB">
      <w:pPr>
        <w:pStyle w:val="Heading4"/>
      </w:pPr>
      <w:r>
        <w:t>Overall, the risk if U.S.-Russia nuclear war in the Baltics is high. Misunderstanding raises the stakes.</w:t>
      </w:r>
    </w:p>
    <w:p w14:paraId="5D341D78" w14:textId="77777777" w:rsidR="00BB39DB" w:rsidRPr="006A2569" w:rsidRDefault="00BB39DB" w:rsidP="00BB39DB">
      <w:r w:rsidRPr="00A168F7">
        <w:rPr>
          <w:rFonts w:eastAsiaTheme="majorEastAsia" w:cstheme="majorBidi"/>
          <w:b/>
          <w:iCs/>
          <w:sz w:val="26"/>
        </w:rPr>
        <w:t>Thompson, ’16</w:t>
      </w:r>
      <w:r>
        <w:t xml:space="preserve"> [Loren is Chief Operating Officer of the non-profit Lexington Institute and Chief Executive Officer of Source Associates, a for-profit consultancy. Prior to holding his present positions, he was Deputy Director of the Security Studies Program at Georgetown University and taught graduate-level courses in strategy, technology and media affairs at Georgetown. He has also taught at Harvard University’s Kennedy School of Government; “Why the Baltic States Are Where Nuclear War Is Most Likely to Begin;” The National Interest, July 20, 2016; https://nationalinterest.org/blog/the-buzz/why-the-baltic-states-are-where-nuclear-war-most-likely-17044]</w:t>
      </w:r>
    </w:p>
    <w:p w14:paraId="335B6720" w14:textId="77777777" w:rsidR="00BB39DB" w:rsidRPr="006A2569" w:rsidRDefault="00BB39DB" w:rsidP="00BB39DB">
      <w:pPr>
        <w:rPr>
          <w:rStyle w:val="Emphasis"/>
        </w:rPr>
      </w:pPr>
      <w:r w:rsidRPr="006A2569">
        <w:rPr>
          <w:sz w:val="14"/>
        </w:rPr>
        <w:t xml:space="preserve">The bottom line is that </w:t>
      </w:r>
      <w:r w:rsidRPr="006A2569">
        <w:rPr>
          <w:rStyle w:val="Emphasis"/>
          <w:highlight w:val="yellow"/>
        </w:rPr>
        <w:t>all the ingredients</w:t>
      </w:r>
      <w:r w:rsidRPr="006A2569">
        <w:rPr>
          <w:rStyle w:val="StyleUnderline"/>
          <w:highlight w:val="yellow"/>
        </w:rPr>
        <w:t xml:space="preserve"> are present in the eastern Baltic area for an East-West conflict </w:t>
      </w:r>
      <w:r w:rsidRPr="006A2569">
        <w:rPr>
          <w:rStyle w:val="Emphasis"/>
          <w:highlight w:val="yellow"/>
        </w:rPr>
        <w:t>escalating to nuclear weapons use</w:t>
      </w:r>
      <w:r w:rsidRPr="006A2569">
        <w:rPr>
          <w:rStyle w:val="StyleUnderline"/>
        </w:rPr>
        <w:t xml:space="preserve">.  </w:t>
      </w:r>
      <w:r w:rsidRPr="006A2569">
        <w:rPr>
          <w:rStyle w:val="StyleUnderline"/>
          <w:highlight w:val="yellow"/>
        </w:rPr>
        <w:t>Neither side understands what actions might provoke nuclear use by the other, and once war began both sides would likely have a tenuous grasp of what was happening</w:t>
      </w:r>
      <w:r w:rsidRPr="006A2569">
        <w:rPr>
          <w:sz w:val="14"/>
          <w:highlight w:val="yellow"/>
        </w:rPr>
        <w:t xml:space="preserve">.  </w:t>
      </w:r>
      <w:r w:rsidRPr="006A2569">
        <w:rPr>
          <w:sz w:val="14"/>
        </w:rPr>
        <w:t>The</w:t>
      </w:r>
      <w:r w:rsidRPr="006A2569">
        <w:rPr>
          <w:sz w:val="14"/>
          <w:highlight w:val="yellow"/>
        </w:rPr>
        <w:t xml:space="preserve"> </w:t>
      </w:r>
      <w:r w:rsidRPr="006A2569">
        <w:rPr>
          <w:rStyle w:val="StyleUnderline"/>
          <w:highlight w:val="yellow"/>
        </w:rPr>
        <w:t>high stakes assigned to the outcome of</w:t>
      </w:r>
      <w:r w:rsidRPr="006A2569">
        <w:rPr>
          <w:sz w:val="14"/>
        </w:rPr>
        <w:t xml:space="preserve"> such </w:t>
      </w:r>
      <w:r w:rsidRPr="006A2569">
        <w:rPr>
          <w:rStyle w:val="StyleUnderline"/>
          <w:highlight w:val="yellow"/>
        </w:rPr>
        <w:t>a conflict and</w:t>
      </w:r>
      <w:r w:rsidRPr="006A2569">
        <w:rPr>
          <w:sz w:val="14"/>
          <w:highlight w:val="yellow"/>
        </w:rPr>
        <w:t xml:space="preserve"> </w:t>
      </w:r>
      <w:r w:rsidRPr="006A2569">
        <w:rPr>
          <w:rStyle w:val="StyleUnderline"/>
          <w:highlight w:val="yellow"/>
        </w:rPr>
        <w:t>the ready availability of "non-strategic" nuclear weapons in a context where either side might view their use as strategic</w:t>
      </w:r>
      <w:r w:rsidRPr="006A2569">
        <w:rPr>
          <w:sz w:val="14"/>
        </w:rPr>
        <w:t xml:space="preserve"> in consequences </w:t>
      </w:r>
      <w:r w:rsidRPr="006A2569">
        <w:rPr>
          <w:rStyle w:val="StyleUnderline"/>
          <w:highlight w:val="yellow"/>
        </w:rPr>
        <w:t xml:space="preserve">is a </w:t>
      </w:r>
      <w:r w:rsidRPr="006A2569">
        <w:rPr>
          <w:rStyle w:val="Emphasis"/>
          <w:highlight w:val="yellow"/>
        </w:rPr>
        <w:t>prescription for catastrophe.</w:t>
      </w:r>
    </w:p>
    <w:p w14:paraId="54900AFE" w14:textId="77777777" w:rsidR="00BB39DB" w:rsidRDefault="00BB39DB" w:rsidP="00617A72">
      <w:pPr>
        <w:pStyle w:val="Heading3"/>
      </w:pPr>
      <w:r>
        <w:t>EXT: Solvency</w:t>
      </w:r>
    </w:p>
    <w:p w14:paraId="3502A058" w14:textId="77777777" w:rsidR="00BB39DB" w:rsidRDefault="00BB39DB" w:rsidP="00BB39DB">
      <w:pPr>
        <w:pStyle w:val="Heading4"/>
      </w:pPr>
      <w:r>
        <w:t>U.S. should ban lethal arms sales to Ukraine and substitute only non-lethal transfers.</w:t>
      </w:r>
    </w:p>
    <w:p w14:paraId="40CE234A" w14:textId="77777777" w:rsidR="00BB39DB" w:rsidRPr="002E3C00" w:rsidRDefault="00BB39DB" w:rsidP="00BB39DB">
      <w:proofErr w:type="spellStart"/>
      <w:r w:rsidRPr="00C905C0">
        <w:rPr>
          <w:rFonts w:eastAsiaTheme="majorEastAsia" w:cstheme="majorBidi"/>
          <w:b/>
          <w:iCs/>
          <w:sz w:val="26"/>
        </w:rPr>
        <w:t>Chrzanowski</w:t>
      </w:r>
      <w:proofErr w:type="spellEnd"/>
      <w:r w:rsidRPr="00C905C0">
        <w:rPr>
          <w:rFonts w:eastAsiaTheme="majorEastAsia" w:cstheme="majorBidi"/>
          <w:b/>
          <w:iCs/>
          <w:sz w:val="26"/>
        </w:rPr>
        <w:t>, ’18</w:t>
      </w:r>
      <w:r>
        <w:t xml:space="preserve"> [Brendan, Navy veteran and a student in the NYU Global Affairs graduate program; “Arming Ukraine: Practicalities and Implications;” Real Clear Defense, September 5, 2018; https://www.realcleardefense.com/articles/2018/09/05/arming_ukraine_practicalities_and_implications_113769.html]</w:t>
      </w:r>
    </w:p>
    <w:p w14:paraId="3F2CA71F" w14:textId="77777777" w:rsidR="00BB39DB" w:rsidRDefault="00BB39DB" w:rsidP="00BB39DB">
      <w:pPr>
        <w:rPr>
          <w:sz w:val="16"/>
        </w:rPr>
      </w:pPr>
      <w:r w:rsidRPr="002E3C00">
        <w:rPr>
          <w:sz w:val="16"/>
        </w:rPr>
        <w:t xml:space="preserve">First and foremost, </w:t>
      </w:r>
      <w:r w:rsidRPr="002E3C00">
        <w:rPr>
          <w:rStyle w:val="StyleUnderline"/>
          <w:highlight w:val="yellow"/>
        </w:rPr>
        <w:t xml:space="preserve">the </w:t>
      </w:r>
      <w:r w:rsidRPr="002E3C00">
        <w:rPr>
          <w:rStyle w:val="Emphasis"/>
          <w:highlight w:val="yellow"/>
        </w:rPr>
        <w:t>U.S. must transition from the provision of lethal means, to non-lethal aid</w:t>
      </w:r>
      <w:r w:rsidRPr="002E3C00">
        <w:rPr>
          <w:rStyle w:val="StyleUnderline"/>
          <w:highlight w:val="yellow"/>
        </w:rPr>
        <w:t xml:space="preserve"> paired with an advisory presence focused on countering Russian electronic warfare</w:t>
      </w:r>
      <w:r w:rsidRPr="002E3C00">
        <w:rPr>
          <w:sz w:val="16"/>
        </w:rPr>
        <w:t xml:space="preserve"> capabilities. Next, </w:t>
      </w:r>
      <w:r w:rsidRPr="002E3C00">
        <w:rPr>
          <w:rStyle w:val="Emphasis"/>
          <w:highlight w:val="yellow"/>
        </w:rPr>
        <w:t>in lieu of any further weapons deals,</w:t>
      </w:r>
      <w:r w:rsidRPr="002E3C00">
        <w:rPr>
          <w:rStyle w:val="StyleUnderline"/>
          <w:highlight w:val="yellow"/>
        </w:rPr>
        <w:t xml:space="preserve"> Congress should author and pass a bill that allocates increased funds to be used in providing Ukraine with non-lethal materiel, surveillance drones, and,</w:t>
      </w:r>
      <w:r w:rsidRPr="002E3C00">
        <w:rPr>
          <w:sz w:val="16"/>
        </w:rPr>
        <w:t xml:space="preserve"> most importantly, </w:t>
      </w:r>
      <w:r w:rsidRPr="002E3C00">
        <w:rPr>
          <w:rStyle w:val="StyleUnderline"/>
          <w:highlight w:val="yellow"/>
        </w:rPr>
        <w:t>counter-electronic warfare technology.</w:t>
      </w:r>
      <w:r w:rsidRPr="002E3C00">
        <w:rPr>
          <w:rStyle w:val="StyleUnderline"/>
        </w:rPr>
        <w:t xml:space="preserve"> </w:t>
      </w:r>
      <w:r w:rsidRPr="002E3C00">
        <w:rPr>
          <w:sz w:val="16"/>
        </w:rPr>
        <w:t>Finally, Congress should petition the president to authorize not only the aforementioned equipment-provision bill, but also the deployment of additional troops, with a non-combat mandate, to assist the Ukrainian military with training and structural reforms.</w:t>
      </w:r>
    </w:p>
    <w:p w14:paraId="2F1436EA" w14:textId="77777777" w:rsidR="00BB39DB" w:rsidRDefault="00BB39DB" w:rsidP="00617A72">
      <w:pPr>
        <w:pStyle w:val="Heading3"/>
      </w:pPr>
      <w:r>
        <w:t>Risks of Lethal Arms Sales to Ukraine Vastly Outweigh Benefits</w:t>
      </w:r>
    </w:p>
    <w:p w14:paraId="358B8301" w14:textId="77777777" w:rsidR="00BB39DB" w:rsidRPr="00711D57" w:rsidRDefault="00BB39DB" w:rsidP="00BB39DB">
      <w:pPr>
        <w:pStyle w:val="Heading4"/>
      </w:pPr>
      <w:r w:rsidRPr="00711D57">
        <w:t>Significant risks of lethal arms sales to Ukraine outweigh their benefits.</w:t>
      </w:r>
      <w:r>
        <w:t xml:space="preserve"> Absent lethal weapons, non-lethal aid will suffice.</w:t>
      </w:r>
    </w:p>
    <w:p w14:paraId="442D8897" w14:textId="77777777" w:rsidR="00BB39DB" w:rsidRPr="00BF5E7D" w:rsidRDefault="00BB39DB" w:rsidP="00BB39DB">
      <w:proofErr w:type="spellStart"/>
      <w:r w:rsidRPr="00BF5E7D">
        <w:rPr>
          <w:rFonts w:eastAsiaTheme="majorEastAsia" w:cstheme="majorBidi"/>
          <w:b/>
          <w:iCs/>
          <w:sz w:val="26"/>
        </w:rPr>
        <w:t>Murskyj</w:t>
      </w:r>
      <w:proofErr w:type="spellEnd"/>
      <w:r w:rsidRPr="00BF5E7D">
        <w:rPr>
          <w:rFonts w:eastAsiaTheme="majorEastAsia" w:cstheme="majorBidi"/>
          <w:b/>
          <w:iCs/>
          <w:sz w:val="26"/>
        </w:rPr>
        <w:t xml:space="preserve"> et. al., ’16</w:t>
      </w:r>
      <w:r>
        <w:t xml:space="preserve"> [</w:t>
      </w:r>
      <w:proofErr w:type="spellStart"/>
      <w:r>
        <w:t>Mykola</w:t>
      </w:r>
      <w:proofErr w:type="spellEnd"/>
      <w:r>
        <w:t xml:space="preserve">, </w:t>
      </w:r>
      <w:proofErr w:type="spellStart"/>
      <w:r>
        <w:t>Belfer</w:t>
      </w:r>
      <w:proofErr w:type="spellEnd"/>
      <w:r>
        <w:t xml:space="preserve"> International and Global Affairs Student Fellow at the Harvard Kennedy School of Government, where he is completing his Master’s in Public Policy in international affairs. He is a managing editor of the Kennedy School Review; “U.S. Policy on Ukraine: Challenges and Opportunities;” 2016; https://razomforukraine.org/wp-content/uploads/2017/01/US-Policy-on-Ukraine_Challenges-and-Opportunities.pdf]</w:t>
      </w:r>
    </w:p>
    <w:p w14:paraId="21DDF0C8" w14:textId="77777777" w:rsidR="00BB39DB" w:rsidRDefault="00BB39DB" w:rsidP="00BB39DB">
      <w:pPr>
        <w:rPr>
          <w:rStyle w:val="Emphasis"/>
        </w:rPr>
      </w:pPr>
      <w:r w:rsidRPr="00BF5E7D">
        <w:rPr>
          <w:sz w:val="14"/>
        </w:rPr>
        <w:t xml:space="preserve">In the end, </w:t>
      </w:r>
      <w:r w:rsidRPr="00BF5E7D">
        <w:rPr>
          <w:rStyle w:val="StyleUnderline"/>
        </w:rPr>
        <w:t xml:space="preserve">the </w:t>
      </w:r>
      <w:r w:rsidRPr="00BF5E7D">
        <w:rPr>
          <w:rStyle w:val="StyleUnderline"/>
          <w:highlight w:val="yellow"/>
        </w:rPr>
        <w:t xml:space="preserve">arguments against arming Ukraine are </w:t>
      </w:r>
      <w:r w:rsidRPr="00BF5E7D">
        <w:rPr>
          <w:rStyle w:val="Emphasis"/>
          <w:highlight w:val="yellow"/>
        </w:rPr>
        <w:t>stronger,</w:t>
      </w:r>
      <w:r w:rsidRPr="00BF5E7D">
        <w:rPr>
          <w:rStyle w:val="StyleUnderline"/>
          <w:highlight w:val="yellow"/>
        </w:rPr>
        <w:t xml:space="preserve"> from the point of view of</w:t>
      </w:r>
      <w:r w:rsidRPr="00BF5E7D">
        <w:rPr>
          <w:sz w:val="14"/>
        </w:rPr>
        <w:t xml:space="preserve"> both </w:t>
      </w:r>
      <w:r w:rsidRPr="00BF5E7D">
        <w:rPr>
          <w:rStyle w:val="StyleUnderline"/>
          <w:highlight w:val="yellow"/>
        </w:rPr>
        <w:t>Ukraine and</w:t>
      </w:r>
      <w:r w:rsidRPr="00BF5E7D">
        <w:rPr>
          <w:sz w:val="14"/>
          <w:highlight w:val="yellow"/>
        </w:rPr>
        <w:t xml:space="preserve"> </w:t>
      </w:r>
      <w:r w:rsidRPr="00BF5E7D">
        <w:rPr>
          <w:rStyle w:val="StyleUnderline"/>
          <w:highlight w:val="yellow"/>
        </w:rPr>
        <w:t>the U</w:t>
      </w:r>
      <w:r w:rsidRPr="00BF5E7D">
        <w:rPr>
          <w:sz w:val="14"/>
        </w:rPr>
        <w:t xml:space="preserve">nited </w:t>
      </w:r>
      <w:r w:rsidRPr="00BF5E7D">
        <w:rPr>
          <w:rStyle w:val="StyleUnderline"/>
          <w:highlight w:val="yellow"/>
        </w:rPr>
        <w:t>S</w:t>
      </w:r>
      <w:r w:rsidRPr="00BF5E7D">
        <w:rPr>
          <w:sz w:val="14"/>
        </w:rPr>
        <w:t xml:space="preserve">tates. First, </w:t>
      </w:r>
      <w:r w:rsidRPr="00BF5E7D">
        <w:rPr>
          <w:rStyle w:val="StyleUnderline"/>
          <w:highlight w:val="yellow"/>
        </w:rPr>
        <w:t xml:space="preserve">providing lethal weapons runs the </w:t>
      </w:r>
      <w:r w:rsidRPr="00BF5E7D">
        <w:rPr>
          <w:rStyle w:val="Emphasis"/>
          <w:highlight w:val="yellow"/>
        </w:rPr>
        <w:t xml:space="preserve">risk of inflaming a simmering conflict and igniting a proxy war </w:t>
      </w:r>
      <w:r w:rsidRPr="00BF5E7D">
        <w:rPr>
          <w:rStyle w:val="StyleUnderline"/>
          <w:highlight w:val="yellow"/>
        </w:rPr>
        <w:t>between the U</w:t>
      </w:r>
      <w:r w:rsidRPr="00BF5E7D">
        <w:rPr>
          <w:sz w:val="14"/>
        </w:rPr>
        <w:t xml:space="preserve">nited </w:t>
      </w:r>
      <w:r w:rsidRPr="00BF5E7D">
        <w:rPr>
          <w:rStyle w:val="StyleUnderline"/>
          <w:highlight w:val="yellow"/>
        </w:rPr>
        <w:t>S</w:t>
      </w:r>
      <w:r w:rsidRPr="00BF5E7D">
        <w:rPr>
          <w:sz w:val="14"/>
        </w:rPr>
        <w:t xml:space="preserve">tates </w:t>
      </w:r>
      <w:r w:rsidRPr="00BF5E7D">
        <w:rPr>
          <w:rStyle w:val="StyleUnderline"/>
          <w:highlight w:val="yellow"/>
        </w:rPr>
        <w:t>and Russia</w:t>
      </w:r>
      <w:r w:rsidRPr="00BF5E7D">
        <w:rPr>
          <w:sz w:val="14"/>
        </w:rPr>
        <w:t xml:space="preserve">, in a region to which both Donald Trump and Vladimir Putin have signaled it is the latter who has the stronger commitment. Second, </w:t>
      </w:r>
      <w:r w:rsidRPr="00BF5E7D">
        <w:rPr>
          <w:rStyle w:val="StyleUnderline"/>
          <w:highlight w:val="yellow"/>
        </w:rPr>
        <w:t xml:space="preserve">the </w:t>
      </w:r>
      <w:r w:rsidRPr="00BF5E7D">
        <w:rPr>
          <w:rStyle w:val="Emphasis"/>
          <w:highlight w:val="yellow"/>
        </w:rPr>
        <w:t>current level of strategic depth is preserved</w:t>
      </w:r>
      <w:r w:rsidRPr="00BF5E7D">
        <w:rPr>
          <w:rStyle w:val="StyleUnderline"/>
          <w:highlight w:val="yellow"/>
        </w:rPr>
        <w:t xml:space="preserve"> if the U</w:t>
      </w:r>
      <w:r w:rsidRPr="00BF5E7D">
        <w:rPr>
          <w:sz w:val="14"/>
        </w:rPr>
        <w:t xml:space="preserve">nited </w:t>
      </w:r>
      <w:r w:rsidRPr="00BF5E7D">
        <w:rPr>
          <w:rStyle w:val="StyleUnderline"/>
          <w:highlight w:val="yellow"/>
        </w:rPr>
        <w:t>S</w:t>
      </w:r>
      <w:r w:rsidRPr="00BF5E7D">
        <w:rPr>
          <w:sz w:val="14"/>
        </w:rPr>
        <w:t xml:space="preserve">tates </w:t>
      </w:r>
      <w:r w:rsidRPr="00BF5E7D">
        <w:rPr>
          <w:rStyle w:val="Emphasis"/>
          <w:highlight w:val="yellow"/>
        </w:rPr>
        <w:t>focuses on financial, political, and technical aid</w:t>
      </w:r>
      <w:r w:rsidRPr="00BF5E7D">
        <w:rPr>
          <w:sz w:val="14"/>
          <w:highlight w:val="yellow"/>
        </w:rPr>
        <w:t xml:space="preserve">, </w:t>
      </w:r>
      <w:r w:rsidRPr="00BF5E7D">
        <w:rPr>
          <w:sz w:val="14"/>
        </w:rPr>
        <w:t xml:space="preserve">keeping the option of arming Ukraine open, and hinting that the option becomes more likely if Russia escalates the conflict. Third, </w:t>
      </w:r>
      <w:r w:rsidRPr="00BF5E7D">
        <w:rPr>
          <w:rStyle w:val="Emphasis"/>
          <w:highlight w:val="yellow"/>
        </w:rPr>
        <w:t>lethal defensive weapons are not the only way to increase the costs of a Russian military escalation</w:t>
      </w:r>
      <w:r w:rsidRPr="00BF5E7D">
        <w:rPr>
          <w:rStyle w:val="StyleUnderline"/>
          <w:highlight w:val="yellow"/>
        </w:rPr>
        <w:t>. Other options include helping the Ukrainian armed forces prepare fortifications and erect anti-tank barriers</w:t>
      </w:r>
      <w:r w:rsidRPr="00BF5E7D">
        <w:rPr>
          <w:rStyle w:val="StyleUnderline"/>
        </w:rPr>
        <w:t xml:space="preserve">. </w:t>
      </w:r>
      <w:r w:rsidRPr="00BF5E7D">
        <w:rPr>
          <w:sz w:val="14"/>
        </w:rPr>
        <w:t>Finally, note that from the point of view of the Ukrainian electorate, it is important that their elected officials continue asking for lethal aid from the United States. Thus it is difficult to tell whether Ukrainian elites truly believe lethal aid will help. For these reasons, it may indeed be better for the U.S. to maintain its policy of not sending lethal weapons to Ukraine, although the option should certainly be kept open. Keeping the option on the table acts as a restraint against further Russian aggression, since Russia fears that if it were to escalate the fighting, the United States could respond by sending arms to Ukraine. Providing lethal aid to Ukraine should be strongly considered in the event of a Russian escalation in Ukraine.</w:t>
      </w:r>
    </w:p>
    <w:p w14:paraId="5A6B0005" w14:textId="77777777" w:rsidR="00BB39DB" w:rsidRDefault="00BB39DB" w:rsidP="00617A72">
      <w:pPr>
        <w:pStyle w:val="Heading3"/>
      </w:pPr>
      <w:r w:rsidRPr="00D62FC3">
        <w:t>AT: Other Countries Will Circumvent</w:t>
      </w:r>
      <w:r>
        <w:t>/Fill-In</w:t>
      </w:r>
    </w:p>
    <w:p w14:paraId="55ECB813" w14:textId="77777777" w:rsidR="00BB39DB" w:rsidRDefault="00BB39DB" w:rsidP="00BB39DB">
      <w:pPr>
        <w:pStyle w:val="Heading4"/>
        <w:numPr>
          <w:ilvl w:val="0"/>
          <w:numId w:val="31"/>
        </w:numPr>
      </w:pPr>
      <w:r>
        <w:t>U.S. lethal weapons sales send a key signal to other nations to begin selling arms to Ukraine. U.S. action will be followed by allies.</w:t>
      </w:r>
    </w:p>
    <w:p w14:paraId="755E9F32" w14:textId="77777777" w:rsidR="00BB39DB" w:rsidRPr="000302CC" w:rsidRDefault="00BB39DB" w:rsidP="00BB39DB">
      <w:proofErr w:type="spellStart"/>
      <w:r w:rsidRPr="000302CC">
        <w:rPr>
          <w:rFonts w:eastAsiaTheme="majorEastAsia" w:cstheme="majorBidi"/>
          <w:b/>
          <w:iCs/>
          <w:sz w:val="26"/>
        </w:rPr>
        <w:t>Marzalik</w:t>
      </w:r>
      <w:proofErr w:type="spellEnd"/>
      <w:r w:rsidRPr="000302CC">
        <w:rPr>
          <w:rFonts w:eastAsiaTheme="majorEastAsia" w:cstheme="majorBidi"/>
          <w:b/>
          <w:iCs/>
          <w:sz w:val="26"/>
        </w:rPr>
        <w:t xml:space="preserve"> and Toler, ’18</w:t>
      </w:r>
      <w:r>
        <w:t xml:space="preserve"> [Peter, project assistant at the Atlantic Council’s Eurasia Center; Aric, lead digital researcher for Eurasia at the Atlantic Council’s Digital Forensic Research Lab; “Lethal Weapons to Ukraine: A Primer;” Atlantic Council, January 26, 2018; https://www.atlanticcouncil.org/blogs/ukrainealert/lethal-weapons-to-ukraine-a-primer]</w:t>
      </w:r>
    </w:p>
    <w:p w14:paraId="4A0E2964" w14:textId="77777777" w:rsidR="00BB39DB" w:rsidRDefault="00BB39DB" w:rsidP="00BB39DB">
      <w:pPr>
        <w:rPr>
          <w:sz w:val="16"/>
        </w:rPr>
      </w:pPr>
      <w:r w:rsidRPr="00D62FC3">
        <w:rPr>
          <w:rStyle w:val="StyleUnderline"/>
          <w:highlight w:val="yellow"/>
        </w:rPr>
        <w:t xml:space="preserve">The long-awaited shift in US policy toward providing state-to-state lethal defense aid is an </w:t>
      </w:r>
      <w:r w:rsidRPr="00D62FC3">
        <w:rPr>
          <w:rStyle w:val="Emphasis"/>
          <w:highlight w:val="yellow"/>
        </w:rPr>
        <w:t>important signal</w:t>
      </w:r>
      <w:r w:rsidRPr="00D62FC3">
        <w:rPr>
          <w:rStyle w:val="StyleUnderline"/>
        </w:rPr>
        <w:t xml:space="preserve"> </w:t>
      </w:r>
      <w:r w:rsidRPr="00D62FC3">
        <w:rPr>
          <w:rStyle w:val="StyleUnderline"/>
          <w:highlight w:val="yellow"/>
        </w:rPr>
        <w:t>to</w:t>
      </w:r>
      <w:r w:rsidRPr="00D62FC3">
        <w:rPr>
          <w:sz w:val="16"/>
        </w:rPr>
        <w:t xml:space="preserve"> both </w:t>
      </w:r>
      <w:r w:rsidRPr="00D62FC3">
        <w:rPr>
          <w:rStyle w:val="Emphasis"/>
          <w:highlight w:val="yellow"/>
        </w:rPr>
        <w:t>allies</w:t>
      </w:r>
      <w:r w:rsidRPr="00D62FC3">
        <w:rPr>
          <w:sz w:val="16"/>
        </w:rPr>
        <w:t xml:space="preserve"> and adversaries </w:t>
      </w:r>
      <w:r w:rsidRPr="00D62FC3">
        <w:rPr>
          <w:rStyle w:val="StyleUnderline"/>
          <w:highlight w:val="yellow"/>
        </w:rPr>
        <w:t>that enhanced support is</w:t>
      </w:r>
      <w:r w:rsidRPr="00D62FC3">
        <w:rPr>
          <w:sz w:val="16"/>
        </w:rPr>
        <w:t xml:space="preserve"> necessary and </w:t>
      </w:r>
      <w:r w:rsidRPr="00D62FC3">
        <w:rPr>
          <w:rStyle w:val="StyleUnderline"/>
          <w:highlight w:val="yellow"/>
        </w:rPr>
        <w:t xml:space="preserve">justified for Ukraine. The move will likely </w:t>
      </w:r>
      <w:r w:rsidRPr="00D62FC3">
        <w:rPr>
          <w:rStyle w:val="Emphasis"/>
          <w:highlight w:val="yellow"/>
        </w:rPr>
        <w:t>compel European allies</w:t>
      </w:r>
      <w:r w:rsidRPr="00D62FC3">
        <w:rPr>
          <w:rStyle w:val="StyleUnderline"/>
          <w:highlight w:val="yellow"/>
        </w:rPr>
        <w:t>,</w:t>
      </w:r>
      <w:r w:rsidRPr="00D62FC3">
        <w:rPr>
          <w:sz w:val="16"/>
        </w:rPr>
        <w:t xml:space="preserve"> particularly in the East, </w:t>
      </w:r>
      <w:r w:rsidRPr="00D62FC3">
        <w:rPr>
          <w:rStyle w:val="Emphasis"/>
          <w:highlight w:val="yellow"/>
        </w:rPr>
        <w:t>to reassess</w:t>
      </w:r>
      <w:r w:rsidRPr="00D62FC3">
        <w:rPr>
          <w:sz w:val="16"/>
        </w:rPr>
        <w:t xml:space="preserve"> any </w:t>
      </w:r>
      <w:r w:rsidRPr="00D62FC3">
        <w:rPr>
          <w:rStyle w:val="Emphasis"/>
          <w:highlight w:val="yellow"/>
        </w:rPr>
        <w:t>restrictions on lethal arms to Ukraine</w:t>
      </w:r>
      <w:r w:rsidRPr="00D62FC3">
        <w:rPr>
          <w:rStyle w:val="StyleUnderline"/>
          <w:highlight w:val="yellow"/>
        </w:rPr>
        <w:t xml:space="preserve">. </w:t>
      </w:r>
      <w:r w:rsidRPr="00D62FC3">
        <w:rPr>
          <w:rStyle w:val="Emphasis"/>
          <w:highlight w:val="yellow"/>
        </w:rPr>
        <w:t xml:space="preserve">More liberal or streamlined export licensing, such as evidenced by Canada and the Czech Republic, appears to be a common first step </w:t>
      </w:r>
      <w:r w:rsidRPr="00D62FC3">
        <w:rPr>
          <w:rStyle w:val="StyleUnderline"/>
          <w:highlight w:val="yellow"/>
        </w:rPr>
        <w:t>toward potentially more robust security commitments to Ukraine</w:t>
      </w:r>
      <w:r w:rsidRPr="00D62FC3">
        <w:rPr>
          <w:sz w:val="16"/>
          <w:highlight w:val="yellow"/>
        </w:rPr>
        <w:t>.</w:t>
      </w:r>
    </w:p>
    <w:p w14:paraId="1C56AE48" w14:textId="77777777" w:rsidR="00BB39DB" w:rsidRDefault="00BB39DB" w:rsidP="00BB39DB">
      <w:pPr>
        <w:pStyle w:val="Heading4"/>
        <w:numPr>
          <w:ilvl w:val="0"/>
          <w:numId w:val="31"/>
        </w:numPr>
      </w:pPr>
      <w:r>
        <w:t>Other nations’ sales to Ukraine don’t currently involve lethal weapons.</w:t>
      </w:r>
    </w:p>
    <w:p w14:paraId="4468C889" w14:textId="77777777" w:rsidR="00BB39DB" w:rsidRDefault="00BB39DB" w:rsidP="00BB39DB">
      <w:r w:rsidRPr="00F07556">
        <w:rPr>
          <w:rFonts w:eastAsiaTheme="majorEastAsia" w:cstheme="majorBidi"/>
          <w:b/>
          <w:iCs/>
          <w:sz w:val="26"/>
        </w:rPr>
        <w:t>EA Daily, ’17</w:t>
      </w:r>
      <w:r>
        <w:t xml:space="preserve"> [“Royal pain: The West strengthens Ukraine’s army let alone lethal weapons;” EA Daily, November 15, 2017; https://eadaily.com/en/news/2017/11/15/royal-pain-the-west-strengthens-ukraines-army-let-alone-lethal-weapons]</w:t>
      </w:r>
    </w:p>
    <w:p w14:paraId="02E21B72" w14:textId="77777777" w:rsidR="00BB39DB" w:rsidRDefault="00BB39DB" w:rsidP="00BB39DB">
      <w:pPr>
        <w:rPr>
          <w:sz w:val="16"/>
        </w:rPr>
      </w:pPr>
      <w:r w:rsidRPr="00F07556">
        <w:rPr>
          <w:sz w:val="16"/>
        </w:rPr>
        <w:t xml:space="preserve">The United States, </w:t>
      </w:r>
      <w:r w:rsidRPr="00F07556">
        <w:rPr>
          <w:rStyle w:val="StyleUnderline"/>
          <w:highlight w:val="yellow"/>
        </w:rPr>
        <w:t xml:space="preserve">Great Britain, and Poland significantly increased the sale of weapons to Ukraine. Basically, </w:t>
      </w:r>
      <w:r w:rsidRPr="00F07556">
        <w:rPr>
          <w:rStyle w:val="Emphasis"/>
          <w:highlight w:val="yellow"/>
        </w:rPr>
        <w:t>we are talking not about lethal weapons</w:t>
      </w:r>
      <w:r w:rsidRPr="00F07556">
        <w:rPr>
          <w:rStyle w:val="StyleUnderline"/>
          <w:highlight w:val="yellow"/>
        </w:rPr>
        <w:t>, but</w:t>
      </w:r>
      <w:r w:rsidRPr="00F07556">
        <w:rPr>
          <w:sz w:val="16"/>
        </w:rPr>
        <w:t xml:space="preserve"> about </w:t>
      </w:r>
      <w:r w:rsidRPr="00F07556">
        <w:rPr>
          <w:rStyle w:val="StyleUnderline"/>
          <w:highlight w:val="yellow"/>
        </w:rPr>
        <w:t>military electronics</w:t>
      </w:r>
      <w:r w:rsidRPr="00F07556">
        <w:rPr>
          <w:sz w:val="16"/>
        </w:rPr>
        <w:t>. As experts say, such assistance from the West strengthens Ukraine's fighting capability and the position of supporters of military revenge in the Donbass.</w:t>
      </w:r>
    </w:p>
    <w:p w14:paraId="37439891" w14:textId="77777777" w:rsidR="00BB39DB" w:rsidRDefault="00BB39DB" w:rsidP="00BB39DB">
      <w:pPr>
        <w:pStyle w:val="Heading4"/>
      </w:pPr>
      <w:r>
        <w:t>3. Only U.S arms sales are key:</w:t>
      </w:r>
    </w:p>
    <w:p w14:paraId="3740B657" w14:textId="77777777" w:rsidR="00BB39DB" w:rsidRPr="00043F92" w:rsidRDefault="00BB39DB" w:rsidP="00BB39DB">
      <w:pPr>
        <w:pStyle w:val="Heading4"/>
      </w:pPr>
      <w:r w:rsidRPr="00043F92">
        <w:t>A. Only U.S. sales cause Russian responsive escalation</w:t>
      </w:r>
      <w:r>
        <w:t xml:space="preserve"> to another nuclear power</w:t>
      </w:r>
      <w:r w:rsidRPr="00043F92">
        <w:t>, leading to more</w:t>
      </w:r>
      <w:r>
        <w:t xml:space="preserve"> conventional</w:t>
      </w:r>
      <w:r w:rsidRPr="00043F92">
        <w:t xml:space="preserve"> war and nuclear escalation.</w:t>
      </w:r>
    </w:p>
    <w:p w14:paraId="489FF2E9" w14:textId="77777777" w:rsidR="00BB39DB" w:rsidRPr="00043F92" w:rsidRDefault="00BB39DB" w:rsidP="00BB39DB">
      <w:pPr>
        <w:pStyle w:val="Heading4"/>
      </w:pPr>
      <w:r w:rsidRPr="00043F92">
        <w:t>B. Only U.S. sales provide Russia with means and motive to strike back</w:t>
      </w:r>
      <w:r>
        <w:t xml:space="preserve"> against it</w:t>
      </w:r>
      <w:r w:rsidRPr="00043F92">
        <w:t xml:space="preserve"> elsewhere-North Korea, Iran and Baltics.</w:t>
      </w:r>
    </w:p>
    <w:p w14:paraId="3B369D2D" w14:textId="77777777" w:rsidR="00BB39DB" w:rsidRPr="00D867A2" w:rsidRDefault="00BB39DB" w:rsidP="00BB39DB">
      <w:pPr>
        <w:pStyle w:val="Heading4"/>
      </w:pPr>
      <w:r w:rsidRPr="00043F92">
        <w:t>C. Only U.S. sales make the United States complicit with human rights violations.</w:t>
      </w:r>
      <w:r>
        <w:t xml:space="preserve"> </w:t>
      </w:r>
    </w:p>
    <w:p w14:paraId="39389A98" w14:textId="77777777" w:rsidR="00BB39DB" w:rsidRDefault="00BB39DB" w:rsidP="00BB39DB">
      <w:pPr>
        <w:pStyle w:val="Heading4"/>
        <w:rPr>
          <w:rFonts w:eastAsiaTheme="minorEastAsia" w:cs="Calibri"/>
        </w:rPr>
      </w:pPr>
      <w:r>
        <w:rPr>
          <w:rFonts w:eastAsiaTheme="minorEastAsia"/>
        </w:rPr>
        <w:t>4. No other country can fill the void- US sales are make-or-break.</w:t>
      </w:r>
    </w:p>
    <w:p w14:paraId="4B8F8B7D" w14:textId="77777777" w:rsidR="00BB39DB" w:rsidRDefault="00BB39DB" w:rsidP="00BB39DB">
      <w:pPr>
        <w:spacing w:line="254" w:lineRule="auto"/>
        <w:rPr>
          <w:rFonts w:eastAsiaTheme="minorEastAsia"/>
        </w:rPr>
      </w:pPr>
      <w:proofErr w:type="spellStart"/>
      <w:r>
        <w:rPr>
          <w:b/>
          <w:bCs/>
        </w:rPr>
        <w:t>Guay</w:t>
      </w:r>
      <w:proofErr w:type="spellEnd"/>
      <w:r>
        <w:rPr>
          <w:b/>
          <w:bCs/>
        </w:rPr>
        <w:t xml:space="preserve"> ’18</w:t>
      </w:r>
      <w:r>
        <w:t xml:space="preserve"> [Terrence </w:t>
      </w:r>
      <w:proofErr w:type="spellStart"/>
      <w:r>
        <w:t>Guay</w:t>
      </w:r>
      <w:proofErr w:type="spellEnd"/>
      <w:r>
        <w:t xml:space="preserve"> is Clinical Professor of International Business at the </w:t>
      </w:r>
      <w:proofErr w:type="spellStart"/>
      <w:r>
        <w:t>Smeal</w:t>
      </w:r>
      <w:proofErr w:type="spellEnd"/>
      <w:r>
        <w:t xml:space="preserve"> College of Business at Pennsylvania State University, holds a BS in Engineering &amp; Management from Clarkson University, MBA from Ohio State University, and MA and PhD from Syracuse University, his research focuses on the competition between governments, international organizations, NGOs, and other non-state actors to shape business behavior and the international business environment, “Arms sales to Saudi Arabia give Trump all the leverage he needs in </w:t>
      </w:r>
      <w:proofErr w:type="spellStart"/>
      <w:r>
        <w:t>Khashoggi</w:t>
      </w:r>
      <w:proofErr w:type="spellEnd"/>
      <w:r>
        <w:t xml:space="preserve"> affair,” October 19, </w:t>
      </w:r>
      <w:hyperlink r:id="rId45" w:history="1">
        <w:r>
          <w:rPr>
            <w:rStyle w:val="Hyperlink"/>
          </w:rPr>
          <w:t>https://theconversation.com/arms-sales-to-saudi-arabia-give-trump-all-the-leverage-he-needs-in-khashoggi-affair-104998</w:t>
        </w:r>
      </w:hyperlink>
      <w:r>
        <w:t>]</w:t>
      </w:r>
    </w:p>
    <w:p w14:paraId="5CE7252E" w14:textId="77777777" w:rsidR="00BB39DB" w:rsidRDefault="00BB39DB" w:rsidP="00BB39DB">
      <w:pPr>
        <w:spacing w:line="254" w:lineRule="auto"/>
      </w:pPr>
      <w:r w:rsidRPr="0014381B">
        <w:rPr>
          <w:highlight w:val="cyan"/>
          <w:u w:val="single"/>
          <w:shd w:val="clear" w:color="auto" w:fill="FFFF00"/>
        </w:rPr>
        <w:t>While it’s tru</w:t>
      </w:r>
      <w:r>
        <w:rPr>
          <w:highlight w:val="cyan"/>
          <w:u w:val="single"/>
          <w:shd w:val="clear" w:color="auto" w:fill="FFFF00"/>
        </w:rPr>
        <w:t xml:space="preserve">e </w:t>
      </w:r>
      <w:r>
        <w:rPr>
          <w:u w:val="single"/>
        </w:rPr>
        <w:t xml:space="preserve">that </w:t>
      </w:r>
      <w:r w:rsidRPr="0014381B">
        <w:rPr>
          <w:highlight w:val="cyan"/>
          <w:u w:val="single"/>
          <w:shd w:val="clear" w:color="auto" w:fill="FFFF00"/>
        </w:rPr>
        <w:t>Russia and China are</w:t>
      </w:r>
      <w:r>
        <w:rPr>
          <w:sz w:val="14"/>
          <w:szCs w:val="14"/>
        </w:rPr>
        <w:t xml:space="preserve"> indeed </w:t>
      </w:r>
      <w:r>
        <w:rPr>
          <w:u w:val="single"/>
        </w:rPr>
        <w:t xml:space="preserve">major </w:t>
      </w:r>
      <w:r w:rsidRPr="0014381B">
        <w:rPr>
          <w:highlight w:val="cyan"/>
          <w:u w:val="single"/>
          <w:shd w:val="clear" w:color="auto" w:fill="FFFF00"/>
        </w:rPr>
        <w:t>exporters</w:t>
      </w:r>
      <w:r>
        <w:rPr>
          <w:sz w:val="14"/>
          <w:szCs w:val="14"/>
        </w:rPr>
        <w:t xml:space="preserve"> of armaments, </w:t>
      </w:r>
      <w:r w:rsidRPr="0014381B">
        <w:rPr>
          <w:highlight w:val="cyan"/>
          <w:u w:val="single"/>
          <w:shd w:val="clear" w:color="auto" w:fill="FFFF00"/>
        </w:rPr>
        <w:t>the claim that U.S. weapons can</w:t>
      </w:r>
      <w:r>
        <w:rPr>
          <w:u w:val="single"/>
        </w:rPr>
        <w:t xml:space="preserve"> easily </w:t>
      </w:r>
      <w:r w:rsidRPr="0014381B">
        <w:rPr>
          <w:highlight w:val="cyan"/>
          <w:u w:val="single"/>
          <w:shd w:val="clear" w:color="auto" w:fill="FFFF00"/>
        </w:rPr>
        <w:t>be replaced</w:t>
      </w:r>
      <w:r>
        <w:rPr>
          <w:sz w:val="14"/>
          <w:szCs w:val="14"/>
        </w:rPr>
        <w:t xml:space="preserve"> by other suppliers </w:t>
      </w:r>
      <w:r w:rsidRPr="0014381B">
        <w:rPr>
          <w:highlight w:val="cyan"/>
          <w:u w:val="single"/>
          <w:shd w:val="clear" w:color="auto" w:fill="FFFF00"/>
        </w:rPr>
        <w:t>is not</w:t>
      </w:r>
      <w:r>
        <w:rPr>
          <w:sz w:val="14"/>
          <w:szCs w:val="14"/>
        </w:rPr>
        <w:t xml:space="preserve"> – at least not in the short term.</w:t>
      </w:r>
      <w:r>
        <w:rPr>
          <w:sz w:val="12"/>
          <w:szCs w:val="12"/>
        </w:rPr>
        <w:t>¶</w:t>
      </w:r>
      <w:r>
        <w:rPr>
          <w:sz w:val="14"/>
          <w:szCs w:val="14"/>
        </w:rPr>
        <w:t xml:space="preserve"> First, </w:t>
      </w:r>
      <w:r w:rsidRPr="0014381B">
        <w:rPr>
          <w:highlight w:val="cyan"/>
          <w:u w:val="single"/>
          <w:shd w:val="clear" w:color="auto" w:fill="FFFF00"/>
        </w:rPr>
        <w:t>once a country is “locked in” to a specific</w:t>
      </w:r>
      <w:r>
        <w:rPr>
          <w:sz w:val="14"/>
          <w:szCs w:val="14"/>
        </w:rPr>
        <w:t xml:space="preserve"> kind of </w:t>
      </w:r>
      <w:r w:rsidRPr="0014381B">
        <w:rPr>
          <w:highlight w:val="cyan"/>
          <w:u w:val="single"/>
          <w:shd w:val="clear" w:color="auto" w:fill="FFFF00"/>
        </w:rPr>
        <w:t>weapons system</w:t>
      </w:r>
      <w:r>
        <w:rPr>
          <w:sz w:val="14"/>
          <w:szCs w:val="14"/>
        </w:rPr>
        <w:t xml:space="preserve">, such as planes, tanks or naval vessels, </w:t>
      </w:r>
      <w:r>
        <w:rPr>
          <w:u w:val="single"/>
        </w:rPr>
        <w:t>the cost to switch</w:t>
      </w:r>
      <w:r>
        <w:rPr>
          <w:sz w:val="14"/>
          <w:szCs w:val="14"/>
        </w:rPr>
        <w:t xml:space="preserve"> to a different supplier </w:t>
      </w:r>
      <w:r>
        <w:rPr>
          <w:u w:val="single"/>
        </w:rPr>
        <w:t xml:space="preserve">can be huge. </w:t>
      </w:r>
      <w:r w:rsidRPr="0014381B">
        <w:rPr>
          <w:highlight w:val="cyan"/>
          <w:u w:val="single"/>
          <w:shd w:val="clear" w:color="auto" w:fill="FFFF00"/>
        </w:rPr>
        <w:t>Military personnel must be retrained</w:t>
      </w:r>
      <w:r>
        <w:rPr>
          <w:sz w:val="14"/>
          <w:szCs w:val="14"/>
        </w:rPr>
        <w:t xml:space="preserve"> on new equipment, </w:t>
      </w:r>
      <w:r w:rsidRPr="0014381B">
        <w:rPr>
          <w:highlight w:val="cyan"/>
          <w:u w:val="single"/>
          <w:shd w:val="clear" w:color="auto" w:fill="FFFF00"/>
        </w:rPr>
        <w:t>spare parts need to be replaced, and operational changes may be necessary</w:t>
      </w:r>
      <w:r>
        <w:rPr>
          <w:sz w:val="14"/>
          <w:szCs w:val="14"/>
        </w:rPr>
        <w:t>.</w:t>
      </w:r>
      <w:r>
        <w:rPr>
          <w:sz w:val="12"/>
          <w:szCs w:val="12"/>
        </w:rPr>
        <w:t>¶</w:t>
      </w:r>
      <w:r>
        <w:rPr>
          <w:sz w:val="14"/>
          <w:szCs w:val="14"/>
        </w:rPr>
        <w:t xml:space="preserve"> </w:t>
      </w:r>
      <w:r>
        <w:rPr>
          <w:u w:val="single"/>
        </w:rPr>
        <w:t xml:space="preserve">After being so reliant on U.S. weapons systems for decades, </w:t>
      </w:r>
      <w:r w:rsidRPr="0014381B">
        <w:rPr>
          <w:b/>
          <w:bCs/>
          <w:highlight w:val="cyan"/>
          <w:u w:val="single"/>
          <w:shd w:val="clear" w:color="auto" w:fill="FFFF00"/>
        </w:rPr>
        <w:t>the transition cos</w:t>
      </w:r>
      <w:r>
        <w:rPr>
          <w:b/>
          <w:bCs/>
          <w:highlight w:val="cyan"/>
          <w:u w:val="single"/>
          <w:shd w:val="clear" w:color="auto" w:fill="FFFF00"/>
        </w:rPr>
        <w:t xml:space="preserve">ts </w:t>
      </w:r>
      <w:r>
        <w:rPr>
          <w:sz w:val="14"/>
          <w:szCs w:val="14"/>
        </w:rPr>
        <w:t xml:space="preserve">to buy from another country </w:t>
      </w:r>
      <w:r w:rsidRPr="0014381B">
        <w:rPr>
          <w:b/>
          <w:bCs/>
          <w:highlight w:val="cyan"/>
          <w:u w:val="single"/>
          <w:shd w:val="clear" w:color="auto" w:fill="FFFF00"/>
        </w:rPr>
        <w:t>could be prohibitive even for oil-rich Saudi Arabia</w:t>
      </w:r>
      <w:r>
        <w:rPr>
          <w:sz w:val="14"/>
          <w:szCs w:val="14"/>
        </w:rPr>
        <w:t>.</w:t>
      </w:r>
      <w:r>
        <w:rPr>
          <w:sz w:val="12"/>
          <w:szCs w:val="12"/>
        </w:rPr>
        <w:t>¶</w:t>
      </w:r>
      <w:r>
        <w:rPr>
          <w:sz w:val="14"/>
          <w:szCs w:val="14"/>
        </w:rPr>
        <w:t xml:space="preserve"> The second problem with Trump’s argument is that </w:t>
      </w:r>
      <w:r w:rsidRPr="0014381B">
        <w:rPr>
          <w:highlight w:val="cyan"/>
          <w:u w:val="single"/>
          <w:shd w:val="clear" w:color="auto" w:fill="FFFF00"/>
        </w:rPr>
        <w:t>armaments from Russia, China or elsewhere are simply not as sophisticated as U.S. weapons</w:t>
      </w:r>
      <w:r>
        <w:rPr>
          <w:sz w:val="14"/>
          <w:szCs w:val="14"/>
        </w:rPr>
        <w:t>, which is why they are usually cheaper – though the quality gap is quickly decreasing. To maintain its military superiority in the Middle East, Saudi Arabia has opted to purchase virtually all of its weapons from American and European companies.</w:t>
      </w:r>
      <w:r>
        <w:rPr>
          <w:sz w:val="12"/>
          <w:szCs w:val="12"/>
        </w:rPr>
        <w:t>¶</w:t>
      </w:r>
      <w:r>
        <w:rPr>
          <w:sz w:val="14"/>
          <w:szCs w:val="14"/>
        </w:rPr>
        <w:t xml:space="preserve"> </w:t>
      </w:r>
      <w:r>
        <w:rPr>
          <w:u w:val="single"/>
        </w:rPr>
        <w:t xml:space="preserve">That is why </w:t>
      </w:r>
      <w:r w:rsidRPr="0014381B">
        <w:rPr>
          <w:highlight w:val="cyan"/>
          <w:u w:val="single"/>
          <w:shd w:val="clear" w:color="auto" w:fill="FFFF00"/>
        </w:rPr>
        <w:t>the U.S. has significant leverage</w:t>
      </w:r>
      <w:r>
        <w:rPr>
          <w:sz w:val="14"/>
          <w:szCs w:val="14"/>
        </w:rPr>
        <w:t xml:space="preserve"> in this aspect of the relationship. </w:t>
      </w:r>
      <w:r>
        <w:rPr>
          <w:u w:val="single"/>
        </w:rPr>
        <w:t>Any Saudi threat to</w:t>
      </w:r>
      <w:r>
        <w:rPr>
          <w:sz w:val="14"/>
          <w:szCs w:val="14"/>
        </w:rPr>
        <w:t xml:space="preserve"> retaliate against a ban on U.S. arms sales by </w:t>
      </w:r>
      <w:r>
        <w:rPr>
          <w:u w:val="single"/>
        </w:rPr>
        <w:t>buy</w:t>
      </w:r>
      <w:r>
        <w:rPr>
          <w:sz w:val="14"/>
          <w:szCs w:val="14"/>
        </w:rPr>
        <w:t xml:space="preserve">ing </w:t>
      </w:r>
      <w:r>
        <w:rPr>
          <w:u w:val="single"/>
        </w:rPr>
        <w:t>weapons from countries that have not raised concerns</w:t>
      </w:r>
      <w:r>
        <w:rPr>
          <w:sz w:val="14"/>
          <w:szCs w:val="14"/>
        </w:rPr>
        <w:t xml:space="preserve"> about the </w:t>
      </w:r>
      <w:proofErr w:type="spellStart"/>
      <w:r>
        <w:rPr>
          <w:sz w:val="14"/>
          <w:szCs w:val="14"/>
        </w:rPr>
        <w:t>Khashoggi</w:t>
      </w:r>
      <w:proofErr w:type="spellEnd"/>
      <w:r>
        <w:rPr>
          <w:sz w:val="14"/>
          <w:szCs w:val="14"/>
        </w:rPr>
        <w:t xml:space="preserve"> disappearance </w:t>
      </w:r>
      <w:r>
        <w:rPr>
          <w:u w:val="single"/>
        </w:rPr>
        <w:t>would not be credible</w:t>
      </w:r>
      <w:r>
        <w:rPr>
          <w:sz w:val="14"/>
          <w:szCs w:val="14"/>
        </w:rPr>
        <w:t xml:space="preserve">. And is probably why, despite worries in </w:t>
      </w:r>
      <w:r w:rsidRPr="00D25054">
        <w:rPr>
          <w:sz w:val="14"/>
          <w:szCs w:val="14"/>
        </w:rPr>
        <w:t>the</w:t>
      </w:r>
      <w:r>
        <w:rPr>
          <w:sz w:val="14"/>
          <w:szCs w:val="14"/>
        </w:rPr>
        <w:t xml:space="preserve"> White House, such a threat has not yet been made.</w:t>
      </w:r>
    </w:p>
    <w:p w14:paraId="2A8A4FB2" w14:textId="77777777" w:rsidR="00BB39DB" w:rsidRDefault="00BB39DB" w:rsidP="00617A72">
      <w:pPr>
        <w:pStyle w:val="Heading3"/>
      </w:pPr>
      <w:r>
        <w:t>AT: U.S. Will Give Rather than Sell Arms to Ukraine (circumvention)</w:t>
      </w:r>
    </w:p>
    <w:p w14:paraId="17202E6B" w14:textId="77777777" w:rsidR="00BB39DB" w:rsidRDefault="00BB39DB" w:rsidP="00BB39DB">
      <w:pPr>
        <w:pStyle w:val="Heading4"/>
      </w:pPr>
      <w:r>
        <w:t>Trump demands Ukraine pay for lethal arms rather than get “free stuff.” He won’t merely give arms to Ukraine.</w:t>
      </w:r>
    </w:p>
    <w:p w14:paraId="48A16EAD" w14:textId="77777777" w:rsidR="00BB39DB" w:rsidRPr="005566BA" w:rsidRDefault="00BB39DB" w:rsidP="00BB39DB">
      <w:r w:rsidRPr="002B70FB">
        <w:rPr>
          <w:rFonts w:eastAsiaTheme="majorEastAsia" w:cstheme="majorBidi"/>
          <w:b/>
          <w:iCs/>
          <w:sz w:val="26"/>
        </w:rPr>
        <w:t>Hudson, ’17</w:t>
      </w:r>
      <w:r>
        <w:t xml:space="preserve"> [John, foreign affairs reporter for </w:t>
      </w:r>
      <w:proofErr w:type="spellStart"/>
      <w:r>
        <w:t>BuzzFeed</w:t>
      </w:r>
      <w:proofErr w:type="spellEnd"/>
      <w:r>
        <w:t xml:space="preserve"> News based in Washington, DC, formerly reporter for Foreign Policy; “How Russia Hawks Are Selling Trump On Sending Weapons To Ukraine;” </w:t>
      </w:r>
      <w:proofErr w:type="spellStart"/>
      <w:r>
        <w:t>Buzzfeed</w:t>
      </w:r>
      <w:proofErr w:type="spellEnd"/>
      <w:r>
        <w:t xml:space="preserve"> News, November 21, 2017; </w:t>
      </w:r>
      <w:hyperlink r:id="rId46" w:history="1">
        <w:r w:rsidRPr="007E7AB8">
          <w:rPr>
            <w:rStyle w:val="Hyperlink"/>
          </w:rPr>
          <w:t>https://www.buzzfeednews.com/article/johnhudson/how-russia-hawks-are-selling-trump-on-sending-weapons-to</w:t>
        </w:r>
      </w:hyperlink>
      <w:r>
        <w:t>]</w:t>
      </w:r>
    </w:p>
    <w:p w14:paraId="741FB857" w14:textId="77777777" w:rsidR="00BB39DB" w:rsidRDefault="00BB39DB" w:rsidP="00BB39DB">
      <w:pPr>
        <w:rPr>
          <w:rStyle w:val="StyleUnderline"/>
        </w:rPr>
      </w:pPr>
      <w:r w:rsidRPr="005566BA">
        <w:rPr>
          <w:sz w:val="16"/>
        </w:rPr>
        <w:t xml:space="preserve">But US officials tell </w:t>
      </w:r>
      <w:proofErr w:type="spellStart"/>
      <w:r w:rsidRPr="005566BA">
        <w:rPr>
          <w:sz w:val="16"/>
        </w:rPr>
        <w:t>BuzzFeed</w:t>
      </w:r>
      <w:proofErr w:type="spellEnd"/>
      <w:r w:rsidRPr="005566BA">
        <w:rPr>
          <w:sz w:val="16"/>
        </w:rPr>
        <w:t xml:space="preserve"> News that they have a pitch they believe can win the president’s approval of providing $40-50 million in arms to the war-torn country, including powerful Javelin anti-tank missiles. Officials said the president could be presented with the proposal in the coming weeks. </w:t>
      </w:r>
      <w:r w:rsidRPr="005566BA">
        <w:rPr>
          <w:rStyle w:val="StyleUnderline"/>
          <w:highlight w:val="yellow"/>
        </w:rPr>
        <w:t xml:space="preserve">The </w:t>
      </w:r>
      <w:r w:rsidRPr="005566BA">
        <w:rPr>
          <w:rStyle w:val="Emphasis"/>
          <w:highlight w:val="yellow"/>
        </w:rPr>
        <w:t>key to</w:t>
      </w:r>
      <w:r w:rsidRPr="005566BA">
        <w:rPr>
          <w:rStyle w:val="Emphasis"/>
        </w:rPr>
        <w:t xml:space="preserve"> </w:t>
      </w:r>
      <w:r w:rsidRPr="005566BA">
        <w:rPr>
          <w:rStyle w:val="Emphasis"/>
          <w:highlight w:val="yellow"/>
        </w:rPr>
        <w:t>persuading Trump</w:t>
      </w:r>
      <w:r w:rsidRPr="005566BA">
        <w:rPr>
          <w:rStyle w:val="StyleUnderline"/>
        </w:rPr>
        <w:t>,</w:t>
      </w:r>
      <w:r w:rsidRPr="005566BA">
        <w:rPr>
          <w:sz w:val="16"/>
        </w:rPr>
        <w:t xml:space="preserve"> officials said, </w:t>
      </w:r>
      <w:r w:rsidRPr="005566BA">
        <w:rPr>
          <w:rStyle w:val="StyleUnderline"/>
          <w:highlight w:val="yellow"/>
        </w:rPr>
        <w:t xml:space="preserve">is </w:t>
      </w:r>
      <w:r w:rsidRPr="005566BA">
        <w:rPr>
          <w:rStyle w:val="Emphasis"/>
          <w:highlight w:val="yellow"/>
        </w:rPr>
        <w:t>requiring Ukraine to pay</w:t>
      </w:r>
      <w:r w:rsidRPr="005566BA">
        <w:rPr>
          <w:rStyle w:val="StyleUnderline"/>
          <w:highlight w:val="yellow"/>
        </w:rPr>
        <w:t xml:space="preserve"> for</w:t>
      </w:r>
      <w:r w:rsidRPr="005566BA">
        <w:rPr>
          <w:sz w:val="16"/>
        </w:rPr>
        <w:t xml:space="preserve"> at least some of </w:t>
      </w:r>
      <w:r w:rsidRPr="005566BA">
        <w:rPr>
          <w:rStyle w:val="StyleUnderline"/>
          <w:highlight w:val="yellow"/>
        </w:rPr>
        <w:t>the equipment</w:t>
      </w:r>
      <w:r w:rsidRPr="005566BA">
        <w:rPr>
          <w:sz w:val="16"/>
        </w:rPr>
        <w:t xml:space="preserve"> and casting the arms package as a step toward “peace” in the three-year conflict between Kiev and Russian-backed separatists. </w:t>
      </w:r>
      <w:proofErr w:type="spellStart"/>
      <w:r w:rsidRPr="005566BA">
        <w:rPr>
          <w:sz w:val="16"/>
        </w:rPr>
        <w:t>BuzzFeed</w:t>
      </w:r>
      <w:proofErr w:type="spellEnd"/>
      <w:r w:rsidRPr="005566BA">
        <w:rPr>
          <w:sz w:val="16"/>
        </w:rPr>
        <w:t xml:space="preserve"> News could not independently confirm the GDP figure cited by the State Department official. But </w:t>
      </w:r>
      <w:proofErr w:type="spellStart"/>
      <w:r w:rsidRPr="005566BA">
        <w:rPr>
          <w:sz w:val="16"/>
        </w:rPr>
        <w:t>Oleksandr</w:t>
      </w:r>
      <w:proofErr w:type="spellEnd"/>
      <w:r w:rsidRPr="005566BA">
        <w:rPr>
          <w:sz w:val="16"/>
        </w:rPr>
        <w:t xml:space="preserve"> Turchynov, a top Ukrainian defense official, said in August that Kiev plans to spend at least 5% of its GDP on defense, more than double what NATO recommends its member states contribute to their defense budget</w:t>
      </w:r>
      <w:r w:rsidRPr="005566BA">
        <w:rPr>
          <w:rStyle w:val="StyleUnderline"/>
        </w:rPr>
        <w:t xml:space="preserve">. </w:t>
      </w:r>
      <w:r w:rsidRPr="005566BA">
        <w:rPr>
          <w:rStyle w:val="StyleUnderline"/>
          <w:highlight w:val="yellow"/>
        </w:rPr>
        <w:t>Requiring Ukraine to pay for the arms package is not an ideal situation for cash-strapped Kiev,</w:t>
      </w:r>
      <w:r w:rsidRPr="005566BA">
        <w:rPr>
          <w:sz w:val="16"/>
        </w:rPr>
        <w:t xml:space="preserve"> which has allies on Capitol Hill who are more than willing to foot the bill. In September, the US Congress authorized $500 million for security assistance to Ukraine, including the provision of weapons. But one individual familiar with the deliberations said </w:t>
      </w:r>
      <w:r w:rsidRPr="005566BA">
        <w:rPr>
          <w:rStyle w:val="StyleUnderline"/>
          <w:highlight w:val="yellow"/>
        </w:rPr>
        <w:t>Ukrainian President</w:t>
      </w:r>
      <w:r w:rsidRPr="005566BA">
        <w:rPr>
          <w:sz w:val="16"/>
        </w:rPr>
        <w:t xml:space="preserve"> Petro </w:t>
      </w:r>
      <w:r w:rsidRPr="005566BA">
        <w:rPr>
          <w:rStyle w:val="StyleUnderline"/>
          <w:highlight w:val="yellow"/>
        </w:rPr>
        <w:t xml:space="preserve">Poroshenko is in part responsible for sparking Trump’s interest in a </w:t>
      </w:r>
      <w:r w:rsidRPr="005566BA">
        <w:rPr>
          <w:rStyle w:val="Emphasis"/>
          <w:highlight w:val="yellow"/>
        </w:rPr>
        <w:t>transactional agreement</w:t>
      </w:r>
      <w:r w:rsidRPr="005566BA">
        <w:rPr>
          <w:sz w:val="16"/>
        </w:rPr>
        <w:t>. “Poroshenko was the victim of his own rhetoric,” said the person. “</w:t>
      </w:r>
      <w:r w:rsidRPr="005566BA">
        <w:rPr>
          <w:rStyle w:val="StyleUnderline"/>
          <w:highlight w:val="yellow"/>
        </w:rPr>
        <w:t xml:space="preserve">He's told Trump on several occasions how strong a partner Ukraine is, with a growing economy and defense spending. So </w:t>
      </w:r>
      <w:r w:rsidRPr="005566BA">
        <w:rPr>
          <w:rStyle w:val="Emphasis"/>
          <w:highlight w:val="yellow"/>
        </w:rPr>
        <w:t>Trump is like, ‘what do the American people get out of this deal?</w:t>
      </w:r>
      <w:r w:rsidRPr="005566BA">
        <w:rPr>
          <w:rStyle w:val="StyleUnderline"/>
          <w:highlight w:val="yellow"/>
        </w:rPr>
        <w:t>’” “</w:t>
      </w:r>
      <w:r w:rsidRPr="005566BA">
        <w:rPr>
          <w:rStyle w:val="Emphasis"/>
          <w:highlight w:val="yellow"/>
        </w:rPr>
        <w:t>For Trump, it has to be a two-way deal,”</w:t>
      </w:r>
      <w:r w:rsidRPr="005566BA">
        <w:rPr>
          <w:sz w:val="16"/>
        </w:rPr>
        <w:t xml:space="preserve"> </w:t>
      </w:r>
      <w:r w:rsidRPr="005566BA">
        <w:rPr>
          <w:rStyle w:val="StyleUnderline"/>
        </w:rPr>
        <w:t xml:space="preserve">a senior State Department official told </w:t>
      </w:r>
      <w:proofErr w:type="spellStart"/>
      <w:r w:rsidRPr="005566BA">
        <w:rPr>
          <w:rStyle w:val="StyleUnderline"/>
        </w:rPr>
        <w:t>BuzzFeed</w:t>
      </w:r>
      <w:proofErr w:type="spellEnd"/>
      <w:r w:rsidRPr="005566BA">
        <w:rPr>
          <w:rStyle w:val="StyleUnderline"/>
        </w:rPr>
        <w:t xml:space="preserve"> News</w:t>
      </w:r>
      <w:r w:rsidRPr="005566BA">
        <w:rPr>
          <w:sz w:val="16"/>
        </w:rPr>
        <w:t>. “</w:t>
      </w:r>
      <w:r w:rsidRPr="005566BA">
        <w:rPr>
          <w:rStyle w:val="StyleUnderline"/>
          <w:highlight w:val="yellow"/>
        </w:rPr>
        <w:t xml:space="preserve">Ukraine spends almost 7% of its GDP on defense, so </w:t>
      </w:r>
      <w:r w:rsidRPr="005566BA">
        <w:rPr>
          <w:rStyle w:val="Emphasis"/>
          <w:highlight w:val="yellow"/>
        </w:rPr>
        <w:t>it’s reasonable to expect Ukraine to pay</w:t>
      </w:r>
      <w:r w:rsidRPr="005566BA">
        <w:rPr>
          <w:rStyle w:val="StyleUnderline"/>
          <w:highlight w:val="yellow"/>
        </w:rPr>
        <w:t xml:space="preserve"> for this.”</w:t>
      </w:r>
    </w:p>
    <w:p w14:paraId="7FEFC51B" w14:textId="77777777" w:rsidR="00BB39DB" w:rsidRPr="00EB67FF" w:rsidRDefault="00BB39DB" w:rsidP="00BB39DB">
      <w:pPr>
        <w:pStyle w:val="Heading4"/>
      </w:pPr>
      <w:r w:rsidRPr="00EB67FF">
        <w:t xml:space="preserve">Trump demands that arms transfers to Ukraine will be sales not gifts. He won’t give something </w:t>
      </w:r>
      <w:r>
        <w:t>f</w:t>
      </w:r>
      <w:r w:rsidRPr="00EB67FF">
        <w:t>or nothing.</w:t>
      </w:r>
    </w:p>
    <w:p w14:paraId="2C69A568" w14:textId="77777777" w:rsidR="00BB39DB" w:rsidRDefault="00BB39DB" w:rsidP="00BB39DB">
      <w:r>
        <w:rPr>
          <w:rStyle w:val="Style13ptBold"/>
        </w:rPr>
        <w:t xml:space="preserve">Bertrand 18 </w:t>
      </w:r>
      <w:r>
        <w:t>[Natasha, staff writer at The Atlantic, where she covers national security and the intelligence community; “Ukraine’s Successful Courtship of Trump,” The Atlantic, May 3, 2018; https://www.theatlantic.com/politics/archive/2018/05/ukraines-successful-courtship-of-trump/559526/]</w:t>
      </w:r>
    </w:p>
    <w:p w14:paraId="6BFB3F5A" w14:textId="77777777" w:rsidR="00BB39DB" w:rsidRPr="005566BA" w:rsidRDefault="00BB39DB" w:rsidP="00BB39DB">
      <w:pPr>
        <w:rPr>
          <w:rStyle w:val="StyleUnderline"/>
        </w:rPr>
      </w:pPr>
      <w:r w:rsidRPr="00D867A2">
        <w:rPr>
          <w:rStyle w:val="StyleUnderline"/>
          <w:highlight w:val="yellow"/>
        </w:rPr>
        <w:t>The U</w:t>
      </w:r>
      <w:r w:rsidRPr="00EB67FF">
        <w:rPr>
          <w:sz w:val="14"/>
        </w:rPr>
        <w:t>nited</w:t>
      </w:r>
      <w:r>
        <w:rPr>
          <w:rStyle w:val="StyleUnderline"/>
        </w:rPr>
        <w:t xml:space="preserve"> </w:t>
      </w:r>
      <w:r w:rsidRPr="00D867A2">
        <w:rPr>
          <w:rStyle w:val="StyleUnderline"/>
          <w:highlight w:val="yellow"/>
        </w:rPr>
        <w:t>S</w:t>
      </w:r>
      <w:r w:rsidRPr="00EB67FF">
        <w:rPr>
          <w:sz w:val="14"/>
        </w:rPr>
        <w:t>tates</w:t>
      </w:r>
      <w:r w:rsidRPr="00D867A2">
        <w:rPr>
          <w:rStyle w:val="StyleUnderline"/>
          <w:highlight w:val="yellow"/>
        </w:rPr>
        <w:t xml:space="preserve"> completed its shipment of Javelin anti-tank missiles</w:t>
      </w:r>
      <w:r w:rsidRPr="00EB67FF">
        <w:rPr>
          <w:sz w:val="14"/>
        </w:rPr>
        <w:t xml:space="preserve"> to Ukraine on Monday, </w:t>
      </w:r>
      <w:r w:rsidRPr="00D867A2">
        <w:rPr>
          <w:rStyle w:val="StyleUnderline"/>
          <w:highlight w:val="yellow"/>
        </w:rPr>
        <w:t>finalizing a</w:t>
      </w:r>
      <w:r w:rsidRPr="00EB67FF">
        <w:rPr>
          <w:rStyle w:val="Emphasis"/>
          <w:highlight w:val="yellow"/>
        </w:rPr>
        <w:t xml:space="preserve"> sale</w:t>
      </w:r>
      <w:r>
        <w:rPr>
          <w:rStyle w:val="StyleUnderline"/>
        </w:rPr>
        <w:t xml:space="preserve"> that was</w:t>
      </w:r>
      <w:r w:rsidRPr="00EB67FF">
        <w:rPr>
          <w:sz w:val="14"/>
        </w:rPr>
        <w:t xml:space="preserve"> reluctantly </w:t>
      </w:r>
      <w:r w:rsidRPr="00D867A2">
        <w:rPr>
          <w:rStyle w:val="StyleUnderline"/>
          <w:highlight w:val="yellow"/>
        </w:rPr>
        <w:t>approved by</w:t>
      </w:r>
      <w:r w:rsidRPr="00EB67FF">
        <w:rPr>
          <w:sz w:val="14"/>
        </w:rPr>
        <w:t xml:space="preserve"> President Donald </w:t>
      </w:r>
      <w:r w:rsidRPr="00D867A2">
        <w:rPr>
          <w:rStyle w:val="StyleUnderline"/>
          <w:highlight w:val="yellow"/>
        </w:rPr>
        <w:t>Trump</w:t>
      </w:r>
      <w:r w:rsidRPr="00EB67FF">
        <w:rPr>
          <w:sz w:val="14"/>
        </w:rPr>
        <w:t xml:space="preserve"> in November. The deal was widely reported as a rebuke to Russian President Vladimir Putin, who annexed Crimea and invaded eastern Ukraine in 2014. “This decision … reflects our country’s longstanding commitment to Ukraine in the face of ongoing Russian aggression,” Republican Senator Bob Corker said late last year. But the terms of the arrangement show it may be more bark than bite. The weapons “have been delivered to a secure facility in Ukraine, not on the line of conflict,” Kurt Volker, the U.S. Special Representative for Ukraine, told me. He did not elaborate further, but The Wall Street Journal reported in January that the weapons would be stored in training centers in western Ukraine that will be monitored by American soldiers. But the terms of the arrangement show it may be more bark than bite. The weapons “have been delivered to a secure facility in Ukraine, not on the line of conflict,” Kurt Volker, the U.S. Special Representative for Ukraine, told me. He did not elaborate further, but The Wall Street Journal reported in January that the weapons would be stored in training centers in western Ukraine that will be monitored by American soldiers. Trump has said repeatedly that “no one is tougher on Russia” than him. But his critics have accused him of challenging Putin only superficially. Shortly after the Trump administration expelled 60 Russian diplomats in March—48 of whom were actually intelligence officers, according to a State Department spokesperson—the State Department acknowledged that the Kremlin would be allowed to refill the vacated positions. The Treasury Department recently sanctioned more than three dozen Russian oligarchs, officials, and entities who “profit” from Russia’s “malign activity” and “corrupt system.” But many of the sanctioned oligarchs had four months’ notice to move their money, thanks to a list of Russia’s wealthiest individuals released by the Treasury in January. That money might already be back in Russia. “As they say, ‘a barking dog cannot hinder a caravan’s journey,’” Putin told Russia’s TASS news agency at the time. He mocked his own absence from the list. When UN Ambassador Nikki Haley announced new sanctions against Russia over its support for embattled Syrian dictator Bashar al-Assad, she was contradicted by the White House hours later. “There is confusion about the Putin-Trump relationship,” Major General </w:t>
      </w:r>
      <w:proofErr w:type="spellStart"/>
      <w:r w:rsidRPr="00EB67FF">
        <w:rPr>
          <w:sz w:val="14"/>
        </w:rPr>
        <w:t>Volodymyr</w:t>
      </w:r>
      <w:proofErr w:type="spellEnd"/>
      <w:r w:rsidRPr="00EB67FF">
        <w:rPr>
          <w:sz w:val="14"/>
        </w:rPr>
        <w:t xml:space="preserve"> </w:t>
      </w:r>
      <w:proofErr w:type="spellStart"/>
      <w:r w:rsidRPr="00EB67FF">
        <w:rPr>
          <w:sz w:val="14"/>
        </w:rPr>
        <w:t>Havrylov</w:t>
      </w:r>
      <w:proofErr w:type="spellEnd"/>
      <w:r w:rsidRPr="00EB67FF">
        <w:rPr>
          <w:sz w:val="14"/>
        </w:rPr>
        <w:t xml:space="preserve">, Ukraine’s defense attaché to the U.S., told me last month. “And an element of unpredictability. But we believe in checks and balances in the United States.” Former National-Security Adviser H.R. McMaster and Defense Secretary Jim </w:t>
      </w:r>
      <w:proofErr w:type="spellStart"/>
      <w:r w:rsidRPr="00EB67FF">
        <w:rPr>
          <w:sz w:val="14"/>
        </w:rPr>
        <w:t>Mattis</w:t>
      </w:r>
      <w:proofErr w:type="spellEnd"/>
      <w:r w:rsidRPr="00EB67FF">
        <w:rPr>
          <w:sz w:val="14"/>
        </w:rPr>
        <w:t xml:space="preserve"> pushed for Trump to approve the lethal weapons sale to Ukraine, according to </w:t>
      </w:r>
      <w:proofErr w:type="spellStart"/>
      <w:r w:rsidRPr="00EB67FF">
        <w:rPr>
          <w:sz w:val="14"/>
        </w:rPr>
        <w:t>Havyrlov</w:t>
      </w:r>
      <w:proofErr w:type="spellEnd"/>
      <w:r w:rsidRPr="00EB67FF">
        <w:rPr>
          <w:sz w:val="14"/>
        </w:rPr>
        <w:t xml:space="preserve"> and another U.S. official familiar with the deal who requested anonymity to discuss it freely. Trump was convinced, at least in part, by the fact that President Barack Obama—to whom Trump frequently compares himself—had balked at the sale. The official relayed a conversation between Trump and Ukrainian President Petro Poroshenko last year in which Trump asked why Obama had “done nothing when Russia invaded Crimea.” (Obama sanctioned Russia over the incursion in 2014.) </w:t>
      </w:r>
      <w:r w:rsidRPr="00D867A2">
        <w:rPr>
          <w:rStyle w:val="StyleUnderline"/>
          <w:highlight w:val="yellow"/>
        </w:rPr>
        <w:t xml:space="preserve">Trump, ever transactional, </w:t>
      </w:r>
      <w:r w:rsidRPr="00EB67FF">
        <w:rPr>
          <w:sz w:val="14"/>
        </w:rPr>
        <w:t>also</w:t>
      </w:r>
      <w:r w:rsidRPr="00D867A2">
        <w:rPr>
          <w:rStyle w:val="StyleUnderline"/>
          <w:highlight w:val="yellow"/>
        </w:rPr>
        <w:t xml:space="preserve"> wanted to make sure he was </w:t>
      </w:r>
      <w:r w:rsidRPr="00D867A2">
        <w:rPr>
          <w:rStyle w:val="Emphasis"/>
          <w:highlight w:val="yellow"/>
        </w:rPr>
        <w:t>not giving away something for nothing</w:t>
      </w:r>
      <w:r w:rsidRPr="00EB67FF">
        <w:rPr>
          <w:sz w:val="14"/>
          <w:highlight w:val="yellow"/>
        </w:rPr>
        <w:t xml:space="preserve">. </w:t>
      </w:r>
      <w:r w:rsidRPr="00D867A2">
        <w:rPr>
          <w:rStyle w:val="StyleUnderline"/>
          <w:highlight w:val="yellow"/>
        </w:rPr>
        <w:t xml:space="preserve">The U.S. official said </w:t>
      </w:r>
      <w:r w:rsidRPr="00EB67FF">
        <w:rPr>
          <w:sz w:val="14"/>
        </w:rPr>
        <w:t>it was emphasized</w:t>
      </w:r>
      <w:r>
        <w:rPr>
          <w:rStyle w:val="StyleUnderline"/>
        </w:rPr>
        <w:t xml:space="preserve"> to the president that </w:t>
      </w:r>
      <w:r w:rsidRPr="00D867A2">
        <w:rPr>
          <w:rStyle w:val="StyleUnderline"/>
          <w:highlight w:val="yellow"/>
        </w:rPr>
        <w:t xml:space="preserve">this would be a </w:t>
      </w:r>
      <w:r w:rsidRPr="00D867A2">
        <w:rPr>
          <w:rStyle w:val="Emphasis"/>
          <w:highlight w:val="yellow"/>
        </w:rPr>
        <w:t>sale, not a gift</w:t>
      </w:r>
      <w:r w:rsidRPr="00EB67FF">
        <w:rPr>
          <w:sz w:val="14"/>
        </w:rPr>
        <w:t xml:space="preserve">, and Poroshenko won favor with Trump by facilitating an $80 million coal deal—the first between the U.S. and Ukraine—that was politically expedient for both leaders. In February, Ukrainian Railways signed a $1 billion locomotive deal with GE Transportation. Trump had promised during the campaign to revitalize the U.S. rail industry. “The Trump administration is very much focused on jobs creation,” said Daniel </w:t>
      </w:r>
      <w:proofErr w:type="spellStart"/>
      <w:r w:rsidRPr="00EB67FF">
        <w:rPr>
          <w:sz w:val="14"/>
        </w:rPr>
        <w:t>Vajdich</w:t>
      </w:r>
      <w:proofErr w:type="spellEnd"/>
      <w:r w:rsidRPr="00EB67FF">
        <w:rPr>
          <w:sz w:val="14"/>
        </w:rPr>
        <w:t>, the president of the strategic advisory firm Yorktown Solutions. “So, naturally, Ukraine has thought about its ability to help create jobs for Americans in the context of creating leverage by feeding into Trump’s policy desires.” A Ukrainian-American lobbyist who spoke to me on condition of anonymity put it more bluntly: “Poroshenko has become a hostage of Trump,” he told me.</w:t>
      </w:r>
    </w:p>
    <w:p w14:paraId="20BA3EDB" w14:textId="77777777" w:rsidR="00BB39DB" w:rsidRDefault="00BB39DB" w:rsidP="00BB39DB">
      <w:pPr>
        <w:pStyle w:val="Heading2"/>
      </w:pPr>
      <w:r>
        <w:t>Topicality</w:t>
      </w:r>
    </w:p>
    <w:p w14:paraId="240A2569" w14:textId="77777777" w:rsidR="00BB39DB" w:rsidRPr="002E3D51" w:rsidRDefault="00BB39DB" w:rsidP="00BB39DB">
      <w:pPr>
        <w:pStyle w:val="Heading3"/>
      </w:pPr>
      <w:r>
        <w:t xml:space="preserve">Sales v. Grants Topicality                                                    </w:t>
      </w:r>
    </w:p>
    <w:p w14:paraId="3449FC6B" w14:textId="77777777" w:rsidR="00BB39DB" w:rsidRDefault="00BB39DB" w:rsidP="00BB39DB">
      <w:pPr>
        <w:pStyle w:val="Heading4"/>
        <w:numPr>
          <w:ilvl w:val="0"/>
          <w:numId w:val="12"/>
        </w:numPr>
      </w:pPr>
      <w:r>
        <w:t>We meet: U.S. lethal arms transfers to Ukraine are actual sales rather than direct government to government grants.</w:t>
      </w:r>
    </w:p>
    <w:p w14:paraId="15657575" w14:textId="77777777" w:rsidR="00BB39DB" w:rsidRDefault="00BB39DB" w:rsidP="00BB39DB">
      <w:r w:rsidRPr="002E3D51">
        <w:rPr>
          <w:rFonts w:eastAsiaTheme="majorEastAsia" w:cstheme="majorBidi"/>
          <w:b/>
          <w:iCs/>
          <w:sz w:val="26"/>
        </w:rPr>
        <w:t>Peterson, ’17</w:t>
      </w:r>
      <w:r>
        <w:t xml:space="preserve"> [Nolan, former special operations pilot and a combat veteran of Iraq and Afghanistan, is The Daily Signal’s foreign correspondent based in Ukraine; “Trump Approves US Lethal Weapons Sales to Ukraine, Angering Moscow;” Daily Signal, December 21, 2017; https://www.dailysignal.com/2017/12/21/trump-approves-us-lethal-weapons-sales-ukraine-angering-moscow/]</w:t>
      </w:r>
    </w:p>
    <w:p w14:paraId="7057C226" w14:textId="77777777" w:rsidR="00BB39DB" w:rsidRDefault="00BB39DB" w:rsidP="00BB39DB">
      <w:pPr>
        <w:rPr>
          <w:rStyle w:val="StyleUnderline"/>
        </w:rPr>
      </w:pPr>
      <w:r w:rsidRPr="00EB67FF">
        <w:rPr>
          <w:sz w:val="16"/>
        </w:rPr>
        <w:t>Canada also recently announced it will issue licenses to its defense contractors to sell weapons to Ukraine.</w:t>
      </w:r>
      <w:r w:rsidRPr="00EB67FF">
        <w:rPr>
          <w:sz w:val="16"/>
          <w:highlight w:val="yellow"/>
        </w:rPr>
        <w:t xml:space="preserve"> </w:t>
      </w:r>
      <w:r w:rsidRPr="002E3D51">
        <w:rPr>
          <w:rStyle w:val="StyleUnderline"/>
          <w:highlight w:val="yellow"/>
        </w:rPr>
        <w:t>Like the Canadian decision, the one announced by the U.S</w:t>
      </w:r>
      <w:r w:rsidRPr="00EB67FF">
        <w:rPr>
          <w:sz w:val="16"/>
          <w:highlight w:val="yellow"/>
        </w:rPr>
        <w:t>.</w:t>
      </w:r>
      <w:r w:rsidRPr="00EB67FF">
        <w:rPr>
          <w:sz w:val="16"/>
        </w:rPr>
        <w:t xml:space="preserve"> this week </w:t>
      </w:r>
      <w:r w:rsidRPr="002E3D51">
        <w:rPr>
          <w:rStyle w:val="StyleUnderline"/>
          <w:highlight w:val="yellow"/>
        </w:rPr>
        <w:t xml:space="preserve">is </w:t>
      </w:r>
      <w:r w:rsidRPr="002E3D51">
        <w:rPr>
          <w:rStyle w:val="Emphasis"/>
          <w:highlight w:val="yellow"/>
        </w:rPr>
        <w:t xml:space="preserve">not a direct shipment of weapons to Ukraine from the U.S. government. </w:t>
      </w:r>
      <w:r w:rsidRPr="002E3D51">
        <w:rPr>
          <w:rStyle w:val="StyleUnderline"/>
          <w:highlight w:val="yellow"/>
        </w:rPr>
        <w:t xml:space="preserve">Rather, it is the </w:t>
      </w:r>
      <w:r w:rsidRPr="002E3D51">
        <w:rPr>
          <w:rStyle w:val="Emphasis"/>
          <w:highlight w:val="yellow"/>
        </w:rPr>
        <w:t>issuance of a State Department license to a U.S. commercial manufacturer to sell weapons to Ukraine</w:t>
      </w:r>
      <w:r w:rsidRPr="002E3D51">
        <w:rPr>
          <w:rStyle w:val="StyleUnderline"/>
          <w:highlight w:val="yellow"/>
        </w:rPr>
        <w:t>.</w:t>
      </w:r>
    </w:p>
    <w:p w14:paraId="71C011EE" w14:textId="77777777" w:rsidR="00BB39DB" w:rsidRDefault="00BB39DB" w:rsidP="00BB39DB">
      <w:pPr>
        <w:pStyle w:val="Heading4"/>
      </w:pPr>
      <w:r>
        <w:t xml:space="preserve">2. </w:t>
      </w:r>
      <w:r w:rsidRPr="007D6E74">
        <w:t>We meet: Plan explicitly reduces only</w:t>
      </w:r>
      <w:r>
        <w:t xml:space="preserve"> foreign military and direct</w:t>
      </w:r>
      <w:r w:rsidRPr="007D6E74">
        <w:t xml:space="preserve"> sales, not grants or gifts</w:t>
      </w:r>
      <w:r>
        <w:t xml:space="preserve"> of arms.</w:t>
      </w:r>
    </w:p>
    <w:p w14:paraId="707CC77A" w14:textId="77777777" w:rsidR="00BB39DB" w:rsidRDefault="00BB39DB" w:rsidP="00BB39DB">
      <w:pPr>
        <w:pStyle w:val="Heading4"/>
      </w:pPr>
      <w:r>
        <w:t>3. Topicality is not a voter:</w:t>
      </w:r>
    </w:p>
    <w:p w14:paraId="7DFD826F" w14:textId="77777777" w:rsidR="00BB39DB" w:rsidRDefault="00BB39DB" w:rsidP="00BB39DB">
      <w:pPr>
        <w:pStyle w:val="Heading4"/>
      </w:pPr>
      <w:r>
        <w:t>A. Competing interpretations are bad- it creates a race to the bottom, is infinitely regressive and justifies “Counter interpretation: only our case is topical.”</w:t>
      </w:r>
    </w:p>
    <w:p w14:paraId="0181EAEB" w14:textId="77777777" w:rsidR="00BB39DB" w:rsidRDefault="00BB39DB" w:rsidP="00BB39DB">
      <w:pPr>
        <w:pStyle w:val="Heading4"/>
      </w:pPr>
      <w:r>
        <w:t xml:space="preserve">B. Good is good enough – reasonability is key to check unpredictable </w:t>
      </w:r>
      <w:proofErr w:type="spellStart"/>
      <w:r>
        <w:t>neg</w:t>
      </w:r>
      <w:proofErr w:type="spellEnd"/>
      <w:r>
        <w:t xml:space="preserve"> definitions and checks the </w:t>
      </w:r>
      <w:proofErr w:type="spellStart"/>
      <w:r>
        <w:t>neg</w:t>
      </w:r>
      <w:proofErr w:type="spellEnd"/>
      <w:r>
        <w:t xml:space="preserve"> block bias, and there’s no objective way to reconcile competing interpretations.</w:t>
      </w:r>
    </w:p>
    <w:p w14:paraId="701DDFF5" w14:textId="77777777" w:rsidR="00BB39DB" w:rsidRDefault="00BB39DB" w:rsidP="00BB39DB">
      <w:proofErr w:type="spellStart"/>
      <w:r w:rsidRPr="007D6E74">
        <w:rPr>
          <w:rFonts w:eastAsiaTheme="majorEastAsia" w:cstheme="majorBidi"/>
          <w:b/>
          <w:iCs/>
          <w:sz w:val="26"/>
        </w:rPr>
        <w:t>Gehrke</w:t>
      </w:r>
      <w:proofErr w:type="spellEnd"/>
      <w:r w:rsidRPr="007D6E74">
        <w:rPr>
          <w:rFonts w:eastAsiaTheme="majorEastAsia" w:cstheme="majorBidi"/>
          <w:b/>
          <w:iCs/>
          <w:sz w:val="26"/>
        </w:rPr>
        <w:t xml:space="preserve"> 98</w:t>
      </w:r>
      <w:r>
        <w:t xml:space="preserve"> [</w:t>
      </w:r>
      <w:proofErr w:type="spellStart"/>
      <w:r>
        <w:t>Gehrke</w:t>
      </w:r>
      <w:proofErr w:type="spellEnd"/>
      <w:r>
        <w:t>, Pat J. "Critique arguments as policy analysis: policy debate beyond the rationalist perspective." Perspectives in Controversy: Selected Essays from Contemporary Argumentation and Debate (2002): 302. Published in 1998]</w:t>
      </w:r>
    </w:p>
    <w:p w14:paraId="4525A8C0" w14:textId="77777777" w:rsidR="00BB39DB" w:rsidRPr="007D6E74" w:rsidRDefault="00BB39DB" w:rsidP="00BB39DB">
      <w:pPr>
        <w:rPr>
          <w:sz w:val="16"/>
        </w:rPr>
      </w:pPr>
      <w:r w:rsidRPr="007D6E74">
        <w:rPr>
          <w:sz w:val="16"/>
        </w:rPr>
        <w:t xml:space="preserve">Additionally, </w:t>
      </w:r>
      <w:proofErr w:type="spellStart"/>
      <w:r w:rsidRPr="007D6E74">
        <w:rPr>
          <w:sz w:val="16"/>
        </w:rPr>
        <w:t>Berube</w:t>
      </w:r>
      <w:proofErr w:type="spellEnd"/>
      <w:r w:rsidRPr="007D6E74">
        <w:rPr>
          <w:sz w:val="16"/>
        </w:rPr>
        <w:t xml:space="preserve"> assumes that we have pure and direct knowledge of the meanings of a text. However, in order to understand the meanings of a text we must interpret that text. When advocates speak, we inevitably interpret what they say. Meanings are found in the act of interpretation, and those </w:t>
      </w:r>
      <w:r w:rsidRPr="007D6E74">
        <w:rPr>
          <w:rStyle w:val="StyleUnderline"/>
          <w:highlight w:val="yellow"/>
        </w:rPr>
        <w:t>meanings</w:t>
      </w:r>
      <w:r w:rsidRPr="007D6E74">
        <w:rPr>
          <w:sz w:val="16"/>
          <w:highlight w:val="yellow"/>
        </w:rPr>
        <w:t xml:space="preserve"> </w:t>
      </w:r>
      <w:r w:rsidRPr="007D6E74">
        <w:rPr>
          <w:rStyle w:val="StyleUnderline"/>
          <w:highlight w:val="yellow"/>
        </w:rPr>
        <w:t>differ</w:t>
      </w:r>
      <w:r w:rsidRPr="007D6E74">
        <w:rPr>
          <w:sz w:val="16"/>
        </w:rPr>
        <w:t xml:space="preserve">, at least slightly, </w:t>
      </w:r>
      <w:r w:rsidRPr="007D6E74">
        <w:rPr>
          <w:rStyle w:val="StyleUnderline"/>
          <w:highlight w:val="yellow"/>
        </w:rPr>
        <w:t>between interpretations. There is virtually no text in a debate that can inspire one universally agreed upon interpretation</w:t>
      </w:r>
      <w:r w:rsidRPr="007D6E74">
        <w:rPr>
          <w:rStyle w:val="StyleUnderline"/>
        </w:rPr>
        <w:t xml:space="preserve">. </w:t>
      </w:r>
      <w:r w:rsidRPr="007D6E74">
        <w:rPr>
          <w:sz w:val="16"/>
        </w:rPr>
        <w:t xml:space="preserve">As listeners and readers, we can never find ourselves at a point where the intentional, naive, and </w:t>
      </w:r>
      <w:proofErr w:type="spellStart"/>
      <w:r w:rsidRPr="007D6E74">
        <w:rPr>
          <w:sz w:val="16"/>
        </w:rPr>
        <w:t>rogate</w:t>
      </w:r>
      <w:proofErr w:type="spellEnd"/>
      <w:r w:rsidRPr="007D6E74">
        <w:rPr>
          <w:sz w:val="16"/>
        </w:rPr>
        <w:t xml:space="preserve"> meanings of a text are objectively transparent to us. Determining what questions a text invites requires interpreting the text, and these </w:t>
      </w:r>
      <w:r w:rsidRPr="007D6E74">
        <w:rPr>
          <w:rStyle w:val="StyleUnderline"/>
          <w:highlight w:val="yellow"/>
        </w:rPr>
        <w:t>interpretations will vary, producing contrary readings of what questions may be asked of that text.</w:t>
      </w:r>
      <w:r w:rsidRPr="007D6E74">
        <w:rPr>
          <w:sz w:val="16"/>
          <w:highlight w:val="yellow"/>
        </w:rPr>
        <w:t xml:space="preserve"> </w:t>
      </w:r>
      <w:r w:rsidRPr="007D6E74">
        <w:rPr>
          <w:rStyle w:val="StyleUnderline"/>
          <w:highlight w:val="yellow"/>
        </w:rPr>
        <w:t>There is no way to reconcile interpretations objectively</w:t>
      </w:r>
      <w:r w:rsidRPr="007D6E74">
        <w:rPr>
          <w:rStyle w:val="StyleUnderline"/>
        </w:rPr>
        <w:t>.</w:t>
      </w:r>
      <w:r w:rsidRPr="007D6E74">
        <w:rPr>
          <w:sz w:val="16"/>
        </w:rPr>
        <w:t xml:space="preserve"> In order to evaluate competing interpretations, one would have to engage in precisely the critical textual analysis </w:t>
      </w:r>
      <w:proofErr w:type="spellStart"/>
      <w:r w:rsidRPr="007D6E74">
        <w:rPr>
          <w:sz w:val="16"/>
        </w:rPr>
        <w:t>Berube</w:t>
      </w:r>
      <w:proofErr w:type="spellEnd"/>
      <w:r w:rsidRPr="007D6E74">
        <w:rPr>
          <w:sz w:val="16"/>
        </w:rPr>
        <w:t xml:space="preserve"> attempts to foreclose. Since every interaction with a text is interpretive, </w:t>
      </w:r>
      <w:proofErr w:type="spellStart"/>
      <w:r w:rsidRPr="007D6E74">
        <w:rPr>
          <w:sz w:val="16"/>
        </w:rPr>
        <w:t>Berube's</w:t>
      </w:r>
      <w:proofErr w:type="spellEnd"/>
      <w:r w:rsidRPr="007D6E74">
        <w:rPr>
          <w:sz w:val="16"/>
        </w:rPr>
        <w:t xml:space="preserve"> objective standard for encountering a text never can be met. </w:t>
      </w:r>
    </w:p>
    <w:p w14:paraId="50C79E99" w14:textId="77777777" w:rsidR="00BB39DB" w:rsidRDefault="00BB39DB" w:rsidP="00BB39DB">
      <w:pPr>
        <w:pStyle w:val="Heading4"/>
      </w:pPr>
      <w:r w:rsidRPr="007D6E74">
        <w:t>C. Potential abuse is not a voter- it’s infinitely regressive and leads to judge intervention. Make them prove in round abuse.</w:t>
      </w:r>
    </w:p>
    <w:p w14:paraId="151C2D0D" w14:textId="77777777" w:rsidR="00BB39DB" w:rsidRDefault="00BB39DB" w:rsidP="00BB39DB">
      <w:pPr>
        <w:pStyle w:val="Heading3"/>
      </w:pPr>
      <w:r>
        <w:t>AT: Substantially</w:t>
      </w:r>
    </w:p>
    <w:p w14:paraId="74F8FA8D" w14:textId="77777777" w:rsidR="00BB39DB" w:rsidRDefault="00BB39DB" w:rsidP="00BB39DB">
      <w:pPr>
        <w:pStyle w:val="Heading4"/>
        <w:numPr>
          <w:ilvl w:val="0"/>
          <w:numId w:val="13"/>
        </w:numPr>
      </w:pPr>
      <w:r w:rsidRPr="005C7967">
        <w:t>We meet: Plan text on face substantially reduces U.S. arms sales to Ukraine.</w:t>
      </w:r>
    </w:p>
    <w:p w14:paraId="0EB0E139" w14:textId="77777777" w:rsidR="00BB39DB" w:rsidRDefault="00BB39DB" w:rsidP="00BB39DB"/>
    <w:p w14:paraId="32BCEDB2" w14:textId="77777777" w:rsidR="00BB39DB" w:rsidRDefault="00BB39DB" w:rsidP="00BB39DB">
      <w:pPr>
        <w:pStyle w:val="Heading4"/>
        <w:numPr>
          <w:ilvl w:val="0"/>
          <w:numId w:val="13"/>
        </w:numPr>
      </w:pPr>
      <w:r>
        <w:t>Counter Interpretation:</w:t>
      </w:r>
    </w:p>
    <w:p w14:paraId="14F7A307" w14:textId="77777777" w:rsidR="00BB39DB" w:rsidRPr="0021030B" w:rsidRDefault="00BB39DB" w:rsidP="00BB39DB">
      <w:pPr>
        <w:pStyle w:val="Heading4"/>
        <w:numPr>
          <w:ilvl w:val="0"/>
          <w:numId w:val="16"/>
        </w:numPr>
      </w:pPr>
      <w:r>
        <w:t>Substantial means considerable in amount without specifying a precise number of cut-off point.</w:t>
      </w:r>
    </w:p>
    <w:p w14:paraId="7B360374" w14:textId="77777777" w:rsidR="00BB39DB" w:rsidRPr="0021030B" w:rsidRDefault="00BB39DB" w:rsidP="00BB39DB">
      <w:r w:rsidRPr="0021030B">
        <w:rPr>
          <w:rFonts w:eastAsiaTheme="majorEastAsia" w:cstheme="majorBidi"/>
          <w:b/>
          <w:iCs/>
          <w:sz w:val="26"/>
        </w:rPr>
        <w:t>Prost 4</w:t>
      </w:r>
      <w:r w:rsidRPr="0021030B">
        <w:t xml:space="preserve"> (Judge – United States Court of Appeals for the Federal Circuit, “Committee For Fairly Traded Venezuelan Cement v. United States”, 6-18, </w:t>
      </w:r>
      <w:hyperlink r:id="rId47" w:history="1">
        <w:r w:rsidRPr="0021030B">
          <w:rPr>
            <w:rStyle w:val="Hyperlink"/>
          </w:rPr>
          <w:t>http://www.ll.georgetown.edu/federal/judicial/fed/opinions/04opinions/04-1016.html</w:t>
        </w:r>
      </w:hyperlink>
      <w:r w:rsidRPr="0021030B">
        <w:t>)</w:t>
      </w:r>
    </w:p>
    <w:p w14:paraId="622F7705" w14:textId="77777777" w:rsidR="00BB39DB" w:rsidRPr="00A10B38" w:rsidRDefault="00BB39DB" w:rsidP="00BB39DB">
      <w:pPr>
        <w:rPr>
          <w:sz w:val="12"/>
        </w:rPr>
      </w:pPr>
      <w:r w:rsidRPr="00A10B38">
        <w:rPr>
          <w:sz w:val="12"/>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A10B38">
        <w:rPr>
          <w:rStyle w:val="Style1Char"/>
        </w:rPr>
        <w:t>the definition of the word “substantial” undercuts the</w:t>
      </w:r>
      <w:r w:rsidRPr="00A10B38">
        <w:rPr>
          <w:sz w:val="12"/>
        </w:rPr>
        <w:t xml:space="preserve"> CFTVC’s </w:t>
      </w:r>
      <w:r w:rsidRPr="00A10B38">
        <w:rPr>
          <w:rStyle w:val="Style1Char"/>
        </w:rPr>
        <w:t xml:space="preserve">argument.  The word </w:t>
      </w:r>
      <w:r w:rsidRPr="003D4DAA">
        <w:rPr>
          <w:rStyle w:val="Style1Char"/>
          <w:highlight w:val="cyan"/>
        </w:rPr>
        <w:t>“substantial” generally means “considerable</w:t>
      </w:r>
      <w:r w:rsidRPr="00A10B38">
        <w:rPr>
          <w:rStyle w:val="Style1Char"/>
        </w:rPr>
        <w:t xml:space="preserve"> in amount, </w:t>
      </w:r>
      <w:r w:rsidRPr="00A10B38">
        <w:rPr>
          <w:sz w:val="12"/>
        </w:rPr>
        <w:t xml:space="preserve">value or worth.”  Webster’s Third New International Dictionary 2280 (1993).  </w:t>
      </w:r>
      <w:r w:rsidRPr="003D4DAA">
        <w:rPr>
          <w:rStyle w:val="Emphasis"/>
          <w:highlight w:val="cyan"/>
        </w:rPr>
        <w:t>It does not</w:t>
      </w:r>
      <w:r w:rsidRPr="00A10B38">
        <w:rPr>
          <w:rStyle w:val="Emphasis"/>
        </w:rPr>
        <w:t xml:space="preserve"> </w:t>
      </w:r>
      <w:r w:rsidRPr="003D4DAA">
        <w:rPr>
          <w:rStyle w:val="Emphasis"/>
          <w:highlight w:val="cyan"/>
        </w:rPr>
        <w:t>imply a specific number</w:t>
      </w:r>
      <w:r w:rsidRPr="00A10B38">
        <w:rPr>
          <w:rStyle w:val="Emphasis"/>
        </w:rPr>
        <w:t xml:space="preserve"> </w:t>
      </w:r>
      <w:r w:rsidRPr="0021030B">
        <w:rPr>
          <w:rStyle w:val="Emphasis"/>
          <w:highlight w:val="cyan"/>
        </w:rPr>
        <w:t>or cut-off</w:t>
      </w:r>
      <w:r w:rsidRPr="00A10B38">
        <w:rPr>
          <w:rStyle w:val="TitleChar"/>
        </w:rPr>
        <w:t xml:space="preserve">.  </w:t>
      </w:r>
      <w:r w:rsidRPr="003D4DAA">
        <w:rPr>
          <w:rStyle w:val="TitleChar"/>
          <w:highlight w:val="cyan"/>
        </w:rPr>
        <w:t>What</w:t>
      </w:r>
      <w:r w:rsidRPr="003D4DAA">
        <w:rPr>
          <w:rStyle w:val="Style1Char"/>
          <w:highlight w:val="cyan"/>
        </w:rPr>
        <w:t xml:space="preserve"> may be substantial in one situation may not be in another</w:t>
      </w:r>
      <w:r w:rsidRPr="0049415D">
        <w:rPr>
          <w:rStyle w:val="Style1Char"/>
        </w:rPr>
        <w:t xml:space="preserve"> situation.</w:t>
      </w:r>
      <w:r w:rsidRPr="00A10B38">
        <w:rPr>
          <w:sz w:val="12"/>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14:paraId="51F5DAA6" w14:textId="77777777" w:rsidR="00BB39DB" w:rsidRDefault="00BB39DB" w:rsidP="00BB39DB">
      <w:pPr>
        <w:pStyle w:val="Heading4"/>
        <w:numPr>
          <w:ilvl w:val="0"/>
          <w:numId w:val="16"/>
        </w:numPr>
      </w:pPr>
      <w:r w:rsidRPr="002D615F">
        <w:t xml:space="preserve">We meet: U.S. arms sales to Ukraine are increasingly </w:t>
      </w:r>
      <w:r>
        <w:t>substantial</w:t>
      </w:r>
      <w:r w:rsidRPr="002D615F">
        <w:t>.</w:t>
      </w:r>
    </w:p>
    <w:p w14:paraId="5FD1F85B" w14:textId="77777777" w:rsidR="00BB39DB" w:rsidRPr="00EC3F5E" w:rsidRDefault="00BB39DB" w:rsidP="00BB39DB">
      <w:r w:rsidRPr="00EC3F5E">
        <w:rPr>
          <w:rStyle w:val="Style13ptBold"/>
        </w:rPr>
        <w:t>Carpenter, 18</w:t>
      </w:r>
      <w:r>
        <w:t xml:space="preserve"> (Ted, senior fellow in defense and foreign policy studies at the Cato Institute; “Washington Quietly Increases Lethal Weapons to Ukraine;” Cato Institute, September 10, 2018; https://www.cato.org/publications/commentary/washington-quietly-increases-lethal-weapons-ukraine]</w:t>
      </w:r>
    </w:p>
    <w:p w14:paraId="1531A409" w14:textId="77777777" w:rsidR="00BB39DB" w:rsidRDefault="00BB39DB" w:rsidP="00BB39DB">
      <w:pPr>
        <w:rPr>
          <w:rStyle w:val="StyleUnderline"/>
        </w:rPr>
      </w:pPr>
      <w:r w:rsidRPr="0021030B">
        <w:rPr>
          <w:sz w:val="16"/>
        </w:rPr>
        <w:t xml:space="preserve">Secretary of Defense James </w:t>
      </w:r>
      <w:proofErr w:type="spellStart"/>
      <w:r w:rsidRPr="0021030B">
        <w:rPr>
          <w:sz w:val="16"/>
        </w:rPr>
        <w:t>Mattis</w:t>
      </w:r>
      <w:proofErr w:type="spellEnd"/>
      <w:r w:rsidRPr="0021030B">
        <w:rPr>
          <w:sz w:val="16"/>
        </w:rPr>
        <w:t xml:space="preserve"> acknowledges that U.S. instructors are training Ukrainian military units at a base in western Ukraine. Washington also has approved two important arms sales to Kiev’s ground forces in just the past nine months. </w:t>
      </w:r>
      <w:r w:rsidRPr="001903C9">
        <w:rPr>
          <w:rStyle w:val="StyleUnderline"/>
        </w:rPr>
        <w:t>The first transaction in December 2017 was limited to small arms that at least could be portrayed as purely defensive weapons. That agreement included the export of Model M107A1 Sniper Systems, ammunition, and associated parts and accessories, a sale valued at $41.5 million.</w:t>
      </w:r>
      <w:r>
        <w:rPr>
          <w:rStyle w:val="StyleUnderline"/>
        </w:rPr>
        <w:t xml:space="preserve"> </w:t>
      </w:r>
      <w:r w:rsidRPr="00F66EF2">
        <w:rPr>
          <w:rStyle w:val="StyleUnderline"/>
          <w:highlight w:val="yellow"/>
        </w:rPr>
        <w:t>A transaction in</w:t>
      </w:r>
      <w:r w:rsidRPr="001903C9">
        <w:rPr>
          <w:rStyle w:val="StyleUnderline"/>
        </w:rPr>
        <w:t xml:space="preserve"> April </w:t>
      </w:r>
      <w:r w:rsidRPr="00F66EF2">
        <w:rPr>
          <w:rStyle w:val="StyleUnderline"/>
          <w:highlight w:val="yellow"/>
        </w:rPr>
        <w:t xml:space="preserve">2018 was more serious. Not only was it larger ($47 million), it included </w:t>
      </w:r>
      <w:r w:rsidRPr="00F66EF2">
        <w:rPr>
          <w:rStyle w:val="Emphasis"/>
          <w:highlight w:val="yellow"/>
        </w:rPr>
        <w:t>far more lethal weaponry</w:t>
      </w:r>
      <w:r w:rsidRPr="00F66EF2">
        <w:rPr>
          <w:rStyle w:val="StyleUnderline"/>
          <w:highlight w:val="yellow"/>
        </w:rPr>
        <w:t>, particularly 210 Javelin anti-tank missiles</w:t>
      </w:r>
      <w:r w:rsidRPr="001903C9">
        <w:rPr>
          <w:rStyle w:val="StyleUnderline"/>
        </w:rPr>
        <w:t>—the kind of weapons that Barack Obama’s administration had declined to give Kiev</w:t>
      </w:r>
      <w:r w:rsidRPr="0021030B">
        <w:rPr>
          <w:sz w:val="16"/>
        </w:rPr>
        <w:t xml:space="preserve">. Needless to say, the Kremlin was not pleased about either sale. </w:t>
      </w:r>
      <w:r w:rsidRPr="001903C9">
        <w:rPr>
          <w:rStyle w:val="Emphasis"/>
        </w:rPr>
        <w:t xml:space="preserve">Moreover, </w:t>
      </w:r>
      <w:r w:rsidRPr="0021030B">
        <w:rPr>
          <w:rStyle w:val="Emphasis"/>
          <w:highlight w:val="yellow"/>
        </w:rPr>
        <w:t>Congress</w:t>
      </w:r>
      <w:r w:rsidRPr="001903C9">
        <w:rPr>
          <w:rStyle w:val="Emphasis"/>
        </w:rPr>
        <w:t xml:space="preserve"> soon </w:t>
      </w:r>
      <w:r w:rsidRPr="0021030B">
        <w:rPr>
          <w:rStyle w:val="Emphasis"/>
          <w:highlight w:val="yellow"/>
        </w:rPr>
        <w:t>passed legislation</w:t>
      </w:r>
      <w:r w:rsidRPr="001903C9">
        <w:rPr>
          <w:rStyle w:val="Emphasis"/>
        </w:rPr>
        <w:t xml:space="preserve"> in May </w:t>
      </w:r>
      <w:r w:rsidRPr="0021030B">
        <w:rPr>
          <w:rStyle w:val="Emphasis"/>
          <w:highlight w:val="yellow"/>
        </w:rPr>
        <w:t>that authorized $250 million in military assistance, including lethal weaponry, to Ukraine in 2019</w:t>
      </w:r>
      <w:r w:rsidRPr="0021030B">
        <w:rPr>
          <w:sz w:val="16"/>
          <w:highlight w:val="yellow"/>
        </w:rPr>
        <w:t>.</w:t>
      </w:r>
      <w:r w:rsidRPr="0021030B">
        <w:rPr>
          <w:sz w:val="16"/>
        </w:rPr>
        <w:t xml:space="preserve"> </w:t>
      </w:r>
      <w:r w:rsidRPr="001903C9">
        <w:rPr>
          <w:rStyle w:val="StyleUnderline"/>
        </w:rPr>
        <w:t xml:space="preserve">Congress had twice voted for military support on a similar scale during the last years of Obama’s administration, but the White House blocked implementation. The Trump administration cleared that obstacle out of the way in December 2017 at the same time that it approved the initial small-weapons sale. The </w:t>
      </w:r>
      <w:r w:rsidRPr="0021030B">
        <w:rPr>
          <w:rStyle w:val="StyleUnderline"/>
          <w:highlight w:val="yellow"/>
        </w:rPr>
        <w:t>passage</w:t>
      </w:r>
      <w:r w:rsidRPr="001903C9">
        <w:rPr>
          <w:rStyle w:val="StyleUnderline"/>
        </w:rPr>
        <w:t xml:space="preserve"> of the May 2018 legislation </w:t>
      </w:r>
      <w:r w:rsidRPr="0021030B">
        <w:rPr>
          <w:rStyle w:val="StyleUnderline"/>
          <w:highlight w:val="yellow"/>
        </w:rPr>
        <w:t>means that the path is now</w:t>
      </w:r>
      <w:r w:rsidRPr="0021030B">
        <w:t xml:space="preserve"> </w:t>
      </w:r>
      <w:r w:rsidRPr="0021030B">
        <w:rPr>
          <w:rStyle w:val="StyleUnderline"/>
          <w:highlight w:val="yellow"/>
        </w:rPr>
        <w:t xml:space="preserve">open for a </w:t>
      </w:r>
      <w:r w:rsidRPr="0021030B">
        <w:rPr>
          <w:rStyle w:val="Emphasis"/>
          <w:highlight w:val="yellow"/>
        </w:rPr>
        <w:t>dramatic escalation of U.S. military backing</w:t>
      </w:r>
      <w:r w:rsidRPr="0021030B">
        <w:rPr>
          <w:rStyle w:val="StyleUnderline"/>
          <w:highlight w:val="yellow"/>
        </w:rPr>
        <w:t xml:space="preserve"> for Kiev.</w:t>
      </w:r>
    </w:p>
    <w:p w14:paraId="2C6EB31B" w14:textId="77777777" w:rsidR="00BB39DB" w:rsidRDefault="00BB39DB" w:rsidP="00BB39DB">
      <w:pPr>
        <w:pStyle w:val="Heading4"/>
        <w:numPr>
          <w:ilvl w:val="0"/>
          <w:numId w:val="16"/>
        </w:numPr>
      </w:pPr>
      <w:r w:rsidRPr="00FE357D">
        <w:t>Counter</w:t>
      </w:r>
      <w:r>
        <w:t xml:space="preserve"> </w:t>
      </w:r>
      <w:r w:rsidRPr="00FE357D">
        <w:t>standards:</w:t>
      </w:r>
    </w:p>
    <w:p w14:paraId="2DD9D160" w14:textId="77777777" w:rsidR="00BB39DB" w:rsidRPr="00AE7B66" w:rsidRDefault="00BB39DB" w:rsidP="00BB39DB">
      <w:pPr>
        <w:pStyle w:val="Heading4"/>
        <w:rPr>
          <w:rFonts w:cs="Times New Roman"/>
        </w:rPr>
      </w:pPr>
      <w:r>
        <w:t xml:space="preserve">               1. Predictable </w:t>
      </w:r>
      <w:r w:rsidRPr="00AE7B66">
        <w:rPr>
          <w:rFonts w:cs="Times New Roman"/>
        </w:rPr>
        <w:t xml:space="preserve">Limits – </w:t>
      </w:r>
      <w:r>
        <w:rPr>
          <w:rFonts w:cs="Times New Roman"/>
        </w:rPr>
        <w:t>negative over limits, destroying core affirmative ground. Ukraine arms sales are a predictable case based on amount of sales and geo-strategic importance of Europe’s borderlands with Russia.</w:t>
      </w:r>
    </w:p>
    <w:p w14:paraId="18421D0E" w14:textId="77777777" w:rsidR="00BB39DB" w:rsidRDefault="00BB39DB" w:rsidP="00BB39DB">
      <w:pPr>
        <w:pStyle w:val="Heading4"/>
      </w:pPr>
      <w:r>
        <w:t xml:space="preserve">               </w:t>
      </w:r>
      <w:r w:rsidRPr="00F66EF2">
        <w:t>2.  Education-negative interpretation limits out all country-specific affirmatives, preventing consideration of real</w:t>
      </w:r>
      <w:r>
        <w:t>-</w:t>
      </w:r>
      <w:r w:rsidRPr="00F66EF2">
        <w:t xml:space="preserve"> world flashpoints such as Ukraine, Saudi Arabia, the UAE, South Korea and Israel.</w:t>
      </w:r>
    </w:p>
    <w:p w14:paraId="3B615902" w14:textId="77777777" w:rsidR="00BB39DB" w:rsidRPr="00006BDD" w:rsidRDefault="00BB39DB" w:rsidP="00BB39DB"/>
    <w:p w14:paraId="20A0810A" w14:textId="77777777" w:rsidR="00BB39DB" w:rsidRDefault="00BB39DB" w:rsidP="00BB39DB">
      <w:pPr>
        <w:pStyle w:val="Heading4"/>
      </w:pPr>
      <w:r>
        <w:t>3. Topicality is not a voter:</w:t>
      </w:r>
    </w:p>
    <w:p w14:paraId="488311E8" w14:textId="77777777" w:rsidR="00BB39DB" w:rsidRDefault="00BB39DB" w:rsidP="00BB39DB">
      <w:pPr>
        <w:pStyle w:val="Heading4"/>
      </w:pPr>
      <w:r>
        <w:t>A. Competing interpretations are bad- it creates a race to the bottom, is infinitely regressive and justifies “Counter interpretation: only our case is topical.”</w:t>
      </w:r>
    </w:p>
    <w:p w14:paraId="6752D0BD" w14:textId="77777777" w:rsidR="00BB39DB" w:rsidRDefault="00BB39DB" w:rsidP="00BB39DB">
      <w:pPr>
        <w:pStyle w:val="Heading4"/>
      </w:pPr>
      <w:r>
        <w:t xml:space="preserve">B. Good is good enough – reasonability is key to check unpredictable </w:t>
      </w:r>
      <w:proofErr w:type="spellStart"/>
      <w:r>
        <w:t>neg</w:t>
      </w:r>
      <w:proofErr w:type="spellEnd"/>
      <w:r>
        <w:t xml:space="preserve"> definitions and checks the </w:t>
      </w:r>
      <w:proofErr w:type="spellStart"/>
      <w:r>
        <w:t>neg</w:t>
      </w:r>
      <w:proofErr w:type="spellEnd"/>
      <w:r>
        <w:t xml:space="preserve"> block bias, and there’s no objective way to reconcile competing interpretations.</w:t>
      </w:r>
    </w:p>
    <w:p w14:paraId="6F1ECC3B" w14:textId="77777777" w:rsidR="00BB39DB" w:rsidRDefault="00BB39DB" w:rsidP="00BB39DB">
      <w:proofErr w:type="spellStart"/>
      <w:r w:rsidRPr="007D6E74">
        <w:rPr>
          <w:rFonts w:eastAsiaTheme="majorEastAsia" w:cstheme="majorBidi"/>
          <w:b/>
          <w:iCs/>
          <w:sz w:val="26"/>
        </w:rPr>
        <w:t>Gehrke</w:t>
      </w:r>
      <w:proofErr w:type="spellEnd"/>
      <w:r w:rsidRPr="007D6E74">
        <w:rPr>
          <w:rFonts w:eastAsiaTheme="majorEastAsia" w:cstheme="majorBidi"/>
          <w:b/>
          <w:iCs/>
          <w:sz w:val="26"/>
        </w:rPr>
        <w:t xml:space="preserve"> 98</w:t>
      </w:r>
      <w:r>
        <w:t xml:space="preserve"> [</w:t>
      </w:r>
      <w:proofErr w:type="spellStart"/>
      <w:r>
        <w:t>Gehrke</w:t>
      </w:r>
      <w:proofErr w:type="spellEnd"/>
      <w:r>
        <w:t>, Pat J. "Critique arguments as policy analysis: policy debate beyond the rationalist perspective." Perspectives in Controversy: Selected Essays from Contemporary Argumentation and Debate (2002): 302. Published in 1998]</w:t>
      </w:r>
    </w:p>
    <w:p w14:paraId="0B8DF104" w14:textId="77777777" w:rsidR="00BB39DB" w:rsidRPr="007D6E74" w:rsidRDefault="00BB39DB" w:rsidP="00BB39DB">
      <w:pPr>
        <w:rPr>
          <w:sz w:val="16"/>
        </w:rPr>
      </w:pPr>
      <w:r w:rsidRPr="007D6E74">
        <w:rPr>
          <w:sz w:val="16"/>
        </w:rPr>
        <w:t xml:space="preserve">Additionally, </w:t>
      </w:r>
      <w:proofErr w:type="spellStart"/>
      <w:r w:rsidRPr="007D6E74">
        <w:rPr>
          <w:sz w:val="16"/>
        </w:rPr>
        <w:t>Berube</w:t>
      </w:r>
      <w:proofErr w:type="spellEnd"/>
      <w:r w:rsidRPr="007D6E74">
        <w:rPr>
          <w:sz w:val="16"/>
        </w:rPr>
        <w:t xml:space="preserve"> assumes that we have pure and direct knowledge of the meanings of a text. However, in order to understand the meanings of a text we must interpret that text. When advocates speak, we inevitably interpret what they say. Meanings are found in the act of interpretation, and those </w:t>
      </w:r>
      <w:r w:rsidRPr="00F66EF2">
        <w:rPr>
          <w:rStyle w:val="Emphasis"/>
          <w:highlight w:val="yellow"/>
        </w:rPr>
        <w:t>meanings differ</w:t>
      </w:r>
      <w:r w:rsidRPr="007D6E74">
        <w:rPr>
          <w:sz w:val="16"/>
        </w:rPr>
        <w:t xml:space="preserve">, at least slightly, </w:t>
      </w:r>
      <w:r w:rsidRPr="007D6E74">
        <w:rPr>
          <w:rStyle w:val="StyleUnderline"/>
          <w:highlight w:val="yellow"/>
        </w:rPr>
        <w:t xml:space="preserve">between interpretations. There is virtually </w:t>
      </w:r>
      <w:r w:rsidRPr="00F66EF2">
        <w:rPr>
          <w:rStyle w:val="Emphasis"/>
          <w:highlight w:val="yellow"/>
        </w:rPr>
        <w:t>no text</w:t>
      </w:r>
      <w:r w:rsidRPr="007D6E74">
        <w:rPr>
          <w:rStyle w:val="StyleUnderline"/>
          <w:highlight w:val="yellow"/>
        </w:rPr>
        <w:t xml:space="preserve"> in a debate that can inspire </w:t>
      </w:r>
      <w:r w:rsidRPr="00F66EF2">
        <w:rPr>
          <w:rStyle w:val="Emphasis"/>
          <w:highlight w:val="yellow"/>
        </w:rPr>
        <w:t>one universally agreed upon interpretation</w:t>
      </w:r>
      <w:r w:rsidRPr="007D6E74">
        <w:rPr>
          <w:rStyle w:val="StyleUnderline"/>
        </w:rPr>
        <w:t xml:space="preserve">. </w:t>
      </w:r>
      <w:r w:rsidRPr="007D6E74">
        <w:rPr>
          <w:sz w:val="16"/>
        </w:rPr>
        <w:t xml:space="preserve">As listeners and readers, we can never find ourselves at a point where the intentional, naive, and </w:t>
      </w:r>
      <w:proofErr w:type="spellStart"/>
      <w:r w:rsidRPr="007D6E74">
        <w:rPr>
          <w:sz w:val="16"/>
        </w:rPr>
        <w:t>rogate</w:t>
      </w:r>
      <w:proofErr w:type="spellEnd"/>
      <w:r w:rsidRPr="007D6E74">
        <w:rPr>
          <w:sz w:val="16"/>
        </w:rPr>
        <w:t xml:space="preserve"> meanings of a text are objectively transparent to us. Determining what questions a text invites requires interpreting the text, and these </w:t>
      </w:r>
      <w:r w:rsidRPr="00F66EF2">
        <w:rPr>
          <w:rStyle w:val="Emphasis"/>
          <w:highlight w:val="yellow"/>
        </w:rPr>
        <w:t>interpretations</w:t>
      </w:r>
      <w:r w:rsidRPr="007D6E74">
        <w:rPr>
          <w:rStyle w:val="StyleUnderline"/>
          <w:highlight w:val="yellow"/>
        </w:rPr>
        <w:t xml:space="preserve"> will </w:t>
      </w:r>
      <w:r w:rsidRPr="00F66EF2">
        <w:rPr>
          <w:rStyle w:val="Emphasis"/>
          <w:highlight w:val="yellow"/>
        </w:rPr>
        <w:t>vary</w:t>
      </w:r>
      <w:r w:rsidRPr="007D6E74">
        <w:rPr>
          <w:rStyle w:val="StyleUnderline"/>
          <w:highlight w:val="yellow"/>
        </w:rPr>
        <w:t>, producing contrary readings of what questions may be asked of that text.</w:t>
      </w:r>
      <w:r w:rsidRPr="007D6E74">
        <w:rPr>
          <w:sz w:val="16"/>
          <w:highlight w:val="yellow"/>
        </w:rPr>
        <w:t xml:space="preserve"> </w:t>
      </w:r>
      <w:r w:rsidRPr="007D6E74">
        <w:rPr>
          <w:rStyle w:val="StyleUnderline"/>
          <w:highlight w:val="yellow"/>
        </w:rPr>
        <w:t xml:space="preserve">There is </w:t>
      </w:r>
      <w:r w:rsidRPr="00F66EF2">
        <w:rPr>
          <w:rStyle w:val="Emphasis"/>
          <w:highlight w:val="yellow"/>
        </w:rPr>
        <w:t>no way to reconcile interpretations objectively</w:t>
      </w:r>
      <w:r w:rsidRPr="007D6E74">
        <w:rPr>
          <w:rStyle w:val="StyleUnderline"/>
        </w:rPr>
        <w:t>.</w:t>
      </w:r>
      <w:r w:rsidRPr="007D6E74">
        <w:rPr>
          <w:sz w:val="16"/>
        </w:rPr>
        <w:t xml:space="preserve"> In order to evaluate competing interpretations, one would have to engage in precisely the critical textual analysis </w:t>
      </w:r>
      <w:proofErr w:type="spellStart"/>
      <w:r w:rsidRPr="007D6E74">
        <w:rPr>
          <w:sz w:val="16"/>
        </w:rPr>
        <w:t>Berube</w:t>
      </w:r>
      <w:proofErr w:type="spellEnd"/>
      <w:r w:rsidRPr="007D6E74">
        <w:rPr>
          <w:sz w:val="16"/>
        </w:rPr>
        <w:t xml:space="preserve"> attempts to foreclose. Since every interaction with a text is interpretive, </w:t>
      </w:r>
      <w:proofErr w:type="spellStart"/>
      <w:r w:rsidRPr="007D6E74">
        <w:rPr>
          <w:sz w:val="16"/>
        </w:rPr>
        <w:t>Berube's</w:t>
      </w:r>
      <w:proofErr w:type="spellEnd"/>
      <w:r w:rsidRPr="007D6E74">
        <w:rPr>
          <w:sz w:val="16"/>
        </w:rPr>
        <w:t xml:space="preserve"> objective standard for encountering a text never can be met. </w:t>
      </w:r>
    </w:p>
    <w:p w14:paraId="5F63EA69" w14:textId="77777777" w:rsidR="00BB39DB" w:rsidRDefault="00BB39DB" w:rsidP="00BB39DB">
      <w:pPr>
        <w:pStyle w:val="Heading4"/>
        <w:numPr>
          <w:ilvl w:val="0"/>
          <w:numId w:val="28"/>
        </w:numPr>
      </w:pPr>
      <w:r w:rsidRPr="007D6E74">
        <w:t>Potential abuse is not a voter- it’s infinitely regressive and leads to judge intervention. Make them prove in round abuse.</w:t>
      </w:r>
    </w:p>
    <w:p w14:paraId="1724B4AF" w14:textId="77777777" w:rsidR="00BB39DB" w:rsidRDefault="00BB39DB" w:rsidP="00BB39DB">
      <w:pPr>
        <w:pStyle w:val="Heading3"/>
      </w:pPr>
      <w:r>
        <w:t>AT: Reduce</w:t>
      </w:r>
    </w:p>
    <w:p w14:paraId="76345EAF" w14:textId="77777777" w:rsidR="00BB39DB" w:rsidRDefault="00BB39DB" w:rsidP="00BB39DB">
      <w:pPr>
        <w:pStyle w:val="Heading4"/>
        <w:numPr>
          <w:ilvl w:val="0"/>
          <w:numId w:val="18"/>
        </w:numPr>
      </w:pPr>
      <w:r>
        <w:t xml:space="preserve">We meet: Plan on face substantially </w:t>
      </w:r>
      <w:r w:rsidRPr="00F66EF2">
        <w:rPr>
          <w:highlight w:val="yellow"/>
        </w:rPr>
        <w:t>reduces</w:t>
      </w:r>
      <w:r>
        <w:t xml:space="preserve"> lethal U.S. arms sales from the U.S. to Ukraine.</w:t>
      </w:r>
    </w:p>
    <w:p w14:paraId="522159DB" w14:textId="77777777" w:rsidR="00BB39DB" w:rsidRDefault="00BB39DB" w:rsidP="00BB39DB">
      <w:pPr>
        <w:pStyle w:val="Heading4"/>
        <w:numPr>
          <w:ilvl w:val="0"/>
          <w:numId w:val="18"/>
        </w:numPr>
      </w:pPr>
      <w:r w:rsidRPr="00006BDD">
        <w:t>Counter Inte</w:t>
      </w:r>
      <w:r>
        <w:t>r</w:t>
      </w:r>
      <w:r w:rsidRPr="00006BDD">
        <w:t xml:space="preserve">pretation: </w:t>
      </w:r>
    </w:p>
    <w:p w14:paraId="6481112E" w14:textId="77777777" w:rsidR="00BB39DB" w:rsidRDefault="00BB39DB" w:rsidP="00BB39DB">
      <w:pPr>
        <w:pStyle w:val="Heading4"/>
        <w:numPr>
          <w:ilvl w:val="0"/>
          <w:numId w:val="21"/>
        </w:numPr>
      </w:pPr>
      <w:r>
        <w:t>Reduce can include an elimination:</w:t>
      </w:r>
    </w:p>
    <w:p w14:paraId="467CFDC2" w14:textId="77777777" w:rsidR="00BB39DB" w:rsidRDefault="00BB39DB" w:rsidP="00BB39DB">
      <w:pPr>
        <w:pStyle w:val="ListParagraph"/>
        <w:ind w:left="1080"/>
      </w:pPr>
      <w:r w:rsidRPr="00006BDD">
        <w:rPr>
          <w:rFonts w:eastAsiaTheme="majorEastAsia" w:cstheme="majorBidi"/>
          <w:b/>
          <w:iCs/>
          <w:sz w:val="26"/>
        </w:rPr>
        <w:t>Federal Register, 10</w:t>
      </w:r>
      <w:r>
        <w:t xml:space="preserve"> (26 CFR 1.411(d)-3, Current as of 5/19/10, lexis)</w:t>
      </w:r>
    </w:p>
    <w:p w14:paraId="441FD278" w14:textId="77777777" w:rsidR="00BB39DB" w:rsidRDefault="00BB39DB" w:rsidP="00BB39DB">
      <w:pPr>
        <w:pStyle w:val="ListParagraph"/>
        <w:ind w:left="1080"/>
        <w:rPr>
          <w:rStyle w:val="Emphasis"/>
        </w:rPr>
      </w:pPr>
      <w:r>
        <w:t xml:space="preserve">(7) Eliminate; elimination; reduce; reduction. The terms eliminate or elimination when used in connection with a section 411(d)(6)(B) [26 USCS § 411(d)(6)(B)] protected benefit mean to eliminate or the elimination of an optional form of benefit or an early retirement benefit and to reduce or a reduction in a retirement-type subsidy. The terms reduce or reduction when used in connection with a retirement-type subsidy mean to reduce or a reduction in the amount of the subsidy. For purposes of this section, an </w:t>
      </w:r>
      <w:r w:rsidRPr="00006BDD">
        <w:rPr>
          <w:rStyle w:val="Emphasis"/>
          <w:highlight w:val="yellow"/>
        </w:rPr>
        <w:t>elimination includes a reduction and a reduction includes an elimination.</w:t>
      </w:r>
    </w:p>
    <w:p w14:paraId="13DA1B04" w14:textId="77777777" w:rsidR="00BB39DB" w:rsidRDefault="00BB39DB" w:rsidP="00BB39DB">
      <w:pPr>
        <w:pStyle w:val="Heading4"/>
      </w:pPr>
      <w:r>
        <w:t xml:space="preserve">            </w:t>
      </w:r>
      <w:r w:rsidRPr="00006BDD">
        <w:t>B.  Plan effectively eliminates all lethal arms sales from the U.S. to Ukraine.</w:t>
      </w:r>
    </w:p>
    <w:p w14:paraId="314B1EA1" w14:textId="77777777" w:rsidR="00BB39DB" w:rsidRDefault="00BB39DB" w:rsidP="00BB39DB">
      <w:pPr>
        <w:pStyle w:val="Heading4"/>
        <w:numPr>
          <w:ilvl w:val="0"/>
          <w:numId w:val="21"/>
        </w:numPr>
      </w:pPr>
      <w:r w:rsidRPr="00FE357D">
        <w:t>Counter</w:t>
      </w:r>
      <w:r>
        <w:t xml:space="preserve"> </w:t>
      </w:r>
      <w:r w:rsidRPr="00FE357D">
        <w:t>standards:</w:t>
      </w:r>
    </w:p>
    <w:p w14:paraId="29E2C67B" w14:textId="77777777" w:rsidR="00BB39DB" w:rsidRPr="00AE7B66" w:rsidRDefault="00BB39DB" w:rsidP="00BB39DB">
      <w:pPr>
        <w:pStyle w:val="Heading4"/>
        <w:rPr>
          <w:rFonts w:cs="Times New Roman"/>
        </w:rPr>
      </w:pPr>
      <w:r>
        <w:t xml:space="preserve">               1. Predictable </w:t>
      </w:r>
      <w:r w:rsidRPr="00AE7B66">
        <w:rPr>
          <w:rFonts w:cs="Times New Roman"/>
        </w:rPr>
        <w:t xml:space="preserve">Limits – </w:t>
      </w:r>
      <w:r>
        <w:rPr>
          <w:rFonts w:cs="Times New Roman"/>
        </w:rPr>
        <w:t>negative over limits, destroying core affirmative ground. Ukraine arms sales are a predictable case based on amount of sales and geo-strategic importance of Europe’s borderlands with Russia.</w:t>
      </w:r>
    </w:p>
    <w:p w14:paraId="7BE514CD" w14:textId="77777777" w:rsidR="00BB39DB" w:rsidRPr="00006BDD" w:rsidRDefault="00BB39DB" w:rsidP="00BB39DB">
      <w:pPr>
        <w:pStyle w:val="Heading4"/>
      </w:pPr>
      <w:r>
        <w:t xml:space="preserve">               </w:t>
      </w:r>
      <w:r w:rsidRPr="00F66EF2">
        <w:t>2.  Education-negative interpretation limits out all country-specific affirmatives</w:t>
      </w:r>
      <w:r>
        <w:t xml:space="preserve"> which ban all of specific categories of sales</w:t>
      </w:r>
      <w:r w:rsidRPr="00F66EF2">
        <w:t>, preventing consideration of real</w:t>
      </w:r>
      <w:r>
        <w:t>-</w:t>
      </w:r>
      <w:r w:rsidRPr="00F66EF2">
        <w:t xml:space="preserve"> world </w:t>
      </w:r>
      <w:r>
        <w:t xml:space="preserve"> critical issues</w:t>
      </w:r>
      <w:r w:rsidRPr="00F66EF2">
        <w:t xml:space="preserve"> such as</w:t>
      </w:r>
      <w:r>
        <w:t xml:space="preserve"> lethal weaponry,</w:t>
      </w:r>
      <w:r w:rsidRPr="00F66EF2">
        <w:t xml:space="preserve"> </w:t>
      </w:r>
      <w:r>
        <w:t xml:space="preserve">cluster bombs, hollow point ammunition and landmines. </w:t>
      </w:r>
    </w:p>
    <w:p w14:paraId="1E5BFE8D" w14:textId="77777777" w:rsidR="00BB39DB" w:rsidRDefault="00BB39DB" w:rsidP="00BB39DB">
      <w:pPr>
        <w:pStyle w:val="Heading4"/>
      </w:pPr>
      <w:r>
        <w:t>3. Topicality is not a voter:</w:t>
      </w:r>
    </w:p>
    <w:p w14:paraId="4A412749" w14:textId="77777777" w:rsidR="00BB39DB" w:rsidRDefault="00BB39DB" w:rsidP="00BB39DB">
      <w:pPr>
        <w:pStyle w:val="Heading4"/>
      </w:pPr>
      <w:r>
        <w:t>A. Competing interpretations are bad- it creates a race to the bottom, is infinitely regressive and justifies “Counter interpretation: only our case is topical.”</w:t>
      </w:r>
    </w:p>
    <w:p w14:paraId="408D00F9" w14:textId="77777777" w:rsidR="00BB39DB" w:rsidRDefault="00BB39DB" w:rsidP="00BB39DB">
      <w:pPr>
        <w:pStyle w:val="Heading4"/>
      </w:pPr>
      <w:r>
        <w:t xml:space="preserve">B. Good is good enough – reasonability is key to check unpredictable </w:t>
      </w:r>
      <w:proofErr w:type="spellStart"/>
      <w:r>
        <w:t>neg</w:t>
      </w:r>
      <w:proofErr w:type="spellEnd"/>
      <w:r>
        <w:t xml:space="preserve"> definitions and checks the </w:t>
      </w:r>
      <w:proofErr w:type="spellStart"/>
      <w:r>
        <w:t>neg</w:t>
      </w:r>
      <w:proofErr w:type="spellEnd"/>
      <w:r>
        <w:t xml:space="preserve"> block bias, and there’s no objective way to reconcile competing interpretations.</w:t>
      </w:r>
    </w:p>
    <w:p w14:paraId="7C6B280B" w14:textId="77777777" w:rsidR="00BB39DB" w:rsidRDefault="00BB39DB" w:rsidP="00BB39DB">
      <w:proofErr w:type="spellStart"/>
      <w:r w:rsidRPr="007D6E74">
        <w:rPr>
          <w:rFonts w:eastAsiaTheme="majorEastAsia" w:cstheme="majorBidi"/>
          <w:b/>
          <w:iCs/>
          <w:sz w:val="26"/>
        </w:rPr>
        <w:t>Gehrke</w:t>
      </w:r>
      <w:proofErr w:type="spellEnd"/>
      <w:r w:rsidRPr="007D6E74">
        <w:rPr>
          <w:rFonts w:eastAsiaTheme="majorEastAsia" w:cstheme="majorBidi"/>
          <w:b/>
          <w:iCs/>
          <w:sz w:val="26"/>
        </w:rPr>
        <w:t xml:space="preserve"> 98</w:t>
      </w:r>
      <w:r>
        <w:t xml:space="preserve"> [</w:t>
      </w:r>
      <w:proofErr w:type="spellStart"/>
      <w:r>
        <w:t>Gehrke</w:t>
      </w:r>
      <w:proofErr w:type="spellEnd"/>
      <w:r>
        <w:t>, Pat J. "Critique arguments as policy analysis: policy debate beyond the rationalist perspective." Perspectives in Controversy: Selected Essays from Contemporary Argumentation and Debate (2002): 302. Published in 1998]</w:t>
      </w:r>
    </w:p>
    <w:p w14:paraId="35EC3B29" w14:textId="77777777" w:rsidR="00BB39DB" w:rsidRPr="007D6E74" w:rsidRDefault="00BB39DB" w:rsidP="00BB39DB">
      <w:pPr>
        <w:rPr>
          <w:sz w:val="16"/>
        </w:rPr>
      </w:pPr>
      <w:r w:rsidRPr="007D6E74">
        <w:rPr>
          <w:sz w:val="16"/>
        </w:rPr>
        <w:t xml:space="preserve">Additionally, </w:t>
      </w:r>
      <w:proofErr w:type="spellStart"/>
      <w:r w:rsidRPr="007D6E74">
        <w:rPr>
          <w:sz w:val="16"/>
        </w:rPr>
        <w:t>Berube</w:t>
      </w:r>
      <w:proofErr w:type="spellEnd"/>
      <w:r w:rsidRPr="007D6E74">
        <w:rPr>
          <w:sz w:val="16"/>
        </w:rPr>
        <w:t xml:space="preserve"> assumes that we have pure and direct knowledge of the meanings of a text. However, in order to understand the meanings of a text we must interpret that text. When advocates speak, we inevitably interpret what they say. Meanings are found in the act of interpretation, and those </w:t>
      </w:r>
      <w:r w:rsidRPr="00F66EF2">
        <w:rPr>
          <w:rStyle w:val="Emphasis"/>
          <w:highlight w:val="yellow"/>
        </w:rPr>
        <w:t>meanings differ</w:t>
      </w:r>
      <w:r w:rsidRPr="007D6E74">
        <w:rPr>
          <w:sz w:val="16"/>
        </w:rPr>
        <w:t xml:space="preserve">, at least slightly, </w:t>
      </w:r>
      <w:r w:rsidRPr="007D6E74">
        <w:rPr>
          <w:rStyle w:val="StyleUnderline"/>
          <w:highlight w:val="yellow"/>
        </w:rPr>
        <w:t xml:space="preserve">between interpretations. There is virtually </w:t>
      </w:r>
      <w:r w:rsidRPr="00F66EF2">
        <w:rPr>
          <w:rStyle w:val="Emphasis"/>
          <w:highlight w:val="yellow"/>
        </w:rPr>
        <w:t>no text</w:t>
      </w:r>
      <w:r w:rsidRPr="007D6E74">
        <w:rPr>
          <w:rStyle w:val="StyleUnderline"/>
          <w:highlight w:val="yellow"/>
        </w:rPr>
        <w:t xml:space="preserve"> in a debate that can inspire </w:t>
      </w:r>
      <w:r w:rsidRPr="00F66EF2">
        <w:rPr>
          <w:rStyle w:val="Emphasis"/>
          <w:highlight w:val="yellow"/>
        </w:rPr>
        <w:t>one universally agreed upon interpretation</w:t>
      </w:r>
      <w:r w:rsidRPr="007D6E74">
        <w:rPr>
          <w:rStyle w:val="StyleUnderline"/>
        </w:rPr>
        <w:t xml:space="preserve">. </w:t>
      </w:r>
      <w:r w:rsidRPr="007D6E74">
        <w:rPr>
          <w:sz w:val="16"/>
        </w:rPr>
        <w:t xml:space="preserve">As listeners and readers, we can never find ourselves at a point where the intentional, naive, and </w:t>
      </w:r>
      <w:proofErr w:type="spellStart"/>
      <w:r w:rsidRPr="007D6E74">
        <w:rPr>
          <w:sz w:val="16"/>
        </w:rPr>
        <w:t>rogate</w:t>
      </w:r>
      <w:proofErr w:type="spellEnd"/>
      <w:r w:rsidRPr="007D6E74">
        <w:rPr>
          <w:sz w:val="16"/>
        </w:rPr>
        <w:t xml:space="preserve"> meanings of a text are objectively transparent to us. Determining what questions a text invites requires interpreting the text, and these </w:t>
      </w:r>
      <w:r w:rsidRPr="00F66EF2">
        <w:rPr>
          <w:rStyle w:val="Emphasis"/>
          <w:highlight w:val="yellow"/>
        </w:rPr>
        <w:t>interpretations</w:t>
      </w:r>
      <w:r w:rsidRPr="007D6E74">
        <w:rPr>
          <w:rStyle w:val="StyleUnderline"/>
          <w:highlight w:val="yellow"/>
        </w:rPr>
        <w:t xml:space="preserve"> will </w:t>
      </w:r>
      <w:r w:rsidRPr="00F66EF2">
        <w:rPr>
          <w:rStyle w:val="Emphasis"/>
          <w:highlight w:val="yellow"/>
        </w:rPr>
        <w:t>vary</w:t>
      </w:r>
      <w:r w:rsidRPr="007D6E74">
        <w:rPr>
          <w:rStyle w:val="StyleUnderline"/>
          <w:highlight w:val="yellow"/>
        </w:rPr>
        <w:t>, producing contrary readings of what questions may be asked of that text.</w:t>
      </w:r>
      <w:r w:rsidRPr="007D6E74">
        <w:rPr>
          <w:sz w:val="16"/>
          <w:highlight w:val="yellow"/>
        </w:rPr>
        <w:t xml:space="preserve"> </w:t>
      </w:r>
      <w:r w:rsidRPr="007D6E74">
        <w:rPr>
          <w:rStyle w:val="StyleUnderline"/>
          <w:highlight w:val="yellow"/>
        </w:rPr>
        <w:t xml:space="preserve">There is </w:t>
      </w:r>
      <w:r w:rsidRPr="00F66EF2">
        <w:rPr>
          <w:rStyle w:val="Emphasis"/>
          <w:highlight w:val="yellow"/>
        </w:rPr>
        <w:t>no way to reconcile interpretations objectively</w:t>
      </w:r>
      <w:r w:rsidRPr="007D6E74">
        <w:rPr>
          <w:rStyle w:val="StyleUnderline"/>
        </w:rPr>
        <w:t>.</w:t>
      </w:r>
      <w:r w:rsidRPr="007D6E74">
        <w:rPr>
          <w:sz w:val="16"/>
        </w:rPr>
        <w:t xml:space="preserve"> In order to evaluate competing interpretations, one would have to engage in precisely the critical textual analysis </w:t>
      </w:r>
      <w:proofErr w:type="spellStart"/>
      <w:r w:rsidRPr="007D6E74">
        <w:rPr>
          <w:sz w:val="16"/>
        </w:rPr>
        <w:t>Berube</w:t>
      </w:r>
      <w:proofErr w:type="spellEnd"/>
      <w:r w:rsidRPr="007D6E74">
        <w:rPr>
          <w:sz w:val="16"/>
        </w:rPr>
        <w:t xml:space="preserve"> attempts to foreclose. Since every interaction with a text is interpretive, </w:t>
      </w:r>
      <w:proofErr w:type="spellStart"/>
      <w:r w:rsidRPr="007D6E74">
        <w:rPr>
          <w:sz w:val="16"/>
        </w:rPr>
        <w:t>Berube's</w:t>
      </w:r>
      <w:proofErr w:type="spellEnd"/>
      <w:r w:rsidRPr="007D6E74">
        <w:rPr>
          <w:sz w:val="16"/>
        </w:rPr>
        <w:t xml:space="preserve"> objective standard for encountering a text never can be met. </w:t>
      </w:r>
    </w:p>
    <w:p w14:paraId="42A675D3" w14:textId="77777777" w:rsidR="00BB39DB" w:rsidRDefault="00BB39DB" w:rsidP="00BB39DB">
      <w:pPr>
        <w:pStyle w:val="Heading4"/>
        <w:numPr>
          <w:ilvl w:val="0"/>
          <w:numId w:val="21"/>
        </w:numPr>
      </w:pPr>
      <w:r w:rsidRPr="007D6E74">
        <w:t>Potential abuse is not a voter- it’s infinitely regressive and leads to judge intervention. Make them prove in round abuse.</w:t>
      </w:r>
    </w:p>
    <w:p w14:paraId="07030901" w14:textId="77777777" w:rsidR="00BB39DB" w:rsidRPr="00006BDD" w:rsidRDefault="00BB39DB" w:rsidP="00BB39DB">
      <w:pPr>
        <w:pStyle w:val="Heading3"/>
      </w:pPr>
      <w:r w:rsidRPr="00006BDD">
        <w:t>AT: FMS</w:t>
      </w:r>
    </w:p>
    <w:p w14:paraId="1A7D2DAD" w14:textId="4A613261" w:rsidR="00BB39DB" w:rsidRDefault="00BB39DB" w:rsidP="00BB39DB">
      <w:pPr>
        <w:pStyle w:val="Heading4"/>
        <w:numPr>
          <w:ilvl w:val="0"/>
          <w:numId w:val="24"/>
        </w:numPr>
      </w:pPr>
      <w:r w:rsidRPr="0069367C">
        <w:t>We meet: Plan on face substantially reduces Foreign Military Sales to Ukraine. Current arms sales</w:t>
      </w:r>
      <w:r>
        <w:t xml:space="preserve"> to Ukraine</w:t>
      </w:r>
      <w:r w:rsidRPr="0069367C">
        <w:t xml:space="preserve"> are made through the FMS program.</w:t>
      </w:r>
    </w:p>
    <w:p w14:paraId="7B596526" w14:textId="77777777" w:rsidR="00C90CED" w:rsidRDefault="00C90CED" w:rsidP="00C90CED">
      <w:pPr>
        <w:pStyle w:val="Heading4"/>
      </w:pPr>
      <w:r>
        <w:t>Ukraine is buying arms through the Foreign Military Sales program.</w:t>
      </w:r>
    </w:p>
    <w:p w14:paraId="2F8A6388" w14:textId="77777777" w:rsidR="00C90CED" w:rsidRPr="00966BEA" w:rsidRDefault="00C90CED" w:rsidP="00C90CED">
      <w:proofErr w:type="spellStart"/>
      <w:r w:rsidRPr="00966BEA">
        <w:rPr>
          <w:rFonts w:eastAsiaTheme="majorEastAsia" w:cstheme="majorBidi"/>
          <w:b/>
          <w:iCs/>
          <w:sz w:val="26"/>
        </w:rPr>
        <w:t>Defence</w:t>
      </w:r>
      <w:proofErr w:type="spellEnd"/>
      <w:r w:rsidRPr="00966BEA">
        <w:rPr>
          <w:rFonts w:eastAsiaTheme="majorEastAsia" w:cstheme="majorBidi"/>
          <w:b/>
          <w:iCs/>
          <w:sz w:val="26"/>
        </w:rPr>
        <w:t xml:space="preserve"> Blog, 7/8/19</w:t>
      </w:r>
      <w:r>
        <w:t xml:space="preserve"> [Online defense magazine; “Ukraine requested to purchase military equipment through FMS program;” </w:t>
      </w:r>
      <w:proofErr w:type="spellStart"/>
      <w:r>
        <w:t>Defence</w:t>
      </w:r>
      <w:proofErr w:type="spellEnd"/>
      <w:r>
        <w:t xml:space="preserve"> Blog, July 8, 2019; https://defence-blog.com/army/ukraine-requested-to-purchase-military-equipment-through-fms-program.html]</w:t>
      </w:r>
    </w:p>
    <w:p w14:paraId="0DD68FDA" w14:textId="4105686C" w:rsidR="00C90CED" w:rsidRPr="00C90CED" w:rsidRDefault="00C90CED" w:rsidP="00C90CED">
      <w:r w:rsidRPr="00966BEA">
        <w:rPr>
          <w:sz w:val="16"/>
        </w:rPr>
        <w:t xml:space="preserve">Ukraine’s Chargé </w:t>
      </w:r>
      <w:proofErr w:type="spellStart"/>
      <w:r w:rsidRPr="00966BEA">
        <w:rPr>
          <w:sz w:val="16"/>
        </w:rPr>
        <w:t>d’Affaires</w:t>
      </w:r>
      <w:proofErr w:type="spellEnd"/>
      <w:r w:rsidRPr="00966BEA">
        <w:rPr>
          <w:sz w:val="16"/>
        </w:rPr>
        <w:t xml:space="preserve">, William Taylor, has confirmed that </w:t>
      </w:r>
      <w:r w:rsidRPr="00966BEA">
        <w:rPr>
          <w:rStyle w:val="Emphasis"/>
          <w:highlight w:val="yellow"/>
        </w:rPr>
        <w:t>Kyiv</w:t>
      </w:r>
      <w:r w:rsidRPr="00966BEA">
        <w:rPr>
          <w:rStyle w:val="StyleUnderline"/>
        </w:rPr>
        <w:t xml:space="preserve"> </w:t>
      </w:r>
      <w:r w:rsidRPr="00966BEA">
        <w:rPr>
          <w:sz w:val="16"/>
        </w:rPr>
        <w:t xml:space="preserve">for the first time </w:t>
      </w:r>
      <w:r w:rsidRPr="00966BEA">
        <w:rPr>
          <w:rStyle w:val="StyleUnderline"/>
          <w:highlight w:val="yellow"/>
        </w:rPr>
        <w:t>has requested to buy military equipment through the U S. D</w:t>
      </w:r>
      <w:r w:rsidRPr="00966BEA">
        <w:rPr>
          <w:sz w:val="16"/>
        </w:rPr>
        <w:t xml:space="preserve">epartment </w:t>
      </w:r>
      <w:r w:rsidRPr="00966BEA">
        <w:rPr>
          <w:rStyle w:val="StyleUnderline"/>
          <w:highlight w:val="yellow"/>
        </w:rPr>
        <w:t>o</w:t>
      </w:r>
      <w:r w:rsidRPr="00966BEA">
        <w:rPr>
          <w:sz w:val="16"/>
        </w:rPr>
        <w:t xml:space="preserve">f </w:t>
      </w:r>
      <w:r w:rsidRPr="00966BEA">
        <w:rPr>
          <w:rStyle w:val="StyleUnderline"/>
          <w:highlight w:val="yellow"/>
        </w:rPr>
        <w:t>D</w:t>
      </w:r>
      <w:r w:rsidRPr="00966BEA">
        <w:rPr>
          <w:sz w:val="16"/>
        </w:rPr>
        <w:t xml:space="preserve">efense </w:t>
      </w:r>
      <w:r w:rsidRPr="00966BEA">
        <w:rPr>
          <w:rStyle w:val="Emphasis"/>
          <w:highlight w:val="yellow"/>
        </w:rPr>
        <w:t>Foreign Military Sales program</w:t>
      </w:r>
      <w:r w:rsidRPr="00966BEA">
        <w:rPr>
          <w:sz w:val="16"/>
          <w:highlight w:val="yellow"/>
        </w:rPr>
        <w:t>.</w:t>
      </w:r>
      <w:r w:rsidRPr="00966BEA">
        <w:rPr>
          <w:sz w:val="16"/>
        </w:rPr>
        <w:t xml:space="preserve"> “I’m pleased to announce that Ukraine has requested for the first time to purchase military equipment through the U S. Department of Defense Foreign Military Sales program.“, William </w:t>
      </w:r>
      <w:r w:rsidRPr="00966BEA">
        <w:rPr>
          <w:rStyle w:val="StyleUnderline"/>
          <w:highlight w:val="yellow"/>
        </w:rPr>
        <w:t xml:space="preserve">Taylor </w:t>
      </w:r>
      <w:r w:rsidRPr="00966BEA">
        <w:rPr>
          <w:sz w:val="16"/>
          <w:highlight w:val="yellow"/>
        </w:rPr>
        <w:t>s</w:t>
      </w:r>
      <w:r w:rsidRPr="00966BEA">
        <w:rPr>
          <w:sz w:val="16"/>
        </w:rPr>
        <w:t xml:space="preserve">aid. He also </w:t>
      </w:r>
      <w:r w:rsidRPr="00966BEA">
        <w:rPr>
          <w:rStyle w:val="StyleUnderline"/>
          <w:highlight w:val="yellow"/>
        </w:rPr>
        <w:t>noted</w:t>
      </w:r>
      <w:r w:rsidRPr="00966BEA">
        <w:rPr>
          <w:sz w:val="16"/>
        </w:rPr>
        <w:t xml:space="preserve"> that </w:t>
      </w:r>
      <w:r w:rsidRPr="00966BEA">
        <w:rPr>
          <w:rStyle w:val="StyleUnderline"/>
          <w:highlight w:val="yellow"/>
        </w:rPr>
        <w:t xml:space="preserve">the U.S. Government </w:t>
      </w:r>
      <w:r w:rsidRPr="00966BEA">
        <w:rPr>
          <w:rStyle w:val="Emphasis"/>
          <w:highlight w:val="yellow"/>
        </w:rPr>
        <w:t>already beginning the review process</w:t>
      </w:r>
      <w:r w:rsidRPr="00966BEA">
        <w:rPr>
          <w:rStyle w:val="StyleUnderline"/>
          <w:highlight w:val="yellow"/>
        </w:rPr>
        <w:t xml:space="preserve"> for that request</w:t>
      </w:r>
      <w:r w:rsidRPr="00966BEA">
        <w:rPr>
          <w:rStyle w:val="StyleUnderline"/>
        </w:rPr>
        <w:t>.</w:t>
      </w:r>
      <w:r w:rsidRPr="00966BEA">
        <w:rPr>
          <w:sz w:val="16"/>
        </w:rPr>
        <w:t xml:space="preserve"> “The United States stands firmly with Ukraine in support of its sovereignty territorial integrity, and defense sector reforms,” added Ukraine’s Chargé </w:t>
      </w:r>
      <w:proofErr w:type="spellStart"/>
      <w:r w:rsidRPr="00966BEA">
        <w:rPr>
          <w:sz w:val="16"/>
        </w:rPr>
        <w:t>d’Affaires</w:t>
      </w:r>
      <w:proofErr w:type="spellEnd"/>
      <w:r w:rsidRPr="00966BEA">
        <w:rPr>
          <w:sz w:val="16"/>
        </w:rPr>
        <w:t xml:space="preserve">. According to the Defense Security Cooperation Agency, the </w:t>
      </w:r>
      <w:r w:rsidRPr="00966BEA">
        <w:rPr>
          <w:rStyle w:val="StyleUnderline"/>
          <w:highlight w:val="yellow"/>
        </w:rPr>
        <w:t>Foreign Military Sales, or FMS program, is a form of security assistance authorized by the Arms Export Control Act</w:t>
      </w:r>
      <w:r w:rsidRPr="00966BEA">
        <w:rPr>
          <w:sz w:val="16"/>
        </w:rPr>
        <w:t xml:space="preserve"> (AECA), as amended [22 U.S.C. 2751, et. seq.] </w:t>
      </w:r>
      <w:r w:rsidRPr="00966BEA">
        <w:rPr>
          <w:rStyle w:val="StyleUnderline"/>
          <w:highlight w:val="yellow"/>
        </w:rPr>
        <w:t xml:space="preserve">and a </w:t>
      </w:r>
      <w:r w:rsidRPr="00966BEA">
        <w:rPr>
          <w:rStyle w:val="Emphasis"/>
          <w:highlight w:val="yellow"/>
        </w:rPr>
        <w:t>fundamental tool</w:t>
      </w:r>
      <w:r w:rsidRPr="00966BEA">
        <w:rPr>
          <w:rStyle w:val="StyleUnderline"/>
          <w:highlight w:val="yellow"/>
        </w:rPr>
        <w:t xml:space="preserve"> of U.S. foreign policy</w:t>
      </w:r>
      <w:r w:rsidRPr="00966BEA">
        <w:rPr>
          <w:sz w:val="16"/>
        </w:rPr>
        <w:t>.</w:t>
      </w:r>
    </w:p>
    <w:p w14:paraId="26F1D5F3" w14:textId="77777777" w:rsidR="00BB39DB" w:rsidRDefault="00BB39DB" w:rsidP="00BB39DB">
      <w:pPr>
        <w:pStyle w:val="Heading4"/>
      </w:pPr>
      <w:r>
        <w:t>2.  Topicality is not a voter:</w:t>
      </w:r>
    </w:p>
    <w:p w14:paraId="26A9904A" w14:textId="77777777" w:rsidR="00BB39DB" w:rsidRDefault="00BB39DB" w:rsidP="00BB39DB">
      <w:pPr>
        <w:pStyle w:val="Heading4"/>
      </w:pPr>
      <w:r>
        <w:t>A. Competing interpretations are bad- it creates a race to the bottom, is infinitely regressive and justifies “Counter interpretation: only our case is topical.”</w:t>
      </w:r>
    </w:p>
    <w:p w14:paraId="52113C86" w14:textId="77777777" w:rsidR="00BB39DB" w:rsidRDefault="00BB39DB" w:rsidP="00BB39DB">
      <w:pPr>
        <w:pStyle w:val="Heading4"/>
      </w:pPr>
      <w:r>
        <w:t xml:space="preserve">B. Good is good enough – reasonability is key to check unpredictable </w:t>
      </w:r>
      <w:proofErr w:type="spellStart"/>
      <w:r>
        <w:t>neg</w:t>
      </w:r>
      <w:proofErr w:type="spellEnd"/>
      <w:r>
        <w:t xml:space="preserve"> definitions and checks the </w:t>
      </w:r>
      <w:proofErr w:type="spellStart"/>
      <w:r>
        <w:t>neg</w:t>
      </w:r>
      <w:proofErr w:type="spellEnd"/>
      <w:r>
        <w:t xml:space="preserve"> block bias, and there’s no objective way to reconcile competing interpretations.</w:t>
      </w:r>
    </w:p>
    <w:p w14:paraId="7A4BD21E" w14:textId="77777777" w:rsidR="00BB39DB" w:rsidRDefault="00BB39DB" w:rsidP="00BB39DB">
      <w:proofErr w:type="spellStart"/>
      <w:r w:rsidRPr="007D6E74">
        <w:rPr>
          <w:rFonts w:eastAsiaTheme="majorEastAsia" w:cstheme="majorBidi"/>
          <w:b/>
          <w:iCs/>
          <w:sz w:val="26"/>
        </w:rPr>
        <w:t>Gehrke</w:t>
      </w:r>
      <w:proofErr w:type="spellEnd"/>
      <w:r w:rsidRPr="007D6E74">
        <w:rPr>
          <w:rFonts w:eastAsiaTheme="majorEastAsia" w:cstheme="majorBidi"/>
          <w:b/>
          <w:iCs/>
          <w:sz w:val="26"/>
        </w:rPr>
        <w:t xml:space="preserve"> 98</w:t>
      </w:r>
      <w:r>
        <w:t xml:space="preserve"> [</w:t>
      </w:r>
      <w:proofErr w:type="spellStart"/>
      <w:r>
        <w:t>Gehrke</w:t>
      </w:r>
      <w:proofErr w:type="spellEnd"/>
      <w:r>
        <w:t>, Pat J. "Critique arguments as policy analysis: policy debate beyond the rationalist perspective." Perspectives in Controversy: Selected Essays from Contemporary Argumentation and Debate (2002): 302. Published in 1998]</w:t>
      </w:r>
    </w:p>
    <w:p w14:paraId="49C8C940" w14:textId="77777777" w:rsidR="00BB39DB" w:rsidRPr="007D6E74" w:rsidRDefault="00BB39DB" w:rsidP="00BB39DB">
      <w:pPr>
        <w:rPr>
          <w:sz w:val="16"/>
        </w:rPr>
      </w:pPr>
      <w:r w:rsidRPr="007D6E74">
        <w:rPr>
          <w:sz w:val="16"/>
        </w:rPr>
        <w:t xml:space="preserve">Additionally, </w:t>
      </w:r>
      <w:proofErr w:type="spellStart"/>
      <w:r w:rsidRPr="007D6E74">
        <w:rPr>
          <w:sz w:val="16"/>
        </w:rPr>
        <w:t>Berube</w:t>
      </w:r>
      <w:proofErr w:type="spellEnd"/>
      <w:r w:rsidRPr="007D6E74">
        <w:rPr>
          <w:sz w:val="16"/>
        </w:rPr>
        <w:t xml:space="preserve"> assumes that we have pure and direct knowledge of the meanings of a text. However, in order to understand the meanings of a text we must interpret that text. When advocates speak, we inevitably interpret what they say. Meanings are found in the act of interpretation, and those </w:t>
      </w:r>
      <w:r w:rsidRPr="00F66EF2">
        <w:rPr>
          <w:rStyle w:val="Emphasis"/>
          <w:highlight w:val="yellow"/>
        </w:rPr>
        <w:t>meanings differ</w:t>
      </w:r>
      <w:r w:rsidRPr="007D6E74">
        <w:rPr>
          <w:sz w:val="16"/>
        </w:rPr>
        <w:t xml:space="preserve">, at least slightly, </w:t>
      </w:r>
      <w:r w:rsidRPr="007D6E74">
        <w:rPr>
          <w:rStyle w:val="StyleUnderline"/>
          <w:highlight w:val="yellow"/>
        </w:rPr>
        <w:t xml:space="preserve">between interpretations. There is virtually </w:t>
      </w:r>
      <w:r w:rsidRPr="00F66EF2">
        <w:rPr>
          <w:rStyle w:val="Emphasis"/>
          <w:highlight w:val="yellow"/>
        </w:rPr>
        <w:t>no text</w:t>
      </w:r>
      <w:r w:rsidRPr="007D6E74">
        <w:rPr>
          <w:rStyle w:val="StyleUnderline"/>
          <w:highlight w:val="yellow"/>
        </w:rPr>
        <w:t xml:space="preserve"> in a debate that can inspire </w:t>
      </w:r>
      <w:r w:rsidRPr="00F66EF2">
        <w:rPr>
          <w:rStyle w:val="Emphasis"/>
          <w:highlight w:val="yellow"/>
        </w:rPr>
        <w:t>one universally agreed upon interpretation</w:t>
      </w:r>
      <w:r w:rsidRPr="007D6E74">
        <w:rPr>
          <w:rStyle w:val="StyleUnderline"/>
        </w:rPr>
        <w:t xml:space="preserve">. </w:t>
      </w:r>
      <w:r w:rsidRPr="007D6E74">
        <w:rPr>
          <w:sz w:val="16"/>
        </w:rPr>
        <w:t xml:space="preserve">As listeners and readers, we can never find ourselves at a point where the intentional, naive, and </w:t>
      </w:r>
      <w:proofErr w:type="spellStart"/>
      <w:r w:rsidRPr="007D6E74">
        <w:rPr>
          <w:sz w:val="16"/>
        </w:rPr>
        <w:t>rogate</w:t>
      </w:r>
      <w:proofErr w:type="spellEnd"/>
      <w:r w:rsidRPr="007D6E74">
        <w:rPr>
          <w:sz w:val="16"/>
        </w:rPr>
        <w:t xml:space="preserve"> meanings of a text are objectively transparent to us. Determining what questions a text invites requires interpreting the text, and these </w:t>
      </w:r>
      <w:r w:rsidRPr="00F66EF2">
        <w:rPr>
          <w:rStyle w:val="Emphasis"/>
          <w:highlight w:val="yellow"/>
        </w:rPr>
        <w:t>interpretations</w:t>
      </w:r>
      <w:r w:rsidRPr="007D6E74">
        <w:rPr>
          <w:rStyle w:val="StyleUnderline"/>
          <w:highlight w:val="yellow"/>
        </w:rPr>
        <w:t xml:space="preserve"> will </w:t>
      </w:r>
      <w:r w:rsidRPr="00F66EF2">
        <w:rPr>
          <w:rStyle w:val="Emphasis"/>
          <w:highlight w:val="yellow"/>
        </w:rPr>
        <w:t>vary</w:t>
      </w:r>
      <w:r w:rsidRPr="007D6E74">
        <w:rPr>
          <w:rStyle w:val="StyleUnderline"/>
          <w:highlight w:val="yellow"/>
        </w:rPr>
        <w:t>, producing contrary readings of what questions may be asked of that text.</w:t>
      </w:r>
      <w:r w:rsidRPr="007D6E74">
        <w:rPr>
          <w:sz w:val="16"/>
          <w:highlight w:val="yellow"/>
        </w:rPr>
        <w:t xml:space="preserve"> </w:t>
      </w:r>
      <w:r w:rsidRPr="007D6E74">
        <w:rPr>
          <w:rStyle w:val="StyleUnderline"/>
          <w:highlight w:val="yellow"/>
        </w:rPr>
        <w:t xml:space="preserve">There is </w:t>
      </w:r>
      <w:r w:rsidRPr="00F66EF2">
        <w:rPr>
          <w:rStyle w:val="Emphasis"/>
          <w:highlight w:val="yellow"/>
        </w:rPr>
        <w:t>no way to reconcile interpretations objectively</w:t>
      </w:r>
      <w:r w:rsidRPr="007D6E74">
        <w:rPr>
          <w:rStyle w:val="StyleUnderline"/>
        </w:rPr>
        <w:t>.</w:t>
      </w:r>
      <w:r w:rsidRPr="007D6E74">
        <w:rPr>
          <w:sz w:val="16"/>
        </w:rPr>
        <w:t xml:space="preserve"> In order to evaluate competing interpretations, one would have to engage in precisely the critical textual analysis </w:t>
      </w:r>
      <w:proofErr w:type="spellStart"/>
      <w:r w:rsidRPr="007D6E74">
        <w:rPr>
          <w:sz w:val="16"/>
        </w:rPr>
        <w:t>Berube</w:t>
      </w:r>
      <w:proofErr w:type="spellEnd"/>
      <w:r w:rsidRPr="007D6E74">
        <w:rPr>
          <w:sz w:val="16"/>
        </w:rPr>
        <w:t xml:space="preserve"> attempts to foreclose. Since every interaction with a text is interpretive, </w:t>
      </w:r>
      <w:proofErr w:type="spellStart"/>
      <w:r w:rsidRPr="007D6E74">
        <w:rPr>
          <w:sz w:val="16"/>
        </w:rPr>
        <w:t>Berube's</w:t>
      </w:r>
      <w:proofErr w:type="spellEnd"/>
      <w:r w:rsidRPr="007D6E74">
        <w:rPr>
          <w:sz w:val="16"/>
        </w:rPr>
        <w:t xml:space="preserve"> objective standard for encountering a text never can be met. </w:t>
      </w:r>
    </w:p>
    <w:p w14:paraId="36DD7BEF" w14:textId="43D3B091" w:rsidR="00BB39DB" w:rsidRDefault="00BB39DB" w:rsidP="00BB39DB">
      <w:pPr>
        <w:pStyle w:val="Heading4"/>
        <w:numPr>
          <w:ilvl w:val="0"/>
          <w:numId w:val="27"/>
        </w:numPr>
      </w:pPr>
      <w:r w:rsidRPr="007D6E74">
        <w:t>Potential abuse is not a voter- it’s infinitely regressive and leads to judge intervention. Make them prove in round abuse.</w:t>
      </w:r>
    </w:p>
    <w:p w14:paraId="2B298305" w14:textId="50438B6B" w:rsidR="00966BEA" w:rsidRDefault="00966BEA" w:rsidP="00966BEA">
      <w:pPr>
        <w:pStyle w:val="Heading3"/>
      </w:pPr>
      <w:r>
        <w:t>Ext: We Meet: FMS</w:t>
      </w:r>
    </w:p>
    <w:p w14:paraId="5768E2D0" w14:textId="77777777" w:rsidR="00C90CED" w:rsidRPr="009B1BB3" w:rsidRDefault="00C90CED" w:rsidP="00C90CED">
      <w:pPr>
        <w:pStyle w:val="ListParagraph"/>
      </w:pPr>
      <w:r w:rsidRPr="00006BDD">
        <w:rPr>
          <w:rFonts w:eastAsiaTheme="majorEastAsia" w:cstheme="majorBidi"/>
          <w:b/>
          <w:iCs/>
          <w:sz w:val="26"/>
        </w:rPr>
        <w:t>Sputnik, 7/9/19</w:t>
      </w:r>
      <w:r>
        <w:t xml:space="preserve"> [“Ukraine to Buy More US Weapons Via Foreign Military Sales Program;” Sputnik, July 9, 2019; https://sputniknews.com/europe/201907091076187993-ukraine-to-buy-more-us-weapons-via-foreign-military-sales-program/]</w:t>
      </w:r>
    </w:p>
    <w:p w14:paraId="4A486C20" w14:textId="0783BFFE" w:rsidR="00C90CED" w:rsidRPr="00C90CED" w:rsidRDefault="00C90CED" w:rsidP="00C90CED">
      <w:pPr>
        <w:pStyle w:val="ListParagraph"/>
      </w:pPr>
      <w:r w:rsidRPr="00006BDD">
        <w:rPr>
          <w:rStyle w:val="StyleUnderline"/>
          <w:highlight w:val="yellow"/>
        </w:rPr>
        <w:t xml:space="preserve">The US is set </w:t>
      </w:r>
      <w:r w:rsidRPr="00006BDD">
        <w:rPr>
          <w:rStyle w:val="Emphasis"/>
          <w:highlight w:val="yellow"/>
        </w:rPr>
        <w:t xml:space="preserve">to supply Kiev with new weapons, </w:t>
      </w:r>
      <w:r w:rsidRPr="0069367C">
        <w:rPr>
          <w:rStyle w:val="Emphasis"/>
        </w:rPr>
        <w:t>including two coast guard cutters</w:t>
      </w:r>
      <w:r w:rsidRPr="0069367C">
        <w:rPr>
          <w:rStyle w:val="StyleUnderline"/>
        </w:rPr>
        <w:t xml:space="preserve">, </w:t>
      </w:r>
      <w:r w:rsidRPr="00006BDD">
        <w:rPr>
          <w:rStyle w:val="StyleUnderline"/>
          <w:highlight w:val="yellow"/>
        </w:rPr>
        <w:t xml:space="preserve">in a bid to </w:t>
      </w:r>
      <w:r w:rsidRPr="00006BDD">
        <w:rPr>
          <w:rStyle w:val="Emphasis"/>
          <w:highlight w:val="yellow"/>
        </w:rPr>
        <w:t>bolster the country’s military</w:t>
      </w:r>
      <w:r w:rsidRPr="009B1BB3">
        <w:rPr>
          <w:rStyle w:val="Emphasis"/>
        </w:rPr>
        <w:t>,</w:t>
      </w:r>
      <w:r w:rsidRPr="00CA0624">
        <w:rPr>
          <w:rStyle w:val="StyleUnderline"/>
        </w:rPr>
        <w:t xml:space="preserve"> a US diplomat in Ukraine announced</w:t>
      </w:r>
      <w:r w:rsidRPr="00006BDD">
        <w:rPr>
          <w:sz w:val="16"/>
        </w:rPr>
        <w:t xml:space="preserve"> Sunday. “</w:t>
      </w:r>
      <w:r w:rsidRPr="00006BDD">
        <w:rPr>
          <w:rStyle w:val="StyleUnderline"/>
          <w:highlight w:val="yellow"/>
        </w:rPr>
        <w:t>The U</w:t>
      </w:r>
      <w:r w:rsidRPr="00006BDD">
        <w:rPr>
          <w:sz w:val="16"/>
        </w:rPr>
        <w:t xml:space="preserve">nited </w:t>
      </w:r>
      <w:r w:rsidRPr="00006BDD">
        <w:rPr>
          <w:rStyle w:val="StyleUnderline"/>
          <w:highlight w:val="yellow"/>
        </w:rPr>
        <w:t>S</w:t>
      </w:r>
      <w:r w:rsidRPr="00006BDD">
        <w:rPr>
          <w:sz w:val="16"/>
        </w:rPr>
        <w:t xml:space="preserve">tates </w:t>
      </w:r>
      <w:r w:rsidRPr="00006BDD">
        <w:rPr>
          <w:rStyle w:val="StyleUnderline"/>
          <w:highlight w:val="yellow"/>
        </w:rPr>
        <w:t>is</w:t>
      </w:r>
      <w:r w:rsidRPr="00CA0624">
        <w:rPr>
          <w:rStyle w:val="StyleUnderline"/>
        </w:rPr>
        <w:t xml:space="preserve"> pleased to be able </w:t>
      </w:r>
      <w:r w:rsidRPr="00006BDD">
        <w:rPr>
          <w:rStyle w:val="StyleUnderline"/>
          <w:highlight w:val="yellow"/>
        </w:rPr>
        <w:t>to provide additional equipment,”</w:t>
      </w:r>
      <w:r w:rsidRPr="00CA0624">
        <w:rPr>
          <w:rStyle w:val="StyleUnderline"/>
        </w:rPr>
        <w:t xml:space="preserve"> William B. Taylor, the chargé </w:t>
      </w:r>
      <w:proofErr w:type="spellStart"/>
      <w:r w:rsidRPr="00CA0624">
        <w:rPr>
          <w:rStyle w:val="StyleUnderline"/>
        </w:rPr>
        <w:t>d’affaires</w:t>
      </w:r>
      <w:proofErr w:type="spellEnd"/>
      <w:r w:rsidRPr="00CA0624">
        <w:rPr>
          <w:rStyle w:val="StyleUnderline"/>
        </w:rPr>
        <w:t xml:space="preserve"> at the United States embassy in Kiev, said</w:t>
      </w:r>
      <w:r w:rsidRPr="00006BDD">
        <w:rPr>
          <w:sz w:val="16"/>
        </w:rPr>
        <w:t xml:space="preserve"> in Sunday remarks at the Sea Breeze military exercises in Odessa. “In particular, </w:t>
      </w:r>
      <w:r w:rsidRPr="0069367C">
        <w:rPr>
          <w:rStyle w:val="StyleUnderline"/>
        </w:rPr>
        <w:t>two Island Class boats from the United States will join the Ukrainian Navy’s fleet</w:t>
      </w:r>
      <w:r w:rsidRPr="00CA0624">
        <w:rPr>
          <w:rStyle w:val="StyleUnderline"/>
        </w:rPr>
        <w:t xml:space="preserve"> </w:t>
      </w:r>
      <w:r w:rsidRPr="00006BDD">
        <w:rPr>
          <w:sz w:val="16"/>
        </w:rPr>
        <w:t xml:space="preserve">within a couple of months.” “And I’m very pleased to announce today that </w:t>
      </w:r>
      <w:r w:rsidRPr="00006BDD">
        <w:rPr>
          <w:rStyle w:val="StyleUnderline"/>
          <w:highlight w:val="yellow"/>
        </w:rPr>
        <w:t>Ukraine has requested</w:t>
      </w:r>
      <w:r w:rsidRPr="00006BDD">
        <w:rPr>
          <w:sz w:val="16"/>
        </w:rPr>
        <w:t xml:space="preserve"> for the first time </w:t>
      </w:r>
      <w:r w:rsidRPr="00CA0624">
        <w:rPr>
          <w:rStyle w:val="StyleUnderline"/>
        </w:rPr>
        <w:t xml:space="preserve">the </w:t>
      </w:r>
      <w:r w:rsidRPr="00006BDD">
        <w:rPr>
          <w:rStyle w:val="StyleUnderline"/>
          <w:highlight w:val="yellow"/>
        </w:rPr>
        <w:t>purchase of military equipment through</w:t>
      </w:r>
      <w:r w:rsidRPr="00006BDD">
        <w:rPr>
          <w:sz w:val="16"/>
        </w:rPr>
        <w:t xml:space="preserve"> a special US Defense Department program, called </w:t>
      </w:r>
      <w:r w:rsidRPr="00006BDD">
        <w:rPr>
          <w:rStyle w:val="StyleUnderline"/>
          <w:highlight w:val="yellow"/>
        </w:rPr>
        <w:t xml:space="preserve">the </w:t>
      </w:r>
      <w:r w:rsidRPr="00006BDD">
        <w:rPr>
          <w:rStyle w:val="Emphasis"/>
          <w:highlight w:val="yellow"/>
        </w:rPr>
        <w:t>Foreign Military Sales program</w:t>
      </w:r>
      <w:r w:rsidRPr="00CA0624">
        <w:rPr>
          <w:rStyle w:val="StyleUnderline"/>
        </w:rPr>
        <w:t>.”</w:t>
      </w:r>
      <w:r w:rsidRPr="00006BDD">
        <w:rPr>
          <w:sz w:val="16"/>
        </w:rPr>
        <w:t xml:space="preserve"> The island-class patrol boats are 110-foot, 168-ton cutters used by the US Coast Guard to patrol US littoral regions. They sport .50-caliber machine guns and 25-millimeter “bushmaster” deck guns. It’s unclear what other weaponry might be supplied to Kiev, but </w:t>
      </w:r>
      <w:r w:rsidRPr="00006BDD">
        <w:rPr>
          <w:rStyle w:val="StyleUnderline"/>
          <w:highlight w:val="yellow"/>
        </w:rPr>
        <w:t xml:space="preserve">in the last year, the Pentagon has moved to supply the former Soviet republic with $307 million in Javelin anti-tank missiles </w:t>
      </w:r>
      <w:r w:rsidRPr="0069367C">
        <w:rPr>
          <w:rStyle w:val="StyleUnderline"/>
        </w:rPr>
        <w:t>and another $200 million in security cooperation funds.</w:t>
      </w:r>
      <w:r w:rsidRPr="009B1BB3">
        <w:rPr>
          <w:rStyle w:val="StyleUnderline"/>
        </w:rPr>
        <w:t xml:space="preserve"> </w:t>
      </w:r>
      <w:r w:rsidRPr="00006BDD">
        <w:rPr>
          <w:sz w:val="16"/>
        </w:rPr>
        <w:t xml:space="preserve">The Trump administration’s decision reversed a policy put in place by Barack Obama, who was the US president when the pro-Western </w:t>
      </w:r>
      <w:proofErr w:type="spellStart"/>
      <w:r w:rsidRPr="00006BDD">
        <w:rPr>
          <w:sz w:val="16"/>
        </w:rPr>
        <w:t>Maidan</w:t>
      </w:r>
      <w:proofErr w:type="spellEnd"/>
      <w:r w:rsidRPr="00006BDD">
        <w:rPr>
          <w:sz w:val="16"/>
        </w:rPr>
        <w:t xml:space="preserve"> government seized power in a February 2014 coup </w:t>
      </w:r>
      <w:proofErr w:type="spellStart"/>
      <w:r w:rsidRPr="00006BDD">
        <w:rPr>
          <w:sz w:val="16"/>
        </w:rPr>
        <w:t>d’etat</w:t>
      </w:r>
      <w:proofErr w:type="spellEnd"/>
      <w:r w:rsidRPr="00006BDD">
        <w:rPr>
          <w:sz w:val="16"/>
        </w:rPr>
        <w:t xml:space="preserve">, precipitating the rebellion of autonomous cities in the majority Russian-speaking cities in eastern Ukraine and the Crimean peninsula, the latter of which formally rejoined Russia later that year following a plebiscite. </w:t>
      </w:r>
    </w:p>
    <w:p w14:paraId="69E857F0" w14:textId="77777777" w:rsidR="00BB39DB" w:rsidRDefault="00BB39DB" w:rsidP="00BB39DB">
      <w:pPr>
        <w:pStyle w:val="Heading3"/>
      </w:pPr>
      <w:r>
        <w:t>AT: DCS</w:t>
      </w:r>
    </w:p>
    <w:p w14:paraId="11828368" w14:textId="77777777" w:rsidR="00BB39DB" w:rsidRDefault="00BB39DB" w:rsidP="00BB39DB"/>
    <w:p w14:paraId="56F7F1DD" w14:textId="77777777" w:rsidR="00BB39DB" w:rsidRDefault="00BB39DB" w:rsidP="00BB39DB">
      <w:pPr>
        <w:pStyle w:val="Heading4"/>
        <w:numPr>
          <w:ilvl w:val="0"/>
          <w:numId w:val="30"/>
        </w:numPr>
      </w:pPr>
      <w:r w:rsidRPr="0069367C">
        <w:t xml:space="preserve">We meet: Plan on face substantially reduces </w:t>
      </w:r>
      <w:r>
        <w:t>Direct commercial</w:t>
      </w:r>
      <w:r w:rsidRPr="0069367C">
        <w:t xml:space="preserve"> Sales to Ukraine.</w:t>
      </w:r>
      <w:r>
        <w:t xml:space="preserve"> If current arms sales to Ukraine aren’t made as foreign military sales, they will be made through the Direct Commercial Sales program.</w:t>
      </w:r>
    </w:p>
    <w:p w14:paraId="01069743" w14:textId="77777777" w:rsidR="00BB39DB" w:rsidRDefault="00BB39DB" w:rsidP="00BB39DB">
      <w:pPr>
        <w:pStyle w:val="ListParagraph"/>
      </w:pPr>
      <w:r w:rsidRPr="00417F40">
        <w:rPr>
          <w:rFonts w:eastAsiaTheme="majorEastAsia" w:cstheme="majorBidi"/>
          <w:b/>
          <w:iCs/>
          <w:sz w:val="26"/>
        </w:rPr>
        <w:t>Peterson, ’17</w:t>
      </w:r>
      <w:r>
        <w:t xml:space="preserve"> [Nolan, former special operations pilot and a combat veteran of Iraq and Afghanistan, is The Daily Signal’s foreign correspondent based in Ukraine; “Trump Approves US Lethal Weapons Sales to Ukraine, Angering Moscow;” Daily Signal, December 21, 2017; https://www.dailysignal.com/2017/12/21/trump-approves-us-lethal-weapons-sales-ukraine-angering-moscow/]</w:t>
      </w:r>
    </w:p>
    <w:p w14:paraId="74E58EFF" w14:textId="77777777" w:rsidR="00BB39DB" w:rsidRDefault="00BB39DB" w:rsidP="00BB39DB">
      <w:pPr>
        <w:pStyle w:val="ListParagraph"/>
        <w:rPr>
          <w:rStyle w:val="StyleUnderline"/>
        </w:rPr>
      </w:pPr>
      <w:r w:rsidRPr="00417F40">
        <w:rPr>
          <w:sz w:val="16"/>
        </w:rPr>
        <w:t>Canada also recently announced it will issue licenses to its defense contractors to sell weapons to Ukraine.</w:t>
      </w:r>
      <w:r w:rsidRPr="00417F40">
        <w:rPr>
          <w:sz w:val="16"/>
          <w:highlight w:val="yellow"/>
        </w:rPr>
        <w:t xml:space="preserve"> </w:t>
      </w:r>
      <w:r w:rsidRPr="00417F40">
        <w:rPr>
          <w:rStyle w:val="StyleUnderline"/>
          <w:highlight w:val="yellow"/>
        </w:rPr>
        <w:t>Like the Canadian decision, the one announced by the U.S</w:t>
      </w:r>
      <w:r w:rsidRPr="00417F40">
        <w:rPr>
          <w:sz w:val="16"/>
          <w:highlight w:val="yellow"/>
        </w:rPr>
        <w:t>.</w:t>
      </w:r>
      <w:r w:rsidRPr="00417F40">
        <w:rPr>
          <w:sz w:val="16"/>
        </w:rPr>
        <w:t xml:space="preserve"> this week </w:t>
      </w:r>
      <w:r w:rsidRPr="00417F40">
        <w:rPr>
          <w:rStyle w:val="StyleUnderline"/>
          <w:highlight w:val="yellow"/>
        </w:rPr>
        <w:t xml:space="preserve">is </w:t>
      </w:r>
      <w:r w:rsidRPr="00417F40">
        <w:rPr>
          <w:rStyle w:val="Emphasis"/>
          <w:highlight w:val="yellow"/>
        </w:rPr>
        <w:t xml:space="preserve">not a direct shipment of weapons to Ukraine from the U.S. government. </w:t>
      </w:r>
      <w:r w:rsidRPr="00417F40">
        <w:rPr>
          <w:rStyle w:val="StyleUnderline"/>
          <w:highlight w:val="yellow"/>
        </w:rPr>
        <w:t xml:space="preserve">Rather, it is the </w:t>
      </w:r>
      <w:r w:rsidRPr="00417F40">
        <w:rPr>
          <w:rStyle w:val="Emphasis"/>
          <w:highlight w:val="yellow"/>
        </w:rPr>
        <w:t>issuance of a State Department license to a U.S. commercial manufacturer to sell weapons to Ukraine</w:t>
      </w:r>
      <w:r w:rsidRPr="00417F40">
        <w:rPr>
          <w:rStyle w:val="StyleUnderline"/>
          <w:highlight w:val="yellow"/>
        </w:rPr>
        <w:t>.</w:t>
      </w:r>
    </w:p>
    <w:p w14:paraId="25ABCC8B" w14:textId="77777777" w:rsidR="00BB39DB" w:rsidRDefault="00BB39DB" w:rsidP="00BB39DB">
      <w:pPr>
        <w:pStyle w:val="Heading4"/>
      </w:pPr>
      <w:r>
        <w:t>2.  Topicality is not a voter:</w:t>
      </w:r>
    </w:p>
    <w:p w14:paraId="4AD2B1E8" w14:textId="77777777" w:rsidR="00BB39DB" w:rsidRDefault="00BB39DB" w:rsidP="00BB39DB">
      <w:pPr>
        <w:pStyle w:val="Heading4"/>
      </w:pPr>
      <w:r>
        <w:t>A. Competing interpretations are bad- it creates a race to the bottom, is infinitely regressive and justifies “Counter interpretation: only our case is topical.”</w:t>
      </w:r>
    </w:p>
    <w:p w14:paraId="10000114" w14:textId="77777777" w:rsidR="00BB39DB" w:rsidRDefault="00BB39DB" w:rsidP="00BB39DB">
      <w:pPr>
        <w:pStyle w:val="Heading4"/>
      </w:pPr>
      <w:r>
        <w:t xml:space="preserve">B. Good is good enough – reasonability is key to check unpredictable </w:t>
      </w:r>
      <w:proofErr w:type="spellStart"/>
      <w:r>
        <w:t>neg</w:t>
      </w:r>
      <w:proofErr w:type="spellEnd"/>
      <w:r>
        <w:t xml:space="preserve"> definitions and checks the </w:t>
      </w:r>
      <w:proofErr w:type="spellStart"/>
      <w:r>
        <w:t>neg</w:t>
      </w:r>
      <w:proofErr w:type="spellEnd"/>
      <w:r>
        <w:t xml:space="preserve"> block bias, and there’s no objective way to reconcile competing interpretations.</w:t>
      </w:r>
    </w:p>
    <w:p w14:paraId="6B36100A" w14:textId="77777777" w:rsidR="00BB39DB" w:rsidRDefault="00BB39DB" w:rsidP="00BB39DB">
      <w:proofErr w:type="spellStart"/>
      <w:r w:rsidRPr="007D6E74">
        <w:rPr>
          <w:rFonts w:eastAsiaTheme="majorEastAsia" w:cstheme="majorBidi"/>
          <w:b/>
          <w:iCs/>
          <w:sz w:val="26"/>
        </w:rPr>
        <w:t>Gehrke</w:t>
      </w:r>
      <w:proofErr w:type="spellEnd"/>
      <w:r w:rsidRPr="007D6E74">
        <w:rPr>
          <w:rFonts w:eastAsiaTheme="majorEastAsia" w:cstheme="majorBidi"/>
          <w:b/>
          <w:iCs/>
          <w:sz w:val="26"/>
        </w:rPr>
        <w:t xml:space="preserve"> 98</w:t>
      </w:r>
      <w:r>
        <w:t xml:space="preserve"> [</w:t>
      </w:r>
      <w:proofErr w:type="spellStart"/>
      <w:r>
        <w:t>Gehrke</w:t>
      </w:r>
      <w:proofErr w:type="spellEnd"/>
      <w:r>
        <w:t>, Pat J. "Critique arguments as policy analysis: policy debate beyond the rationalist perspective." Perspectives in Controversy: Selected Essays from Contemporary Argumentation and Debate (2002): 302. Published in 1998]</w:t>
      </w:r>
    </w:p>
    <w:p w14:paraId="14123D2E" w14:textId="77777777" w:rsidR="00BB39DB" w:rsidRPr="007D6E74" w:rsidRDefault="00BB39DB" w:rsidP="00BB39DB">
      <w:pPr>
        <w:rPr>
          <w:sz w:val="16"/>
        </w:rPr>
      </w:pPr>
      <w:r w:rsidRPr="007D6E74">
        <w:rPr>
          <w:sz w:val="16"/>
        </w:rPr>
        <w:t xml:space="preserve">Additionally, </w:t>
      </w:r>
      <w:proofErr w:type="spellStart"/>
      <w:r w:rsidRPr="007D6E74">
        <w:rPr>
          <w:sz w:val="16"/>
        </w:rPr>
        <w:t>Berube</w:t>
      </w:r>
      <w:proofErr w:type="spellEnd"/>
      <w:r w:rsidRPr="007D6E74">
        <w:rPr>
          <w:sz w:val="16"/>
        </w:rPr>
        <w:t xml:space="preserve"> assumes that we have pure and direct knowledge of the meanings of a text. However, in order to understand the meanings of a text we must interpret that text. When advocates speak, we inevitably interpret what they say. Meanings are found in the act of interpretation, and those </w:t>
      </w:r>
      <w:r w:rsidRPr="00F66EF2">
        <w:rPr>
          <w:rStyle w:val="Emphasis"/>
          <w:highlight w:val="yellow"/>
        </w:rPr>
        <w:t>meanings differ</w:t>
      </w:r>
      <w:r w:rsidRPr="007D6E74">
        <w:rPr>
          <w:sz w:val="16"/>
        </w:rPr>
        <w:t xml:space="preserve">, at least slightly, </w:t>
      </w:r>
      <w:r w:rsidRPr="007D6E74">
        <w:rPr>
          <w:rStyle w:val="StyleUnderline"/>
          <w:highlight w:val="yellow"/>
        </w:rPr>
        <w:t xml:space="preserve">between interpretations. There is virtually </w:t>
      </w:r>
      <w:r w:rsidRPr="00F66EF2">
        <w:rPr>
          <w:rStyle w:val="Emphasis"/>
          <w:highlight w:val="yellow"/>
        </w:rPr>
        <w:t>no text</w:t>
      </w:r>
      <w:r w:rsidRPr="007D6E74">
        <w:rPr>
          <w:rStyle w:val="StyleUnderline"/>
          <w:highlight w:val="yellow"/>
        </w:rPr>
        <w:t xml:space="preserve"> in a debate that can inspire </w:t>
      </w:r>
      <w:r w:rsidRPr="00F66EF2">
        <w:rPr>
          <w:rStyle w:val="Emphasis"/>
          <w:highlight w:val="yellow"/>
        </w:rPr>
        <w:t>one universally agreed upon interpretation</w:t>
      </w:r>
      <w:r w:rsidRPr="007D6E74">
        <w:rPr>
          <w:rStyle w:val="StyleUnderline"/>
        </w:rPr>
        <w:t xml:space="preserve">. </w:t>
      </w:r>
      <w:r w:rsidRPr="007D6E74">
        <w:rPr>
          <w:sz w:val="16"/>
        </w:rPr>
        <w:t xml:space="preserve">As listeners and readers, we can never find ourselves at a point where the intentional, naive, and </w:t>
      </w:r>
      <w:proofErr w:type="spellStart"/>
      <w:r w:rsidRPr="007D6E74">
        <w:rPr>
          <w:sz w:val="16"/>
        </w:rPr>
        <w:t>rogate</w:t>
      </w:r>
      <w:proofErr w:type="spellEnd"/>
      <w:r w:rsidRPr="007D6E74">
        <w:rPr>
          <w:sz w:val="16"/>
        </w:rPr>
        <w:t xml:space="preserve"> meanings of a text are objectively transparent to us. Determining what questions a text invites requires interpreting the text, and these </w:t>
      </w:r>
      <w:r w:rsidRPr="00F66EF2">
        <w:rPr>
          <w:rStyle w:val="Emphasis"/>
          <w:highlight w:val="yellow"/>
        </w:rPr>
        <w:t>interpretations</w:t>
      </w:r>
      <w:r w:rsidRPr="007D6E74">
        <w:rPr>
          <w:rStyle w:val="StyleUnderline"/>
          <w:highlight w:val="yellow"/>
        </w:rPr>
        <w:t xml:space="preserve"> will </w:t>
      </w:r>
      <w:r w:rsidRPr="00F66EF2">
        <w:rPr>
          <w:rStyle w:val="Emphasis"/>
          <w:highlight w:val="yellow"/>
        </w:rPr>
        <w:t>vary</w:t>
      </w:r>
      <w:r w:rsidRPr="007D6E74">
        <w:rPr>
          <w:rStyle w:val="StyleUnderline"/>
          <w:highlight w:val="yellow"/>
        </w:rPr>
        <w:t>, producing contrary readings of what questions may be asked of that text.</w:t>
      </w:r>
      <w:r w:rsidRPr="007D6E74">
        <w:rPr>
          <w:sz w:val="16"/>
          <w:highlight w:val="yellow"/>
        </w:rPr>
        <w:t xml:space="preserve"> </w:t>
      </w:r>
      <w:r w:rsidRPr="007D6E74">
        <w:rPr>
          <w:rStyle w:val="StyleUnderline"/>
          <w:highlight w:val="yellow"/>
        </w:rPr>
        <w:t xml:space="preserve">There is </w:t>
      </w:r>
      <w:r w:rsidRPr="00F66EF2">
        <w:rPr>
          <w:rStyle w:val="Emphasis"/>
          <w:highlight w:val="yellow"/>
        </w:rPr>
        <w:t>no way to reconcile interpretations objectively</w:t>
      </w:r>
      <w:r w:rsidRPr="007D6E74">
        <w:rPr>
          <w:rStyle w:val="StyleUnderline"/>
        </w:rPr>
        <w:t>.</w:t>
      </w:r>
      <w:r w:rsidRPr="007D6E74">
        <w:rPr>
          <w:sz w:val="16"/>
        </w:rPr>
        <w:t xml:space="preserve"> In order to evaluate competing interpretations, one would have to engage in precisely the critical textual analysis </w:t>
      </w:r>
      <w:proofErr w:type="spellStart"/>
      <w:r w:rsidRPr="007D6E74">
        <w:rPr>
          <w:sz w:val="16"/>
        </w:rPr>
        <w:t>Berube</w:t>
      </w:r>
      <w:proofErr w:type="spellEnd"/>
      <w:r w:rsidRPr="007D6E74">
        <w:rPr>
          <w:sz w:val="16"/>
        </w:rPr>
        <w:t xml:space="preserve"> attempts to foreclose. Since every interaction with a text is interpretive, </w:t>
      </w:r>
      <w:proofErr w:type="spellStart"/>
      <w:r w:rsidRPr="007D6E74">
        <w:rPr>
          <w:sz w:val="16"/>
        </w:rPr>
        <w:t>Berube's</w:t>
      </w:r>
      <w:proofErr w:type="spellEnd"/>
      <w:r w:rsidRPr="007D6E74">
        <w:rPr>
          <w:sz w:val="16"/>
        </w:rPr>
        <w:t xml:space="preserve"> objective standard for encountering a text never can be met. </w:t>
      </w:r>
    </w:p>
    <w:p w14:paraId="1AC1D6C5" w14:textId="77777777" w:rsidR="00BB39DB" w:rsidRDefault="00BB39DB" w:rsidP="00BB39DB">
      <w:pPr>
        <w:pStyle w:val="Heading4"/>
        <w:numPr>
          <w:ilvl w:val="0"/>
          <w:numId w:val="32"/>
        </w:numPr>
      </w:pPr>
      <w:r w:rsidRPr="007D6E74">
        <w:t>Potential abuse is not a voter- it’s infinitely regressive and leads to judge intervention. Make them prove in round abuse.</w:t>
      </w:r>
    </w:p>
    <w:p w14:paraId="1958FADE" w14:textId="77777777" w:rsidR="00BB39DB" w:rsidRDefault="00BB39DB" w:rsidP="00BB39DB">
      <w:pPr>
        <w:pStyle w:val="Heading3"/>
      </w:pPr>
      <w:r>
        <w:t>AT: Arms Five Categories</w:t>
      </w:r>
    </w:p>
    <w:p w14:paraId="059CCC14" w14:textId="77777777" w:rsidR="00BB39DB" w:rsidRDefault="00BB39DB" w:rsidP="00BB39DB">
      <w:pPr>
        <w:pStyle w:val="Heading4"/>
        <w:numPr>
          <w:ilvl w:val="0"/>
          <w:numId w:val="34"/>
        </w:numPr>
      </w:pPr>
      <w:r w:rsidRPr="00417F40">
        <w:t>We meet: Plan text on face substantially reduces only lethal arms sales to Ukraine. All lethal arms sales fit into one of the five categories which define arms.</w:t>
      </w:r>
    </w:p>
    <w:p w14:paraId="6B4DBBEF" w14:textId="77777777" w:rsidR="00BB39DB" w:rsidRDefault="00BB39DB" w:rsidP="00BB39DB">
      <w:pPr>
        <w:pStyle w:val="Heading4"/>
        <w:numPr>
          <w:ilvl w:val="0"/>
          <w:numId w:val="34"/>
        </w:numPr>
      </w:pPr>
      <w:r>
        <w:t>Counter-interpretation:</w:t>
      </w:r>
    </w:p>
    <w:p w14:paraId="202FA129" w14:textId="77777777" w:rsidR="00BB39DB" w:rsidRDefault="00BB39DB" w:rsidP="00BB39DB">
      <w:pPr>
        <w:pStyle w:val="Heading4"/>
        <w:numPr>
          <w:ilvl w:val="0"/>
          <w:numId w:val="36"/>
        </w:numPr>
      </w:pPr>
      <w:r>
        <w:t xml:space="preserve">Their own source includes items encompassing categories a “wide range of goods and services” beyond the so-called five categories. Even the narrow definition in the CBO study goes further than those categories and is limited to a single study irrelevant to the debate context. Finally, the proper definition should include “arms transfers,” which is closer to the </w:t>
      </w:r>
      <w:proofErr w:type="spellStart"/>
      <w:r>
        <w:t>resolutional</w:t>
      </w:r>
      <w:proofErr w:type="spellEnd"/>
      <w:r>
        <w:t xml:space="preserve"> context than only defining “arms” out of context.</w:t>
      </w:r>
    </w:p>
    <w:p w14:paraId="5E465392" w14:textId="77777777" w:rsidR="00BB39DB" w:rsidRPr="0092224E" w:rsidRDefault="00BB39DB" w:rsidP="00BB39DB">
      <w:pPr>
        <w:pStyle w:val="ListParagraph"/>
      </w:pPr>
      <w:r w:rsidRPr="00F55A0B">
        <w:rPr>
          <w:rStyle w:val="Style13ptBold"/>
        </w:rPr>
        <w:t>CBO 92</w:t>
      </w:r>
      <w:r>
        <w:t xml:space="preserve"> — Congressional Budget Office, 1992 (“</w:t>
      </w:r>
      <w:r w:rsidRPr="00F55A0B">
        <w:t>Limiting Conventional Arms Exports to the Middle East,</w:t>
      </w:r>
      <w:r>
        <w:t>”</w:t>
      </w:r>
      <w:r w:rsidRPr="00F55A0B">
        <w:t xml:space="preserve"> Congressional Budget Office Study, September, </w:t>
      </w:r>
      <w:r>
        <w:t xml:space="preserve">Available Online at </w:t>
      </w:r>
      <w:hyperlink r:id="rId48" w:history="1">
        <w:r w:rsidRPr="00A272A5">
          <w:rPr>
            <w:rStyle w:val="Hyperlink"/>
          </w:rPr>
          <w:t>https://www.cbo.gov/sites/default/files/102nd-congress-1991-1992/reports/1992_09_limiting.pdf</w:t>
        </w:r>
      </w:hyperlink>
      <w:r>
        <w:t>, Accessed 06-12-2019, p. 79)</w:t>
      </w:r>
    </w:p>
    <w:p w14:paraId="4B00F249" w14:textId="77777777" w:rsidR="00BB39DB" w:rsidRDefault="00BB39DB" w:rsidP="00BB39DB">
      <w:pPr>
        <w:pStyle w:val="ListParagraph"/>
      </w:pPr>
      <w:r w:rsidRPr="007765D9">
        <w:rPr>
          <w:rStyle w:val="Emphasis"/>
        </w:rPr>
        <w:t>Definition of the Term "Arms</w:t>
      </w:r>
      <w:r>
        <w:rPr>
          <w:rStyle w:val="Emphasis"/>
        </w:rPr>
        <w:t xml:space="preserve"> Transfers”</w:t>
      </w:r>
    </w:p>
    <w:p w14:paraId="7E5BCA16" w14:textId="77777777" w:rsidR="00BB39DB" w:rsidRDefault="00BB39DB" w:rsidP="00BB39DB">
      <w:pPr>
        <w:rPr>
          <w:sz w:val="16"/>
        </w:rPr>
      </w:pPr>
      <w:r w:rsidRPr="003D4DAA">
        <w:rPr>
          <w:rStyle w:val="StyleUnderline"/>
          <w:highlight w:val="cyan"/>
        </w:rPr>
        <w:t xml:space="preserve">ACDA defines </w:t>
      </w:r>
      <w:r w:rsidRPr="00D13E40">
        <w:rPr>
          <w:rStyle w:val="Emphasis"/>
          <w:highlight w:val="cyan"/>
        </w:rPr>
        <w:t>arms transfers</w:t>
      </w:r>
      <w:r w:rsidRPr="00D13E40">
        <w:rPr>
          <w:rStyle w:val="StyleUnderline"/>
          <w:highlight w:val="cyan"/>
        </w:rPr>
        <w:t xml:space="preserve"> </w:t>
      </w:r>
      <w:r w:rsidRPr="003D4DAA">
        <w:rPr>
          <w:rStyle w:val="StyleUnderline"/>
          <w:highlight w:val="cyan"/>
        </w:rPr>
        <w:t>as "weapons of war, parts thereof, ammunition, support equipment, and other commodities designed for military use." ACDA</w:t>
      </w:r>
      <w:r w:rsidRPr="0092224E">
        <w:rPr>
          <w:rStyle w:val="StyleUnderline"/>
        </w:rPr>
        <w:t xml:space="preserve"> thus </w:t>
      </w:r>
      <w:r w:rsidRPr="003D4DAA">
        <w:rPr>
          <w:rStyle w:val="StyleUnderline"/>
          <w:highlight w:val="cyan"/>
        </w:rPr>
        <w:t xml:space="preserve">includes </w:t>
      </w:r>
      <w:r w:rsidRPr="003D4DAA">
        <w:rPr>
          <w:rStyle w:val="Emphasis"/>
          <w:highlight w:val="cyan"/>
        </w:rPr>
        <w:t>a wide range of goods and services</w:t>
      </w:r>
      <w:r w:rsidRPr="003D4DAA">
        <w:rPr>
          <w:rStyle w:val="StyleUnderline"/>
          <w:highlight w:val="cyan"/>
        </w:rPr>
        <w:t>: military construction, royalties from tech</w:t>
      </w:r>
      <w:r w:rsidRPr="0092224E">
        <w:rPr>
          <w:rStyle w:val="StyleUnderline"/>
        </w:rPr>
        <w:t xml:space="preserve">nology </w:t>
      </w:r>
      <w:r w:rsidRPr="003D4DAA">
        <w:rPr>
          <w:rStyle w:val="StyleUnderline"/>
          <w:highlight w:val="cyan"/>
        </w:rPr>
        <w:t>licenses</w:t>
      </w:r>
      <w:r w:rsidRPr="0092224E">
        <w:rPr>
          <w:rStyle w:val="StyleUnderline"/>
        </w:rPr>
        <w:t xml:space="preserve"> when they are part of the transfer agreement, </w:t>
      </w:r>
      <w:r w:rsidRPr="003D4DAA">
        <w:rPr>
          <w:rStyle w:val="StyleUnderline"/>
          <w:highlight w:val="cyan"/>
        </w:rPr>
        <w:t xml:space="preserve">and </w:t>
      </w:r>
      <w:r w:rsidRPr="003D4DAA">
        <w:rPr>
          <w:rStyle w:val="Emphasis"/>
          <w:highlight w:val="cyan"/>
        </w:rPr>
        <w:t>a host of smaller or ancillary equipment</w:t>
      </w:r>
      <w:r w:rsidRPr="0092224E">
        <w:rPr>
          <w:rStyle w:val="StyleUnderline"/>
        </w:rPr>
        <w:t xml:space="preserve"> such as </w:t>
      </w:r>
      <w:proofErr w:type="spellStart"/>
      <w:r w:rsidRPr="00417F40">
        <w:rPr>
          <w:rStyle w:val="StyleUnderline"/>
          <w:highlight w:val="cyan"/>
        </w:rPr>
        <w:t>nonarmored</w:t>
      </w:r>
      <w:proofErr w:type="spellEnd"/>
      <w:r w:rsidRPr="00417F40">
        <w:rPr>
          <w:rStyle w:val="StyleUnderline"/>
          <w:highlight w:val="cyan"/>
        </w:rPr>
        <w:t xml:space="preserve"> military vehicles</w:t>
      </w:r>
      <w:r w:rsidRPr="0092224E">
        <w:rPr>
          <w:rStyle w:val="StyleUnderline"/>
        </w:rPr>
        <w:t xml:space="preserve">, communications and electronic equipment, </w:t>
      </w:r>
      <w:r w:rsidRPr="00417F40">
        <w:rPr>
          <w:rStyle w:val="StyleUnderline"/>
          <w:highlight w:val="cyan"/>
        </w:rPr>
        <w:t>small arms, ammunition</w:t>
      </w:r>
      <w:r w:rsidRPr="0092224E">
        <w:rPr>
          <w:rStyle w:val="StyleUnderline"/>
        </w:rPr>
        <w:t>, parachutes, and uniforms</w:t>
      </w:r>
      <w:r w:rsidRPr="00417F40">
        <w:rPr>
          <w:sz w:val="16"/>
        </w:rPr>
        <w:t xml:space="preserve">. The ACDA data treat U.S. exports differently than those of the rest of the world. ACDA excludes construction and other services from the U.S. export level. It also leaves out dual-use equipment for U.S. exports unless it is included on the Munitions List, but counts such items for the rest of the world. (The value of the dual-use equipment is difficult to gauge, but the foreign military construction sales and "other services" reported by the Department of Defense averaged over $3 billion a year in the late 1980s—more than 10 percent of the figure ACD,A reports for total U.S. exports.) </w:t>
      </w:r>
      <w:r w:rsidRPr="003D4DAA">
        <w:rPr>
          <w:rStyle w:val="StyleUnderline"/>
          <w:highlight w:val="cyan"/>
        </w:rPr>
        <w:t>Which definition</w:t>
      </w:r>
      <w:r w:rsidRPr="001320C0">
        <w:rPr>
          <w:rStyle w:val="StyleUnderline"/>
        </w:rPr>
        <w:t xml:space="preserve"> of arms </w:t>
      </w:r>
      <w:r w:rsidRPr="003D4DAA">
        <w:rPr>
          <w:rStyle w:val="StyleUnderline"/>
          <w:highlight w:val="cyan"/>
        </w:rPr>
        <w:t xml:space="preserve">is most appropriate? </w:t>
      </w:r>
      <w:r w:rsidRPr="003D4DAA">
        <w:rPr>
          <w:rStyle w:val="Emphasis"/>
          <w:highlight w:val="cyan"/>
        </w:rPr>
        <w:t>The answer depends on the issue</w:t>
      </w:r>
      <w:r w:rsidRPr="001320C0">
        <w:rPr>
          <w:rStyle w:val="StyleUnderline"/>
        </w:rPr>
        <w:t xml:space="preserve"> at hand. </w:t>
      </w:r>
      <w:r w:rsidRPr="003D4DAA">
        <w:rPr>
          <w:rStyle w:val="StyleUnderline"/>
          <w:highlight w:val="cyan"/>
        </w:rPr>
        <w:t xml:space="preserve">The limits in this study use </w:t>
      </w:r>
      <w:r w:rsidRPr="003D4DAA">
        <w:rPr>
          <w:rStyle w:val="Emphasis"/>
          <w:highlight w:val="cyan"/>
        </w:rPr>
        <w:t>a narrow definition</w:t>
      </w:r>
      <w:r w:rsidRPr="00B2406F">
        <w:rPr>
          <w:rStyle w:val="Emphasis"/>
        </w:rPr>
        <w:t xml:space="preserve"> of weapons</w:t>
      </w:r>
      <w:r w:rsidRPr="001320C0">
        <w:rPr>
          <w:rStyle w:val="StyleUnderline"/>
        </w:rPr>
        <w:t xml:space="preserve"> </w:t>
      </w:r>
      <w:r w:rsidRPr="003D4DAA">
        <w:rPr>
          <w:rStyle w:val="StyleUnderline"/>
          <w:highlight w:val="cyan"/>
        </w:rPr>
        <w:t xml:space="preserve">but </w:t>
      </w:r>
      <w:r w:rsidRPr="003D4DAA">
        <w:rPr>
          <w:rStyle w:val="Emphasis"/>
          <w:highlight w:val="cyan"/>
        </w:rPr>
        <w:t>are also intended to comprise dual-use and component trade</w:t>
      </w:r>
      <w:r w:rsidRPr="003D4DAA">
        <w:rPr>
          <w:rStyle w:val="StyleUnderline"/>
          <w:highlight w:val="cyan"/>
        </w:rPr>
        <w:t xml:space="preserve"> that can contribute to the manufacturing of such major weapons</w:t>
      </w:r>
      <w:r w:rsidRPr="00417F40">
        <w:rPr>
          <w:sz w:val="16"/>
        </w:rPr>
        <w:t xml:space="preserve">. The economic analyses, however, are based on CBO estimates of what might happen to all military production. </w:t>
      </w:r>
    </w:p>
    <w:p w14:paraId="22649997" w14:textId="77777777" w:rsidR="00BB39DB" w:rsidRDefault="00BB39DB" w:rsidP="00BB39DB">
      <w:pPr>
        <w:pStyle w:val="Heading4"/>
        <w:numPr>
          <w:ilvl w:val="0"/>
          <w:numId w:val="36"/>
        </w:numPr>
      </w:pPr>
      <w:r>
        <w:t>We meet: Plan includes any lethal sales both within the context of the five categories plus a wider range of ancillary equipment like small arms and ammunition which define arms transfers.</w:t>
      </w:r>
    </w:p>
    <w:p w14:paraId="08650967" w14:textId="77777777" w:rsidR="00BB39DB" w:rsidRDefault="00BB39DB" w:rsidP="00BB39DB">
      <w:pPr>
        <w:pStyle w:val="Heading4"/>
        <w:numPr>
          <w:ilvl w:val="0"/>
          <w:numId w:val="36"/>
        </w:numPr>
      </w:pPr>
      <w:r w:rsidRPr="00FE357D">
        <w:t>Counter</w:t>
      </w:r>
      <w:r>
        <w:t xml:space="preserve"> </w:t>
      </w:r>
      <w:r w:rsidRPr="00FE357D">
        <w:t>standards:</w:t>
      </w:r>
    </w:p>
    <w:p w14:paraId="27267C33" w14:textId="77777777" w:rsidR="00BB39DB" w:rsidRPr="00AE7B66" w:rsidRDefault="00BB39DB" w:rsidP="00BB39DB">
      <w:pPr>
        <w:pStyle w:val="Heading4"/>
        <w:rPr>
          <w:rFonts w:cs="Times New Roman"/>
        </w:rPr>
      </w:pPr>
      <w:r>
        <w:t xml:space="preserve">               1. Predictable </w:t>
      </w:r>
      <w:r w:rsidRPr="00AE7B66">
        <w:rPr>
          <w:rFonts w:cs="Times New Roman"/>
        </w:rPr>
        <w:t xml:space="preserve">Limits – </w:t>
      </w:r>
      <w:r>
        <w:rPr>
          <w:rFonts w:cs="Times New Roman"/>
        </w:rPr>
        <w:t>negative over limits, destroying core affirmative ground. Ukraine arms sales are a predictable case based on amount of sales and geo-strategic importance of Europe’s borderlands with Russia.</w:t>
      </w:r>
    </w:p>
    <w:p w14:paraId="0A778AD2" w14:textId="77777777" w:rsidR="00BB39DB" w:rsidRDefault="00BB39DB" w:rsidP="00BB39DB">
      <w:pPr>
        <w:pStyle w:val="Heading4"/>
      </w:pPr>
      <w:r>
        <w:t xml:space="preserve">               </w:t>
      </w:r>
      <w:r w:rsidRPr="00F66EF2">
        <w:t>2.  Education-negative interpretation limits out all</w:t>
      </w:r>
      <w:r>
        <w:t xml:space="preserve"> smaller arms sales affirmatives</w:t>
      </w:r>
      <w:r w:rsidRPr="00F66EF2">
        <w:t>, preventing consideration of real</w:t>
      </w:r>
      <w:r>
        <w:t>-</w:t>
      </w:r>
      <w:r w:rsidRPr="00F66EF2">
        <w:t xml:space="preserve"> world </w:t>
      </w:r>
      <w:r>
        <w:t>issues</w:t>
      </w:r>
      <w:r w:rsidRPr="00F66EF2">
        <w:t xml:space="preserve"> such as </w:t>
      </w:r>
      <w:r>
        <w:t>use of small arms and ammunition to violate human rights and conduct important infantry ground operations and invasions.</w:t>
      </w:r>
    </w:p>
    <w:p w14:paraId="2715490C" w14:textId="77777777" w:rsidR="00BB39DB" w:rsidRPr="005B39E2" w:rsidRDefault="00BB39DB" w:rsidP="00BB39DB">
      <w:pPr>
        <w:pStyle w:val="Heading3"/>
        <w:rPr>
          <w:rFonts w:cs="Times New Roman"/>
        </w:rPr>
      </w:pPr>
      <w:r w:rsidRPr="005B39E2">
        <w:rPr>
          <w:rFonts w:cs="Times New Roman"/>
        </w:rPr>
        <w:t xml:space="preserve">AT: Effects T </w:t>
      </w:r>
      <w:r>
        <w:rPr>
          <w:rFonts w:cs="Times New Roman"/>
        </w:rPr>
        <w:t>–</w:t>
      </w:r>
      <w:r w:rsidRPr="005B39E2">
        <w:rPr>
          <w:rFonts w:cs="Times New Roman"/>
        </w:rPr>
        <w:t xml:space="preserve"> General</w:t>
      </w:r>
      <w:r>
        <w:rPr>
          <w:rFonts w:cs="Times New Roman"/>
        </w:rPr>
        <w:t xml:space="preserve"> </w:t>
      </w:r>
    </w:p>
    <w:p w14:paraId="76A01205" w14:textId="77777777" w:rsidR="00BB39DB" w:rsidRDefault="00BB39DB" w:rsidP="00BB39DB">
      <w:pPr>
        <w:pStyle w:val="Heading4"/>
      </w:pPr>
      <w:r w:rsidRPr="005B39E2">
        <w:t xml:space="preserve">1. We meet - we directly </w:t>
      </w:r>
      <w:r>
        <w:t>substantially reduce Direct Commercial Sales and Foreign Military Sales of lethal weapons from the United States to Ukraine.</w:t>
      </w:r>
    </w:p>
    <w:p w14:paraId="75E040A6" w14:textId="77777777" w:rsidR="00BB39DB" w:rsidRPr="005B39E2" w:rsidRDefault="00BB39DB" w:rsidP="00BB39DB">
      <w:pPr>
        <w:pStyle w:val="Heading4"/>
      </w:pPr>
    </w:p>
    <w:p w14:paraId="371D23CE" w14:textId="77777777" w:rsidR="00BB39DB" w:rsidRPr="005B39E2" w:rsidRDefault="00BB39DB" w:rsidP="00BB39DB">
      <w:pPr>
        <w:pStyle w:val="Heading4"/>
      </w:pPr>
      <w:r w:rsidRPr="005B39E2">
        <w:t>2. Effects Topicality is legit:</w:t>
      </w:r>
    </w:p>
    <w:p w14:paraId="73F36748" w14:textId="77777777" w:rsidR="00BB39DB" w:rsidRPr="005B39E2" w:rsidRDefault="00BB39DB" w:rsidP="00BB39DB">
      <w:pPr>
        <w:pStyle w:val="Heading4"/>
        <w:ind w:left="720"/>
      </w:pPr>
      <w:r>
        <w:t>a</w:t>
      </w:r>
      <w:r w:rsidRPr="005B39E2">
        <w:t>. Political Education – most political events do not occur in isolation – they are the result of a chain reaction of events.</w:t>
      </w:r>
    </w:p>
    <w:p w14:paraId="5BCE2001" w14:textId="77777777" w:rsidR="00BB39DB" w:rsidRPr="005B39E2" w:rsidRDefault="00BB39DB" w:rsidP="00BB39DB">
      <w:pPr>
        <w:pStyle w:val="Heading4"/>
        <w:ind w:left="720"/>
      </w:pPr>
      <w:r w:rsidRPr="005B39E2">
        <w:t xml:space="preserve">c. </w:t>
      </w:r>
      <w:proofErr w:type="spellStart"/>
      <w:r w:rsidRPr="005B39E2">
        <w:t>Neg</w:t>
      </w:r>
      <w:proofErr w:type="spellEnd"/>
      <w:r w:rsidRPr="005B39E2">
        <w:t xml:space="preserve"> Link Ground – Extra steps generate extra ground for offense.</w:t>
      </w:r>
    </w:p>
    <w:p w14:paraId="0DAEA11B" w14:textId="77777777" w:rsidR="00BB39DB" w:rsidRPr="005B39E2" w:rsidRDefault="00BB39DB" w:rsidP="00BB39DB">
      <w:pPr>
        <w:pStyle w:val="Heading4"/>
        <w:ind w:left="720"/>
      </w:pPr>
      <w:r w:rsidRPr="005B39E2">
        <w:t xml:space="preserve">d. No abuse - They still get links </w:t>
      </w:r>
      <w:r>
        <w:t>to decreases in restrictions on legal immigration</w:t>
      </w:r>
      <w:r w:rsidRPr="005B39E2">
        <w:t>, because we increase it.</w:t>
      </w:r>
    </w:p>
    <w:p w14:paraId="7F673B02" w14:textId="77777777" w:rsidR="00BB39DB" w:rsidRPr="005B39E2" w:rsidRDefault="00BB39DB" w:rsidP="00BB39DB">
      <w:pPr>
        <w:pStyle w:val="Heading4"/>
        <w:ind w:left="720"/>
      </w:pPr>
      <w:r w:rsidRPr="005B39E2">
        <w:t>e. Their claim is vague – anything could be portrayed as effectually topical. There are many steps involved in all legislation.</w:t>
      </w:r>
    </w:p>
    <w:p w14:paraId="364FB064" w14:textId="77777777" w:rsidR="00BB39DB" w:rsidRPr="005B39E2" w:rsidRDefault="00BB39DB" w:rsidP="00BB39DB">
      <w:pPr>
        <w:pStyle w:val="Heading4"/>
        <w:rPr>
          <w:b w:val="0"/>
          <w:sz w:val="16"/>
        </w:rPr>
      </w:pPr>
      <w:r w:rsidRPr="005B39E2">
        <w:t>3. Not a voting issue</w:t>
      </w:r>
      <w:r w:rsidRPr="005B39E2">
        <w:rPr>
          <w:b w:val="0"/>
          <w:sz w:val="16"/>
        </w:rPr>
        <w:t>:</w:t>
      </w:r>
    </w:p>
    <w:p w14:paraId="2A2EBF20" w14:textId="77777777" w:rsidR="00BB39DB" w:rsidRPr="005B39E2" w:rsidRDefault="00BB39DB" w:rsidP="00BB39DB">
      <w:pPr>
        <w:pStyle w:val="Heading4"/>
        <w:ind w:left="720"/>
      </w:pPr>
      <w:r w:rsidRPr="005B39E2">
        <w:t xml:space="preserve">a. The main intent of the plan is clearly to </w:t>
      </w:r>
      <w:r>
        <w:t>substantially reduce Direct Commercial Sales and Foreign Military Sales of lethal weapons from the United States to Ukraine.</w:t>
      </w:r>
    </w:p>
    <w:p w14:paraId="5E66FD73" w14:textId="77777777" w:rsidR="00BB39DB" w:rsidRPr="005B39E2" w:rsidRDefault="00BB39DB" w:rsidP="00BB39DB">
      <w:pPr>
        <w:pStyle w:val="Heading4"/>
        <w:ind w:left="720"/>
      </w:pPr>
      <w:r w:rsidRPr="005B39E2">
        <w:t>b. It’s not the same as non-topicality.  Our plan text is centered on the resolution and results in complete, topical action.</w:t>
      </w:r>
    </w:p>
    <w:p w14:paraId="301601EA" w14:textId="77777777" w:rsidR="00BB39DB" w:rsidRPr="005B39E2" w:rsidRDefault="00BB39DB" w:rsidP="00BB39DB">
      <w:pPr>
        <w:pStyle w:val="Heading4"/>
        <w:ind w:left="720"/>
      </w:pPr>
      <w:r w:rsidRPr="005B39E2">
        <w:t>c. Mixing burdens is inevitable.  You don’t make us prove that our plan is passed or implemented – fiat takes care of that.  The steps our plan requires should be included in this, as well – they have no bright</w:t>
      </w:r>
      <w:r>
        <w:t xml:space="preserve"> </w:t>
      </w:r>
      <w:r w:rsidRPr="005B39E2">
        <w:t>line or reason why they shouldn’t.</w:t>
      </w:r>
    </w:p>
    <w:p w14:paraId="57543F61" w14:textId="77777777" w:rsidR="00BB39DB" w:rsidRPr="005B39E2" w:rsidRDefault="00BB39DB" w:rsidP="00BB39DB">
      <w:pPr>
        <w:pStyle w:val="Heading3"/>
        <w:rPr>
          <w:rFonts w:cs="Times New Roman"/>
        </w:rPr>
      </w:pPr>
      <w:r w:rsidRPr="005B39E2">
        <w:rPr>
          <w:rFonts w:cs="Times New Roman"/>
        </w:rPr>
        <w:t>AT: Extra T – General</w:t>
      </w:r>
      <w:r>
        <w:rPr>
          <w:rFonts w:cs="Times New Roman"/>
        </w:rPr>
        <w:t xml:space="preserve"> </w:t>
      </w:r>
    </w:p>
    <w:p w14:paraId="5610501E" w14:textId="77777777" w:rsidR="00BB39DB" w:rsidRPr="005B39E2" w:rsidRDefault="00BB39DB" w:rsidP="00BB39DB">
      <w:pPr>
        <w:pStyle w:val="Heading4"/>
      </w:pPr>
      <w:r w:rsidRPr="005B39E2">
        <w:t xml:space="preserve">1. Not extra-topical </w:t>
      </w:r>
      <w:r>
        <w:t>– all of plan action falls within the scope of the resolution.</w:t>
      </w:r>
    </w:p>
    <w:p w14:paraId="4ADE6D9C" w14:textId="77777777" w:rsidR="00BB39DB" w:rsidRPr="005B39E2" w:rsidRDefault="00BB39DB" w:rsidP="00BB39DB">
      <w:pPr>
        <w:pStyle w:val="Heading4"/>
      </w:pPr>
      <w:r w:rsidRPr="005B39E2">
        <w:t>2. Extra-T is legit:</w:t>
      </w:r>
    </w:p>
    <w:p w14:paraId="521FC3ED" w14:textId="77777777" w:rsidR="00BB39DB" w:rsidRPr="005B39E2" w:rsidRDefault="00BB39DB" w:rsidP="00BB39DB">
      <w:pPr>
        <w:pStyle w:val="Heading4"/>
        <w:ind w:left="720"/>
      </w:pPr>
      <w:r w:rsidRPr="005B39E2">
        <w:t xml:space="preserve">A. </w:t>
      </w:r>
      <w:proofErr w:type="spellStart"/>
      <w:r w:rsidRPr="005B39E2">
        <w:t>Aff</w:t>
      </w:r>
      <w:proofErr w:type="spellEnd"/>
      <w:r w:rsidRPr="005B39E2">
        <w:t xml:space="preserve"> ground – mechanisms like funding and enforcement, which aren’t articulated in the resolution, are essential.</w:t>
      </w:r>
    </w:p>
    <w:p w14:paraId="27AC352A" w14:textId="77777777" w:rsidR="00BB39DB" w:rsidRPr="005B39E2" w:rsidRDefault="00BB39DB" w:rsidP="00BB39DB">
      <w:pPr>
        <w:pStyle w:val="Heading4"/>
        <w:ind w:left="720"/>
      </w:pPr>
      <w:r w:rsidRPr="005B39E2">
        <w:t xml:space="preserve">B. </w:t>
      </w:r>
      <w:proofErr w:type="spellStart"/>
      <w:r w:rsidRPr="005B39E2">
        <w:t>Neg</w:t>
      </w:r>
      <w:proofErr w:type="spellEnd"/>
      <w:r w:rsidRPr="005B39E2">
        <w:t xml:space="preserve"> ground – for every link we might prevent we open dozens more. They’re predictable because they’re still within the scope of</w:t>
      </w:r>
      <w:r>
        <w:t xml:space="preserve"> substantially reducing arms sales, </w:t>
      </w:r>
      <w:r w:rsidRPr="005B39E2">
        <w:t>and hence, described in the lit.</w:t>
      </w:r>
    </w:p>
    <w:p w14:paraId="14804C79" w14:textId="77777777" w:rsidR="00BB39DB" w:rsidRPr="005B39E2" w:rsidRDefault="00BB39DB" w:rsidP="00BB39DB">
      <w:pPr>
        <w:pStyle w:val="Heading4"/>
        <w:ind w:left="720"/>
      </w:pPr>
      <w:r w:rsidRPr="005B39E2">
        <w:t>C. Counter-interpretation – at least one plank must be completely topical, and all planks must be part of a unified whole.</w:t>
      </w:r>
    </w:p>
    <w:p w14:paraId="19028AFC" w14:textId="77777777" w:rsidR="00BB39DB" w:rsidRPr="005B39E2" w:rsidRDefault="00BB39DB" w:rsidP="00BB39DB">
      <w:pPr>
        <w:pStyle w:val="Heading4"/>
        <w:ind w:left="1440"/>
      </w:pPr>
      <w:proofErr w:type="spellStart"/>
      <w:r w:rsidRPr="005B39E2">
        <w:t>i</w:t>
      </w:r>
      <w:proofErr w:type="spellEnd"/>
      <w:r w:rsidRPr="005B39E2">
        <w:t>. Education – we learn about what external issues affect the resolution - you can’t analyze complex ideas in a vacuum.</w:t>
      </w:r>
    </w:p>
    <w:p w14:paraId="119AB4E6" w14:textId="77777777" w:rsidR="00BB39DB" w:rsidRPr="005B39E2" w:rsidRDefault="00BB39DB" w:rsidP="00BB39DB">
      <w:pPr>
        <w:pStyle w:val="Heading4"/>
        <w:ind w:left="1440"/>
      </w:pPr>
      <w:r w:rsidRPr="005B39E2">
        <w:t>ii. Mandating that at least one plank be topical keeps the other issues that we bring up within this realm of education.</w:t>
      </w:r>
    </w:p>
    <w:p w14:paraId="771A9CBD" w14:textId="77777777" w:rsidR="00BB39DB" w:rsidRPr="005B39E2" w:rsidRDefault="00BB39DB" w:rsidP="00BB39DB">
      <w:pPr>
        <w:pStyle w:val="Heading4"/>
        <w:ind w:left="720"/>
      </w:pPr>
      <w:r w:rsidRPr="005B39E2">
        <w:t>D. Not a Voter – we don’t claim advantages from the extra-topical portion.</w:t>
      </w:r>
    </w:p>
    <w:p w14:paraId="52FBFFE9" w14:textId="77777777" w:rsidR="00BB39DB" w:rsidRPr="005B39E2" w:rsidRDefault="00BB39DB" w:rsidP="00BB39DB">
      <w:pPr>
        <w:pStyle w:val="Heading4"/>
        <w:ind w:left="720"/>
      </w:pPr>
      <w:r w:rsidRPr="005B39E2">
        <w:t>E. Not a Voter – just remove the extra-topical portions and then judge the plan. This is justified by the necessity for some extra-topical funding and enforcement, and the lack of bright</w:t>
      </w:r>
      <w:r>
        <w:t xml:space="preserve"> </w:t>
      </w:r>
      <w:r w:rsidRPr="005B39E2">
        <w:t>line between that and so-called abusive sections. We need the “no-risk” plank.</w:t>
      </w:r>
    </w:p>
    <w:p w14:paraId="28957439" w14:textId="77777777" w:rsidR="00BB39DB" w:rsidRPr="005B39E2" w:rsidRDefault="00BB39DB" w:rsidP="00BB39DB">
      <w:pPr>
        <w:pStyle w:val="Heading4"/>
        <w:ind w:left="1440"/>
      </w:pPr>
      <w:proofErr w:type="spellStart"/>
      <w:r w:rsidRPr="005B39E2">
        <w:t>i</w:t>
      </w:r>
      <w:proofErr w:type="spellEnd"/>
      <w:r w:rsidRPr="005B39E2">
        <w:t>. It’s not severance because we’re giving them the power to force us, theoretically to remove planks, not removing them ourselves.</w:t>
      </w:r>
    </w:p>
    <w:p w14:paraId="08987BBD" w14:textId="77777777" w:rsidR="00BB39DB" w:rsidRPr="002E3D51" w:rsidRDefault="00BB39DB" w:rsidP="00BB39DB">
      <w:pPr>
        <w:pStyle w:val="Heading4"/>
        <w:ind w:left="1440"/>
      </w:pPr>
      <w:r w:rsidRPr="005B39E2">
        <w:t>ii. Severance would be justified in this case alone by the above offense.</w:t>
      </w:r>
      <w:r>
        <w:t xml:space="preserve">    </w:t>
      </w:r>
    </w:p>
    <w:p w14:paraId="5CCFAAA5" w14:textId="77777777" w:rsidR="00BB39DB" w:rsidRDefault="00BB39DB" w:rsidP="00BB39DB">
      <w:pPr>
        <w:pStyle w:val="Heading2"/>
      </w:pPr>
      <w:r>
        <w:t>Disadvantage/Turn Answers</w:t>
      </w:r>
    </w:p>
    <w:p w14:paraId="25D2637F" w14:textId="77777777" w:rsidR="00BB39DB" w:rsidRDefault="00BB39DB" w:rsidP="00617A72">
      <w:pPr>
        <w:pStyle w:val="Heading3"/>
      </w:pPr>
      <w:r>
        <w:t xml:space="preserve">AT: Decreased U.S. </w:t>
      </w:r>
      <w:proofErr w:type="spellStart"/>
      <w:r>
        <w:t>Softpower</w:t>
      </w:r>
      <w:proofErr w:type="spellEnd"/>
      <w:r>
        <w:t>/Hegemony</w:t>
      </w:r>
    </w:p>
    <w:p w14:paraId="133FB3AA" w14:textId="77777777" w:rsidR="00BB39DB" w:rsidRDefault="00BB39DB" w:rsidP="00BB39DB">
      <w:pPr>
        <w:pStyle w:val="Heading4"/>
      </w:pPr>
      <w:r>
        <w:t>Lethal weapons sales to Ukraine will risk increased Russian escalation, tanking U.S. international credibility.</w:t>
      </w:r>
    </w:p>
    <w:p w14:paraId="0DDC40E6" w14:textId="77777777" w:rsidR="00BB39DB" w:rsidRPr="002B70FB" w:rsidRDefault="00BB39DB" w:rsidP="00BB39DB">
      <w:r w:rsidRPr="002B70FB">
        <w:rPr>
          <w:rFonts w:eastAsiaTheme="majorEastAsia" w:cstheme="majorBidi"/>
          <w:b/>
          <w:iCs/>
          <w:sz w:val="26"/>
        </w:rPr>
        <w:t>Hudson, ’17</w:t>
      </w:r>
      <w:r>
        <w:t xml:space="preserve"> [John, foreign affairs reporter for </w:t>
      </w:r>
      <w:proofErr w:type="spellStart"/>
      <w:r>
        <w:t>BuzzFeed</w:t>
      </w:r>
      <w:proofErr w:type="spellEnd"/>
      <w:r>
        <w:t xml:space="preserve"> News based in Washington, DC, formerly reporter for Foreign Policy; “How Russia Hawks Are Selling Trump On Sending Weapons To Ukraine;” </w:t>
      </w:r>
      <w:proofErr w:type="spellStart"/>
      <w:r>
        <w:t>Buzzfeed</w:t>
      </w:r>
      <w:proofErr w:type="spellEnd"/>
      <w:r>
        <w:t xml:space="preserve"> News, November 21, 2017; https://www.buzzfeednews.com/article/johnhudson/how-russia-hawks-are-selling-trump-on-sending-weapons-to]</w:t>
      </w:r>
    </w:p>
    <w:p w14:paraId="55B27D9D" w14:textId="77777777" w:rsidR="00BB39DB" w:rsidRDefault="00BB39DB" w:rsidP="00BB39DB">
      <w:pPr>
        <w:rPr>
          <w:rStyle w:val="StyleUnderline"/>
        </w:rPr>
      </w:pPr>
      <w:r w:rsidRPr="002B70FB">
        <w:rPr>
          <w:sz w:val="14"/>
        </w:rPr>
        <w:t>“</w:t>
      </w:r>
      <w:r w:rsidRPr="002B70FB">
        <w:rPr>
          <w:rStyle w:val="StyleUnderline"/>
          <w:highlight w:val="yellow"/>
        </w:rPr>
        <w:t xml:space="preserve">Advocates of lethal aid assume that it will increase costs on Moscow without increasing the cost Russia’s leaders and citizens are willing to pay,” </w:t>
      </w:r>
      <w:r w:rsidRPr="002B70FB">
        <w:rPr>
          <w:rStyle w:val="StyleUnderline"/>
        </w:rPr>
        <w:t>said</w:t>
      </w:r>
      <w:r w:rsidRPr="002B70FB">
        <w:rPr>
          <w:sz w:val="14"/>
        </w:rPr>
        <w:t xml:space="preserve"> Paul </w:t>
      </w:r>
      <w:r w:rsidRPr="002B70FB">
        <w:rPr>
          <w:rStyle w:val="StyleUnderline"/>
        </w:rPr>
        <w:t>Saunders, executive director of the Center for the National Interest. “</w:t>
      </w:r>
      <w:r w:rsidRPr="002B70FB">
        <w:rPr>
          <w:rStyle w:val="StyleUnderline"/>
          <w:highlight w:val="yellow"/>
        </w:rPr>
        <w:t>There is a real risk</w:t>
      </w:r>
      <w:r w:rsidRPr="002B70FB">
        <w:rPr>
          <w:rStyle w:val="StyleUnderline"/>
        </w:rPr>
        <w:t xml:space="preserve"> </w:t>
      </w:r>
      <w:r w:rsidRPr="002B70FB">
        <w:rPr>
          <w:rStyle w:val="StyleUnderline"/>
          <w:highlight w:val="yellow"/>
        </w:rPr>
        <w:t>that lethal aid may</w:t>
      </w:r>
      <w:r w:rsidRPr="002B70FB">
        <w:rPr>
          <w:rStyle w:val="StyleUnderline"/>
        </w:rPr>
        <w:t xml:space="preserve"> indeed </w:t>
      </w:r>
      <w:r w:rsidRPr="002B70FB">
        <w:rPr>
          <w:rStyle w:val="StyleUnderline"/>
          <w:highlight w:val="yellow"/>
        </w:rPr>
        <w:t>increase costs but</w:t>
      </w:r>
      <w:r w:rsidRPr="002B70FB">
        <w:rPr>
          <w:rStyle w:val="StyleUnderline"/>
        </w:rPr>
        <w:t xml:space="preserve"> also </w:t>
      </w:r>
      <w:r w:rsidRPr="002B70FB">
        <w:rPr>
          <w:rStyle w:val="StyleUnderline"/>
          <w:highlight w:val="yellow"/>
        </w:rPr>
        <w:t>help the Kremlin</w:t>
      </w:r>
      <w:r w:rsidRPr="002B70FB">
        <w:rPr>
          <w:rStyle w:val="StyleUnderline"/>
        </w:rPr>
        <w:t xml:space="preserve"> to </w:t>
      </w:r>
      <w:r w:rsidRPr="002B70FB">
        <w:rPr>
          <w:rStyle w:val="Emphasis"/>
          <w:highlight w:val="yellow"/>
        </w:rPr>
        <w:t>mobilize</w:t>
      </w:r>
      <w:r w:rsidRPr="002B70FB">
        <w:rPr>
          <w:rStyle w:val="Emphasis"/>
        </w:rPr>
        <w:t xml:space="preserve"> </w:t>
      </w:r>
      <w:r w:rsidRPr="002B70FB">
        <w:rPr>
          <w:rStyle w:val="Emphasis"/>
          <w:highlight w:val="yellow"/>
        </w:rPr>
        <w:t xml:space="preserve">public opinion behind further Russian escalation. </w:t>
      </w:r>
      <w:r w:rsidRPr="002B70FB">
        <w:rPr>
          <w:rStyle w:val="StyleUnderline"/>
          <w:highlight w:val="yellow"/>
        </w:rPr>
        <w:t>That could end up doing more damage to Ukraine and — if the administration is not prepared to escalate</w:t>
      </w:r>
      <w:r w:rsidRPr="002B70FB">
        <w:rPr>
          <w:sz w:val="14"/>
        </w:rPr>
        <w:t xml:space="preserve"> itself </w:t>
      </w:r>
      <w:r w:rsidRPr="002B70FB">
        <w:rPr>
          <w:sz w:val="14"/>
          <w:highlight w:val="yellow"/>
        </w:rPr>
        <w:t xml:space="preserve">— </w:t>
      </w:r>
      <w:r w:rsidRPr="002B70FB">
        <w:rPr>
          <w:rStyle w:val="Emphasis"/>
          <w:highlight w:val="yellow"/>
        </w:rPr>
        <w:t>undermine US credibility</w:t>
      </w:r>
      <w:r w:rsidRPr="002B70FB">
        <w:rPr>
          <w:rStyle w:val="StyleUnderline"/>
        </w:rPr>
        <w:t xml:space="preserve"> too.”</w:t>
      </w:r>
    </w:p>
    <w:p w14:paraId="3B89C382" w14:textId="77777777" w:rsidR="00BB39DB" w:rsidRDefault="00BB39DB" w:rsidP="00617A72">
      <w:pPr>
        <w:pStyle w:val="Heading3"/>
      </w:pPr>
      <w:r w:rsidRPr="00F17605">
        <w:t>AT: Trump Bad Politics</w:t>
      </w:r>
    </w:p>
    <w:p w14:paraId="2F1E130A" w14:textId="77777777" w:rsidR="00BB39DB" w:rsidRDefault="00BB39DB" w:rsidP="00BB39DB">
      <w:pPr>
        <w:pStyle w:val="Heading4"/>
      </w:pPr>
      <w:r>
        <w:t>Turn: Dems will use an arms sales ban to Ukraine to tie Trump to Putin, decreasing his reelection chances.</w:t>
      </w:r>
    </w:p>
    <w:p w14:paraId="2FCD450B" w14:textId="77777777" w:rsidR="00BB39DB" w:rsidRDefault="00BB39DB" w:rsidP="00BB39DB">
      <w:r w:rsidRPr="002B70FB">
        <w:rPr>
          <w:rFonts w:eastAsiaTheme="majorEastAsia" w:cstheme="majorBidi"/>
          <w:b/>
          <w:iCs/>
          <w:sz w:val="26"/>
        </w:rPr>
        <w:t>Hudson, ’17</w:t>
      </w:r>
      <w:r>
        <w:t xml:space="preserve"> [John, foreign affairs reporter for </w:t>
      </w:r>
      <w:proofErr w:type="spellStart"/>
      <w:r>
        <w:t>BuzzFeed</w:t>
      </w:r>
      <w:proofErr w:type="spellEnd"/>
      <w:r>
        <w:t xml:space="preserve"> News based in Washington, DC, formerly reporter for Foreign Policy; “How Russia Hawks Are Selling Trump On Sending Weapons To Ukraine;” </w:t>
      </w:r>
      <w:proofErr w:type="spellStart"/>
      <w:r>
        <w:t>Buzzfeed</w:t>
      </w:r>
      <w:proofErr w:type="spellEnd"/>
      <w:r>
        <w:t xml:space="preserve"> News, November 21, 2017; </w:t>
      </w:r>
      <w:hyperlink r:id="rId49" w:history="1">
        <w:r w:rsidRPr="007E7AB8">
          <w:rPr>
            <w:rStyle w:val="Hyperlink"/>
          </w:rPr>
          <w:t>https://www.buzzfeednews.com/article/johnhudson/how-russia-hawks-are-selling-trump-on-sending-weapons-to</w:t>
        </w:r>
      </w:hyperlink>
      <w:r>
        <w:t>]</w:t>
      </w:r>
    </w:p>
    <w:p w14:paraId="70DE8BBD" w14:textId="77777777" w:rsidR="00BB39DB" w:rsidRDefault="00BB39DB" w:rsidP="00BB39DB">
      <w:pPr>
        <w:rPr>
          <w:sz w:val="16"/>
        </w:rPr>
      </w:pPr>
      <w:r w:rsidRPr="002B70FB">
        <w:rPr>
          <w:sz w:val="16"/>
        </w:rPr>
        <w:t xml:space="preserve">The senior State Department official said it was unclear when the president would be presented with the option, but </w:t>
      </w:r>
      <w:r w:rsidRPr="00F17605">
        <w:rPr>
          <w:rStyle w:val="StyleUnderline"/>
          <w:highlight w:val="yellow"/>
        </w:rPr>
        <w:t xml:space="preserve">any move to force a decision risks making the president feel boxed in. </w:t>
      </w:r>
      <w:r w:rsidRPr="00F17605">
        <w:rPr>
          <w:rStyle w:val="Emphasis"/>
          <w:highlight w:val="yellow"/>
        </w:rPr>
        <w:t>Should he oppose the decision, Democrats would likely seize on the move as evidence of Trump's friendliness with Russia</w:t>
      </w:r>
      <w:r w:rsidRPr="00F17605">
        <w:rPr>
          <w:rStyle w:val="StyleUnderline"/>
          <w:highlight w:val="yellow"/>
        </w:rPr>
        <w:t>, despite</w:t>
      </w:r>
      <w:r w:rsidRPr="002B70FB">
        <w:rPr>
          <w:sz w:val="16"/>
        </w:rPr>
        <w:t xml:space="preserve"> President Barack </w:t>
      </w:r>
      <w:r w:rsidRPr="00F17605">
        <w:rPr>
          <w:rStyle w:val="StyleUnderline"/>
          <w:highlight w:val="yellow"/>
        </w:rPr>
        <w:t>Obama's</w:t>
      </w:r>
      <w:r w:rsidRPr="002B70FB">
        <w:rPr>
          <w:rStyle w:val="StyleUnderline"/>
        </w:rPr>
        <w:t xml:space="preserve"> steadfast </w:t>
      </w:r>
      <w:r w:rsidRPr="00F17605">
        <w:rPr>
          <w:rStyle w:val="StyleUnderline"/>
          <w:highlight w:val="yellow"/>
        </w:rPr>
        <w:t>opposition to sending weapons to Ukraine</w:t>
      </w:r>
      <w:r w:rsidRPr="002B70FB">
        <w:rPr>
          <w:sz w:val="16"/>
        </w:rPr>
        <w:t xml:space="preserve">. In recent weeks, </w:t>
      </w:r>
      <w:r w:rsidRPr="00F17605">
        <w:rPr>
          <w:rStyle w:val="StyleUnderline"/>
          <w:highlight w:val="yellow"/>
        </w:rPr>
        <w:t>congressional investigators have grilled Trump's former campaign associates on why language advocating arms to Ukraine was stripped from the Republican Party Platform</w:t>
      </w:r>
      <w:r w:rsidRPr="002B70FB">
        <w:rPr>
          <w:sz w:val="16"/>
        </w:rPr>
        <w:t xml:space="preserve"> during the 2016 election campaign</w:t>
      </w:r>
      <w:r w:rsidRPr="00F17605">
        <w:rPr>
          <w:rStyle w:val="Emphasis"/>
        </w:rPr>
        <w:t xml:space="preserve">. </w:t>
      </w:r>
      <w:r w:rsidRPr="00F17605">
        <w:rPr>
          <w:rStyle w:val="Emphasis"/>
          <w:highlight w:val="yellow"/>
        </w:rPr>
        <w:t>Any move to bury the arms decision could renew interest in those questions.</w:t>
      </w:r>
      <w:r w:rsidRPr="00F17605">
        <w:rPr>
          <w:rStyle w:val="Emphasis"/>
        </w:rPr>
        <w:t xml:space="preserve"> </w:t>
      </w:r>
      <w:r w:rsidRPr="002B70FB">
        <w:rPr>
          <w:sz w:val="16"/>
        </w:rPr>
        <w:t>For longtime advocates of pushing arms to Ukraine, that's not necessarily a bad thing.</w:t>
      </w:r>
    </w:p>
    <w:p w14:paraId="24A3BC36" w14:textId="77777777" w:rsidR="00BB39DB" w:rsidRDefault="00BB39DB" w:rsidP="00BB39DB">
      <w:pPr>
        <w:pStyle w:val="Heading2"/>
      </w:pPr>
      <w:r>
        <w:t>AT: Arms Sales Allow Ukraine to Defeat Separatists/Russians</w:t>
      </w:r>
    </w:p>
    <w:p w14:paraId="3878227C" w14:textId="77777777" w:rsidR="00BB39DB" w:rsidRPr="00761937" w:rsidRDefault="00BB39DB" w:rsidP="00BB39DB">
      <w:pPr>
        <w:pStyle w:val="Heading3"/>
      </w:pPr>
      <w:r>
        <w:t>Frontline</w:t>
      </w:r>
    </w:p>
    <w:p w14:paraId="73CFB1BB" w14:textId="77777777" w:rsidR="00BB39DB" w:rsidRDefault="00BB39DB" w:rsidP="00BB39DB">
      <w:pPr>
        <w:pStyle w:val="Heading4"/>
      </w:pPr>
      <w:r w:rsidRPr="00B35247">
        <w:t>U.S. arms sales to Ukraine are completely unnecessary and strategically useless.</w:t>
      </w:r>
    </w:p>
    <w:p w14:paraId="01E2461A" w14:textId="77777777" w:rsidR="00BB39DB" w:rsidRDefault="00BB39DB" w:rsidP="00BB39DB">
      <w:proofErr w:type="spellStart"/>
      <w:r w:rsidRPr="00C905C0">
        <w:rPr>
          <w:rFonts w:eastAsiaTheme="majorEastAsia" w:cstheme="majorBidi"/>
          <w:b/>
          <w:iCs/>
          <w:sz w:val="26"/>
        </w:rPr>
        <w:t>Chrzanowski</w:t>
      </w:r>
      <w:proofErr w:type="spellEnd"/>
      <w:r w:rsidRPr="00C905C0">
        <w:rPr>
          <w:rFonts w:eastAsiaTheme="majorEastAsia" w:cstheme="majorBidi"/>
          <w:b/>
          <w:iCs/>
          <w:sz w:val="26"/>
        </w:rPr>
        <w:t>, ’18</w:t>
      </w:r>
      <w:r>
        <w:t xml:space="preserve"> [Brendan, Navy veteran and a student in the NYU Global Affairs graduate program; “Arming Ukraine: Practicalities and Implications;” Real Clear Defense, September 5, 2018; </w:t>
      </w:r>
      <w:hyperlink r:id="rId50" w:history="1">
        <w:r w:rsidRPr="001549FF">
          <w:rPr>
            <w:rStyle w:val="Hyperlink"/>
          </w:rPr>
          <w:t>https://www.realcleardefense.com/articles/2018/09/05/arming_ukraine_practicalities_and_implications_113769.html</w:t>
        </w:r>
      </w:hyperlink>
      <w:r>
        <w:t>]</w:t>
      </w:r>
    </w:p>
    <w:p w14:paraId="60A80DF6" w14:textId="77777777" w:rsidR="00BB39DB" w:rsidRDefault="00BB39DB" w:rsidP="00BB39DB">
      <w:pPr>
        <w:rPr>
          <w:sz w:val="16"/>
        </w:rPr>
      </w:pPr>
      <w:r w:rsidRPr="007F6314">
        <w:rPr>
          <w:sz w:val="16"/>
        </w:rPr>
        <w:t xml:space="preserve">From a purely practical standpoint, </w:t>
      </w:r>
      <w:r w:rsidRPr="007F6314">
        <w:rPr>
          <w:rStyle w:val="StyleUnderline"/>
          <w:highlight w:val="yellow"/>
        </w:rPr>
        <w:t xml:space="preserve">providing Ukraine with Javelins makes </w:t>
      </w:r>
      <w:r w:rsidRPr="007F6314">
        <w:rPr>
          <w:rStyle w:val="Emphasis"/>
          <w:highlight w:val="yellow"/>
        </w:rPr>
        <w:t>little sense</w:t>
      </w:r>
      <w:r w:rsidRPr="007F6314">
        <w:rPr>
          <w:rStyle w:val="StyleUnderline"/>
          <w:highlight w:val="yellow"/>
        </w:rPr>
        <w:t xml:space="preserve">. While the provision of such weapons would certainly generate </w:t>
      </w:r>
      <w:r w:rsidRPr="007F6314">
        <w:rPr>
          <w:rStyle w:val="Emphasis"/>
          <w:highlight w:val="yellow"/>
        </w:rPr>
        <w:t>substantial repercussions</w:t>
      </w:r>
      <w:r w:rsidRPr="007F6314">
        <w:rPr>
          <w:rStyle w:val="StyleUnderline"/>
          <w:highlight w:val="yellow"/>
        </w:rPr>
        <w:t xml:space="preserve"> due to the </w:t>
      </w:r>
      <w:r w:rsidRPr="007F6314">
        <w:rPr>
          <w:rStyle w:val="Emphasis"/>
          <w:highlight w:val="yellow"/>
        </w:rPr>
        <w:t>symbolism</w:t>
      </w:r>
      <w:r w:rsidRPr="007F6314">
        <w:rPr>
          <w:sz w:val="16"/>
        </w:rPr>
        <w:t xml:space="preserve"> of the action, </w:t>
      </w:r>
      <w:r w:rsidRPr="007F6314">
        <w:rPr>
          <w:rStyle w:val="StyleUnderline"/>
          <w:highlight w:val="yellow"/>
        </w:rPr>
        <w:t xml:space="preserve">their usefulness on the battlefield would be </w:t>
      </w:r>
      <w:r w:rsidRPr="007F6314">
        <w:rPr>
          <w:rStyle w:val="Emphasis"/>
          <w:highlight w:val="yellow"/>
        </w:rPr>
        <w:t>virtually imperceptible</w:t>
      </w:r>
      <w:r w:rsidRPr="007F6314">
        <w:rPr>
          <w:sz w:val="16"/>
        </w:rPr>
        <w:t xml:space="preserve">. In fact, </w:t>
      </w:r>
      <w:r w:rsidRPr="007F6314">
        <w:rPr>
          <w:rStyle w:val="StyleUnderline"/>
          <w:highlight w:val="yellow"/>
        </w:rPr>
        <w:t>former commander of U.S. Army Europe remarked</w:t>
      </w:r>
      <w:r w:rsidRPr="007F6314">
        <w:rPr>
          <w:sz w:val="16"/>
        </w:rPr>
        <w:t xml:space="preserve"> in 2015 that </w:t>
      </w:r>
      <w:r w:rsidRPr="007F6314">
        <w:rPr>
          <w:rStyle w:val="StyleUnderline"/>
          <w:highlight w:val="yellow"/>
        </w:rPr>
        <w:t xml:space="preserve">the Ukrainian Army having Javelin missiles “would </w:t>
      </w:r>
      <w:r w:rsidRPr="007F6314">
        <w:rPr>
          <w:rStyle w:val="Emphasis"/>
          <w:highlight w:val="yellow"/>
        </w:rPr>
        <w:t>not change the situation strategically in a positive way</w:t>
      </w:r>
      <w:r w:rsidRPr="007F6314">
        <w:rPr>
          <w:rStyle w:val="Emphasis"/>
        </w:rPr>
        <w:t>.</w:t>
      </w:r>
      <w:r w:rsidRPr="007F6314">
        <w:rPr>
          <w:sz w:val="16"/>
        </w:rPr>
        <w:t xml:space="preserve">”[12] </w:t>
      </w:r>
      <w:r w:rsidRPr="007F6314">
        <w:rPr>
          <w:rStyle w:val="StyleUnderline"/>
          <w:highlight w:val="yellow"/>
        </w:rPr>
        <w:t xml:space="preserve">Ukraine has </w:t>
      </w:r>
      <w:r w:rsidRPr="007F6314">
        <w:rPr>
          <w:rStyle w:val="Emphasis"/>
          <w:highlight w:val="yellow"/>
        </w:rPr>
        <w:t>no need for Javelin missiles</w:t>
      </w:r>
      <w:r w:rsidRPr="007F6314">
        <w:rPr>
          <w:rStyle w:val="StyleUnderline"/>
          <w:highlight w:val="yellow"/>
        </w:rPr>
        <w:t>, as it</w:t>
      </w:r>
      <w:r w:rsidRPr="007F6314">
        <w:rPr>
          <w:sz w:val="16"/>
          <w:highlight w:val="yellow"/>
        </w:rPr>
        <w:t xml:space="preserve"> </w:t>
      </w:r>
      <w:r w:rsidRPr="007F6314">
        <w:rPr>
          <w:sz w:val="16"/>
        </w:rPr>
        <w:t>already</w:t>
      </w:r>
      <w:r w:rsidRPr="007F6314">
        <w:rPr>
          <w:sz w:val="16"/>
          <w:highlight w:val="yellow"/>
        </w:rPr>
        <w:t xml:space="preserve"> </w:t>
      </w:r>
      <w:r w:rsidRPr="007F6314">
        <w:rPr>
          <w:rStyle w:val="StyleUnderline"/>
          <w:highlight w:val="yellow"/>
        </w:rPr>
        <w:t>produces</w:t>
      </w:r>
      <w:r w:rsidRPr="007F6314">
        <w:rPr>
          <w:sz w:val="16"/>
          <w:highlight w:val="yellow"/>
        </w:rPr>
        <w:t xml:space="preserve"> </w:t>
      </w:r>
      <w:r w:rsidRPr="007F6314">
        <w:rPr>
          <w:sz w:val="16"/>
        </w:rPr>
        <w:t xml:space="preserve">its own </w:t>
      </w:r>
      <w:r w:rsidRPr="007F6314">
        <w:rPr>
          <w:rStyle w:val="Emphasis"/>
          <w:highlight w:val="yellow"/>
        </w:rPr>
        <w:t>comparable varieties of anti-tank weaponry</w:t>
      </w:r>
      <w:r w:rsidRPr="007F6314">
        <w:rPr>
          <w:sz w:val="16"/>
        </w:rPr>
        <w:t xml:space="preserve">.[13] </w:t>
      </w:r>
      <w:r w:rsidRPr="007F6314">
        <w:rPr>
          <w:rStyle w:val="StyleUnderline"/>
          <w:highlight w:val="yellow"/>
        </w:rPr>
        <w:t xml:space="preserve">The </w:t>
      </w:r>
      <w:r w:rsidRPr="007F6314">
        <w:rPr>
          <w:rStyle w:val="Emphasis"/>
          <w:highlight w:val="yellow"/>
        </w:rPr>
        <w:t>Ukrainian Army is well-equipped</w:t>
      </w:r>
      <w:r w:rsidRPr="007F6314">
        <w:rPr>
          <w:rStyle w:val="StyleUnderline"/>
          <w:highlight w:val="yellow"/>
        </w:rPr>
        <w:t xml:space="preserve"> for situations that require anti-tank capabilities,</w:t>
      </w:r>
      <w:r w:rsidRPr="007F6314">
        <w:rPr>
          <w:sz w:val="16"/>
        </w:rPr>
        <w:t xml:space="preserve"> thus </w:t>
      </w:r>
      <w:r w:rsidRPr="007F6314">
        <w:rPr>
          <w:rStyle w:val="StyleUnderline"/>
          <w:highlight w:val="yellow"/>
        </w:rPr>
        <w:t xml:space="preserve">it is </w:t>
      </w:r>
      <w:r w:rsidRPr="007F6314">
        <w:rPr>
          <w:rStyle w:val="Emphasis"/>
          <w:highlight w:val="yellow"/>
        </w:rPr>
        <w:t>redundant</w:t>
      </w:r>
      <w:r w:rsidRPr="007F6314">
        <w:rPr>
          <w:rStyle w:val="StyleUnderline"/>
          <w:highlight w:val="yellow"/>
        </w:rPr>
        <w:t xml:space="preserve"> to provide</w:t>
      </w:r>
      <w:r w:rsidRPr="007F6314">
        <w:rPr>
          <w:rStyle w:val="StyleUnderline"/>
        </w:rPr>
        <w:t xml:space="preserve"> them with </w:t>
      </w:r>
      <w:r w:rsidRPr="007F6314">
        <w:rPr>
          <w:rStyle w:val="StyleUnderline"/>
          <w:highlight w:val="yellow"/>
        </w:rPr>
        <w:t>more</w:t>
      </w:r>
      <w:r w:rsidRPr="007F6314">
        <w:rPr>
          <w:rStyle w:val="StyleUnderline"/>
        </w:rPr>
        <w:t xml:space="preserve">. </w:t>
      </w:r>
      <w:r w:rsidRPr="007F6314">
        <w:rPr>
          <w:sz w:val="16"/>
        </w:rPr>
        <w:t>Furthermore,</w:t>
      </w:r>
      <w:r w:rsidRPr="007F6314">
        <w:rPr>
          <w:rStyle w:val="StyleUnderline"/>
        </w:rPr>
        <w:t xml:space="preserve"> </w:t>
      </w:r>
      <w:r w:rsidRPr="007F6314">
        <w:rPr>
          <w:rStyle w:val="StyleUnderline"/>
          <w:highlight w:val="yellow"/>
        </w:rPr>
        <w:t>the conflict has</w:t>
      </w:r>
      <w:r w:rsidRPr="007F6314">
        <w:rPr>
          <w:sz w:val="16"/>
        </w:rPr>
        <w:t xml:space="preserve"> largely </w:t>
      </w:r>
      <w:r w:rsidRPr="007F6314">
        <w:rPr>
          <w:rStyle w:val="Emphasis"/>
          <w:highlight w:val="yellow"/>
        </w:rPr>
        <w:t>steered away from tank warfare</w:t>
      </w:r>
      <w:r w:rsidRPr="007F6314">
        <w:rPr>
          <w:sz w:val="16"/>
        </w:rPr>
        <w:t xml:space="preserve">, further </w:t>
      </w:r>
      <w:r w:rsidRPr="007F6314">
        <w:rPr>
          <w:rStyle w:val="StyleUnderline"/>
          <w:highlight w:val="yellow"/>
        </w:rPr>
        <w:t>highlighting</w:t>
      </w:r>
      <w:r w:rsidRPr="007F6314">
        <w:rPr>
          <w:rStyle w:val="StyleUnderline"/>
        </w:rPr>
        <w:t xml:space="preserve"> the </w:t>
      </w:r>
      <w:r w:rsidRPr="007F6314">
        <w:rPr>
          <w:rStyle w:val="Emphasis"/>
          <w:highlight w:val="yellow"/>
        </w:rPr>
        <w:t>superfluity</w:t>
      </w:r>
      <w:r w:rsidRPr="007F6314">
        <w:rPr>
          <w:rStyle w:val="StyleUnderline"/>
          <w:highlight w:val="yellow"/>
        </w:rPr>
        <w:t xml:space="preserve"> of Javelin sales</w:t>
      </w:r>
      <w:r w:rsidRPr="007F6314">
        <w:rPr>
          <w:rStyle w:val="StyleUnderline"/>
        </w:rPr>
        <w:t>.</w:t>
      </w:r>
      <w:r w:rsidRPr="007F6314">
        <w:rPr>
          <w:sz w:val="16"/>
        </w:rPr>
        <w:t xml:space="preserve">[14] The </w:t>
      </w:r>
      <w:r w:rsidRPr="007F6314">
        <w:rPr>
          <w:rStyle w:val="StyleUnderline"/>
          <w:highlight w:val="yellow"/>
        </w:rPr>
        <w:t>provision of other lethal arms</w:t>
      </w:r>
      <w:r w:rsidRPr="007F6314">
        <w:rPr>
          <w:sz w:val="16"/>
        </w:rPr>
        <w:t xml:space="preserve"> in general </w:t>
      </w:r>
      <w:r w:rsidRPr="007F6314">
        <w:rPr>
          <w:rStyle w:val="StyleUnderline"/>
          <w:highlight w:val="yellow"/>
        </w:rPr>
        <w:t xml:space="preserve">is </w:t>
      </w:r>
      <w:r w:rsidRPr="007F6314">
        <w:rPr>
          <w:rStyle w:val="Emphasis"/>
          <w:highlight w:val="yellow"/>
        </w:rPr>
        <w:t>similarly excessive</w:t>
      </w:r>
      <w:r w:rsidRPr="007F6314">
        <w:rPr>
          <w:sz w:val="16"/>
        </w:rPr>
        <w:t>.</w:t>
      </w:r>
    </w:p>
    <w:p w14:paraId="2A2C9141" w14:textId="77777777" w:rsidR="00BB39DB" w:rsidRDefault="00BB39DB" w:rsidP="00BB39DB">
      <w:pPr>
        <w:pStyle w:val="Heading4"/>
      </w:pPr>
      <w:r>
        <w:t>Russian military aid to separatists will offset any strategic benefit of U.S arms sales to Ukraine.</w:t>
      </w:r>
    </w:p>
    <w:p w14:paraId="0ACD30E6" w14:textId="77777777" w:rsidR="00BB39DB" w:rsidRPr="003F0F0F" w:rsidRDefault="00BB39DB" w:rsidP="00BB39DB">
      <w:proofErr w:type="spellStart"/>
      <w:r w:rsidRPr="00F6025A">
        <w:rPr>
          <w:rFonts w:eastAsiaTheme="majorEastAsia" w:cstheme="majorBidi"/>
          <w:b/>
          <w:iCs/>
          <w:sz w:val="26"/>
        </w:rPr>
        <w:t>Savitsky</w:t>
      </w:r>
      <w:proofErr w:type="spellEnd"/>
      <w:r w:rsidRPr="00F6025A">
        <w:rPr>
          <w:rFonts w:eastAsiaTheme="majorEastAsia" w:cstheme="majorBidi"/>
          <w:b/>
          <w:iCs/>
          <w:sz w:val="26"/>
        </w:rPr>
        <w:t>, ’18</w:t>
      </w:r>
      <w:r>
        <w:t xml:space="preserve"> [</w:t>
      </w:r>
      <w:proofErr w:type="spellStart"/>
      <w:r>
        <w:t>Arkady</w:t>
      </w:r>
      <w:proofErr w:type="spellEnd"/>
      <w:r>
        <w:t xml:space="preserve">, military analyst with the Strategic Culture Foundation; “US Supplies Ukraine with Lethal Weapons to Escalate Conflict and Bury Hopes for Peace;” Strategic Culture Foundation, May 3, 2018; </w:t>
      </w:r>
      <w:hyperlink r:id="rId51" w:history="1">
        <w:r w:rsidRPr="00F9227D">
          <w:rPr>
            <w:rStyle w:val="Hyperlink"/>
          </w:rPr>
          <w:t>https://www.strategic-culture.org/news/2018/05/03/us-supplies-ukraine-with-lethal-weapons-escalate-conflict-and-bury-hopes-peace/</w:t>
        </w:r>
      </w:hyperlink>
      <w:r>
        <w:t>]</w:t>
      </w:r>
    </w:p>
    <w:p w14:paraId="7CD9A990" w14:textId="77777777" w:rsidR="00BB39DB" w:rsidRDefault="00BB39DB" w:rsidP="00BB39DB">
      <w:pPr>
        <w:rPr>
          <w:sz w:val="14"/>
        </w:rPr>
      </w:pPr>
      <w:r w:rsidRPr="007B0A9C">
        <w:rPr>
          <w:rStyle w:val="StyleUnderline"/>
          <w:highlight w:val="yellow"/>
        </w:rPr>
        <w:t xml:space="preserve">Every move has consequences. </w:t>
      </w:r>
      <w:r w:rsidRPr="003F0F0F">
        <w:rPr>
          <w:rStyle w:val="Emphasis"/>
          <w:highlight w:val="yellow"/>
        </w:rPr>
        <w:t>Russia can easily supply</w:t>
      </w:r>
      <w:r w:rsidRPr="007B0A9C">
        <w:rPr>
          <w:rStyle w:val="StyleUnderline"/>
          <w:highlight w:val="yellow"/>
        </w:rPr>
        <w:t xml:space="preserve"> the self-proclaimed republics in eastern Ukraine with the </w:t>
      </w:r>
      <w:proofErr w:type="spellStart"/>
      <w:r w:rsidRPr="007B0A9C">
        <w:rPr>
          <w:rStyle w:val="StyleUnderline"/>
          <w:highlight w:val="yellow"/>
        </w:rPr>
        <w:t>Kornet</w:t>
      </w:r>
      <w:proofErr w:type="spellEnd"/>
      <w:r w:rsidRPr="007B0A9C">
        <w:rPr>
          <w:rStyle w:val="StyleUnderline"/>
          <w:highlight w:val="yellow"/>
        </w:rPr>
        <w:t xml:space="preserve"> anti-tank system</w:t>
      </w:r>
      <w:r w:rsidRPr="007B0A9C">
        <w:rPr>
          <w:rStyle w:val="StyleUnderline"/>
        </w:rPr>
        <w:t>,</w:t>
      </w:r>
      <w:r w:rsidRPr="003F0F0F">
        <w:rPr>
          <w:sz w:val="14"/>
        </w:rPr>
        <w:t xml:space="preserve"> which is </w:t>
      </w:r>
      <w:r w:rsidRPr="003F0F0F">
        <w:rPr>
          <w:rStyle w:val="Emphasis"/>
          <w:highlight w:val="yellow"/>
        </w:rPr>
        <w:t>militarily superior to the Javelin</w:t>
      </w:r>
      <w:r w:rsidRPr="003F0F0F">
        <w:rPr>
          <w:sz w:val="14"/>
          <w:highlight w:val="yellow"/>
        </w:rPr>
        <w:t xml:space="preserve">. </w:t>
      </w:r>
      <w:r w:rsidRPr="007B0A9C">
        <w:rPr>
          <w:rStyle w:val="StyleUnderline"/>
          <w:highlight w:val="yellow"/>
        </w:rPr>
        <w:t xml:space="preserve">The Russian weapon has proven </w:t>
      </w:r>
      <w:r w:rsidRPr="003F0F0F">
        <w:rPr>
          <w:sz w:val="14"/>
        </w:rPr>
        <w:t>itself</w:t>
      </w:r>
      <w:r w:rsidRPr="007B0A9C">
        <w:rPr>
          <w:rStyle w:val="StyleUnderline"/>
          <w:highlight w:val="yellow"/>
        </w:rPr>
        <w:t xml:space="preserve"> effective on the battlefield</w:t>
      </w:r>
      <w:r w:rsidRPr="007B0A9C">
        <w:rPr>
          <w:rStyle w:val="StyleUnderline"/>
        </w:rPr>
        <w:t xml:space="preserve"> </w:t>
      </w:r>
      <w:r w:rsidRPr="003F0F0F">
        <w:rPr>
          <w:sz w:val="14"/>
        </w:rPr>
        <w:t xml:space="preserve">even </w:t>
      </w:r>
      <w:r w:rsidRPr="007B0A9C">
        <w:rPr>
          <w:rStyle w:val="StyleUnderline"/>
          <w:highlight w:val="yellow"/>
        </w:rPr>
        <w:t>against state-of–the-art tanks</w:t>
      </w:r>
      <w:r w:rsidRPr="003F0F0F">
        <w:rPr>
          <w:sz w:val="14"/>
        </w:rPr>
        <w:t xml:space="preserve"> such as the Israeli </w:t>
      </w:r>
      <w:proofErr w:type="spellStart"/>
      <w:r w:rsidRPr="003F0F0F">
        <w:rPr>
          <w:sz w:val="14"/>
        </w:rPr>
        <w:t>Merkava</w:t>
      </w:r>
      <w:proofErr w:type="spellEnd"/>
      <w:r w:rsidRPr="003F0F0F">
        <w:rPr>
          <w:sz w:val="14"/>
        </w:rPr>
        <w:t xml:space="preserve"> IV. </w:t>
      </w:r>
      <w:r w:rsidRPr="007B0A9C">
        <w:rPr>
          <w:rStyle w:val="StyleUnderline"/>
          <w:highlight w:val="yellow"/>
        </w:rPr>
        <w:t xml:space="preserve">Moscow can supply the republics with weapons and electronic warfare systems in </w:t>
      </w:r>
      <w:r w:rsidRPr="003F0F0F">
        <w:rPr>
          <w:rStyle w:val="Emphasis"/>
          <w:highlight w:val="yellow"/>
        </w:rPr>
        <w:t>greater quantities</w:t>
      </w:r>
      <w:r w:rsidRPr="003F0F0F">
        <w:rPr>
          <w:sz w:val="14"/>
          <w:highlight w:val="yellow"/>
        </w:rPr>
        <w:t xml:space="preserve"> f</w:t>
      </w:r>
      <w:r w:rsidRPr="003F0F0F">
        <w:rPr>
          <w:sz w:val="14"/>
        </w:rPr>
        <w:t xml:space="preserve">or the simple reason that </w:t>
      </w:r>
      <w:r w:rsidRPr="003F0F0F">
        <w:rPr>
          <w:rStyle w:val="StyleUnderline"/>
          <w:highlight w:val="yellow"/>
        </w:rPr>
        <w:t>it</w:t>
      </w:r>
      <w:r w:rsidRPr="003F0F0F">
        <w:rPr>
          <w:sz w:val="14"/>
          <w:highlight w:val="yellow"/>
        </w:rPr>
        <w:t xml:space="preserve"> </w:t>
      </w:r>
      <w:r w:rsidRPr="007B0A9C">
        <w:rPr>
          <w:rStyle w:val="StyleUnderline"/>
          <w:highlight w:val="yellow"/>
        </w:rPr>
        <w:t>does not have to ship that equipment across the Atlantic Ocean and</w:t>
      </w:r>
      <w:r w:rsidRPr="003F0F0F">
        <w:rPr>
          <w:sz w:val="14"/>
        </w:rPr>
        <w:t xml:space="preserve"> all of </w:t>
      </w:r>
      <w:r w:rsidRPr="007B0A9C">
        <w:rPr>
          <w:rStyle w:val="StyleUnderline"/>
          <w:highlight w:val="yellow"/>
        </w:rPr>
        <w:t>Europe</w:t>
      </w:r>
      <w:r w:rsidRPr="003F0F0F">
        <w:rPr>
          <w:sz w:val="14"/>
        </w:rPr>
        <w:t xml:space="preserve">. And </w:t>
      </w:r>
      <w:r w:rsidRPr="007B0A9C">
        <w:rPr>
          <w:rStyle w:val="StyleUnderline"/>
          <w:highlight w:val="yellow"/>
        </w:rPr>
        <w:t>now that the US has crossed the red line, Russia’s hands are now free</w:t>
      </w:r>
      <w:r w:rsidRPr="003F0F0F">
        <w:rPr>
          <w:sz w:val="14"/>
          <w:highlight w:val="yellow"/>
        </w:rPr>
        <w:t>.</w:t>
      </w:r>
      <w:r w:rsidRPr="003F0F0F">
        <w:rPr>
          <w:sz w:val="14"/>
        </w:rPr>
        <w:t xml:space="preserve"> In theory </w:t>
      </w:r>
      <w:r w:rsidRPr="007B0A9C">
        <w:rPr>
          <w:rStyle w:val="StyleUnderline"/>
          <w:highlight w:val="yellow"/>
        </w:rPr>
        <w:t>Russia could recognize the republics as independent states, once the Minsk</w:t>
      </w:r>
      <w:r w:rsidRPr="003F0F0F">
        <w:rPr>
          <w:sz w:val="14"/>
        </w:rPr>
        <w:t xml:space="preserve"> II </w:t>
      </w:r>
      <w:r w:rsidRPr="007B0A9C">
        <w:rPr>
          <w:rStyle w:val="StyleUnderline"/>
          <w:highlight w:val="yellow"/>
        </w:rPr>
        <w:t>accords have been forgotten and war preparations</w:t>
      </w:r>
      <w:r w:rsidRPr="007B0A9C">
        <w:rPr>
          <w:rStyle w:val="StyleUnderline"/>
        </w:rPr>
        <w:t xml:space="preserve"> </w:t>
      </w:r>
      <w:r w:rsidRPr="003F0F0F">
        <w:rPr>
          <w:sz w:val="14"/>
        </w:rPr>
        <w:t xml:space="preserve">are </w:t>
      </w:r>
      <w:r w:rsidRPr="007B0A9C">
        <w:rPr>
          <w:rStyle w:val="StyleUnderline"/>
          <w:highlight w:val="yellow"/>
        </w:rPr>
        <w:t>in full gear</w:t>
      </w:r>
      <w:r w:rsidRPr="003F0F0F">
        <w:rPr>
          <w:sz w:val="14"/>
        </w:rPr>
        <w:t xml:space="preserve">. If their governments invite Russian forces in, in order to guarantee their own security, Moscow will act strictly in accordance with international law by agreeing to those requests. The </w:t>
      </w:r>
      <w:r w:rsidRPr="003F0F0F">
        <w:rPr>
          <w:rStyle w:val="Emphasis"/>
          <w:highlight w:val="yellow"/>
        </w:rPr>
        <w:t>Javelins will not change anything.</w:t>
      </w:r>
      <w:r w:rsidRPr="007B0A9C">
        <w:rPr>
          <w:rStyle w:val="StyleUnderline"/>
          <w:highlight w:val="yellow"/>
        </w:rPr>
        <w:t xml:space="preserve"> Those weapons systems are </w:t>
      </w:r>
      <w:r w:rsidRPr="003F0F0F">
        <w:rPr>
          <w:rStyle w:val="Emphasis"/>
          <w:highlight w:val="yellow"/>
        </w:rPr>
        <w:t>not powerful enough</w:t>
      </w:r>
      <w:r w:rsidRPr="007B0A9C">
        <w:rPr>
          <w:rStyle w:val="StyleUnderline"/>
          <w:highlight w:val="yellow"/>
        </w:rPr>
        <w:t xml:space="preserve"> to give Ukrainian troops the </w:t>
      </w:r>
      <w:r w:rsidRPr="003F0F0F">
        <w:rPr>
          <w:rStyle w:val="Emphasis"/>
          <w:highlight w:val="yellow"/>
        </w:rPr>
        <w:t>crucial advantage</w:t>
      </w:r>
      <w:r w:rsidRPr="007B0A9C">
        <w:rPr>
          <w:rStyle w:val="StyleUnderline"/>
          <w:highlight w:val="yellow"/>
        </w:rPr>
        <w:t xml:space="preserve"> they will need to ensure</w:t>
      </w:r>
      <w:r w:rsidRPr="003F0F0F">
        <w:rPr>
          <w:sz w:val="14"/>
        </w:rPr>
        <w:t xml:space="preserve"> a </w:t>
      </w:r>
      <w:r w:rsidRPr="003F0F0F">
        <w:rPr>
          <w:rStyle w:val="Emphasis"/>
          <w:highlight w:val="yellow"/>
        </w:rPr>
        <w:t>victory</w:t>
      </w:r>
      <w:r w:rsidRPr="003F0F0F">
        <w:rPr>
          <w:rStyle w:val="Emphasis"/>
        </w:rPr>
        <w:t>.</w:t>
      </w:r>
      <w:r w:rsidRPr="003F0F0F">
        <w:rPr>
          <w:sz w:val="14"/>
        </w:rPr>
        <w:t xml:space="preserve"> But </w:t>
      </w:r>
      <w:r w:rsidRPr="003F0F0F">
        <w:rPr>
          <w:rStyle w:val="StyleUnderline"/>
          <w:highlight w:val="yellow"/>
        </w:rPr>
        <w:t xml:space="preserve">the move will certainly </w:t>
      </w:r>
      <w:r w:rsidRPr="003F0F0F">
        <w:rPr>
          <w:rStyle w:val="Emphasis"/>
          <w:highlight w:val="yellow"/>
        </w:rPr>
        <w:t>inflame tensions</w:t>
      </w:r>
      <w:r w:rsidRPr="003F0F0F">
        <w:rPr>
          <w:rStyle w:val="StyleUnderline"/>
          <w:highlight w:val="yellow"/>
        </w:rPr>
        <w:t>, making the lives of</w:t>
      </w:r>
      <w:r w:rsidRPr="007B0A9C">
        <w:rPr>
          <w:rStyle w:val="StyleUnderline"/>
        </w:rPr>
        <w:t xml:space="preserve"> </w:t>
      </w:r>
      <w:r w:rsidRPr="003F0F0F">
        <w:rPr>
          <w:sz w:val="14"/>
        </w:rPr>
        <w:t xml:space="preserve">ordinary </w:t>
      </w:r>
      <w:r w:rsidRPr="003F0F0F">
        <w:rPr>
          <w:rStyle w:val="StyleUnderline"/>
          <w:highlight w:val="yellow"/>
        </w:rPr>
        <w:t>Ukrainians worse</w:t>
      </w:r>
      <w:r w:rsidRPr="003F0F0F">
        <w:rPr>
          <w:sz w:val="14"/>
        </w:rPr>
        <w:t xml:space="preserve">, not better. They need political and economic reforms, not new weapons. The last thing Europeans want is the resumption of war in Ukraine. But the weapons are there. The warnings have been ignored and there is no turning back. The </w:t>
      </w:r>
      <w:r w:rsidRPr="003F0F0F">
        <w:rPr>
          <w:rStyle w:val="Emphasis"/>
          <w:highlight w:val="yellow"/>
        </w:rPr>
        <w:t xml:space="preserve">repercussions </w:t>
      </w:r>
      <w:r w:rsidRPr="003F0F0F">
        <w:rPr>
          <w:rStyle w:val="StyleUnderline"/>
          <w:highlight w:val="yellow"/>
        </w:rPr>
        <w:t xml:space="preserve">will be </w:t>
      </w:r>
      <w:r w:rsidRPr="003F0F0F">
        <w:rPr>
          <w:rStyle w:val="Emphasis"/>
          <w:highlight w:val="yellow"/>
        </w:rPr>
        <w:t>destructive</w:t>
      </w:r>
      <w:r w:rsidRPr="007B0A9C">
        <w:rPr>
          <w:rStyle w:val="StyleUnderline"/>
        </w:rPr>
        <w:t xml:space="preserve">. </w:t>
      </w:r>
      <w:r w:rsidRPr="003F0F0F">
        <w:rPr>
          <w:sz w:val="14"/>
        </w:rPr>
        <w:t>From this moment forward Washington must bear the responsibility for whatever goes wrong.</w:t>
      </w:r>
    </w:p>
    <w:p w14:paraId="454AFA7D" w14:textId="77777777" w:rsidR="00BB39DB" w:rsidRDefault="00BB39DB" w:rsidP="00BB39DB">
      <w:pPr>
        <w:pStyle w:val="Heading4"/>
      </w:pPr>
      <w:r>
        <w:t>Turn: Lethal weapon sales to Ukraine will be counterproductive. Russia will double its efforts to support the separatists.</w:t>
      </w:r>
    </w:p>
    <w:p w14:paraId="68786CF1" w14:textId="77777777" w:rsidR="00BB39DB" w:rsidRPr="0078070E" w:rsidRDefault="00BB39DB" w:rsidP="00BB39DB">
      <w:proofErr w:type="spellStart"/>
      <w:r w:rsidRPr="0078070E">
        <w:rPr>
          <w:rFonts w:eastAsiaTheme="majorEastAsia" w:cstheme="majorBidi"/>
          <w:b/>
          <w:iCs/>
          <w:sz w:val="26"/>
        </w:rPr>
        <w:t>Depetris</w:t>
      </w:r>
      <w:proofErr w:type="spellEnd"/>
      <w:r w:rsidRPr="0078070E">
        <w:rPr>
          <w:rFonts w:eastAsiaTheme="majorEastAsia" w:cstheme="majorBidi"/>
          <w:b/>
          <w:iCs/>
          <w:sz w:val="26"/>
        </w:rPr>
        <w:t>, ’17</w:t>
      </w:r>
      <w:r>
        <w:t xml:space="preserve"> [Daniel, fellow at Defense Priorities, a Washington think tank; “Russia Will Retaliate After U.S. Supplies Lethal Weapons to Ukraine;” Breaking Defense, December 28, 2017; https://breakingdefense.com/2017/12/russia-will-retaliate-after-u-s-supplies-lethal-weapons-to-ukraine/]</w:t>
      </w:r>
    </w:p>
    <w:p w14:paraId="6EF84A17" w14:textId="77777777" w:rsidR="00BB39DB" w:rsidRDefault="00BB39DB" w:rsidP="00BB39DB">
      <w:pPr>
        <w:rPr>
          <w:rStyle w:val="StyleUnderline"/>
        </w:rPr>
      </w:pPr>
      <w:r w:rsidRPr="00CB23CB">
        <w:rPr>
          <w:rStyle w:val="StyleUnderline"/>
          <w:highlight w:val="yellow"/>
        </w:rPr>
        <w:t>Proponents</w:t>
      </w:r>
      <w:r w:rsidRPr="00CB23CB">
        <w:rPr>
          <w:sz w:val="16"/>
        </w:rPr>
        <w:t xml:space="preserve"> of this recommendation </w:t>
      </w:r>
      <w:r w:rsidRPr="00CB23CB">
        <w:rPr>
          <w:rStyle w:val="StyleUnderline"/>
          <w:highlight w:val="yellow"/>
        </w:rPr>
        <w:t>argue</w:t>
      </w:r>
      <w:r w:rsidRPr="00CB23CB">
        <w:rPr>
          <w:sz w:val="16"/>
        </w:rPr>
        <w:t xml:space="preserve"> that </w:t>
      </w:r>
      <w:r w:rsidRPr="00CB23CB">
        <w:rPr>
          <w:rStyle w:val="StyleUnderline"/>
          <w:highlight w:val="yellow"/>
        </w:rPr>
        <w:t>the bloodier Russia’s nose becomes and the higher the death toll for Russian soldiers</w:t>
      </w:r>
      <w:r w:rsidRPr="00CB23CB">
        <w:rPr>
          <w:rStyle w:val="StyleUnderline"/>
        </w:rPr>
        <w:t xml:space="preserve"> </w:t>
      </w:r>
      <w:r w:rsidRPr="00CB23CB">
        <w:rPr>
          <w:sz w:val="16"/>
        </w:rPr>
        <w:t xml:space="preserve">on the battlefield, </w:t>
      </w:r>
      <w:r w:rsidRPr="00CB23CB">
        <w:rPr>
          <w:rStyle w:val="StyleUnderline"/>
          <w:highlight w:val="yellow"/>
        </w:rPr>
        <w:t>the more pressure Putin will be under to cut ties with</w:t>
      </w:r>
      <w:r w:rsidRPr="00CB23CB">
        <w:rPr>
          <w:sz w:val="16"/>
        </w:rPr>
        <w:t xml:space="preserve"> the outgunned and outmanned </w:t>
      </w:r>
      <w:r w:rsidRPr="00CB23CB">
        <w:rPr>
          <w:rStyle w:val="StyleUnderline"/>
          <w:highlight w:val="yellow"/>
        </w:rPr>
        <w:t>separatists.</w:t>
      </w:r>
      <w:r w:rsidRPr="00CB23CB">
        <w:rPr>
          <w:sz w:val="16"/>
        </w:rPr>
        <w:t xml:space="preserve"> The prevailing logic, however, is based on a hopeful theory of how they hope Putin will respond. </w:t>
      </w:r>
      <w:r w:rsidRPr="00CB23CB">
        <w:rPr>
          <w:rStyle w:val="StyleUnderline"/>
          <w:highlight w:val="yellow"/>
        </w:rPr>
        <w:t>Moscow’s conduct over the three-and-a-half years of combat</w:t>
      </w:r>
      <w:r w:rsidRPr="00CB23CB">
        <w:rPr>
          <w:rStyle w:val="StyleUnderline"/>
        </w:rPr>
        <w:t xml:space="preserve"> in Eastern Ukraine,</w:t>
      </w:r>
      <w:r w:rsidRPr="00CB23CB">
        <w:rPr>
          <w:sz w:val="16"/>
        </w:rPr>
        <w:t xml:space="preserve"> however, </w:t>
      </w:r>
      <w:r w:rsidRPr="00CB23CB">
        <w:rPr>
          <w:rStyle w:val="StyleUnderline"/>
          <w:highlight w:val="yellow"/>
        </w:rPr>
        <w:t xml:space="preserve">should lead to the </w:t>
      </w:r>
      <w:r w:rsidRPr="00CB23CB">
        <w:rPr>
          <w:rStyle w:val="Emphasis"/>
          <w:highlight w:val="yellow"/>
        </w:rPr>
        <w:t>exact opposite conclusion</w:t>
      </w:r>
      <w:r w:rsidRPr="00CB23CB">
        <w:rPr>
          <w:rStyle w:val="Emphasis"/>
        </w:rPr>
        <w:t xml:space="preserve"> </w:t>
      </w:r>
      <w:r w:rsidRPr="00CB23CB">
        <w:rPr>
          <w:sz w:val="16"/>
        </w:rPr>
        <w:t xml:space="preserve">— when push comes to shove, </w:t>
      </w:r>
      <w:r w:rsidRPr="00CB23CB">
        <w:rPr>
          <w:rStyle w:val="StyleUnderline"/>
        </w:rPr>
        <w:t xml:space="preserve">the </w:t>
      </w:r>
      <w:r w:rsidRPr="00CB23CB">
        <w:rPr>
          <w:rStyle w:val="StyleUnderline"/>
          <w:highlight w:val="yellow"/>
        </w:rPr>
        <w:t xml:space="preserve">Russians have proven to be willing to </w:t>
      </w:r>
      <w:r w:rsidRPr="00CB23CB">
        <w:rPr>
          <w:rStyle w:val="Emphasis"/>
          <w:highlight w:val="yellow"/>
        </w:rPr>
        <w:t xml:space="preserve">withstand </w:t>
      </w:r>
      <w:r w:rsidRPr="00CB23CB">
        <w:rPr>
          <w:rStyle w:val="StyleUnderline"/>
          <w:highlight w:val="yellow"/>
        </w:rPr>
        <w:t>the financial, political, and military pain associated with preventing</w:t>
      </w:r>
      <w:r w:rsidRPr="00CB23CB">
        <w:rPr>
          <w:rStyle w:val="StyleUnderline"/>
        </w:rPr>
        <w:t xml:space="preserve"> the </w:t>
      </w:r>
      <w:r w:rsidRPr="00CB23CB">
        <w:rPr>
          <w:rStyle w:val="Emphasis"/>
          <w:highlight w:val="yellow"/>
        </w:rPr>
        <w:t>total military defeat of anti-Kiev forces</w:t>
      </w:r>
      <w:r w:rsidRPr="00CB23CB">
        <w:rPr>
          <w:rStyle w:val="StyleUnderline"/>
        </w:rPr>
        <w:t>.</w:t>
      </w:r>
      <w:r w:rsidRPr="00CB23CB">
        <w:rPr>
          <w:sz w:val="16"/>
        </w:rPr>
        <w:t xml:space="preserve"> Russian officials have, predictably, denounced President Trump’s authorization of lethal equipment to the Ukrainians — including the likely delivery of Javelin anti-tank weapons, which could pulverize Russian armor— as an aggressive act meant to deliberately sabotage the Minsk peace process. While there is a possibility that Ukrainian forces could use U.S.-supplied heavy weapons in an offensive capacity as the Russians suggest, it is more likely that </w:t>
      </w:r>
      <w:r w:rsidRPr="00CB23CB">
        <w:rPr>
          <w:rStyle w:val="StyleUnderline"/>
          <w:highlight w:val="yellow"/>
        </w:rPr>
        <w:t xml:space="preserve">this assistance will be used by Moscow as an excuse to </w:t>
      </w:r>
      <w:r w:rsidRPr="00CB23CB">
        <w:rPr>
          <w:rStyle w:val="Emphasis"/>
          <w:highlight w:val="yellow"/>
        </w:rPr>
        <w:t>redouble its own support to Ukrainian proxies</w:t>
      </w:r>
      <w:r w:rsidRPr="00CB23CB">
        <w:rPr>
          <w:rStyle w:val="StyleUnderline"/>
        </w:rPr>
        <w:t xml:space="preserve"> in Donetsk and Luhansk.</w:t>
      </w:r>
    </w:p>
    <w:p w14:paraId="463F4DD0" w14:textId="77777777" w:rsidR="00BB39DB" w:rsidRPr="003D7D5B" w:rsidRDefault="00BB39DB" w:rsidP="00BB39DB">
      <w:pPr>
        <w:pStyle w:val="Heading3"/>
      </w:pPr>
      <w:r w:rsidRPr="003D7D5B">
        <w:t>EXT: Arms Sales Allow Ukraine to Defeat Separatists/Russians</w:t>
      </w:r>
    </w:p>
    <w:p w14:paraId="05990F57" w14:textId="77777777" w:rsidR="00BB39DB" w:rsidRDefault="00BB39DB" w:rsidP="00BB39DB">
      <w:pPr>
        <w:pStyle w:val="Heading4"/>
      </w:pPr>
      <w:r w:rsidRPr="00417D03">
        <w:t>U.S. arms sales will never convince Russia to back down over Ukraine. Putin will up the ante in response.</w:t>
      </w:r>
    </w:p>
    <w:p w14:paraId="5BEE29DC" w14:textId="77777777" w:rsidR="00BB39DB" w:rsidRPr="00417D03" w:rsidRDefault="00BB39DB" w:rsidP="00BB39DB">
      <w:proofErr w:type="spellStart"/>
      <w:r w:rsidRPr="0078070E">
        <w:rPr>
          <w:rFonts w:eastAsiaTheme="majorEastAsia" w:cstheme="majorBidi"/>
          <w:b/>
          <w:iCs/>
          <w:sz w:val="26"/>
        </w:rPr>
        <w:t>Depetris</w:t>
      </w:r>
      <w:proofErr w:type="spellEnd"/>
      <w:r w:rsidRPr="0078070E">
        <w:rPr>
          <w:rFonts w:eastAsiaTheme="majorEastAsia" w:cstheme="majorBidi"/>
          <w:b/>
          <w:iCs/>
          <w:sz w:val="26"/>
        </w:rPr>
        <w:t>, ’17</w:t>
      </w:r>
      <w:r>
        <w:t xml:space="preserve"> [Daniel, fellow at Defense Priorities, a Washington think tank; “Russia Will Retaliate After U.S. Supplies Lethal Weapons to Ukraine;” Breaking Defense, December 28, 2017; https://breakingdefense.com/2017/12/russia-will-retaliate-after-u-s-supplies-lethal-weapons-to-ukraine/]</w:t>
      </w:r>
    </w:p>
    <w:p w14:paraId="5AC8D209" w14:textId="77777777" w:rsidR="00BB39DB" w:rsidRDefault="00BB39DB" w:rsidP="00BB39DB">
      <w:pPr>
        <w:rPr>
          <w:rStyle w:val="StyleUnderline"/>
        </w:rPr>
      </w:pPr>
      <w:r w:rsidRPr="0078070E">
        <w:rPr>
          <w:sz w:val="16"/>
        </w:rPr>
        <w:t xml:space="preserve">In other words, </w:t>
      </w:r>
      <w:r w:rsidRPr="0078070E">
        <w:rPr>
          <w:rStyle w:val="StyleUnderline"/>
          <w:highlight w:val="yellow"/>
        </w:rPr>
        <w:t>whenever pro-Russian militants were losing ground or at risk, Moscow turned on the spigot of assistance to prevent a humiliating defeat or retreat</w:t>
      </w:r>
      <w:r w:rsidRPr="0078070E">
        <w:rPr>
          <w:sz w:val="16"/>
        </w:rPr>
        <w:t xml:space="preserve">. This is one of the biggest reminders to the world community that </w:t>
      </w:r>
      <w:r w:rsidRPr="0078070E">
        <w:rPr>
          <w:rStyle w:val="StyleUnderline"/>
          <w:highlight w:val="yellow"/>
        </w:rPr>
        <w:t xml:space="preserve">Ukraine’s political disposition is </w:t>
      </w:r>
      <w:r w:rsidRPr="0078070E">
        <w:rPr>
          <w:rStyle w:val="Emphasis"/>
          <w:highlight w:val="yellow"/>
        </w:rPr>
        <w:t>ultimately far more important</w:t>
      </w:r>
      <w:r w:rsidRPr="0078070E">
        <w:rPr>
          <w:rStyle w:val="StyleUnderline"/>
          <w:highlight w:val="yellow"/>
        </w:rPr>
        <w:t xml:space="preserve"> to Russia’s strategic interests than it is to Washington’s</w:t>
      </w:r>
      <w:r w:rsidRPr="0078070E">
        <w:rPr>
          <w:sz w:val="16"/>
          <w:highlight w:val="yellow"/>
        </w:rPr>
        <w:t xml:space="preserve">. </w:t>
      </w:r>
      <w:r w:rsidRPr="0078070E">
        <w:rPr>
          <w:rStyle w:val="Emphasis"/>
          <w:highlight w:val="yellow"/>
        </w:rPr>
        <w:t>No amount of U.S. military equipment or heavy weapons systems</w:t>
      </w:r>
      <w:r w:rsidRPr="0078070E">
        <w:rPr>
          <w:rStyle w:val="StyleUnderline"/>
          <w:highlight w:val="yellow"/>
        </w:rPr>
        <w:t xml:space="preserve"> </w:t>
      </w:r>
      <w:r w:rsidRPr="0078070E">
        <w:rPr>
          <w:rStyle w:val="Emphasis"/>
          <w:highlight w:val="yellow"/>
        </w:rPr>
        <w:t>is likely to eclipse what the Russians will provide</w:t>
      </w:r>
      <w:r w:rsidRPr="0078070E">
        <w:rPr>
          <w:rStyle w:val="StyleUnderline"/>
        </w:rPr>
        <w:t xml:space="preserve"> </w:t>
      </w:r>
      <w:r w:rsidRPr="0078070E">
        <w:rPr>
          <w:sz w:val="16"/>
        </w:rPr>
        <w:t xml:space="preserve">to the other side. </w:t>
      </w:r>
      <w:r w:rsidRPr="0078070E">
        <w:rPr>
          <w:rStyle w:val="StyleUnderline"/>
          <w:highlight w:val="yellow"/>
        </w:rPr>
        <w:t>To believe Russia will be intimidated into withdrawing its troops</w:t>
      </w:r>
      <w:r w:rsidRPr="0078070E">
        <w:rPr>
          <w:rStyle w:val="StyleUnderline"/>
        </w:rPr>
        <w:t xml:space="preserve"> </w:t>
      </w:r>
      <w:r w:rsidRPr="0078070E">
        <w:rPr>
          <w:sz w:val="16"/>
        </w:rPr>
        <w:t xml:space="preserve">from Ukrainian territory </w:t>
      </w:r>
      <w:r w:rsidRPr="0078070E">
        <w:rPr>
          <w:rStyle w:val="StyleUnderline"/>
          <w:highlight w:val="yellow"/>
        </w:rPr>
        <w:t>or suing for a peace</w:t>
      </w:r>
      <w:r w:rsidRPr="0078070E">
        <w:rPr>
          <w:sz w:val="16"/>
        </w:rPr>
        <w:t xml:space="preserve"> with a government Moscow sees as a puppet of the West just because a few more of its soldiers have been killed </w:t>
      </w:r>
      <w:r w:rsidRPr="0078070E">
        <w:rPr>
          <w:rStyle w:val="StyleUnderline"/>
          <w:highlight w:val="yellow"/>
        </w:rPr>
        <w:t>is to place hope over the reality of Putin’s track record</w:t>
      </w:r>
      <w:r w:rsidRPr="0078070E">
        <w:rPr>
          <w:rStyle w:val="StyleUnderline"/>
        </w:rPr>
        <w:t xml:space="preserve"> throughout the war.</w:t>
      </w:r>
    </w:p>
    <w:p w14:paraId="652E796F" w14:textId="77777777" w:rsidR="00BB39DB" w:rsidRDefault="00BB39DB" w:rsidP="00BB39DB">
      <w:pPr>
        <w:pStyle w:val="Heading4"/>
      </w:pPr>
      <w:r w:rsidRPr="00BB5825">
        <w:t>Lethal arms sales to Ukraine will fail to tip the balance of forces against Russia.</w:t>
      </w:r>
    </w:p>
    <w:p w14:paraId="42F5932E" w14:textId="77777777" w:rsidR="00BB39DB" w:rsidRPr="00BB5825" w:rsidRDefault="00BB39DB" w:rsidP="00BB39DB">
      <w:r w:rsidRPr="005160CD">
        <w:rPr>
          <w:rFonts w:eastAsiaTheme="majorEastAsia" w:cstheme="majorBidi"/>
          <w:b/>
          <w:iCs/>
          <w:sz w:val="26"/>
        </w:rPr>
        <w:t>Davis, ’18</w:t>
      </w:r>
      <w:r>
        <w:t xml:space="preserve"> [Daniel, senior fellow for Defense Priorities and a former lieutenant colonel in the U.S. Army who retired in 2015 after twenty-one years, including four combat deployments; “What Does America Gain by Arming Ukraine?” The National Interest, March 14, 2018; https://nationalinterest.org/blog/the-skeptics/what-does-america-gain-by-arming-ukraine-24901]</w:t>
      </w:r>
    </w:p>
    <w:p w14:paraId="621C2F37" w14:textId="77777777" w:rsidR="00BB39DB" w:rsidRDefault="00BB39DB" w:rsidP="00BB39DB">
      <w:pPr>
        <w:rPr>
          <w:rStyle w:val="StyleUnderline"/>
        </w:rPr>
      </w:pPr>
      <w:r w:rsidRPr="00BB5825">
        <w:rPr>
          <w:rStyle w:val="StyleUnderline"/>
        </w:rPr>
        <w:t xml:space="preserve">The </w:t>
      </w:r>
      <w:r w:rsidRPr="00BB5825">
        <w:rPr>
          <w:rStyle w:val="StyleUnderline"/>
          <w:highlight w:val="yellow"/>
        </w:rPr>
        <w:t xml:space="preserve">210 anti-tank missiles the State Department authorized is enough to equip four or five mechanized or infantry battalions for a </w:t>
      </w:r>
      <w:r w:rsidRPr="00BB5825">
        <w:rPr>
          <w:rStyle w:val="Emphasis"/>
          <w:highlight w:val="yellow"/>
        </w:rPr>
        <w:t>short period of time</w:t>
      </w:r>
      <w:r w:rsidRPr="00BB5825">
        <w:rPr>
          <w:rStyle w:val="StyleUnderline"/>
          <w:highlight w:val="yellow"/>
        </w:rPr>
        <w:t xml:space="preserve">. These missiles could provide a </w:t>
      </w:r>
      <w:r w:rsidRPr="00BB5825">
        <w:rPr>
          <w:rStyle w:val="Emphasis"/>
          <w:highlight w:val="yellow"/>
        </w:rPr>
        <w:t>momentary tactical advantage</w:t>
      </w:r>
      <w:r w:rsidRPr="00BB5825">
        <w:rPr>
          <w:rStyle w:val="StyleUnderline"/>
          <w:highlight w:val="yellow"/>
        </w:rPr>
        <w:t xml:space="preserve">, but </w:t>
      </w:r>
      <w:r w:rsidRPr="00BB5825">
        <w:rPr>
          <w:rStyle w:val="Emphasis"/>
          <w:highlight w:val="yellow"/>
        </w:rPr>
        <w:t>strategically, the quantity is insufficient to tilt the balance of power</w:t>
      </w:r>
      <w:r w:rsidRPr="00BB5825">
        <w:rPr>
          <w:rStyle w:val="StyleUnderline"/>
          <w:highlight w:val="yellow"/>
        </w:rPr>
        <w:t xml:space="preserve"> with Russia and its allied forces.</w:t>
      </w:r>
    </w:p>
    <w:p w14:paraId="7F6DB21C" w14:textId="4F572FA5" w:rsidR="00617A72" w:rsidRDefault="00617A72" w:rsidP="00617A72">
      <w:pPr>
        <w:pStyle w:val="Heading2"/>
      </w:pPr>
      <w:r>
        <w:t>Other DAs</w:t>
      </w:r>
    </w:p>
    <w:p w14:paraId="6E4C3335" w14:textId="1785B497" w:rsidR="00BB39DB" w:rsidRDefault="00BB39DB" w:rsidP="00617A72">
      <w:pPr>
        <w:pStyle w:val="Heading3"/>
      </w:pPr>
      <w:r w:rsidRPr="002A2D87">
        <w:t>AT: Arms Sales Deter Russian Expansionism</w:t>
      </w:r>
    </w:p>
    <w:p w14:paraId="7C557D79" w14:textId="77777777" w:rsidR="00BB39DB" w:rsidRDefault="00BB39DB" w:rsidP="00BB39DB">
      <w:pPr>
        <w:pStyle w:val="Heading4"/>
      </w:pPr>
      <w:r>
        <w:t>Any arms sales to Ukraine send Russia the wrong signal: U.S. aid is too little, too late. Turn isn’t unique.</w:t>
      </w:r>
    </w:p>
    <w:p w14:paraId="76BB89A8" w14:textId="77777777" w:rsidR="00BB39DB" w:rsidRPr="002A2D87" w:rsidRDefault="00BB39DB" w:rsidP="00BB39DB">
      <w:r w:rsidRPr="002A2D87">
        <w:rPr>
          <w:rFonts w:eastAsiaTheme="majorEastAsia" w:cstheme="majorBidi"/>
          <w:b/>
          <w:iCs/>
          <w:sz w:val="26"/>
        </w:rPr>
        <w:t>Cohen, ’18</w:t>
      </w:r>
      <w:r>
        <w:t xml:space="preserve"> [Ariel, Nonresident Senior Fellow at the Atlantic Council's Global Energy Center and Eurasia Center; “Q&amp;A: Ukraine’s Got Javelins Now. So What?” (Melinda Haring ed.); April 30, 2018; Atlantic Council https://www.atlanticcouncil.org/blogs/ukrainealert/q-a-ukraine-s-got-javelins-now-so-what]</w:t>
      </w:r>
    </w:p>
    <w:p w14:paraId="139CF83B" w14:textId="77777777" w:rsidR="00BB39DB" w:rsidRDefault="00BB39DB" w:rsidP="00BB39DB">
      <w:pPr>
        <w:rPr>
          <w:sz w:val="16"/>
        </w:rPr>
      </w:pPr>
      <w:r w:rsidRPr="002A2D87">
        <w:rPr>
          <w:sz w:val="16"/>
        </w:rPr>
        <w:t xml:space="preserve">The </w:t>
      </w:r>
      <w:r w:rsidRPr="002A2D87">
        <w:rPr>
          <w:rStyle w:val="StyleUnderline"/>
          <w:highlight w:val="yellow"/>
        </w:rPr>
        <w:t>supply of</w:t>
      </w:r>
      <w:r w:rsidRPr="002A2D87">
        <w:rPr>
          <w:sz w:val="16"/>
          <w:highlight w:val="yellow"/>
        </w:rPr>
        <w:t xml:space="preserve"> </w:t>
      </w:r>
      <w:r w:rsidRPr="002A2D87">
        <w:rPr>
          <w:rStyle w:val="StyleUnderline"/>
          <w:highlight w:val="yellow"/>
        </w:rPr>
        <w:t>the Javelin antitank weapon system</w:t>
      </w:r>
      <w:r w:rsidRPr="002A2D87">
        <w:rPr>
          <w:sz w:val="16"/>
        </w:rPr>
        <w:t xml:space="preserve"> is welcome news, however, </w:t>
      </w:r>
      <w:r w:rsidRPr="002A2D87">
        <w:rPr>
          <w:rStyle w:val="StyleUnderline"/>
        </w:rPr>
        <w:t xml:space="preserve">it </w:t>
      </w:r>
      <w:r w:rsidRPr="002A2D87">
        <w:rPr>
          <w:rStyle w:val="Emphasis"/>
          <w:highlight w:val="yellow"/>
        </w:rPr>
        <w:t xml:space="preserve">is long overdue and may be sending a wrong signal </w:t>
      </w:r>
      <w:r w:rsidRPr="002A2D87">
        <w:rPr>
          <w:rStyle w:val="StyleUnderline"/>
          <w:highlight w:val="yellow"/>
        </w:rPr>
        <w:t>to Moscow.</w:t>
      </w:r>
      <w:r w:rsidRPr="002A2D87">
        <w:rPr>
          <w:rStyle w:val="StyleUnderline"/>
        </w:rPr>
        <w:t xml:space="preserve"> </w:t>
      </w:r>
      <w:r w:rsidRPr="002A2D87">
        <w:rPr>
          <w:sz w:val="16"/>
        </w:rPr>
        <w:t xml:space="preserve">While these missiles are necessary, </w:t>
      </w:r>
      <w:r w:rsidRPr="002A2D87">
        <w:rPr>
          <w:rStyle w:val="StyleUnderline"/>
          <w:highlight w:val="yellow"/>
        </w:rPr>
        <w:t xml:space="preserve">they are supplied almost </w:t>
      </w:r>
      <w:r w:rsidRPr="002A2D87">
        <w:rPr>
          <w:rStyle w:val="Emphasis"/>
          <w:highlight w:val="yellow"/>
        </w:rPr>
        <w:t>four years after they were requested, and in small numbers.</w:t>
      </w:r>
      <w:r w:rsidRPr="002A2D87">
        <w:rPr>
          <w:sz w:val="16"/>
          <w:highlight w:val="yellow"/>
        </w:rPr>
        <w:t xml:space="preserve"> </w:t>
      </w:r>
      <w:r w:rsidRPr="002A2D87">
        <w:rPr>
          <w:sz w:val="16"/>
        </w:rPr>
        <w:t xml:space="preserve">The Russian threat to Ukraine is not only in the Donbas, but also from a potential massive ground invasion from Russia with the purpose to occupy all of Ukraine. Therefore, the Obama administration failed to supply this and other lethal weapon systems when it was necessary. These systems needed to be airlifted and Ukrainian troops immediately trained to use them in the spring and summer of 2014. The </w:t>
      </w:r>
      <w:r w:rsidRPr="002A2D87">
        <w:rPr>
          <w:rStyle w:val="StyleUnderline"/>
          <w:highlight w:val="yellow"/>
        </w:rPr>
        <w:t>supply of these weapons may be signaling to Russia</w:t>
      </w:r>
      <w:r w:rsidRPr="002A2D87">
        <w:rPr>
          <w:sz w:val="16"/>
        </w:rPr>
        <w:t xml:space="preserve"> that </w:t>
      </w:r>
      <w:r w:rsidRPr="002A2D87">
        <w:rPr>
          <w:rStyle w:val="StyleUnderline"/>
          <w:highlight w:val="yellow"/>
        </w:rPr>
        <w:t>the U</w:t>
      </w:r>
      <w:r w:rsidRPr="002A2D87">
        <w:rPr>
          <w:sz w:val="16"/>
        </w:rPr>
        <w:t xml:space="preserve">nited </w:t>
      </w:r>
      <w:r w:rsidRPr="002A2D87">
        <w:rPr>
          <w:rStyle w:val="StyleUnderline"/>
          <w:highlight w:val="yellow"/>
        </w:rPr>
        <w:t>S</w:t>
      </w:r>
      <w:r w:rsidRPr="002A2D87">
        <w:rPr>
          <w:sz w:val="16"/>
        </w:rPr>
        <w:t xml:space="preserve">tates </w:t>
      </w:r>
      <w:r w:rsidRPr="002A2D87">
        <w:rPr>
          <w:rStyle w:val="StyleUnderline"/>
          <w:highlight w:val="yellow"/>
        </w:rPr>
        <w:t>is</w:t>
      </w:r>
      <w:r w:rsidRPr="002A2D87">
        <w:rPr>
          <w:rStyle w:val="StyleUnderline"/>
        </w:rPr>
        <w:t xml:space="preserve"> </w:t>
      </w:r>
      <w:r w:rsidRPr="002A2D87">
        <w:rPr>
          <w:rStyle w:val="StyleUnderline"/>
          <w:highlight w:val="yellow"/>
        </w:rPr>
        <w:t>ve</w:t>
      </w:r>
      <w:r w:rsidRPr="002A2D87">
        <w:rPr>
          <w:rStyle w:val="Emphasis"/>
          <w:highlight w:val="yellow"/>
        </w:rPr>
        <w:t xml:space="preserve">ry slow and will not respond with adequate strength and in a timely manner </w:t>
      </w:r>
      <w:r w:rsidRPr="002A2D87">
        <w:rPr>
          <w:rStyle w:val="StyleUnderline"/>
          <w:highlight w:val="yellow"/>
        </w:rPr>
        <w:t>in the case of a major engagement</w:t>
      </w:r>
      <w:r w:rsidRPr="002A2D87">
        <w:rPr>
          <w:sz w:val="16"/>
        </w:rPr>
        <w:t>.</w:t>
      </w:r>
    </w:p>
    <w:p w14:paraId="07EBAF34" w14:textId="77777777" w:rsidR="00BB39DB" w:rsidRDefault="00BB39DB" w:rsidP="00BB39DB">
      <w:pPr>
        <w:pStyle w:val="Heading4"/>
      </w:pPr>
      <w:r>
        <w:t>Empirics prove weapons sales to Ukraine won’t cause Russia to negotiate or back down.</w:t>
      </w:r>
    </w:p>
    <w:p w14:paraId="77AD011B" w14:textId="77777777" w:rsidR="00BB39DB" w:rsidRPr="00E811C5" w:rsidRDefault="00BB39DB" w:rsidP="00BB39DB">
      <w:r w:rsidRPr="00061152">
        <w:rPr>
          <w:rFonts w:eastAsiaTheme="majorEastAsia" w:cstheme="majorBidi"/>
          <w:b/>
          <w:iCs/>
          <w:sz w:val="26"/>
        </w:rPr>
        <w:t>Ansley, ’17</w:t>
      </w:r>
      <w:r>
        <w:t xml:space="preserve"> [Rachel, editorial assistant at the Atlantic Council; “Should the United States Arm Ukraine?” Atlantic Council, September 28, 2017; https://www.atlanticcouncil.org/blogs/new-atlanticist/should-the-united-states-arm-ukraine]</w:t>
      </w:r>
    </w:p>
    <w:p w14:paraId="431050E2" w14:textId="77777777" w:rsidR="00BB39DB" w:rsidRPr="00061152" w:rsidRDefault="00BB39DB" w:rsidP="00BB39DB">
      <w:pPr>
        <w:rPr>
          <w:rStyle w:val="Emphasis"/>
        </w:rPr>
      </w:pPr>
      <w:r w:rsidRPr="00061152">
        <w:rPr>
          <w:rStyle w:val="StyleUnderline"/>
          <w:highlight w:val="yellow"/>
        </w:rPr>
        <w:t xml:space="preserve">After weathering economic sanctions and political isolation, “there is </w:t>
      </w:r>
      <w:r w:rsidRPr="00061152">
        <w:rPr>
          <w:rStyle w:val="Emphasis"/>
          <w:highlight w:val="yellow"/>
        </w:rPr>
        <w:t>not a whit of evidence that Putin is willing to back down”</w:t>
      </w:r>
      <w:r w:rsidRPr="00061152">
        <w:rPr>
          <w:rStyle w:val="Emphasis"/>
        </w:rPr>
        <w:t xml:space="preserve"> </w:t>
      </w:r>
      <w:r w:rsidRPr="00061152">
        <w:rPr>
          <w:rStyle w:val="StyleUnderline"/>
        </w:rPr>
        <w:t xml:space="preserve">as a result of international pressure, </w:t>
      </w:r>
      <w:r w:rsidRPr="00061152">
        <w:rPr>
          <w:rStyle w:val="StyleUnderline"/>
          <w:highlight w:val="yellow"/>
        </w:rPr>
        <w:t>said Menon</w:t>
      </w:r>
      <w:r w:rsidRPr="00E811C5">
        <w:rPr>
          <w:sz w:val="14"/>
        </w:rPr>
        <w:t xml:space="preserve">. </w:t>
      </w:r>
      <w:r w:rsidRPr="00061152">
        <w:rPr>
          <w:rStyle w:val="StyleUnderline"/>
          <w:highlight w:val="yellow"/>
        </w:rPr>
        <w:t>While it is possible that, by sending weapons to Ukraine, the U</w:t>
      </w:r>
      <w:r w:rsidRPr="00061152">
        <w:rPr>
          <w:rStyle w:val="StyleUnderline"/>
        </w:rPr>
        <w:t xml:space="preserve">nited </w:t>
      </w:r>
      <w:r w:rsidRPr="00061152">
        <w:rPr>
          <w:rStyle w:val="StyleUnderline"/>
          <w:highlight w:val="yellow"/>
        </w:rPr>
        <w:t>S</w:t>
      </w:r>
      <w:r w:rsidRPr="00061152">
        <w:rPr>
          <w:rStyle w:val="StyleUnderline"/>
        </w:rPr>
        <w:t xml:space="preserve">tates </w:t>
      </w:r>
      <w:r w:rsidRPr="00061152">
        <w:rPr>
          <w:rStyle w:val="StyleUnderline"/>
          <w:highlight w:val="yellow"/>
        </w:rPr>
        <w:t>could induce negotiations</w:t>
      </w:r>
      <w:r w:rsidRPr="00061152">
        <w:rPr>
          <w:rStyle w:val="StyleUnderline"/>
        </w:rPr>
        <w:t xml:space="preserve">, Menon cautioned that </w:t>
      </w:r>
      <w:r w:rsidRPr="00061152">
        <w:rPr>
          <w:rStyle w:val="StyleUnderline"/>
          <w:highlight w:val="yellow"/>
        </w:rPr>
        <w:t xml:space="preserve">it could also lead to an </w:t>
      </w:r>
      <w:r w:rsidRPr="00061152">
        <w:rPr>
          <w:rStyle w:val="Emphasis"/>
          <w:highlight w:val="yellow"/>
        </w:rPr>
        <w:t>escalation in the conflict</w:t>
      </w:r>
      <w:r w:rsidRPr="00061152">
        <w:rPr>
          <w:rStyle w:val="StyleUnderline"/>
          <w:highlight w:val="yellow"/>
        </w:rPr>
        <w:t>,</w:t>
      </w:r>
      <w:r w:rsidRPr="00061152">
        <w:rPr>
          <w:rStyle w:val="StyleUnderline"/>
        </w:rPr>
        <w:t xml:space="preserve"> which would not serve US interests. </w:t>
      </w:r>
      <w:r w:rsidRPr="00E811C5">
        <w:rPr>
          <w:sz w:val="14"/>
        </w:rPr>
        <w:t>“</w:t>
      </w:r>
      <w:r w:rsidRPr="00061152">
        <w:rPr>
          <w:rStyle w:val="StyleUnderline"/>
          <w:highlight w:val="yellow"/>
        </w:rPr>
        <w:t>Betting that [Putin] is going to play by your rules is not</w:t>
      </w:r>
      <w:r w:rsidRPr="00E811C5">
        <w:rPr>
          <w:sz w:val="14"/>
        </w:rPr>
        <w:t xml:space="preserve"> a</w:t>
      </w:r>
      <w:r w:rsidRPr="00061152">
        <w:rPr>
          <w:rStyle w:val="StyleUnderline"/>
          <w:highlight w:val="yellow"/>
        </w:rPr>
        <w:t xml:space="preserve"> valid </w:t>
      </w:r>
      <w:r w:rsidRPr="00E811C5">
        <w:rPr>
          <w:sz w:val="14"/>
        </w:rPr>
        <w:t>thing to do</w:t>
      </w:r>
      <w:r w:rsidRPr="00061152">
        <w:rPr>
          <w:rStyle w:val="StyleUnderline"/>
          <w:highlight w:val="yellow"/>
        </w:rPr>
        <w:t xml:space="preserve"> here,”</w:t>
      </w:r>
      <w:r w:rsidRPr="00E811C5">
        <w:rPr>
          <w:sz w:val="14"/>
        </w:rPr>
        <w:t xml:space="preserve"> he said, </w:t>
      </w:r>
      <w:r w:rsidRPr="00061152">
        <w:rPr>
          <w:rStyle w:val="StyleUnderline"/>
          <w:highlight w:val="yellow"/>
        </w:rPr>
        <w:t xml:space="preserve">citing previous examples of </w:t>
      </w:r>
      <w:r w:rsidRPr="00061152">
        <w:rPr>
          <w:rStyle w:val="Emphasis"/>
          <w:highlight w:val="yellow"/>
        </w:rPr>
        <w:t>US foreign policy miscalculations with regard to its ability to coerce an adversary</w:t>
      </w:r>
      <w:r w:rsidRPr="00061152">
        <w:rPr>
          <w:rStyle w:val="StyleUnderline"/>
          <w:highlight w:val="yellow"/>
        </w:rPr>
        <w:t xml:space="preserve"> into negotiating, namely </w:t>
      </w:r>
      <w:r w:rsidRPr="00061152">
        <w:rPr>
          <w:rStyle w:val="Emphasis"/>
          <w:highlight w:val="yellow"/>
        </w:rPr>
        <w:t>Vietnam, Kosovo, Iraq, Afghanistan, and Libya.</w:t>
      </w:r>
      <w:r w:rsidRPr="00061152">
        <w:rPr>
          <w:rStyle w:val="Emphasis"/>
        </w:rPr>
        <w:t xml:space="preserve"> </w:t>
      </w:r>
    </w:p>
    <w:p w14:paraId="63FBD37A" w14:textId="77777777" w:rsidR="00BB39DB" w:rsidRDefault="00BB39DB" w:rsidP="00617A72">
      <w:pPr>
        <w:pStyle w:val="Heading3"/>
      </w:pPr>
      <w:r>
        <w:t>AT: Arms Sales Necessary for Ukraine’s Independence/NATO Enhancement</w:t>
      </w:r>
    </w:p>
    <w:p w14:paraId="4EECE64E" w14:textId="77777777" w:rsidR="00BB39DB" w:rsidRDefault="00BB39DB" w:rsidP="00BB39DB">
      <w:pPr>
        <w:pStyle w:val="Heading4"/>
      </w:pPr>
      <w:r>
        <w:t>U.S. lethal arms sales don’t materially enhance Ukraine’s independence nor strengthen NATO.</w:t>
      </w:r>
    </w:p>
    <w:p w14:paraId="714C2942" w14:textId="77777777" w:rsidR="00BB39DB" w:rsidRPr="00C64725" w:rsidRDefault="00BB39DB" w:rsidP="00BB39DB">
      <w:proofErr w:type="spellStart"/>
      <w:r w:rsidRPr="00C905C0">
        <w:rPr>
          <w:rFonts w:eastAsiaTheme="majorEastAsia" w:cstheme="majorBidi"/>
          <w:b/>
          <w:iCs/>
          <w:sz w:val="26"/>
        </w:rPr>
        <w:t>Chrzanowski</w:t>
      </w:r>
      <w:proofErr w:type="spellEnd"/>
      <w:r w:rsidRPr="00C905C0">
        <w:rPr>
          <w:rFonts w:eastAsiaTheme="majorEastAsia" w:cstheme="majorBidi"/>
          <w:b/>
          <w:iCs/>
          <w:sz w:val="26"/>
        </w:rPr>
        <w:t>, ’18</w:t>
      </w:r>
      <w:r>
        <w:t xml:space="preserve"> [Brendan, Navy veteran and a student in the NYU Global Affairs graduate program; “Arming Ukraine: Practicalities and Implications;” Real Clear Defense, September 5, 2018; </w:t>
      </w:r>
      <w:hyperlink r:id="rId52" w:history="1">
        <w:r w:rsidRPr="001549FF">
          <w:rPr>
            <w:rStyle w:val="Hyperlink"/>
          </w:rPr>
          <w:t>https://www.realcleardefense.com/articles/2018/09/05/arming_ukraine_practicalities_and_implications_113769.html</w:t>
        </w:r>
      </w:hyperlink>
      <w:r>
        <w:t>]</w:t>
      </w:r>
    </w:p>
    <w:p w14:paraId="11D7AA89" w14:textId="77777777" w:rsidR="00BB39DB" w:rsidRDefault="00BB39DB" w:rsidP="00BB39DB">
      <w:pPr>
        <w:rPr>
          <w:rStyle w:val="Emphasis"/>
        </w:rPr>
      </w:pPr>
      <w:r w:rsidRPr="00C64725">
        <w:rPr>
          <w:color w:val="000000"/>
          <w:sz w:val="16"/>
          <w:shd w:val="clear" w:color="auto" w:fill="FFFFFF"/>
        </w:rPr>
        <w:t xml:space="preserve">The </w:t>
      </w:r>
      <w:r w:rsidRPr="00C64725">
        <w:rPr>
          <w:rStyle w:val="StyleUnderline"/>
          <w:highlight w:val="yellow"/>
        </w:rPr>
        <w:t>advocates of arming Ukraine cite</w:t>
      </w:r>
      <w:r w:rsidRPr="00C64725">
        <w:rPr>
          <w:color w:val="000000"/>
          <w:sz w:val="16"/>
          <w:shd w:val="clear" w:color="auto" w:fill="FFFFFF"/>
        </w:rPr>
        <w:t xml:space="preserve"> a number of well-intentioned, yet nebulous and, in some cases, </w:t>
      </w:r>
      <w:r w:rsidRPr="00C64725">
        <w:rPr>
          <w:rStyle w:val="Emphasis"/>
          <w:highlight w:val="yellow"/>
        </w:rPr>
        <w:t>erroneous</w:t>
      </w:r>
      <w:r w:rsidRPr="00C64725">
        <w:rPr>
          <w:rStyle w:val="StyleUnderline"/>
          <w:highlight w:val="yellow"/>
        </w:rPr>
        <w:t xml:space="preserve"> motives for their position</w:t>
      </w:r>
      <w:r w:rsidRPr="00C64725">
        <w:rPr>
          <w:color w:val="000000"/>
          <w:sz w:val="16"/>
          <w:highlight w:val="yellow"/>
          <w:shd w:val="clear" w:color="auto" w:fill="FFFFFF"/>
        </w:rPr>
        <w:t xml:space="preserve">. </w:t>
      </w:r>
      <w:r w:rsidRPr="00C64725">
        <w:rPr>
          <w:rStyle w:val="StyleUnderline"/>
          <w:highlight w:val="yellow"/>
        </w:rPr>
        <w:t>The primary argument is</w:t>
      </w:r>
      <w:r w:rsidRPr="00C64725">
        <w:rPr>
          <w:rStyle w:val="StyleUnderline"/>
        </w:rPr>
        <w:t xml:space="preserve"> that </w:t>
      </w:r>
      <w:r w:rsidRPr="00C64725">
        <w:rPr>
          <w:rStyle w:val="StyleUnderline"/>
          <w:highlight w:val="yellow"/>
        </w:rPr>
        <w:t>the U</w:t>
      </w:r>
      <w:r w:rsidRPr="00C64725">
        <w:rPr>
          <w:rStyle w:val="StyleUnderline"/>
        </w:rPr>
        <w:t>nited</w:t>
      </w:r>
      <w:r w:rsidRPr="00C64725">
        <w:rPr>
          <w:rStyle w:val="StyleUnderline"/>
          <w:highlight w:val="yellow"/>
        </w:rPr>
        <w:t xml:space="preserve"> S</w:t>
      </w:r>
      <w:r w:rsidRPr="00C64725">
        <w:rPr>
          <w:rStyle w:val="StyleUnderline"/>
        </w:rPr>
        <w:t xml:space="preserve">tates </w:t>
      </w:r>
      <w:r w:rsidRPr="00C64725">
        <w:rPr>
          <w:rStyle w:val="StyleUnderline"/>
          <w:highlight w:val="yellow"/>
        </w:rPr>
        <w:t>must support</w:t>
      </w:r>
      <w:r w:rsidRPr="00C64725">
        <w:rPr>
          <w:rStyle w:val="StyleUnderline"/>
        </w:rPr>
        <w:t xml:space="preserve"> the </w:t>
      </w:r>
      <w:r w:rsidRPr="00C64725">
        <w:rPr>
          <w:rStyle w:val="StyleUnderline"/>
          <w:highlight w:val="yellow"/>
        </w:rPr>
        <w:t>independence of a democratic, potential future NATO member</w:t>
      </w:r>
      <w:r w:rsidRPr="00C64725">
        <w:rPr>
          <w:color w:val="000000"/>
          <w:sz w:val="16"/>
          <w:highlight w:val="yellow"/>
          <w:shd w:val="clear" w:color="auto" w:fill="FFFFFF"/>
        </w:rPr>
        <w:t>.</w:t>
      </w:r>
      <w:r w:rsidRPr="00C64725">
        <w:rPr>
          <w:color w:val="000000"/>
          <w:sz w:val="16"/>
          <w:shd w:val="clear" w:color="auto" w:fill="FFFFFF"/>
        </w:rPr>
        <w:t>[26] </w:t>
      </w:r>
      <w:r w:rsidRPr="00C64725">
        <w:rPr>
          <w:rStyle w:val="StyleUnderline"/>
          <w:highlight w:val="yellow"/>
        </w:rPr>
        <w:t>The problem</w:t>
      </w:r>
      <w:r w:rsidRPr="00C64725">
        <w:rPr>
          <w:rStyle w:val="StyleUnderline"/>
        </w:rPr>
        <w:t xml:space="preserve"> with this particular belief </w:t>
      </w:r>
      <w:r w:rsidRPr="00C64725">
        <w:rPr>
          <w:rStyle w:val="StyleUnderline"/>
          <w:highlight w:val="yellow"/>
        </w:rPr>
        <w:t>is</w:t>
      </w:r>
      <w:r w:rsidRPr="00C64725">
        <w:rPr>
          <w:rStyle w:val="StyleUnderline"/>
        </w:rPr>
        <w:t xml:space="preserve"> that </w:t>
      </w:r>
      <w:r w:rsidRPr="00C64725">
        <w:rPr>
          <w:rStyle w:val="StyleUnderline"/>
          <w:highlight w:val="yellow"/>
        </w:rPr>
        <w:t>the</w:t>
      </w:r>
      <w:r w:rsidRPr="00C64725">
        <w:rPr>
          <w:rStyle w:val="StyleUnderline"/>
        </w:rPr>
        <w:t xml:space="preserve"> </w:t>
      </w:r>
      <w:r w:rsidRPr="00C64725">
        <w:rPr>
          <w:rStyle w:val="StyleUnderline"/>
          <w:highlight w:val="yellow"/>
        </w:rPr>
        <w:t>U</w:t>
      </w:r>
      <w:r w:rsidRPr="00C64725">
        <w:rPr>
          <w:rStyle w:val="StyleUnderline"/>
        </w:rPr>
        <w:t xml:space="preserve">nited </w:t>
      </w:r>
      <w:r w:rsidRPr="00C64725">
        <w:rPr>
          <w:rStyle w:val="StyleUnderline"/>
          <w:highlight w:val="yellow"/>
        </w:rPr>
        <w:t>S</w:t>
      </w:r>
      <w:r w:rsidRPr="00C64725">
        <w:rPr>
          <w:rStyle w:val="StyleUnderline"/>
        </w:rPr>
        <w:t>tates </w:t>
      </w:r>
      <w:r w:rsidRPr="00C64725">
        <w:rPr>
          <w:rStyle w:val="StyleUnderline"/>
          <w:highlight w:val="yellow"/>
        </w:rPr>
        <w:t>is </w:t>
      </w:r>
      <w:r w:rsidRPr="00C64725">
        <w:rPr>
          <w:rStyle w:val="Emphasis"/>
          <w:highlight w:val="yellow"/>
        </w:rPr>
        <w:t>and has been supporting</w:t>
      </w:r>
      <w:r w:rsidRPr="00C64725">
        <w:rPr>
          <w:rStyle w:val="StyleUnderline"/>
        </w:rPr>
        <w:t xml:space="preserve"> the </w:t>
      </w:r>
      <w:r w:rsidRPr="00C64725">
        <w:rPr>
          <w:rStyle w:val="StyleUnderline"/>
          <w:highlight w:val="yellow"/>
        </w:rPr>
        <w:t>i</w:t>
      </w:r>
      <w:r w:rsidRPr="00C64725">
        <w:rPr>
          <w:rStyle w:val="Emphasis"/>
          <w:highlight w:val="yellow"/>
        </w:rPr>
        <w:t xml:space="preserve">ndependence </w:t>
      </w:r>
      <w:r w:rsidRPr="00C64725">
        <w:rPr>
          <w:rStyle w:val="StyleUnderline"/>
          <w:highlight w:val="yellow"/>
        </w:rPr>
        <w:t xml:space="preserve">of Ukraine </w:t>
      </w:r>
      <w:r w:rsidRPr="00C64725">
        <w:rPr>
          <w:rStyle w:val="Emphasis"/>
          <w:highlight w:val="yellow"/>
        </w:rPr>
        <w:t>for years</w:t>
      </w:r>
      <w:r w:rsidRPr="00C64725">
        <w:rPr>
          <w:color w:val="000000"/>
          <w:sz w:val="16"/>
          <w:shd w:val="clear" w:color="auto" w:fill="FFFFFF"/>
        </w:rPr>
        <w:t xml:space="preserve">.[27] Since the outset of the conflict, </w:t>
      </w:r>
      <w:r w:rsidRPr="00C64725">
        <w:rPr>
          <w:rStyle w:val="StyleUnderline"/>
          <w:highlight w:val="yellow"/>
        </w:rPr>
        <w:t>the</w:t>
      </w:r>
      <w:r w:rsidRPr="00C64725">
        <w:rPr>
          <w:rStyle w:val="StyleUnderline"/>
        </w:rPr>
        <w:t xml:space="preserve"> </w:t>
      </w:r>
      <w:r w:rsidRPr="00C64725">
        <w:rPr>
          <w:rStyle w:val="StyleUnderline"/>
          <w:highlight w:val="yellow"/>
        </w:rPr>
        <w:t>U</w:t>
      </w:r>
      <w:r w:rsidRPr="00C64725">
        <w:rPr>
          <w:rStyle w:val="StyleUnderline"/>
        </w:rPr>
        <w:t xml:space="preserve">nited </w:t>
      </w:r>
      <w:r w:rsidRPr="00C64725">
        <w:rPr>
          <w:rStyle w:val="StyleUnderline"/>
          <w:highlight w:val="yellow"/>
        </w:rPr>
        <w:t>S</w:t>
      </w:r>
      <w:r w:rsidRPr="00C64725">
        <w:rPr>
          <w:rStyle w:val="StyleUnderline"/>
        </w:rPr>
        <w:t xml:space="preserve">tates has </w:t>
      </w:r>
      <w:r w:rsidRPr="00C64725">
        <w:rPr>
          <w:rStyle w:val="StyleUnderline"/>
          <w:highlight w:val="yellow"/>
        </w:rPr>
        <w:t>provided over $1.3 billion in monetary assistance, training, and non-lethal materiel</w:t>
      </w:r>
      <w:r w:rsidRPr="00C64725">
        <w:rPr>
          <w:rStyle w:val="StyleUnderline"/>
        </w:rPr>
        <w:t xml:space="preserve"> </w:t>
      </w:r>
      <w:r w:rsidRPr="00C64725">
        <w:rPr>
          <w:color w:val="000000"/>
          <w:sz w:val="16"/>
          <w:shd w:val="clear" w:color="auto" w:fill="FFFFFF"/>
        </w:rPr>
        <w:t xml:space="preserve">such as radar, surveillance, and vehicles.[28] As argued above, </w:t>
      </w:r>
      <w:r w:rsidRPr="00C64725">
        <w:rPr>
          <w:rStyle w:val="StyleUnderline"/>
          <w:highlight w:val="yellow"/>
        </w:rPr>
        <w:t xml:space="preserve">there is </w:t>
      </w:r>
      <w:r w:rsidRPr="00C64725">
        <w:rPr>
          <w:rStyle w:val="Emphasis"/>
          <w:highlight w:val="yellow"/>
        </w:rPr>
        <w:t>no practical need for the provision of lethal arms</w:t>
      </w:r>
      <w:r w:rsidRPr="00C64725">
        <w:rPr>
          <w:rStyle w:val="StyleUnderline"/>
          <w:highlight w:val="yellow"/>
        </w:rPr>
        <w:t>, so the support for Ukrainian independence is,</w:t>
      </w:r>
      <w:r w:rsidRPr="00C64725">
        <w:rPr>
          <w:color w:val="000000"/>
          <w:sz w:val="16"/>
          <w:shd w:val="clear" w:color="auto" w:fill="FFFFFF"/>
        </w:rPr>
        <w:t xml:space="preserve"> in effect, being </w:t>
      </w:r>
      <w:r w:rsidRPr="00C64725">
        <w:rPr>
          <w:rStyle w:val="StyleUnderline"/>
          <w:highlight w:val="yellow"/>
        </w:rPr>
        <w:t>realized.</w:t>
      </w:r>
      <w:r w:rsidRPr="00C64725">
        <w:rPr>
          <w:color w:val="000000"/>
          <w:sz w:val="16"/>
          <w:highlight w:val="yellow"/>
          <w:shd w:val="clear" w:color="auto" w:fill="FFFFFF"/>
        </w:rPr>
        <w:t xml:space="preserve"> </w:t>
      </w:r>
      <w:r w:rsidRPr="00C64725">
        <w:rPr>
          <w:rStyle w:val="StyleUnderline"/>
          <w:highlight w:val="yellow"/>
        </w:rPr>
        <w:t xml:space="preserve">Another argument for arming Ukraine is that doing so strengthens NATO; however, one can argue persuasively that </w:t>
      </w:r>
      <w:r w:rsidRPr="00C64725">
        <w:rPr>
          <w:rStyle w:val="Emphasis"/>
          <w:highlight w:val="yellow"/>
        </w:rPr>
        <w:t>Ukraine is doing</w:t>
      </w:r>
      <w:r w:rsidRPr="00C64725">
        <w:rPr>
          <w:rStyle w:val="StyleUnderline"/>
        </w:rPr>
        <w:t xml:space="preserve"> just </w:t>
      </w:r>
      <w:r w:rsidRPr="00C64725">
        <w:rPr>
          <w:rStyle w:val="Emphasis"/>
          <w:highlight w:val="yellow"/>
        </w:rPr>
        <w:t>fine</w:t>
      </w:r>
      <w:r w:rsidRPr="00C64725">
        <w:rPr>
          <w:rStyle w:val="StyleUnderline"/>
          <w:highlight w:val="yellow"/>
        </w:rPr>
        <w:t xml:space="preserve"> </w:t>
      </w:r>
      <w:r w:rsidRPr="00C64725">
        <w:rPr>
          <w:rStyle w:val="Emphasis"/>
          <w:highlight w:val="yellow"/>
        </w:rPr>
        <w:t>without American anti-tank missiles.[29]</w:t>
      </w:r>
    </w:p>
    <w:p w14:paraId="19B6106E" w14:textId="77777777" w:rsidR="00BB39DB" w:rsidRDefault="00BB39DB" w:rsidP="00BB39DB">
      <w:pPr>
        <w:pStyle w:val="Heading4"/>
      </w:pPr>
      <w:r w:rsidRPr="00ED66DE">
        <w:t>Even supporters of lethal sales to Ukraine concede it would take decades to push Russia out.</w:t>
      </w:r>
    </w:p>
    <w:p w14:paraId="78A10A73" w14:textId="77777777" w:rsidR="00BB39DB" w:rsidRPr="00ED66DE" w:rsidRDefault="00BB39DB" w:rsidP="00BB39DB">
      <w:r w:rsidRPr="00DB6027">
        <w:rPr>
          <w:rFonts w:eastAsiaTheme="majorEastAsia" w:cstheme="majorBidi"/>
          <w:b/>
          <w:iCs/>
          <w:sz w:val="26"/>
        </w:rPr>
        <w:t>Gould, ’18</w:t>
      </w:r>
      <w:r>
        <w:t xml:space="preserve"> [Joe is a staff reporter Defense New, former staff reporter at Military Times, M.S. Journalism-Columbia University; “US, Ukraine in ‘close discussion’ for new lethal arms; Defense News, November 18, 2018; https://www.defensenews.com/global/europe/2018/11/18/us-ukraine-in-close-discussion-for-new-lethal-arms/]</w:t>
      </w:r>
    </w:p>
    <w:p w14:paraId="551ACA59" w14:textId="77777777" w:rsidR="00BB39DB" w:rsidRPr="00DB6027" w:rsidRDefault="00BB39DB" w:rsidP="00BB39DB">
      <w:pPr>
        <w:rPr>
          <w:sz w:val="10"/>
        </w:rPr>
      </w:pPr>
      <w:r w:rsidRPr="00DB6027">
        <w:rPr>
          <w:sz w:val="10"/>
        </w:rPr>
        <w:t xml:space="preserve">Speaking separately at the forum on Saturday, </w:t>
      </w:r>
      <w:r w:rsidRPr="00ED66DE">
        <w:rPr>
          <w:rStyle w:val="StyleUnderline"/>
          <w:highlight w:val="yellow"/>
        </w:rPr>
        <w:t>Sen.</w:t>
      </w:r>
      <w:r w:rsidRPr="00DB6027">
        <w:rPr>
          <w:sz w:val="10"/>
        </w:rPr>
        <w:t xml:space="preserve"> Chris </w:t>
      </w:r>
      <w:r w:rsidRPr="00ED66DE">
        <w:rPr>
          <w:rStyle w:val="StyleUnderline"/>
          <w:highlight w:val="yellow"/>
        </w:rPr>
        <w:t>Coons</w:t>
      </w:r>
      <w:r w:rsidRPr="00DB6027">
        <w:rPr>
          <w:sz w:val="10"/>
          <w:highlight w:val="yellow"/>
        </w:rPr>
        <w:t>,</w:t>
      </w:r>
      <w:r w:rsidRPr="00DB6027">
        <w:rPr>
          <w:sz w:val="10"/>
        </w:rPr>
        <w:t xml:space="preserve"> a </w:t>
      </w:r>
      <w:r w:rsidRPr="00ED66DE">
        <w:rPr>
          <w:rStyle w:val="StyleUnderline"/>
          <w:highlight w:val="yellow"/>
        </w:rPr>
        <w:t>senior member of the Senate Foreign Relations Committee,</w:t>
      </w:r>
      <w:r w:rsidRPr="00DB6027">
        <w:rPr>
          <w:sz w:val="10"/>
        </w:rPr>
        <w:t xml:space="preserve"> called the fighting “a frozen conflict” and </w:t>
      </w:r>
      <w:r w:rsidRPr="00ED66DE">
        <w:rPr>
          <w:rStyle w:val="StyleUnderline"/>
          <w:highlight w:val="yellow"/>
        </w:rPr>
        <w:t xml:space="preserve">expressed </w:t>
      </w:r>
      <w:r w:rsidRPr="00ED66DE">
        <w:rPr>
          <w:rStyle w:val="Emphasis"/>
          <w:highlight w:val="yellow"/>
        </w:rPr>
        <w:t>support for</w:t>
      </w:r>
      <w:r w:rsidRPr="00DB6027">
        <w:rPr>
          <w:sz w:val="10"/>
        </w:rPr>
        <w:t xml:space="preserve"> the Trump administration’s decision to provide training and </w:t>
      </w:r>
      <w:r w:rsidRPr="00ED66DE">
        <w:rPr>
          <w:rStyle w:val="Emphasis"/>
          <w:highlight w:val="yellow"/>
        </w:rPr>
        <w:t>lethal arms to Ukraine</w:t>
      </w:r>
      <w:r w:rsidRPr="00DB6027">
        <w:rPr>
          <w:sz w:val="10"/>
        </w:rPr>
        <w:t>. “I</w:t>
      </w:r>
      <w:r w:rsidRPr="00DB6027">
        <w:rPr>
          <w:rStyle w:val="StyleUnderline"/>
          <w:highlight w:val="yellow"/>
        </w:rPr>
        <w:t xml:space="preserve"> </w:t>
      </w:r>
      <w:r w:rsidRPr="00DB6027">
        <w:rPr>
          <w:sz w:val="10"/>
        </w:rPr>
        <w:t>think we can push Russia out</w:t>
      </w:r>
      <w:r w:rsidRPr="00DB6027">
        <w:rPr>
          <w:rStyle w:val="StyleUnderline"/>
        </w:rPr>
        <w:t xml:space="preserve"> </w:t>
      </w:r>
      <w:r w:rsidRPr="00DB6027">
        <w:rPr>
          <w:sz w:val="10"/>
        </w:rPr>
        <w:t xml:space="preserve">of Ukraine,” said Coons, D-Del. “We need to work with our allies to make this a sustained priority.” Coons said </w:t>
      </w:r>
      <w:r w:rsidRPr="00ED66DE">
        <w:rPr>
          <w:rStyle w:val="StyleUnderline"/>
          <w:highlight w:val="yellow"/>
        </w:rPr>
        <w:t xml:space="preserve">the </w:t>
      </w:r>
      <w:r w:rsidRPr="00ED66DE">
        <w:rPr>
          <w:rStyle w:val="Emphasis"/>
          <w:highlight w:val="yellow"/>
        </w:rPr>
        <w:t>effort may take decades of pressure</w:t>
      </w:r>
      <w:r w:rsidRPr="00ED66DE">
        <w:rPr>
          <w:rStyle w:val="StyleUnderline"/>
          <w:highlight w:val="yellow"/>
        </w:rPr>
        <w:t xml:space="preserve">, likening it to the Soviet </w:t>
      </w:r>
      <w:r w:rsidRPr="00DB6027">
        <w:rPr>
          <w:sz w:val="10"/>
        </w:rPr>
        <w:t xml:space="preserve">Union’s </w:t>
      </w:r>
      <w:r w:rsidRPr="00ED66DE">
        <w:rPr>
          <w:rStyle w:val="StyleUnderline"/>
          <w:highlight w:val="yellow"/>
        </w:rPr>
        <w:t>occupation of the Baltic States, which lasted from the</w:t>
      </w:r>
      <w:r w:rsidRPr="00DB6027">
        <w:rPr>
          <w:sz w:val="10"/>
        </w:rPr>
        <w:t xml:space="preserve"> 19</w:t>
      </w:r>
      <w:r w:rsidRPr="00ED66DE">
        <w:rPr>
          <w:rStyle w:val="Emphasis"/>
          <w:highlight w:val="yellow"/>
        </w:rPr>
        <w:t>40s</w:t>
      </w:r>
      <w:r w:rsidRPr="00DB6027">
        <w:rPr>
          <w:sz w:val="10"/>
        </w:rPr>
        <w:t xml:space="preserve"> to the 19</w:t>
      </w:r>
      <w:r w:rsidRPr="00ED66DE">
        <w:rPr>
          <w:rStyle w:val="Emphasis"/>
          <w:highlight w:val="yellow"/>
        </w:rPr>
        <w:t>90s</w:t>
      </w:r>
      <w:r w:rsidRPr="00DB6027">
        <w:rPr>
          <w:sz w:val="10"/>
          <w:highlight w:val="yellow"/>
        </w:rPr>
        <w:t>.</w:t>
      </w:r>
    </w:p>
    <w:p w14:paraId="7FD199CF" w14:textId="77777777" w:rsidR="00BB39DB" w:rsidRDefault="00BB39DB" w:rsidP="00617A72">
      <w:pPr>
        <w:pStyle w:val="Heading3"/>
      </w:pPr>
      <w:r w:rsidRPr="001C6EA7">
        <w:t>AT: Arms Sales Protect European Security</w:t>
      </w:r>
    </w:p>
    <w:p w14:paraId="2706A678" w14:textId="77777777" w:rsidR="00BB39DB" w:rsidRDefault="00BB39DB" w:rsidP="00BB39DB">
      <w:pPr>
        <w:pStyle w:val="Heading4"/>
      </w:pPr>
      <w:r w:rsidRPr="00F61FC4">
        <w:t>European allies reject the argument that lethal weapons sales to Ukraine will increase their security from Russia.</w:t>
      </w:r>
    </w:p>
    <w:p w14:paraId="452CFE45" w14:textId="77777777" w:rsidR="00BB39DB" w:rsidRPr="00F61FC4" w:rsidRDefault="00BB39DB" w:rsidP="00BB39DB">
      <w:proofErr w:type="spellStart"/>
      <w:r w:rsidRPr="00C905C0">
        <w:rPr>
          <w:rFonts w:eastAsiaTheme="majorEastAsia" w:cstheme="majorBidi"/>
          <w:b/>
          <w:iCs/>
          <w:sz w:val="26"/>
        </w:rPr>
        <w:t>Chrzanowski</w:t>
      </w:r>
      <w:proofErr w:type="spellEnd"/>
      <w:r w:rsidRPr="00C905C0">
        <w:rPr>
          <w:rFonts w:eastAsiaTheme="majorEastAsia" w:cstheme="majorBidi"/>
          <w:b/>
          <w:iCs/>
          <w:sz w:val="26"/>
        </w:rPr>
        <w:t>, ’18</w:t>
      </w:r>
      <w:r>
        <w:t xml:space="preserve"> [Brendan, Navy veteran and a student in the NYU Global Affairs graduate program; “Arming Ukraine: Practicalities and Implications;” Real Clear Defense, September 5, 2018; </w:t>
      </w:r>
      <w:hyperlink r:id="rId53" w:history="1">
        <w:r w:rsidRPr="001549FF">
          <w:rPr>
            <w:rStyle w:val="Hyperlink"/>
          </w:rPr>
          <w:t>https://www.realcleardefense.com/articles/2018/09/05/arming_ukraine_practicalities_and_implications_113769.html</w:t>
        </w:r>
      </w:hyperlink>
      <w:r>
        <w:t>]</w:t>
      </w:r>
    </w:p>
    <w:p w14:paraId="6A236B24" w14:textId="77777777" w:rsidR="00BB39DB" w:rsidRDefault="00BB39DB" w:rsidP="00BB39DB">
      <w:pPr>
        <w:rPr>
          <w:sz w:val="14"/>
        </w:rPr>
      </w:pPr>
      <w:r w:rsidRPr="001C6EA7">
        <w:rPr>
          <w:rStyle w:val="StyleUnderline"/>
          <w:highlight w:val="yellow"/>
        </w:rPr>
        <w:t>In the same vein as the strengthening NATO argument, champions for</w:t>
      </w:r>
      <w:r w:rsidRPr="00F61FC4">
        <w:rPr>
          <w:sz w:val="14"/>
        </w:rPr>
        <w:t xml:space="preserve"> the </w:t>
      </w:r>
      <w:r w:rsidRPr="001C6EA7">
        <w:rPr>
          <w:rStyle w:val="StyleUnderline"/>
          <w:highlight w:val="yellow"/>
        </w:rPr>
        <w:t>arming</w:t>
      </w:r>
      <w:r w:rsidRPr="00F61FC4">
        <w:rPr>
          <w:sz w:val="14"/>
        </w:rPr>
        <w:t xml:space="preserve"> of </w:t>
      </w:r>
      <w:r w:rsidRPr="001C6EA7">
        <w:rPr>
          <w:rStyle w:val="StyleUnderline"/>
          <w:highlight w:val="yellow"/>
        </w:rPr>
        <w:t>Ukraine insist that lethal arms from America will enhance European security. European allies</w:t>
      </w:r>
      <w:r w:rsidRPr="001C6EA7">
        <w:rPr>
          <w:rStyle w:val="StyleUnderline"/>
        </w:rPr>
        <w:t xml:space="preserve"> </w:t>
      </w:r>
      <w:r w:rsidRPr="00F61FC4">
        <w:rPr>
          <w:sz w:val="14"/>
        </w:rPr>
        <w:t xml:space="preserve">of the United States tend to </w:t>
      </w:r>
      <w:r w:rsidRPr="001C6EA7">
        <w:rPr>
          <w:rStyle w:val="StyleUnderline"/>
          <w:highlight w:val="yellow"/>
        </w:rPr>
        <w:t>have a</w:t>
      </w:r>
      <w:r w:rsidRPr="001C6EA7">
        <w:rPr>
          <w:rStyle w:val="StyleUnderline"/>
        </w:rPr>
        <w:t xml:space="preserve"> </w:t>
      </w:r>
      <w:r w:rsidRPr="001C6EA7">
        <w:rPr>
          <w:rStyle w:val="Emphasis"/>
          <w:highlight w:val="yellow"/>
        </w:rPr>
        <w:t>different opinion</w:t>
      </w:r>
      <w:r w:rsidRPr="00F61FC4">
        <w:rPr>
          <w:sz w:val="14"/>
        </w:rPr>
        <w:t xml:space="preserve">.[30] </w:t>
      </w:r>
      <w:r w:rsidRPr="001C6EA7">
        <w:rPr>
          <w:rStyle w:val="StyleUnderline"/>
          <w:highlight w:val="yellow"/>
        </w:rPr>
        <w:t>Representatives of</w:t>
      </w:r>
      <w:r w:rsidRPr="001C6EA7">
        <w:rPr>
          <w:rStyle w:val="StyleUnderline"/>
        </w:rPr>
        <w:t xml:space="preserve"> countries located within </w:t>
      </w:r>
      <w:r w:rsidRPr="001C6EA7">
        <w:rPr>
          <w:rStyle w:val="StyleUnderline"/>
          <w:highlight w:val="yellow"/>
        </w:rPr>
        <w:t>Europe</w:t>
      </w:r>
      <w:r w:rsidRPr="00F61FC4">
        <w:rPr>
          <w:sz w:val="14"/>
        </w:rPr>
        <w:t xml:space="preserve">, such as the former president of France, Francois Hollande; German Chancellor, Angela Merkel; and U.K. national security official, Mark </w:t>
      </w:r>
      <w:proofErr w:type="spellStart"/>
      <w:r w:rsidRPr="00F61FC4">
        <w:rPr>
          <w:sz w:val="14"/>
        </w:rPr>
        <w:t>Sedwell</w:t>
      </w:r>
      <w:proofErr w:type="spellEnd"/>
      <w:r w:rsidRPr="00F61FC4">
        <w:rPr>
          <w:sz w:val="14"/>
        </w:rPr>
        <w:t xml:space="preserve">, </w:t>
      </w:r>
      <w:r w:rsidRPr="001C6EA7">
        <w:rPr>
          <w:rStyle w:val="StyleUnderline"/>
          <w:highlight w:val="yellow"/>
        </w:rPr>
        <w:t xml:space="preserve">have publicly stated their </w:t>
      </w:r>
      <w:r w:rsidRPr="001C6EA7">
        <w:rPr>
          <w:rStyle w:val="Emphasis"/>
          <w:highlight w:val="yellow"/>
        </w:rPr>
        <w:t>qualms with a U.S.-provided lethal arms</w:t>
      </w:r>
      <w:r w:rsidRPr="001C6EA7">
        <w:rPr>
          <w:rStyle w:val="StyleUnderline"/>
          <w:highlight w:val="yellow"/>
        </w:rPr>
        <w:t xml:space="preserve"> package</w:t>
      </w:r>
      <w:r w:rsidRPr="00F61FC4">
        <w:rPr>
          <w:sz w:val="14"/>
        </w:rPr>
        <w:t xml:space="preserve">, echoing the concerns outlined above.[31] Also coming from within Europe, </w:t>
      </w:r>
      <w:r w:rsidRPr="001C6EA7">
        <w:rPr>
          <w:rStyle w:val="StyleUnderline"/>
          <w:highlight w:val="yellow"/>
        </w:rPr>
        <w:t xml:space="preserve">the European Council on Foreign Relations has published </w:t>
      </w:r>
      <w:r w:rsidRPr="001C6EA7">
        <w:rPr>
          <w:rStyle w:val="Emphasis"/>
          <w:highlight w:val="yellow"/>
        </w:rPr>
        <w:t>objections</w:t>
      </w:r>
      <w:r w:rsidRPr="001C6EA7">
        <w:rPr>
          <w:rStyle w:val="StyleUnderline"/>
        </w:rPr>
        <w:t xml:space="preserve"> </w:t>
      </w:r>
      <w:r w:rsidRPr="00F61FC4">
        <w:rPr>
          <w:sz w:val="14"/>
        </w:rPr>
        <w:t xml:space="preserve">to the idea.[32] In a broader sense, current </w:t>
      </w:r>
      <w:r w:rsidRPr="001C6EA7">
        <w:rPr>
          <w:rStyle w:val="StyleUnderline"/>
          <w:highlight w:val="yellow"/>
        </w:rPr>
        <w:t>French president</w:t>
      </w:r>
      <w:r w:rsidRPr="00F61FC4">
        <w:rPr>
          <w:sz w:val="14"/>
        </w:rPr>
        <w:t xml:space="preserve"> Emmanuel </w:t>
      </w:r>
      <w:r w:rsidRPr="001C6EA7">
        <w:rPr>
          <w:rStyle w:val="StyleUnderline"/>
          <w:highlight w:val="yellow"/>
        </w:rPr>
        <w:t>Macron has</w:t>
      </w:r>
      <w:r w:rsidRPr="00F61FC4">
        <w:rPr>
          <w:sz w:val="14"/>
        </w:rPr>
        <w:t xml:space="preserve"> recently </w:t>
      </w:r>
      <w:r w:rsidRPr="001C6EA7">
        <w:rPr>
          <w:rStyle w:val="StyleUnderline"/>
          <w:highlight w:val="yellow"/>
        </w:rPr>
        <w:t xml:space="preserve">called for Europe to achieve </w:t>
      </w:r>
      <w:r w:rsidRPr="00F61FC4">
        <w:rPr>
          <w:rStyle w:val="Emphasis"/>
          <w:highlight w:val="yellow"/>
        </w:rPr>
        <w:t>greater defense autonomy</w:t>
      </w:r>
      <w:r w:rsidRPr="001C6EA7">
        <w:rPr>
          <w:rStyle w:val="StyleUnderline"/>
          <w:highlight w:val="yellow"/>
        </w:rPr>
        <w:t xml:space="preserve"> and rely less on the U</w:t>
      </w:r>
      <w:r w:rsidRPr="00F61FC4">
        <w:rPr>
          <w:sz w:val="14"/>
        </w:rPr>
        <w:t xml:space="preserve">nited </w:t>
      </w:r>
      <w:r w:rsidRPr="001C6EA7">
        <w:rPr>
          <w:rStyle w:val="StyleUnderline"/>
          <w:highlight w:val="yellow"/>
        </w:rPr>
        <w:t>S</w:t>
      </w:r>
      <w:r w:rsidRPr="00F61FC4">
        <w:rPr>
          <w:sz w:val="14"/>
          <w:highlight w:val="yellow"/>
        </w:rPr>
        <w:t>t</w:t>
      </w:r>
      <w:r w:rsidRPr="00F61FC4">
        <w:rPr>
          <w:sz w:val="14"/>
        </w:rPr>
        <w:t xml:space="preserve">ates. In his remarks, </w:t>
      </w:r>
      <w:r w:rsidRPr="001C6EA7">
        <w:rPr>
          <w:rStyle w:val="StyleUnderline"/>
          <w:highlight w:val="yellow"/>
        </w:rPr>
        <w:t>he suggested</w:t>
      </w:r>
      <w:r w:rsidRPr="001C6EA7">
        <w:rPr>
          <w:rStyle w:val="StyleUnderline"/>
        </w:rPr>
        <w:t xml:space="preserve"> </w:t>
      </w:r>
      <w:r w:rsidRPr="00F61FC4">
        <w:rPr>
          <w:sz w:val="14"/>
        </w:rPr>
        <w:t>a move towards</w:t>
      </w:r>
      <w:r w:rsidRPr="00F61FC4">
        <w:rPr>
          <w:sz w:val="14"/>
          <w:highlight w:val="yellow"/>
        </w:rPr>
        <w:t xml:space="preserve"> </w:t>
      </w:r>
      <w:r w:rsidRPr="00F61FC4">
        <w:rPr>
          <w:rStyle w:val="Emphasis"/>
          <w:highlight w:val="yellow"/>
        </w:rPr>
        <w:t>security cooperation</w:t>
      </w:r>
      <w:r w:rsidRPr="001C6EA7">
        <w:rPr>
          <w:rStyle w:val="StyleUnderline"/>
          <w:highlight w:val="yellow"/>
        </w:rPr>
        <w:t xml:space="preserve"> with the Russian Federation if the</w:t>
      </w:r>
      <w:r w:rsidRPr="001C6EA7">
        <w:rPr>
          <w:rStyle w:val="StyleUnderline"/>
        </w:rPr>
        <w:t xml:space="preserve"> </w:t>
      </w:r>
      <w:r w:rsidRPr="00F61FC4">
        <w:rPr>
          <w:sz w:val="14"/>
        </w:rPr>
        <w:t xml:space="preserve">situation in </w:t>
      </w:r>
      <w:r w:rsidRPr="00F61FC4">
        <w:rPr>
          <w:rStyle w:val="Emphasis"/>
          <w:highlight w:val="yellow"/>
        </w:rPr>
        <w:t>Donbas deescalates</w:t>
      </w:r>
      <w:r w:rsidRPr="00F61FC4">
        <w:rPr>
          <w:sz w:val="14"/>
        </w:rPr>
        <w:t>.[33]</w:t>
      </w:r>
    </w:p>
    <w:p w14:paraId="6BD22841" w14:textId="77777777" w:rsidR="00BB39DB" w:rsidRDefault="00BB39DB" w:rsidP="00617A72">
      <w:pPr>
        <w:pStyle w:val="Heading3"/>
      </w:pPr>
      <w:r>
        <w:t>AT: Multi-Plank Counterplan</w:t>
      </w:r>
    </w:p>
    <w:p w14:paraId="785F4031" w14:textId="77777777" w:rsidR="00BB39DB" w:rsidRDefault="00BB39DB" w:rsidP="00BB39DB">
      <w:pPr>
        <w:pStyle w:val="Heading4"/>
      </w:pPr>
      <w:r>
        <w:t>More economic sanctions won’t change Russian policy while harming innocent Russian citizens.</w:t>
      </w:r>
    </w:p>
    <w:p w14:paraId="792E9E4B" w14:textId="77777777" w:rsidR="00BB39DB" w:rsidRPr="00A62793" w:rsidRDefault="00BB39DB" w:rsidP="00BB39DB">
      <w:r w:rsidRPr="00A62793">
        <w:rPr>
          <w:rFonts w:eastAsiaTheme="majorEastAsia" w:cstheme="majorBidi"/>
          <w:b/>
          <w:iCs/>
          <w:sz w:val="26"/>
        </w:rPr>
        <w:t xml:space="preserve">Lupton, </w:t>
      </w:r>
      <w:proofErr w:type="spellStart"/>
      <w:r w:rsidRPr="00A62793">
        <w:rPr>
          <w:rFonts w:eastAsiaTheme="majorEastAsia" w:cstheme="majorBidi"/>
          <w:b/>
          <w:iCs/>
          <w:sz w:val="26"/>
        </w:rPr>
        <w:t>Morkevicius</w:t>
      </w:r>
      <w:proofErr w:type="spellEnd"/>
      <w:r w:rsidRPr="00A62793">
        <w:rPr>
          <w:rFonts w:eastAsiaTheme="majorEastAsia" w:cstheme="majorBidi"/>
          <w:b/>
          <w:iCs/>
          <w:sz w:val="26"/>
        </w:rPr>
        <w:t xml:space="preserve"> and Pattison, 3/4/19</w:t>
      </w:r>
      <w:r>
        <w:t xml:space="preserve"> [Danielle, Assistant Professor of Political Science at Colgate University; Valerie, Associate Professor of Political Science at Colgate University; James, Professor of Politics at the University of Manchester; Professor of Politics at the University of Manchester. “Choosing an Ethical and Effective Response to Russian Aggression in Ukraine;” Political Violence at a Glance; March 4, 2019; http://politicalviolenceataglance.org/2019/03/04/choosing-an-ethical-and-effective-response-to-russian-aggression-in-ukraine/]</w:t>
      </w:r>
    </w:p>
    <w:p w14:paraId="0C7BA540" w14:textId="77777777" w:rsidR="00BB39DB" w:rsidRDefault="00BB39DB" w:rsidP="00BB39DB">
      <w:pPr>
        <w:rPr>
          <w:rStyle w:val="StyleUnderline"/>
        </w:rPr>
      </w:pPr>
      <w:r w:rsidRPr="00A62793">
        <w:rPr>
          <w:rStyle w:val="Emphasis"/>
          <w:highlight w:val="yellow"/>
        </w:rPr>
        <w:t>None of these options is a panacea</w:t>
      </w:r>
      <w:r w:rsidRPr="00BD3BCB">
        <w:rPr>
          <w:rStyle w:val="StyleUnderline"/>
          <w:highlight w:val="yellow"/>
        </w:rPr>
        <w:t>. Economic sanctions can demonstrate</w:t>
      </w:r>
      <w:r w:rsidRPr="00BD3BCB">
        <w:rPr>
          <w:sz w:val="16"/>
        </w:rPr>
        <w:t xml:space="preserve"> the West’s </w:t>
      </w:r>
      <w:r w:rsidRPr="00BD3BCB">
        <w:rPr>
          <w:rStyle w:val="StyleUnderline"/>
          <w:highlight w:val="yellow"/>
        </w:rPr>
        <w:t xml:space="preserve">resolve, but are </w:t>
      </w:r>
      <w:r w:rsidRPr="00A62793">
        <w:rPr>
          <w:rStyle w:val="Emphasis"/>
          <w:highlight w:val="yellow"/>
        </w:rPr>
        <w:t>unlikely to lead to significant change</w:t>
      </w:r>
      <w:r w:rsidRPr="00BD3BCB">
        <w:rPr>
          <w:rStyle w:val="StyleUnderline"/>
          <w:highlight w:val="yellow"/>
        </w:rPr>
        <w:t xml:space="preserve"> in Russian policy</w:t>
      </w:r>
      <w:r w:rsidRPr="00BD3BCB">
        <w:rPr>
          <w:rStyle w:val="StyleUnderline"/>
        </w:rPr>
        <w:t xml:space="preserve">. </w:t>
      </w:r>
      <w:r w:rsidRPr="00BD3BCB">
        <w:rPr>
          <w:sz w:val="16"/>
        </w:rPr>
        <w:t xml:space="preserve">After all, </w:t>
      </w:r>
      <w:r w:rsidRPr="00A62793">
        <w:rPr>
          <w:rStyle w:val="Emphasis"/>
          <w:highlight w:val="yellow"/>
        </w:rPr>
        <w:t>Russia is already heavily sanctioned</w:t>
      </w:r>
      <w:r w:rsidRPr="00BD3BCB">
        <w:rPr>
          <w:rStyle w:val="StyleUnderline"/>
          <w:highlight w:val="yellow"/>
        </w:rPr>
        <w:t xml:space="preserve"> by the West, and its economy has had time to adapt.</w:t>
      </w:r>
      <w:r w:rsidRPr="00BD3BCB">
        <w:rPr>
          <w:sz w:val="16"/>
        </w:rPr>
        <w:t xml:space="preserve"> However, new sanctions might abrogate some of the worries that unchecked Russian behavior will lead to future aggression. To generate such an effect, </w:t>
      </w:r>
      <w:r w:rsidRPr="00BD3BCB">
        <w:rPr>
          <w:rStyle w:val="StyleUnderline"/>
          <w:highlight w:val="yellow"/>
        </w:rPr>
        <w:t xml:space="preserve">the sanctions regime needs to be extensive, both to show Western resolve and to make Putin take notice. Yet the more extensive the sanctions, the more likely </w:t>
      </w:r>
      <w:r w:rsidRPr="00A62793">
        <w:rPr>
          <w:rStyle w:val="Emphasis"/>
          <w:highlight w:val="yellow"/>
        </w:rPr>
        <w:t>innocent Russians will bear the costs</w:t>
      </w:r>
      <w:r w:rsidRPr="00BD3BCB">
        <w:rPr>
          <w:rStyle w:val="StyleUnderline"/>
          <w:highlight w:val="yellow"/>
        </w:rPr>
        <w:t>.</w:t>
      </w:r>
      <w:r w:rsidRPr="00BD3BCB">
        <w:rPr>
          <w:rStyle w:val="StyleUnderline"/>
        </w:rPr>
        <w:t xml:space="preserve"> </w:t>
      </w:r>
    </w:p>
    <w:p w14:paraId="7E7F416B" w14:textId="77777777" w:rsidR="00BB39DB" w:rsidRDefault="00BB39DB" w:rsidP="00BB39DB">
      <w:pPr>
        <w:pStyle w:val="Heading4"/>
      </w:pPr>
      <w:r w:rsidRPr="00A62793">
        <w:t>Information warfare campaigns against Russia will fail. They won’t lead to actual change.</w:t>
      </w:r>
    </w:p>
    <w:p w14:paraId="72FD9669" w14:textId="77777777" w:rsidR="00BB39DB" w:rsidRPr="00A62793" w:rsidRDefault="00BB39DB" w:rsidP="00BB39DB">
      <w:r w:rsidRPr="00A62793">
        <w:rPr>
          <w:rFonts w:eastAsiaTheme="majorEastAsia" w:cstheme="majorBidi"/>
          <w:b/>
          <w:iCs/>
          <w:sz w:val="26"/>
        </w:rPr>
        <w:t xml:space="preserve">Lupton, </w:t>
      </w:r>
      <w:proofErr w:type="spellStart"/>
      <w:r w:rsidRPr="00A62793">
        <w:rPr>
          <w:rFonts w:eastAsiaTheme="majorEastAsia" w:cstheme="majorBidi"/>
          <w:b/>
          <w:iCs/>
          <w:sz w:val="26"/>
        </w:rPr>
        <w:t>Morkevicius</w:t>
      </w:r>
      <w:proofErr w:type="spellEnd"/>
      <w:r w:rsidRPr="00A62793">
        <w:rPr>
          <w:rFonts w:eastAsiaTheme="majorEastAsia" w:cstheme="majorBidi"/>
          <w:b/>
          <w:iCs/>
          <w:sz w:val="26"/>
        </w:rPr>
        <w:t xml:space="preserve"> and Pattison, 3/4/19</w:t>
      </w:r>
      <w:r>
        <w:t xml:space="preserve"> [Danielle, Assistant Professor of Political Science at Colgate University; Valerie, Associate Professor of Political Science at Colgate University; James, Professor of Politics at the University of Manchester; Professor of Politics at the University of Manchester. “Choosing an Ethical and Effective Response to Russian Aggression in Ukraine;” Political Violence at a Glance; March 4, 2019; http://politicalviolenceataglance.org/2019/03/04/choosing-an-ethical-and-effective-response-to-russian-aggression-in-ukraine/]</w:t>
      </w:r>
    </w:p>
    <w:p w14:paraId="058033C2" w14:textId="77777777" w:rsidR="00BB39DB" w:rsidRDefault="00BB39DB" w:rsidP="00BB39DB">
      <w:pPr>
        <w:rPr>
          <w:sz w:val="16"/>
        </w:rPr>
      </w:pPr>
      <w:r w:rsidRPr="00A62793">
        <w:rPr>
          <w:rStyle w:val="StyleUnderline"/>
          <w:highlight w:val="yellow"/>
        </w:rPr>
        <w:t>Information warfare</w:t>
      </w:r>
      <w:r w:rsidRPr="00A62793">
        <w:rPr>
          <w:sz w:val="16"/>
        </w:rPr>
        <w:t xml:space="preserve"> might sound like turnabout’s fair play, given Russia’s penchant for such tactics—and it would cause little physical harm to civilians. But it </w:t>
      </w:r>
      <w:r w:rsidRPr="00A62793">
        <w:rPr>
          <w:rStyle w:val="StyleUnderline"/>
          <w:highlight w:val="yellow"/>
        </w:rPr>
        <w:t xml:space="preserve">is </w:t>
      </w:r>
      <w:r w:rsidRPr="00A62793">
        <w:rPr>
          <w:rStyle w:val="Emphasis"/>
          <w:highlight w:val="yellow"/>
        </w:rPr>
        <w:t xml:space="preserve">unlikely to work. </w:t>
      </w:r>
      <w:r w:rsidRPr="00A62793">
        <w:rPr>
          <w:rStyle w:val="StyleUnderline"/>
          <w:highlight w:val="yellow"/>
        </w:rPr>
        <w:t>Russia’s information campaigns against the West draw on decades of careful research</w:t>
      </w:r>
      <w:r w:rsidRPr="00A62793">
        <w:rPr>
          <w:rStyle w:val="StyleUnderline"/>
        </w:rPr>
        <w:t xml:space="preserve"> </w:t>
      </w:r>
      <w:r w:rsidRPr="00A62793">
        <w:rPr>
          <w:sz w:val="16"/>
        </w:rPr>
        <w:t>into the social and political lives of Western democracies—</w:t>
      </w:r>
      <w:r w:rsidRPr="00A62793">
        <w:rPr>
          <w:rStyle w:val="StyleUnderline"/>
          <w:highlight w:val="yellow"/>
        </w:rPr>
        <w:t>bu</w:t>
      </w:r>
      <w:r w:rsidRPr="00A62793">
        <w:rPr>
          <w:rStyle w:val="StyleUnderline"/>
        </w:rPr>
        <w:t xml:space="preserve">t </w:t>
      </w:r>
      <w:r w:rsidRPr="00A62793">
        <w:rPr>
          <w:sz w:val="16"/>
          <w:highlight w:val="yellow"/>
        </w:rPr>
        <w:t xml:space="preserve">this </w:t>
      </w:r>
      <w:r w:rsidRPr="00A62793">
        <w:rPr>
          <w:rStyle w:val="Emphasis"/>
          <w:highlight w:val="yellow"/>
        </w:rPr>
        <w:t>depth of insight into Russia is lacking in the US</w:t>
      </w:r>
      <w:r w:rsidRPr="00A62793">
        <w:rPr>
          <w:sz w:val="16"/>
        </w:rPr>
        <w:t xml:space="preserve"> (and most NATO members). Furthermore, </w:t>
      </w:r>
      <w:r w:rsidRPr="00A62793">
        <w:rPr>
          <w:rStyle w:val="StyleUnderline"/>
          <w:highlight w:val="yellow"/>
        </w:rPr>
        <w:t xml:space="preserve">even if an information warfare campaign challenged Putin’s popularity, it is </w:t>
      </w:r>
      <w:r w:rsidRPr="00A62793">
        <w:rPr>
          <w:rStyle w:val="Emphasis"/>
          <w:highlight w:val="yellow"/>
        </w:rPr>
        <w:t>hardly likely to lead to democratic reform</w:t>
      </w:r>
      <w:r w:rsidRPr="00A62793">
        <w:rPr>
          <w:rStyle w:val="StyleUnderline"/>
          <w:highlight w:val="yellow"/>
        </w:rPr>
        <w:t xml:space="preserve"> within Russia or</w:t>
      </w:r>
      <w:r w:rsidRPr="00A62793">
        <w:rPr>
          <w:sz w:val="16"/>
        </w:rPr>
        <w:t xml:space="preserve"> even </w:t>
      </w:r>
      <w:r w:rsidRPr="00A62793">
        <w:rPr>
          <w:rStyle w:val="Emphasis"/>
          <w:highlight w:val="yellow"/>
        </w:rPr>
        <w:t>foreign policy change</w:t>
      </w:r>
      <w:r w:rsidRPr="00A62793">
        <w:rPr>
          <w:rStyle w:val="Emphasis"/>
        </w:rPr>
        <w:t xml:space="preserve">. </w:t>
      </w:r>
      <w:r w:rsidRPr="00A62793">
        <w:rPr>
          <w:sz w:val="16"/>
        </w:rPr>
        <w:t>Ethically, information warfare is deeply problematic—it may kill no one directly, but its pernicious social effects can be unpredictable.</w:t>
      </w:r>
    </w:p>
    <w:p w14:paraId="224E4576" w14:textId="77777777" w:rsidR="00BB39DB" w:rsidRDefault="00BB39DB" w:rsidP="00BB39DB">
      <w:pPr>
        <w:pStyle w:val="Heading4"/>
      </w:pPr>
      <w:r>
        <w:t>Naval visits and military advisors won’t mitigate Russian expansion while risking escalation.</w:t>
      </w:r>
    </w:p>
    <w:p w14:paraId="2FCB8B3F" w14:textId="77777777" w:rsidR="00BB39DB" w:rsidRPr="00C82682" w:rsidRDefault="00BB39DB" w:rsidP="00BB39DB">
      <w:r w:rsidRPr="00C82682">
        <w:rPr>
          <w:rFonts w:eastAsiaTheme="majorEastAsia" w:cstheme="majorBidi"/>
          <w:b/>
          <w:iCs/>
          <w:sz w:val="26"/>
        </w:rPr>
        <w:t xml:space="preserve">Lupton, </w:t>
      </w:r>
      <w:proofErr w:type="spellStart"/>
      <w:r w:rsidRPr="00C82682">
        <w:rPr>
          <w:rFonts w:eastAsiaTheme="majorEastAsia" w:cstheme="majorBidi"/>
          <w:b/>
          <w:iCs/>
          <w:sz w:val="26"/>
        </w:rPr>
        <w:t>Morkevicius</w:t>
      </w:r>
      <w:proofErr w:type="spellEnd"/>
      <w:r w:rsidRPr="00C82682">
        <w:rPr>
          <w:rFonts w:eastAsiaTheme="majorEastAsia" w:cstheme="majorBidi"/>
          <w:b/>
          <w:iCs/>
          <w:sz w:val="26"/>
        </w:rPr>
        <w:t xml:space="preserve"> and Pattison, 3/4/19</w:t>
      </w:r>
      <w:r>
        <w:t xml:space="preserve"> [Danielle, Assistant Professor of Political Science at Colgate University; Valerie, Associate Professor of Political Science at Colgate University; James, Professor of Politics at the University of Manchester; Professor of Politics at the University of Manchester. “Choosing an Ethical and Effective Response to Russian Aggression in Ukraine;” Political Violence at a Glance; March 4, 2019; http://politicalviolenceataglance.org/2019/03/04/choosing-an-ethical-and-effective-response-to-russian-aggression-in-ukraine/]</w:t>
      </w:r>
    </w:p>
    <w:p w14:paraId="2EA9BF63" w14:textId="77777777" w:rsidR="00BB39DB" w:rsidRDefault="00BB39DB" w:rsidP="00BB39DB">
      <w:pPr>
        <w:rPr>
          <w:rStyle w:val="StyleUnderline"/>
        </w:rPr>
      </w:pPr>
      <w:r w:rsidRPr="00A62793">
        <w:rPr>
          <w:rStyle w:val="StyleUnderline"/>
          <w:highlight w:val="yellow"/>
        </w:rPr>
        <w:t xml:space="preserve">A naval guest visit to the Black Sea would </w:t>
      </w:r>
      <w:r w:rsidRPr="00C82682">
        <w:rPr>
          <w:rStyle w:val="Emphasis"/>
          <w:highlight w:val="yellow"/>
        </w:rPr>
        <w:t>not actually change</w:t>
      </w:r>
      <w:r w:rsidRPr="00A62793">
        <w:rPr>
          <w:sz w:val="16"/>
        </w:rPr>
        <w:t xml:space="preserve"> the </w:t>
      </w:r>
      <w:r w:rsidRPr="00C82682">
        <w:rPr>
          <w:rStyle w:val="Emphasis"/>
          <w:highlight w:val="yellow"/>
        </w:rPr>
        <w:t>material realities</w:t>
      </w:r>
      <w:r w:rsidRPr="00A62793">
        <w:rPr>
          <w:rStyle w:val="StyleUnderline"/>
          <w:highlight w:val="yellow"/>
        </w:rPr>
        <w:t xml:space="preserve"> on the ground</w:t>
      </w:r>
      <w:r w:rsidRPr="00A62793">
        <w:rPr>
          <w:sz w:val="16"/>
        </w:rPr>
        <w:t xml:space="preserve">, but it could send a message that the US and its NATO allies are willing to impose higher costs. Similarly, </w:t>
      </w:r>
      <w:r w:rsidRPr="00A62793">
        <w:rPr>
          <w:sz w:val="16"/>
          <w:highlight w:val="yellow"/>
        </w:rPr>
        <w:t>i</w:t>
      </w:r>
      <w:r w:rsidRPr="00A62793">
        <w:rPr>
          <w:rStyle w:val="StyleUnderline"/>
          <w:highlight w:val="yellow"/>
        </w:rPr>
        <w:t>ncreasing</w:t>
      </w:r>
      <w:r w:rsidRPr="00A62793">
        <w:rPr>
          <w:rStyle w:val="StyleUnderline"/>
        </w:rPr>
        <w:t xml:space="preserve"> </w:t>
      </w:r>
      <w:r w:rsidRPr="00A62793">
        <w:rPr>
          <w:sz w:val="16"/>
        </w:rPr>
        <w:t xml:space="preserve">the number of </w:t>
      </w:r>
      <w:r w:rsidRPr="00A62793">
        <w:rPr>
          <w:rStyle w:val="StyleUnderline"/>
          <w:highlight w:val="yellow"/>
        </w:rPr>
        <w:t>US</w:t>
      </w:r>
      <w:r w:rsidRPr="00A62793">
        <w:rPr>
          <w:sz w:val="16"/>
        </w:rPr>
        <w:t xml:space="preserve"> and NATO </w:t>
      </w:r>
      <w:r w:rsidRPr="00C82682">
        <w:rPr>
          <w:rStyle w:val="StyleUnderline"/>
          <w:highlight w:val="yellow"/>
        </w:rPr>
        <w:t>military advisors</w:t>
      </w:r>
      <w:r w:rsidRPr="00A62793">
        <w:rPr>
          <w:sz w:val="16"/>
        </w:rPr>
        <w:t xml:space="preserve"> on the ground </w:t>
      </w:r>
      <w:r w:rsidRPr="00C82682">
        <w:rPr>
          <w:rStyle w:val="StyleUnderline"/>
          <w:highlight w:val="yellow"/>
        </w:rPr>
        <w:t xml:space="preserve">carries </w:t>
      </w:r>
      <w:r w:rsidRPr="00C82682">
        <w:rPr>
          <w:rStyle w:val="Emphasis"/>
          <w:highlight w:val="yellow"/>
        </w:rPr>
        <w:t>symbolic weight, yet lacks significant military consequences</w:t>
      </w:r>
      <w:r w:rsidRPr="00A62793">
        <w:rPr>
          <w:rStyle w:val="StyleUnderline"/>
        </w:rPr>
        <w:t xml:space="preserve">. </w:t>
      </w:r>
      <w:r w:rsidRPr="00A62793">
        <w:rPr>
          <w:sz w:val="16"/>
        </w:rPr>
        <w:t xml:space="preserve">Still, </w:t>
      </w:r>
      <w:r w:rsidRPr="00C82682">
        <w:rPr>
          <w:rStyle w:val="Emphasis"/>
          <w:highlight w:val="yellow"/>
        </w:rPr>
        <w:t>miscalculation is always a risk</w:t>
      </w:r>
      <w:r w:rsidRPr="00A62793">
        <w:rPr>
          <w:sz w:val="16"/>
        </w:rPr>
        <w:t xml:space="preserve"> — and </w:t>
      </w:r>
      <w:r w:rsidRPr="00C82682">
        <w:rPr>
          <w:rStyle w:val="Emphasis"/>
          <w:highlight w:val="yellow"/>
        </w:rPr>
        <w:t>multiplied</w:t>
      </w:r>
      <w:r w:rsidRPr="00C82682">
        <w:rPr>
          <w:rStyle w:val="Emphasis"/>
        </w:rPr>
        <w:t xml:space="preserve"> </w:t>
      </w:r>
      <w:r w:rsidRPr="00A62793">
        <w:rPr>
          <w:sz w:val="16"/>
        </w:rPr>
        <w:t xml:space="preserve">in this case </w:t>
      </w:r>
      <w:r w:rsidRPr="00C82682">
        <w:rPr>
          <w:rStyle w:val="StyleUnderline"/>
          <w:highlight w:val="yellow"/>
        </w:rPr>
        <w:t>by a military willing to engage in daredevil activities with aging hardware.</w:t>
      </w:r>
    </w:p>
    <w:p w14:paraId="41200817" w14:textId="77777777" w:rsidR="00BB39DB" w:rsidRDefault="00BB39DB" w:rsidP="00BB39DB">
      <w:pPr>
        <w:pStyle w:val="Heading4"/>
      </w:pPr>
      <w:r w:rsidRPr="00C82682">
        <w:t>Sanctions against and condemnation of Russia won’t change its Ukraine policies.</w:t>
      </w:r>
    </w:p>
    <w:p w14:paraId="04E32D01" w14:textId="77777777" w:rsidR="00BB39DB" w:rsidRDefault="00BB39DB" w:rsidP="00BB39DB">
      <w:pPr>
        <w:rPr>
          <w:rStyle w:val="StyleUnderline"/>
        </w:rPr>
      </w:pPr>
      <w:r w:rsidRPr="00C82682">
        <w:rPr>
          <w:rFonts w:eastAsiaTheme="majorEastAsia" w:cstheme="majorBidi"/>
          <w:b/>
          <w:iCs/>
          <w:sz w:val="26"/>
        </w:rPr>
        <w:t xml:space="preserve">Lupton, </w:t>
      </w:r>
      <w:proofErr w:type="spellStart"/>
      <w:r w:rsidRPr="00C82682">
        <w:rPr>
          <w:rFonts w:eastAsiaTheme="majorEastAsia" w:cstheme="majorBidi"/>
          <w:b/>
          <w:iCs/>
          <w:sz w:val="26"/>
        </w:rPr>
        <w:t>Morkevicius</w:t>
      </w:r>
      <w:proofErr w:type="spellEnd"/>
      <w:r w:rsidRPr="00C82682">
        <w:rPr>
          <w:rFonts w:eastAsiaTheme="majorEastAsia" w:cstheme="majorBidi"/>
          <w:b/>
          <w:iCs/>
          <w:sz w:val="26"/>
        </w:rPr>
        <w:t xml:space="preserve"> and Pattison, 3/4/19</w:t>
      </w:r>
      <w:r>
        <w:t xml:space="preserve"> [Danielle, Assistant Professor of Political Science at Colgate University; Valerie, Associate Professor of Political Science at Colgate University; James, Professor of Politics at the University of Manchester; Professor of Politics at the University of Manchester. “Choosing an Ethical and Effective Response to Russian Aggression in Ukraine;” Political Violence at a Glance; March 4, 2019; http://politicalviolenceataglance.org/2019/03/04/choosing-an-ethical-and-effective-response-to-russian-aggression-in-ukraine/]</w:t>
      </w:r>
    </w:p>
    <w:p w14:paraId="1A424041" w14:textId="6CB8D3CE" w:rsidR="00BB39DB" w:rsidRDefault="00BB39DB" w:rsidP="00BB39DB">
      <w:pPr>
        <w:rPr>
          <w:sz w:val="16"/>
        </w:rPr>
      </w:pPr>
      <w:r w:rsidRPr="00C82682">
        <w:rPr>
          <w:sz w:val="16"/>
        </w:rPr>
        <w:t xml:space="preserve">Ultimately, the ongoing situation in Ukraine presents a scenario in which there is no best option. Instead, the US and its allies must choose the least-worst response. </w:t>
      </w:r>
      <w:r w:rsidRPr="00C82682">
        <w:rPr>
          <w:rStyle w:val="StyleUnderline"/>
          <w:highlight w:val="yellow"/>
        </w:rPr>
        <w:t>A clear and united condemnation of Russia’s actions in the Kerch strait case, coupled with expanded sanctions on officials and oligarchs close to Putin, are unlikely to force Russia to drastically change its policy in Ukraine</w:t>
      </w:r>
      <w:r w:rsidRPr="00C82682">
        <w:rPr>
          <w:rStyle w:val="StyleUnderline"/>
        </w:rPr>
        <w:t>.</w:t>
      </w:r>
      <w:r w:rsidRPr="00C82682">
        <w:rPr>
          <w:sz w:val="16"/>
        </w:rPr>
        <w:t xml:space="preserve"> Although </w:t>
      </w:r>
      <w:r w:rsidRPr="00C82682">
        <w:rPr>
          <w:rStyle w:val="StyleUnderline"/>
          <w:highlight w:val="yellow"/>
        </w:rPr>
        <w:t>sanctions are less effective at signaling resolve than more militaristic measures,</w:t>
      </w:r>
      <w:r w:rsidRPr="00C82682">
        <w:rPr>
          <w:sz w:val="16"/>
        </w:rPr>
        <w:t xml:space="preserve"> an increased sanctions regime could still demonstrate a united front and discourage Russian policymakers from assuming that future aggressive acts will go unanswered.</w:t>
      </w:r>
    </w:p>
    <w:p w14:paraId="0B96B132" w14:textId="50E5EB90" w:rsidR="004C6733" w:rsidRPr="00D54E87" w:rsidRDefault="004C6733" w:rsidP="00617A72">
      <w:pPr>
        <w:pStyle w:val="Heading3"/>
      </w:pPr>
      <w:r w:rsidRPr="004C6733">
        <w:t>AT: Securitization of Russia Bad</w:t>
      </w:r>
    </w:p>
    <w:p w14:paraId="2F18749A" w14:textId="77777777" w:rsidR="004C6733" w:rsidRDefault="004C6733" w:rsidP="004C6733">
      <w:pPr>
        <w:pStyle w:val="Heading4"/>
      </w:pPr>
      <w:r>
        <w:t>To characterize the debate as American imperialism versus Russian imperialism is a FALSE BINARY – you can and should be critical of American foreign policy – but that does not mean you should ignore a legitimate threat of Russian aggression</w:t>
      </w:r>
    </w:p>
    <w:p w14:paraId="583DFC94" w14:textId="77777777" w:rsidR="004C6733" w:rsidRPr="000466EC" w:rsidRDefault="004C6733" w:rsidP="004C6733">
      <w:r>
        <w:t xml:space="preserve">Nicholas </w:t>
      </w:r>
      <w:proofErr w:type="spellStart"/>
      <w:r w:rsidRPr="000466EC">
        <w:rPr>
          <w:rStyle w:val="Style13ptBold"/>
        </w:rPr>
        <w:t>Clairmont</w:t>
      </w:r>
      <w:proofErr w:type="spellEnd"/>
      <w:r>
        <w:t xml:space="preserve"> is a former editorial fellow at The Atlantic. Nicholas </w:t>
      </w:r>
      <w:proofErr w:type="spellStart"/>
      <w:r>
        <w:t>Clairmont</w:t>
      </w:r>
      <w:proofErr w:type="spellEnd"/>
      <w:r>
        <w:t xml:space="preserve"> is a former staff writer at The American Interest, covering Asia, transportation, and U.S. Military issues, and a former writer for Big Think, “Is NATO Redundant? We'd Better Hope So”, Aug 25</w:t>
      </w:r>
      <w:r w:rsidRPr="000466EC">
        <w:rPr>
          <w:vertAlign w:val="superscript"/>
        </w:rPr>
        <w:t>th</w:t>
      </w:r>
      <w:r>
        <w:t xml:space="preserve"> 20</w:t>
      </w:r>
      <w:r w:rsidRPr="000466EC">
        <w:rPr>
          <w:rStyle w:val="Style13ptBold"/>
        </w:rPr>
        <w:t>16</w:t>
      </w:r>
      <w:r>
        <w:t>, https://www.theatlantic.com/notes/all/2016/08/why-do-we-still-need-nato/495350/</w:t>
      </w:r>
    </w:p>
    <w:p w14:paraId="5D0FA24A" w14:textId="77777777" w:rsidR="004C6733" w:rsidRPr="00B55AD5" w:rsidRDefault="004C6733" w:rsidP="004C6733">
      <w:r w:rsidRPr="000466EC">
        <w:rPr>
          <w:rStyle w:val="StyleUnderline"/>
          <w:highlight w:val="yellow"/>
        </w:rPr>
        <w:t>Tayler asks us to “see matters from Russia’s perspective.”</w:t>
      </w:r>
      <w:r w:rsidRPr="000466EC">
        <w:rPr>
          <w:sz w:val="14"/>
        </w:rPr>
        <w:t xml:space="preserve"> While </w:t>
      </w:r>
      <w:r w:rsidRPr="000466EC">
        <w:rPr>
          <w:rStyle w:val="StyleUnderline"/>
          <w:highlight w:val="yellow"/>
        </w:rPr>
        <w:t>this</w:t>
      </w:r>
      <w:r w:rsidRPr="000466EC">
        <w:rPr>
          <w:sz w:val="14"/>
        </w:rPr>
        <w:t xml:space="preserve"> may be a necessary exercise for policymakers trying to make predictions about Moscow’s policies, it </w:t>
      </w:r>
      <w:r w:rsidRPr="000466EC">
        <w:rPr>
          <w:rStyle w:val="StyleUnderline"/>
          <w:highlight w:val="yellow"/>
        </w:rPr>
        <w:t xml:space="preserve">often entails </w:t>
      </w:r>
      <w:r w:rsidRPr="000466EC">
        <w:rPr>
          <w:rStyle w:val="Emphasis"/>
          <w:highlight w:val="yellow"/>
        </w:rPr>
        <w:t>assuming untruths</w:t>
      </w:r>
      <w:r w:rsidRPr="000466EC">
        <w:rPr>
          <w:sz w:val="14"/>
          <w:highlight w:val="yellow"/>
        </w:rPr>
        <w:t xml:space="preserve"> </w:t>
      </w:r>
      <w:r w:rsidRPr="000466EC">
        <w:rPr>
          <w:rStyle w:val="StyleUnderline"/>
          <w:highlight w:val="yellow"/>
        </w:rPr>
        <w:t>and</w:t>
      </w:r>
      <w:r w:rsidRPr="000466EC">
        <w:rPr>
          <w:sz w:val="14"/>
        </w:rPr>
        <w:t xml:space="preserve"> </w:t>
      </w:r>
      <w:r w:rsidRPr="00161B66">
        <w:rPr>
          <w:rStyle w:val="Emphasis"/>
        </w:rPr>
        <w:t xml:space="preserve">accepting </w:t>
      </w:r>
      <w:r w:rsidRPr="000466EC">
        <w:rPr>
          <w:rStyle w:val="Emphasis"/>
          <w:highlight w:val="yellow"/>
        </w:rPr>
        <w:t>false moral equivalence</w:t>
      </w:r>
      <w:r w:rsidRPr="000466EC">
        <w:rPr>
          <w:sz w:val="14"/>
        </w:rPr>
        <w:t xml:space="preserve"> </w:t>
      </w:r>
      <w:r w:rsidRPr="00161B66">
        <w:rPr>
          <w:rStyle w:val="StyleUnderline"/>
        </w:rPr>
        <w:t>between Western action and Russian “reactions”</w:t>
      </w:r>
      <w:r w:rsidRPr="000466EC">
        <w:rPr>
          <w:sz w:val="14"/>
        </w:rPr>
        <w:t xml:space="preserve"> on the world stage. </w:t>
      </w:r>
      <w:r w:rsidRPr="000466EC">
        <w:rPr>
          <w:rStyle w:val="StyleUnderline"/>
          <w:highlight w:val="yellow"/>
        </w:rPr>
        <w:t>The West inviting an independent country to a defensive alliance</w:t>
      </w:r>
      <w:r w:rsidRPr="000466EC">
        <w:rPr>
          <w:sz w:val="14"/>
          <w:highlight w:val="yellow"/>
        </w:rPr>
        <w:t xml:space="preserve"> </w:t>
      </w:r>
      <w:r w:rsidRPr="000466EC">
        <w:rPr>
          <w:rStyle w:val="Emphasis"/>
          <w:highlight w:val="yellow"/>
        </w:rPr>
        <w:t>should not be equated with Russia sending tank columns into Georgia</w:t>
      </w:r>
      <w:r w:rsidRPr="00161B66">
        <w:rPr>
          <w:rStyle w:val="Emphasis"/>
        </w:rPr>
        <w:t xml:space="preserve"> to seize territory</w:t>
      </w:r>
      <w:r w:rsidRPr="000466EC">
        <w:rPr>
          <w:sz w:val="14"/>
        </w:rPr>
        <w:t xml:space="preserve">. </w:t>
      </w:r>
      <w:r w:rsidRPr="000466EC">
        <w:rPr>
          <w:rStyle w:val="StyleUnderline"/>
          <w:highlight w:val="yellow"/>
        </w:rPr>
        <w:t>This is not a matter of perspective</w:t>
      </w:r>
      <w:r w:rsidRPr="00161B66">
        <w:rPr>
          <w:rStyle w:val="StyleUnderline"/>
        </w:rPr>
        <w:t>.</w:t>
      </w:r>
      <w:r w:rsidRPr="000466EC">
        <w:rPr>
          <w:sz w:val="14"/>
        </w:rPr>
        <w:t xml:space="preserve"> Yet Tayler frequently argues as though Russia’s self-pitying viewpoint is the salient one. NATO, too, is perturbed by </w:t>
      </w:r>
      <w:r w:rsidRPr="000466EC">
        <w:rPr>
          <w:rStyle w:val="StyleUnderline"/>
          <w:highlight w:val="yellow"/>
        </w:rPr>
        <w:t>Tayler</w:t>
      </w:r>
      <w:r w:rsidRPr="000466EC">
        <w:rPr>
          <w:rStyle w:val="StyleUnderline"/>
        </w:rPr>
        <w:t>’s</w:t>
      </w:r>
      <w:r w:rsidRPr="000466EC">
        <w:rPr>
          <w:rStyle w:val="StyleUnderline"/>
          <w:highlight w:val="yellow"/>
        </w:rPr>
        <w:t xml:space="preserve"> claims</w:t>
      </w:r>
      <w:r w:rsidRPr="00161B66">
        <w:rPr>
          <w:rStyle w:val="StyleUnderline"/>
        </w:rPr>
        <w:t>.</w:t>
      </w:r>
      <w:r w:rsidRPr="000466EC">
        <w:rPr>
          <w:sz w:val="14"/>
        </w:rPr>
        <w:t xml:space="preserve"> Tayler published a response to his piece by alliance spokesperson </w:t>
      </w:r>
      <w:proofErr w:type="spellStart"/>
      <w:r w:rsidRPr="000466EC">
        <w:rPr>
          <w:sz w:val="14"/>
        </w:rPr>
        <w:t>Oana</w:t>
      </w:r>
      <w:proofErr w:type="spellEnd"/>
      <w:r w:rsidRPr="000466EC">
        <w:rPr>
          <w:sz w:val="14"/>
        </w:rPr>
        <w:t xml:space="preserve"> </w:t>
      </w:r>
      <w:proofErr w:type="spellStart"/>
      <w:r w:rsidRPr="000466EC">
        <w:rPr>
          <w:sz w:val="14"/>
        </w:rPr>
        <w:t>Lungescu</w:t>
      </w:r>
      <w:proofErr w:type="spellEnd"/>
      <w:r w:rsidRPr="000466EC">
        <w:rPr>
          <w:sz w:val="14"/>
        </w:rPr>
        <w:t xml:space="preserve"> as a note, along with his own rebuttal. </w:t>
      </w:r>
      <w:proofErr w:type="spellStart"/>
      <w:r w:rsidRPr="000466EC">
        <w:rPr>
          <w:sz w:val="14"/>
        </w:rPr>
        <w:t>Lungescu</w:t>
      </w:r>
      <w:proofErr w:type="spellEnd"/>
      <w:r w:rsidRPr="000466EC">
        <w:rPr>
          <w:sz w:val="14"/>
        </w:rPr>
        <w:t xml:space="preserve"> complained, rightly, that while Tayler has tremendous sympathy for Russia’s viewpoint, he carefully avoids assigning any blame to Moscow. For example: Some perspective is in order. When Russia, in its Soviet incarnation, was strong, the United States did not intervene to thwart the building of the Berlin Wall in 1961 or combat the Soviet invasions in Hungary in 1956 and in Czechoslovakia in 1968. Nor did it counter Poland’s imposition of martial law in 1981. </w:t>
      </w:r>
      <w:r w:rsidRPr="000466EC">
        <w:rPr>
          <w:rStyle w:val="StyleUnderline"/>
        </w:rPr>
        <w:t>As much as the United States supported Eastern European movements for democracy</w:t>
      </w:r>
      <w:r w:rsidRPr="000466EC">
        <w:rPr>
          <w:sz w:val="14"/>
        </w:rPr>
        <w:t xml:space="preserve"> (rhetorically, at least),</w:t>
      </w:r>
      <w:r w:rsidRPr="000466EC">
        <w:rPr>
          <w:rStyle w:val="StyleUnderline"/>
        </w:rPr>
        <w:t xml:space="preserve"> it</w:t>
      </w:r>
      <w:r w:rsidRPr="000466EC">
        <w:rPr>
          <w:sz w:val="14"/>
        </w:rPr>
        <w:t xml:space="preserve"> recognized they were </w:t>
      </w:r>
      <w:r w:rsidRPr="000466EC">
        <w:rPr>
          <w:rStyle w:val="StyleUnderline"/>
        </w:rPr>
        <w:t>taking place within the Soviet sphere of influence</w:t>
      </w:r>
      <w:r w:rsidRPr="000466EC">
        <w:rPr>
          <w:sz w:val="14"/>
        </w:rPr>
        <w:t xml:space="preserve">, where strategically, militarily, and geographically, Moscow held all the cards. This is all the more so in Ukraine. At the very least, </w:t>
      </w:r>
      <w:r w:rsidRPr="000466EC">
        <w:rPr>
          <w:rStyle w:val="StyleUnderline"/>
          <w:highlight w:val="yellow"/>
        </w:rPr>
        <w:t>NATO would be wise to evaluate the outcome of its expansions</w:t>
      </w:r>
      <w:r w:rsidRPr="00161B66">
        <w:rPr>
          <w:rStyle w:val="StyleUnderline"/>
        </w:rPr>
        <w:t xml:space="preserve"> and U.S. support </w:t>
      </w:r>
      <w:r w:rsidRPr="000466EC">
        <w:rPr>
          <w:sz w:val="14"/>
        </w:rPr>
        <w:t xml:space="preserve">for the post-Yanukovych, pro-NATO regime in Kiev: nearly 10,000 deaths in a stalemated civil war in Ukraine’s east, plus the effective loss of the two embattled ethnic Russian provinces; </w:t>
      </w:r>
      <w:r w:rsidRPr="000466EC">
        <w:rPr>
          <w:rStyle w:val="StyleUnderline"/>
          <w:highlight w:val="yellow"/>
        </w:rPr>
        <w:t>a</w:t>
      </w:r>
      <w:r w:rsidRPr="000466EC">
        <w:rPr>
          <w:sz w:val="14"/>
        </w:rPr>
        <w:t xml:space="preserve"> politically paralyzed, </w:t>
      </w:r>
      <w:r w:rsidRPr="000466EC">
        <w:rPr>
          <w:rStyle w:val="StyleUnderline"/>
          <w:highlight w:val="yellow"/>
        </w:rPr>
        <w:t>pro-Western Ukrainian government</w:t>
      </w:r>
      <w:r w:rsidRPr="00161B66">
        <w:rPr>
          <w:rStyle w:val="StyleUnderline"/>
        </w:rPr>
        <w:t xml:space="preserve"> </w:t>
      </w:r>
      <w:r w:rsidRPr="000466EC">
        <w:rPr>
          <w:sz w:val="14"/>
        </w:rPr>
        <w:t xml:space="preserve">that </w:t>
      </w:r>
      <w:r w:rsidRPr="000466EC">
        <w:rPr>
          <w:rStyle w:val="StyleUnderline"/>
          <w:highlight w:val="yellow"/>
        </w:rPr>
        <w:t>is likely at least as corrupt as the one it replaced</w:t>
      </w:r>
      <w:r w:rsidRPr="00161B66">
        <w:rPr>
          <w:rStyle w:val="StyleUnderline"/>
        </w:rPr>
        <w:t>; the takeover of Crimea</w:t>
      </w:r>
      <w:r w:rsidRPr="000466EC">
        <w:rPr>
          <w:sz w:val="14"/>
        </w:rPr>
        <w:t xml:space="preserve">; an ominous military buildup in Russia; a risk of nuclear conflict now perhaps as high as it was during the worst years of the Cold War, or higher. </w:t>
      </w:r>
      <w:r w:rsidRPr="000466EC">
        <w:rPr>
          <w:rStyle w:val="Emphasis"/>
          <w:highlight w:val="yellow"/>
        </w:rPr>
        <w:t>The idea that the blame for the situation</w:t>
      </w:r>
      <w:r w:rsidRPr="00161B66">
        <w:rPr>
          <w:rStyle w:val="Emphasis"/>
        </w:rPr>
        <w:t xml:space="preserve"> in eastern Ukraine </w:t>
      </w:r>
      <w:r w:rsidRPr="000466EC">
        <w:rPr>
          <w:rStyle w:val="Emphasis"/>
          <w:highlight w:val="yellow"/>
        </w:rPr>
        <w:t>rests at the feet of the West is dubious</w:t>
      </w:r>
      <w:r w:rsidRPr="000466EC">
        <w:rPr>
          <w:sz w:val="14"/>
          <w:highlight w:val="yellow"/>
        </w:rPr>
        <w:t xml:space="preserve">. </w:t>
      </w:r>
      <w:r w:rsidRPr="000466EC">
        <w:rPr>
          <w:rStyle w:val="StyleUnderline"/>
          <w:highlight w:val="yellow"/>
        </w:rPr>
        <w:t>Who is more responsible for the current chaos and death</w:t>
      </w:r>
      <w:r w:rsidRPr="000466EC">
        <w:rPr>
          <w:sz w:val="14"/>
          <w:highlight w:val="yellow"/>
        </w:rPr>
        <w:t xml:space="preserve">? </w:t>
      </w:r>
      <w:r w:rsidRPr="000466EC">
        <w:rPr>
          <w:rStyle w:val="StyleUnderline"/>
          <w:highlight w:val="yellow"/>
        </w:rPr>
        <w:t>Washington, for its tepid support for the</w:t>
      </w:r>
      <w:r w:rsidRPr="00161B66">
        <w:rPr>
          <w:rStyle w:val="StyleUnderline"/>
        </w:rPr>
        <w:t xml:space="preserve"> </w:t>
      </w:r>
      <w:r w:rsidRPr="000466EC">
        <w:rPr>
          <w:sz w:val="14"/>
        </w:rPr>
        <w:t>Poroshenko-</w:t>
      </w:r>
      <w:r w:rsidRPr="000466EC">
        <w:rPr>
          <w:rStyle w:val="StyleUnderline"/>
          <w:highlight w:val="yellow"/>
        </w:rPr>
        <w:t>Yatsenyuk government, voted in</w:t>
      </w:r>
      <w:r w:rsidRPr="00161B66">
        <w:rPr>
          <w:rStyle w:val="StyleUnderline"/>
        </w:rPr>
        <w:t xml:space="preserve"> months </w:t>
      </w:r>
      <w:r w:rsidRPr="000466EC">
        <w:rPr>
          <w:rStyle w:val="StyleUnderline"/>
          <w:highlight w:val="yellow"/>
        </w:rPr>
        <w:t>after Russia’s unmarked brigades</w:t>
      </w:r>
      <w:r w:rsidRPr="000466EC">
        <w:rPr>
          <w:sz w:val="14"/>
        </w:rPr>
        <w:t xml:space="preserve"> had already seized swathes of Ukraine? </w:t>
      </w:r>
      <w:r w:rsidRPr="000466EC">
        <w:rPr>
          <w:rStyle w:val="Emphasis"/>
          <w:highlight w:val="yellow"/>
        </w:rPr>
        <w:t>Or Russia, for invading its Western neighbor and lying about it</w:t>
      </w:r>
      <w:r w:rsidRPr="000466EC">
        <w:rPr>
          <w:sz w:val="14"/>
        </w:rPr>
        <w:t xml:space="preserve">, after its attempts to persuade the neighbor’s </w:t>
      </w:r>
      <w:proofErr w:type="spellStart"/>
      <w:r w:rsidRPr="000466EC">
        <w:rPr>
          <w:sz w:val="14"/>
        </w:rPr>
        <w:t>kleptocratic</w:t>
      </w:r>
      <w:proofErr w:type="spellEnd"/>
      <w:r w:rsidRPr="000466EC">
        <w:rPr>
          <w:sz w:val="14"/>
        </w:rPr>
        <w:t xml:space="preserve"> ruler to back away from a popular pro-Western deal led to his ouster? An Atlantic reader provides a nice reality check: </w:t>
      </w:r>
      <w:r w:rsidRPr="000466EC">
        <w:rPr>
          <w:rStyle w:val="StyleUnderline"/>
          <w:highlight w:val="yellow"/>
        </w:rPr>
        <w:t>Nobody forced Putin to invade Ukraine and no one is forcing him to start military competition</w:t>
      </w:r>
      <w:r w:rsidRPr="000466EC">
        <w:rPr>
          <w:sz w:val="14"/>
        </w:rPr>
        <w:t xml:space="preserve">. </w:t>
      </w:r>
      <w:r w:rsidRPr="000466EC">
        <w:rPr>
          <w:rStyle w:val="StyleUnderline"/>
        </w:rPr>
        <w:t xml:space="preserve">Any </w:t>
      </w:r>
      <w:r w:rsidRPr="000466EC">
        <w:rPr>
          <w:rStyle w:val="StyleUnderline"/>
          <w:highlight w:val="yellow"/>
        </w:rPr>
        <w:t>backing off will simply encourage him to try to rebuild the Russian empire</w:t>
      </w:r>
      <w:r w:rsidRPr="000466EC">
        <w:rPr>
          <w:sz w:val="14"/>
          <w:highlight w:val="yellow"/>
        </w:rPr>
        <w:t xml:space="preserve">, </w:t>
      </w:r>
      <w:r w:rsidRPr="000466EC">
        <w:rPr>
          <w:rStyle w:val="Emphasis"/>
          <w:highlight w:val="yellow"/>
        </w:rPr>
        <w:t>which is no one’s interest</w:t>
      </w:r>
      <w:r w:rsidRPr="000466EC">
        <w:rPr>
          <w:rStyle w:val="Emphasis"/>
        </w:rPr>
        <w:t>,</w:t>
      </w:r>
      <w:r w:rsidRPr="000466EC">
        <w:rPr>
          <w:sz w:val="14"/>
        </w:rPr>
        <w:t xml:space="preserve"> not even the Russians’. </w:t>
      </w:r>
      <w:r w:rsidRPr="000466EC">
        <w:rPr>
          <w:rStyle w:val="StyleUnderline"/>
          <w:highlight w:val="yellow"/>
        </w:rPr>
        <w:t>We have no more reason to respect the</w:t>
      </w:r>
      <w:r w:rsidRPr="000466EC">
        <w:rPr>
          <w:rStyle w:val="StyleUnderline"/>
        </w:rPr>
        <w:t xml:space="preserve"> former </w:t>
      </w:r>
      <w:r w:rsidRPr="000466EC">
        <w:rPr>
          <w:rStyle w:val="StyleUnderline"/>
          <w:highlight w:val="yellow"/>
        </w:rPr>
        <w:t>Russian empire than we have to respect the former British empire</w:t>
      </w:r>
      <w:r w:rsidRPr="000466EC">
        <w:rPr>
          <w:sz w:val="14"/>
        </w:rPr>
        <w:t xml:space="preserve">. Russia is a declining power with a GDP about the size of Canada's. It will decline further, and the oligarch-dominated government will neither stop the population decline nor reinvigorate the economy. </w:t>
      </w:r>
      <w:r w:rsidRPr="000466EC">
        <w:rPr>
          <w:rStyle w:val="StyleUnderline"/>
        </w:rPr>
        <w:t>Here’s one more paragraph from Tayler’s piece:</w:t>
      </w:r>
      <w:r>
        <w:rPr>
          <w:rStyle w:val="StyleUnderline"/>
        </w:rPr>
        <w:t xml:space="preserve"> </w:t>
      </w:r>
      <w:r w:rsidRPr="000466EC">
        <w:rPr>
          <w:rStyle w:val="StyleUnderline"/>
        </w:rPr>
        <w:t>As a starting point, the debate should assess whether NATO’s relentless expansion</w:t>
      </w:r>
      <w:r w:rsidRPr="000466EC">
        <w:rPr>
          <w:sz w:val="14"/>
        </w:rPr>
        <w:t>—begun during the 1990s and proceeding in waves, with Montenegro’s eventual accession, once-Soviet Ukraine and Georgia having been promised membership, and even historically neutral Finland and Sweden now pondering participation—</w:t>
      </w:r>
      <w:r w:rsidRPr="000466EC">
        <w:rPr>
          <w:rStyle w:val="StyleUnderline"/>
        </w:rPr>
        <w:t>played a role in Russia’s increasingly aggressive posturing toward the West</w:t>
      </w:r>
      <w:r w:rsidRPr="000466EC">
        <w:rPr>
          <w:sz w:val="14"/>
        </w:rPr>
        <w:t xml:space="preserve">. As the world’s most powerful military alliance slid up to Russia’s borders, the West couldn’t have expected Putin to sit idle. </w:t>
      </w:r>
      <w:r w:rsidRPr="000466EC">
        <w:rPr>
          <w:rStyle w:val="StyleUnderline"/>
        </w:rPr>
        <w:t>Whatever the merits of NATO expansion, has it been</w:t>
      </w:r>
      <w:r w:rsidRPr="000466EC">
        <w:rPr>
          <w:sz w:val="14"/>
        </w:rPr>
        <w:t xml:space="preserve"> truly “</w:t>
      </w:r>
      <w:r w:rsidRPr="000466EC">
        <w:rPr>
          <w:rStyle w:val="StyleUnderline"/>
        </w:rPr>
        <w:t>relentless”?</w:t>
      </w:r>
      <w:r w:rsidRPr="000466EC">
        <w:rPr>
          <w:sz w:val="14"/>
        </w:rPr>
        <w:t xml:space="preserve"> </w:t>
      </w:r>
      <w:r w:rsidRPr="000466EC">
        <w:rPr>
          <w:rStyle w:val="StyleUnderline"/>
        </w:rPr>
        <w:t xml:space="preserve">Or is it more accurate to say that the 28 members joined on seven distinct occasions over 67 years? </w:t>
      </w:r>
      <w:r w:rsidRPr="000466EC">
        <w:rPr>
          <w:rStyle w:val="StyleUnderline"/>
          <w:highlight w:val="yellow"/>
        </w:rPr>
        <w:t>Tayler suggests that Putin was clearly provoked by the alliance’s growth</w:t>
      </w:r>
      <w:r w:rsidRPr="000466EC">
        <w:rPr>
          <w:sz w:val="14"/>
        </w:rPr>
        <w:t xml:space="preserve">, </w:t>
      </w:r>
      <w:r w:rsidRPr="000466EC">
        <w:rPr>
          <w:rStyle w:val="Emphasis"/>
        </w:rPr>
        <w:t>and could not simply leave independent countries alone.</w:t>
      </w:r>
      <w:r w:rsidRPr="000466EC">
        <w:rPr>
          <w:sz w:val="14"/>
        </w:rPr>
        <w:t xml:space="preserve"> </w:t>
      </w:r>
      <w:r w:rsidRPr="000466EC">
        <w:rPr>
          <w:rStyle w:val="StyleUnderline"/>
          <w:highlight w:val="yellow"/>
        </w:rPr>
        <w:t>Under that logic, challenging Georgia,</w:t>
      </w:r>
      <w:r w:rsidRPr="000466EC">
        <w:rPr>
          <w:sz w:val="14"/>
          <w:highlight w:val="yellow"/>
        </w:rPr>
        <w:t xml:space="preserve"> </w:t>
      </w:r>
      <w:r w:rsidRPr="000466EC">
        <w:rPr>
          <w:rStyle w:val="StyleUnderline"/>
          <w:highlight w:val="yellow"/>
        </w:rPr>
        <w:t>annexing</w:t>
      </w:r>
      <w:r w:rsidRPr="000466EC">
        <w:rPr>
          <w:rStyle w:val="StyleUnderline"/>
        </w:rPr>
        <w:t xml:space="preserve"> Abkhazia and </w:t>
      </w:r>
      <w:r w:rsidRPr="000466EC">
        <w:rPr>
          <w:rStyle w:val="StyleUnderline"/>
          <w:highlight w:val="yellow"/>
        </w:rPr>
        <w:t>South Ossetia, stirring a crisis in eastern Ukraine</w:t>
      </w:r>
      <w:r w:rsidRPr="000466EC">
        <w:rPr>
          <w:sz w:val="14"/>
          <w:highlight w:val="yellow"/>
        </w:rPr>
        <w:t xml:space="preserve"> </w:t>
      </w:r>
      <w:r w:rsidRPr="000466EC">
        <w:rPr>
          <w:rStyle w:val="Emphasis"/>
          <w:highlight w:val="yellow"/>
        </w:rPr>
        <w:t>that has now claimed almost 10,000 lives,</w:t>
      </w:r>
      <w:r w:rsidRPr="000466EC">
        <w:rPr>
          <w:sz w:val="14"/>
        </w:rPr>
        <w:t xml:space="preserve"> </w:t>
      </w:r>
      <w:r w:rsidRPr="000466EC">
        <w:rPr>
          <w:rStyle w:val="StyleUnderline"/>
        </w:rPr>
        <w:t>and playing the victim while ducking responsibility</w:t>
      </w:r>
      <w:r w:rsidRPr="000466EC">
        <w:rPr>
          <w:rStyle w:val="Emphasis"/>
        </w:rPr>
        <w:t xml:space="preserve">, </w:t>
      </w:r>
      <w:r w:rsidRPr="000466EC">
        <w:rPr>
          <w:rStyle w:val="Emphasis"/>
          <w:highlight w:val="yellow"/>
        </w:rPr>
        <w:t>was a reasonable response on Putin’s part</w:t>
      </w:r>
      <w:r w:rsidRPr="000466EC">
        <w:rPr>
          <w:sz w:val="14"/>
          <w:highlight w:val="yellow"/>
        </w:rPr>
        <w:t xml:space="preserve">. </w:t>
      </w:r>
      <w:r w:rsidRPr="000466EC">
        <w:rPr>
          <w:rStyle w:val="StyleUnderline"/>
          <w:highlight w:val="yellow"/>
        </w:rPr>
        <w:t>These</w:t>
      </w:r>
      <w:r w:rsidRPr="000466EC">
        <w:rPr>
          <w:sz w:val="14"/>
        </w:rPr>
        <w:t xml:space="preserve">, I would submit, </w:t>
      </w:r>
      <w:r w:rsidRPr="000466EC">
        <w:rPr>
          <w:rStyle w:val="Emphasis"/>
          <w:highlight w:val="yellow"/>
        </w:rPr>
        <w:t>are far from reasonable responses to NATO’s growth</w:t>
      </w:r>
      <w:r w:rsidRPr="000466EC">
        <w:rPr>
          <w:sz w:val="14"/>
          <w:highlight w:val="yellow"/>
        </w:rPr>
        <w:t xml:space="preserve">. </w:t>
      </w:r>
      <w:r w:rsidRPr="000466EC">
        <w:rPr>
          <w:rStyle w:val="StyleUnderline"/>
          <w:highlight w:val="yellow"/>
        </w:rPr>
        <w:t>Yet,</w:t>
      </w:r>
      <w:r w:rsidRPr="000466EC">
        <w:rPr>
          <w:rStyle w:val="StyleUnderline"/>
        </w:rPr>
        <w:t xml:space="preserve"> in Tayler’s piece, there are more instances of taking Putin’s logic at face value. </w:t>
      </w:r>
      <w:r w:rsidRPr="000466EC">
        <w:rPr>
          <w:rStyle w:val="StyleUnderline"/>
          <w:highlight w:val="yellow"/>
        </w:rPr>
        <w:t>We are told</w:t>
      </w:r>
      <w:r w:rsidRPr="000466EC">
        <w:rPr>
          <w:sz w:val="14"/>
        </w:rPr>
        <w:t xml:space="preserve">, for example, </w:t>
      </w:r>
      <w:r w:rsidRPr="000466EC">
        <w:rPr>
          <w:rStyle w:val="StyleUnderline"/>
          <w:highlight w:val="yellow"/>
        </w:rPr>
        <w:t>that “NATO’s</w:t>
      </w:r>
      <w:r w:rsidRPr="000466EC">
        <w:rPr>
          <w:rStyle w:val="StyleUnderline"/>
        </w:rPr>
        <w:t xml:space="preserve"> continued European expansion</w:t>
      </w:r>
      <w:r w:rsidRPr="000466EC">
        <w:rPr>
          <w:sz w:val="14"/>
        </w:rPr>
        <w:t xml:space="preserve"> through the decades, </w:t>
      </w:r>
      <w:r w:rsidRPr="000466EC">
        <w:rPr>
          <w:rStyle w:val="StyleUnderline"/>
        </w:rPr>
        <w:t>like its bo</w:t>
      </w:r>
      <w:r w:rsidRPr="000466EC">
        <w:rPr>
          <w:rStyle w:val="StyleUnderline"/>
          <w:highlight w:val="yellow"/>
        </w:rPr>
        <w:t>mbing campaigns in</w:t>
      </w:r>
      <w:r w:rsidRPr="000466EC">
        <w:rPr>
          <w:rStyle w:val="StyleUnderline"/>
        </w:rPr>
        <w:t xml:space="preserve"> the former </w:t>
      </w:r>
      <w:r w:rsidRPr="000466EC">
        <w:rPr>
          <w:rStyle w:val="StyleUnderline"/>
          <w:highlight w:val="yellow"/>
        </w:rPr>
        <w:t>Yugoslavia to coerce an end to</w:t>
      </w:r>
      <w:r w:rsidRPr="000466EC">
        <w:rPr>
          <w:rStyle w:val="StyleUnderline"/>
        </w:rPr>
        <w:t xml:space="preserve"> internecine </w:t>
      </w:r>
      <w:r w:rsidRPr="000466EC">
        <w:rPr>
          <w:rStyle w:val="StyleUnderline"/>
          <w:highlight w:val="yellow"/>
        </w:rPr>
        <w:t>wars tearing the region apart, demonstrated a willingness to use force in Russia’s backyard</w:t>
      </w:r>
      <w:r w:rsidRPr="000466EC">
        <w:rPr>
          <w:sz w:val="14"/>
        </w:rPr>
        <w:t xml:space="preserve"> against one of its historical allies." </w:t>
      </w:r>
      <w:r w:rsidRPr="000466EC">
        <w:rPr>
          <w:rStyle w:val="Emphasis"/>
          <w:highlight w:val="yellow"/>
        </w:rPr>
        <w:t>It takes some mental gerrymandering to accept this claim</w:t>
      </w:r>
      <w:r w:rsidRPr="000466EC">
        <w:rPr>
          <w:sz w:val="14"/>
        </w:rPr>
        <w:t xml:space="preserve">: </w:t>
      </w:r>
      <w:r w:rsidRPr="000466EC">
        <w:rPr>
          <w:rStyle w:val="StyleUnderline"/>
        </w:rPr>
        <w:t>Kosovo is 1,893 kilometers from Moscow. By contrast, it is 697 kilometers from Rome</w:t>
      </w:r>
      <w:r w:rsidRPr="000466EC">
        <w:rPr>
          <w:sz w:val="14"/>
        </w:rPr>
        <w:t xml:space="preserve">, 567 from Athens, 717 from Vienna, 1,238 from Geneva, and 1,043 from Ankara. </w:t>
      </w:r>
      <w:r w:rsidRPr="000466EC">
        <w:rPr>
          <w:rStyle w:val="StyleUnderline"/>
          <w:highlight w:val="yellow"/>
        </w:rPr>
        <w:t xml:space="preserve">In his analysis, Tayler evaded the fact that </w:t>
      </w:r>
      <w:r w:rsidRPr="000466EC">
        <w:rPr>
          <w:rStyle w:val="Emphasis"/>
          <w:highlight w:val="yellow"/>
        </w:rPr>
        <w:t>Putin’s foreign policy involves invading neighbors, threatening to nuke Danish ships</w:t>
      </w:r>
      <w:r w:rsidRPr="000466EC">
        <w:rPr>
          <w:sz w:val="14"/>
        </w:rPr>
        <w:t xml:space="preserve"> in the Baltic, </w:t>
      </w:r>
      <w:r w:rsidRPr="000466EC">
        <w:rPr>
          <w:rStyle w:val="Emphasis"/>
          <w:highlight w:val="yellow"/>
        </w:rPr>
        <w:t>and conducting assassinations</w:t>
      </w:r>
      <w:r w:rsidRPr="000466EC">
        <w:rPr>
          <w:rStyle w:val="Emphasis"/>
        </w:rPr>
        <w:t xml:space="preserve"> in places like London</w:t>
      </w:r>
      <w:r w:rsidRPr="000466EC">
        <w:rPr>
          <w:sz w:val="14"/>
        </w:rPr>
        <w:t xml:space="preserve"> and Washington. </w:t>
      </w:r>
      <w:r w:rsidRPr="000466EC">
        <w:rPr>
          <w:rStyle w:val="StyleUnderline"/>
        </w:rPr>
        <w:t>Putin is attempting to morally blackmail the remaining true world powers into treating Russia like one of them, in an effort to maintain his grip on power</w:t>
      </w:r>
      <w:r w:rsidRPr="000466EC">
        <w:rPr>
          <w:sz w:val="14"/>
        </w:rPr>
        <w:t xml:space="preserve"> by way of nationalist appeal. </w:t>
      </w:r>
      <w:r w:rsidRPr="000466EC">
        <w:rPr>
          <w:rStyle w:val="Emphasis"/>
        </w:rPr>
        <w:t>Giving into this blackmail is not a sound strategy.</w:t>
      </w:r>
      <w:r>
        <w:rPr>
          <w:rStyle w:val="Emphasis"/>
        </w:rPr>
        <w:t xml:space="preserve"> </w:t>
      </w:r>
      <w:r w:rsidRPr="007D5A8F">
        <w:rPr>
          <w:rStyle w:val="StyleUnderline"/>
          <w:highlight w:val="yellow"/>
        </w:rPr>
        <w:t>There are legitimate complaints</w:t>
      </w:r>
      <w:r w:rsidRPr="000466EC">
        <w:rPr>
          <w:rStyle w:val="StyleUnderline"/>
        </w:rPr>
        <w:t xml:space="preserve"> Russia </w:t>
      </w:r>
      <w:r w:rsidRPr="007D5A8F">
        <w:rPr>
          <w:rStyle w:val="StyleUnderline"/>
          <w:highlight w:val="yellow"/>
        </w:rPr>
        <w:t>can</w:t>
      </w:r>
      <w:r w:rsidRPr="000466EC">
        <w:rPr>
          <w:rStyle w:val="StyleUnderline"/>
        </w:rPr>
        <w:t xml:space="preserve"> and does </w:t>
      </w:r>
      <w:r w:rsidRPr="007D5A8F">
        <w:rPr>
          <w:rStyle w:val="StyleUnderline"/>
          <w:highlight w:val="yellow"/>
        </w:rPr>
        <w:t>make against America</w:t>
      </w:r>
      <w:r w:rsidRPr="007D5A8F">
        <w:rPr>
          <w:sz w:val="14"/>
          <w:highlight w:val="yellow"/>
        </w:rPr>
        <w:t xml:space="preserve">. </w:t>
      </w:r>
      <w:r w:rsidRPr="007D5A8F">
        <w:rPr>
          <w:rStyle w:val="Emphasis"/>
          <w:highlight w:val="yellow"/>
        </w:rPr>
        <w:t xml:space="preserve">Washington has far too close a relationship with </w:t>
      </w:r>
      <w:r w:rsidRPr="007D5A8F">
        <w:rPr>
          <w:rStyle w:val="Emphasis"/>
        </w:rPr>
        <w:t>the</w:t>
      </w:r>
      <w:r w:rsidRPr="000466EC">
        <w:rPr>
          <w:rStyle w:val="Emphasis"/>
        </w:rPr>
        <w:t xml:space="preserve"> democracy-promoting “quasi-NGOs</w:t>
      </w:r>
      <w:r w:rsidRPr="000466EC">
        <w:rPr>
          <w:sz w:val="14"/>
        </w:rPr>
        <w:t xml:space="preserve">” or “QUANGOs” in Russia </w:t>
      </w:r>
      <w:r w:rsidRPr="000466EC">
        <w:rPr>
          <w:rStyle w:val="StyleUnderline"/>
        </w:rPr>
        <w:t xml:space="preserve">that constitute some of the U.S. support for </w:t>
      </w:r>
      <w:r w:rsidRPr="007D5A8F">
        <w:rPr>
          <w:rStyle w:val="StyleUnderline"/>
          <w:highlight w:val="yellow"/>
        </w:rPr>
        <w:t>regime change</w:t>
      </w:r>
      <w:r w:rsidRPr="000466EC">
        <w:rPr>
          <w:rStyle w:val="StyleUnderline"/>
        </w:rPr>
        <w:t>.</w:t>
      </w:r>
      <w:r w:rsidRPr="000466EC">
        <w:rPr>
          <w:sz w:val="14"/>
        </w:rPr>
        <w:t xml:space="preserve"> (It is, </w:t>
      </w:r>
      <w:r w:rsidRPr="007D5A8F">
        <w:rPr>
          <w:rStyle w:val="StyleUnderline"/>
          <w:highlight w:val="yellow"/>
        </w:rPr>
        <w:t>however</w:t>
      </w:r>
      <w:r w:rsidRPr="007D5A8F">
        <w:rPr>
          <w:sz w:val="14"/>
        </w:rPr>
        <w:t xml:space="preserve">, worth remembering why an organization that seeks to give a country’s people a say in their own government is inherently inimical to the Putin regime.) </w:t>
      </w:r>
      <w:r w:rsidRPr="007D5A8F">
        <w:rPr>
          <w:rStyle w:val="StyleUnderline"/>
        </w:rPr>
        <w:t>Tayler does not address why it’s the West that should make all the concessions necessary to improve relations with Moscow</w:t>
      </w:r>
      <w:r w:rsidRPr="007D5A8F">
        <w:rPr>
          <w:sz w:val="14"/>
        </w:rPr>
        <w:t xml:space="preserve">. </w:t>
      </w:r>
      <w:r w:rsidRPr="007D5A8F">
        <w:rPr>
          <w:rStyle w:val="StyleUnderline"/>
        </w:rPr>
        <w:t>It’s especially strange that he does not explore whether Russia might itself help bring this détente, 2.0, nearer by compromising on some of its desires. That seems the better option, since the Russian leader deemed the end of the Soviet empire, under which half of Europe was enslaved, “the greatest geopolitical catastrophe” of the 20th century. The</w:t>
      </w:r>
      <w:r w:rsidRPr="000466EC">
        <w:rPr>
          <w:rStyle w:val="StyleUnderline"/>
        </w:rPr>
        <w:t xml:space="preserve"> most confounding idea in Tayler’s original post is</w:t>
      </w:r>
      <w:r w:rsidRPr="000466EC">
        <w:rPr>
          <w:sz w:val="14"/>
        </w:rPr>
        <w:t xml:space="preserve"> this: “Détente 2.0 would entail the renunciation, in writing, of NATO’s plans to invite Ukraine and Georgia, coupled with Moscow’s recognition that both countries retain the right to join whatever economic or political union they desire.” </w:t>
      </w:r>
      <w:r w:rsidRPr="000466EC">
        <w:rPr>
          <w:rStyle w:val="StyleUnderline"/>
        </w:rPr>
        <w:t xml:space="preserve">Tayler asks us </w:t>
      </w:r>
      <w:r w:rsidRPr="007D5A8F">
        <w:rPr>
          <w:rStyle w:val="StyleUnderline"/>
          <w:highlight w:val="yellow"/>
        </w:rPr>
        <w:t>to accept a world that effectively</w:t>
      </w:r>
      <w:r w:rsidRPr="007D5A8F">
        <w:rPr>
          <w:rStyle w:val="StyleUnderline"/>
        </w:rPr>
        <w:t xml:space="preserve"> offers the countries Russia believes reside within its sphere of influence the choice of any alliance they want</w:t>
      </w:r>
      <w:r w:rsidRPr="007D5A8F">
        <w:rPr>
          <w:sz w:val="14"/>
        </w:rPr>
        <w:t xml:space="preserve">, </w:t>
      </w:r>
      <w:r w:rsidRPr="007D5A8F">
        <w:rPr>
          <w:rStyle w:val="Emphasis"/>
        </w:rPr>
        <w:t xml:space="preserve">so long as it </w:t>
      </w:r>
      <w:r w:rsidRPr="007D5A8F">
        <w:rPr>
          <w:rStyle w:val="Emphasis"/>
          <w:highlight w:val="yellow"/>
        </w:rPr>
        <w:t>isn’t NATO</w:t>
      </w:r>
      <w:r w:rsidRPr="007D5A8F">
        <w:rPr>
          <w:sz w:val="14"/>
        </w:rPr>
        <w:t>—</w:t>
      </w:r>
      <w:r w:rsidRPr="007D5A8F">
        <w:rPr>
          <w:rStyle w:val="StyleUnderline"/>
        </w:rPr>
        <w:t>and any geopolitics they like</w:t>
      </w:r>
      <w:r w:rsidRPr="000466EC">
        <w:rPr>
          <w:sz w:val="14"/>
        </w:rPr>
        <w:t xml:space="preserve">, </w:t>
      </w:r>
      <w:r w:rsidRPr="000466EC">
        <w:rPr>
          <w:rStyle w:val="Emphasis"/>
        </w:rPr>
        <w:t xml:space="preserve">so long as it </w:t>
      </w:r>
      <w:r w:rsidRPr="007D5A8F">
        <w:rPr>
          <w:rStyle w:val="Emphasis"/>
          <w:highlight w:val="yellow"/>
        </w:rPr>
        <w:t>adheres to Moscow’s revisionism.</w:t>
      </w:r>
      <w:r>
        <w:rPr>
          <w:rStyle w:val="Emphasis"/>
        </w:rPr>
        <w:t xml:space="preserve"> </w:t>
      </w:r>
      <w:r w:rsidRPr="000466EC">
        <w:rPr>
          <w:rStyle w:val="StyleUnderline"/>
        </w:rPr>
        <w:t>Tayler’s piece,</w:t>
      </w:r>
      <w:r w:rsidRPr="000466EC">
        <w:rPr>
          <w:sz w:val="14"/>
        </w:rPr>
        <w:t xml:space="preserve"> in the end, </w:t>
      </w:r>
      <w:r w:rsidRPr="007D5A8F">
        <w:rPr>
          <w:rStyle w:val="Emphasis"/>
          <w:highlight w:val="yellow"/>
        </w:rPr>
        <w:t>offers us a choice between letting Russia have its way with eastern Europe and</w:t>
      </w:r>
      <w:r w:rsidRPr="000466EC">
        <w:rPr>
          <w:rStyle w:val="Emphasis"/>
        </w:rPr>
        <w:t xml:space="preserve"> risking </w:t>
      </w:r>
      <w:r w:rsidRPr="007D5A8F">
        <w:rPr>
          <w:rStyle w:val="Emphasis"/>
          <w:highlight w:val="yellow"/>
        </w:rPr>
        <w:t>war that may well be nuclear</w:t>
      </w:r>
      <w:r w:rsidRPr="000466EC">
        <w:rPr>
          <w:rStyle w:val="StyleUnderline"/>
        </w:rPr>
        <w:t xml:space="preserve">. There is every reason to think that </w:t>
      </w:r>
      <w:r w:rsidRPr="007D5A8F">
        <w:rPr>
          <w:rStyle w:val="Emphasis"/>
          <w:highlight w:val="yellow"/>
        </w:rPr>
        <w:t>this is a false binary.</w:t>
      </w:r>
      <w:r w:rsidRPr="000466EC">
        <w:rPr>
          <w:sz w:val="14"/>
        </w:rPr>
        <w:t xml:space="preserve"> </w:t>
      </w:r>
      <w:r w:rsidRPr="000466EC">
        <w:rPr>
          <w:rStyle w:val="StyleUnderline"/>
        </w:rPr>
        <w:t>If it isn’t,</w:t>
      </w:r>
      <w:r w:rsidRPr="000466EC">
        <w:rPr>
          <w:sz w:val="14"/>
        </w:rPr>
        <w:t xml:space="preserve"> </w:t>
      </w:r>
      <w:r w:rsidRPr="007D5A8F">
        <w:rPr>
          <w:rStyle w:val="Emphasis"/>
        </w:rPr>
        <w:t>NATO is more relevant than ever.</w:t>
      </w:r>
    </w:p>
    <w:p w14:paraId="3BD1D9A2" w14:textId="77777777" w:rsidR="004C6733" w:rsidRDefault="004C6733" w:rsidP="004C6733">
      <w:pPr>
        <w:pStyle w:val="Heading4"/>
      </w:pPr>
      <w:r>
        <w:t xml:space="preserve">Our Russia reps are accurate – </w:t>
      </w:r>
      <w:proofErr w:type="spellStart"/>
      <w:r>
        <w:t>Puntin’s</w:t>
      </w:r>
      <w:proofErr w:type="spellEnd"/>
      <w:r>
        <w:t xml:space="preserve"> motivations are borne from a racist belief in an Angelo-Russian superior race – He is willing to start a nuclear war – prefer our evidence from Russian insiders.</w:t>
      </w:r>
    </w:p>
    <w:p w14:paraId="7C96F324" w14:textId="77777777" w:rsidR="004C6733" w:rsidRDefault="004C6733" w:rsidP="004C6733">
      <w:proofErr w:type="spellStart"/>
      <w:r w:rsidRPr="00E25025">
        <w:rPr>
          <w:rStyle w:val="Style13ptBold"/>
        </w:rPr>
        <w:t>Piontkovsky</w:t>
      </w:r>
      <w:proofErr w:type="spellEnd"/>
      <w:r w:rsidRPr="00E25025">
        <w:rPr>
          <w:rStyle w:val="Style13ptBold"/>
        </w:rPr>
        <w:t>, Executive Director of the Strategic Studies Center in</w:t>
      </w:r>
      <w:r>
        <w:rPr>
          <w:rStyle w:val="Style13ptBold"/>
        </w:rPr>
        <w:t xml:space="preserve"> Moscow, </w:t>
      </w:r>
      <w:r w:rsidRPr="002E67F8">
        <w:rPr>
          <w:rStyle w:val="Style13ptBold"/>
        </w:rPr>
        <w:t>6/26</w:t>
      </w:r>
      <w:r w:rsidRPr="00E07C1D">
        <w:rPr>
          <w:rStyle w:val="Style13ptBold"/>
        </w:rPr>
        <w:t>/15</w:t>
      </w:r>
      <w:r w:rsidRPr="002E67F8">
        <w:rPr>
          <w:sz w:val="16"/>
        </w:rPr>
        <w:t xml:space="preserve"> (Andrei, Executive Director of the Strategic Studies Center (Moscow), is a well-known political analyst in Russia, where he contributes regularly to such publications as Novaya </w:t>
      </w:r>
      <w:proofErr w:type="spellStart"/>
      <w:r w:rsidRPr="002E67F8">
        <w:rPr>
          <w:sz w:val="16"/>
        </w:rPr>
        <w:t>Gazyeta</w:t>
      </w:r>
      <w:proofErr w:type="spellEnd"/>
      <w:r w:rsidRPr="002E67F8">
        <w:rPr>
          <w:sz w:val="16"/>
        </w:rPr>
        <w:t xml:space="preserve"> and the Moscow Times, “Putin's Russia as a Revisionist Power,” http://www.hudson.org/research/11386-putin-s-russia-as-a-revisionist-power, </w:t>
      </w:r>
      <w:proofErr w:type="spellStart"/>
      <w:r w:rsidRPr="002E67F8">
        <w:rPr>
          <w:sz w:val="16"/>
        </w:rPr>
        <w:t>bgm</w:t>
      </w:r>
      <w:proofErr w:type="spellEnd"/>
      <w:r w:rsidRPr="002E67F8">
        <w:rPr>
          <w:sz w:val="16"/>
        </w:rPr>
        <w:t>)</w:t>
      </w:r>
    </w:p>
    <w:p w14:paraId="45FA9D5F" w14:textId="77777777" w:rsidR="004C6733" w:rsidRDefault="004C6733" w:rsidP="004C6733">
      <w:r w:rsidRPr="002E67F8">
        <w:rPr>
          <w:rStyle w:val="StyleUnderline"/>
        </w:rPr>
        <w:t>Any foreign policy strategy is based on ambitions, objectives, apprehensions and values of a state’s leadership.</w:t>
      </w:r>
      <w:r w:rsidRPr="00E85185">
        <w:rPr>
          <w:sz w:val="12"/>
        </w:rPr>
        <w:t xml:space="preserve"> So before addressing directly the subject of my essay, I am compelled to devote some time to this political motivation of the Russian leadership’s </w:t>
      </w:r>
      <w:proofErr w:type="spellStart"/>
      <w:r w:rsidRPr="00E85185">
        <w:rPr>
          <w:sz w:val="12"/>
        </w:rPr>
        <w:t>behaviour</w:t>
      </w:r>
      <w:proofErr w:type="spellEnd"/>
      <w:r w:rsidRPr="00E85185">
        <w:rPr>
          <w:sz w:val="12"/>
        </w:rPr>
        <w:t xml:space="preserve">. We all remember the famous Churchill saying: ‘Russia is a riddle wrapped in a mystery inside an enigma.’ But fortunately, in our current situation, we possess a key to this riddle/mystery/enigma. </w:t>
      </w:r>
      <w:r w:rsidRPr="00E85185">
        <w:rPr>
          <w:rStyle w:val="StyleUnderline"/>
          <w:highlight w:val="yellow"/>
        </w:rPr>
        <w:t>One hundred percent of Russian foreign policy is driven by</w:t>
      </w:r>
      <w:r w:rsidRPr="00E25025">
        <w:rPr>
          <w:rStyle w:val="StyleUnderline"/>
        </w:rPr>
        <w:t xml:space="preserve"> one person, Vladimir </w:t>
      </w:r>
      <w:r w:rsidRPr="00E85185">
        <w:rPr>
          <w:rStyle w:val="StyleUnderline"/>
          <w:highlight w:val="yellow"/>
        </w:rPr>
        <w:t>Putin</w:t>
      </w:r>
      <w:r w:rsidRPr="00E25025">
        <w:rPr>
          <w:rStyle w:val="StyleUnderline"/>
        </w:rPr>
        <w:t xml:space="preserve">. The key to </w:t>
      </w:r>
      <w:r w:rsidRPr="00EA3117">
        <w:rPr>
          <w:rStyle w:val="StyleUnderline"/>
        </w:rPr>
        <w:t>Russian foreign policy, its strategy, its set of motivations and interests, all of it comes from this one particular person. Putin</w:t>
      </w:r>
      <w:r w:rsidRPr="00E25025">
        <w:rPr>
          <w:rStyle w:val="StyleUnderline"/>
        </w:rPr>
        <w:t>’s highest priority is to remain in power forever.</w:t>
      </w:r>
      <w:r w:rsidRPr="00E85185">
        <w:rPr>
          <w:sz w:val="12"/>
        </w:rPr>
        <w:t xml:space="preserve"> He saw what happened to Mubarak and especially what happened to Gaddafi when they had lost power, and he became determined never to leave the Kremlin. </w:t>
      </w:r>
      <w:r w:rsidRPr="00E85185">
        <w:rPr>
          <w:rStyle w:val="StyleUnderline"/>
        </w:rPr>
        <w:t xml:space="preserve">Until this recent Ukrainian crisis, the Putin regime was an authoritarian </w:t>
      </w:r>
      <w:proofErr w:type="spellStart"/>
      <w:r w:rsidRPr="00E85185">
        <w:rPr>
          <w:rStyle w:val="StyleUnderline"/>
        </w:rPr>
        <w:t>kleptocracy</w:t>
      </w:r>
      <w:proofErr w:type="spellEnd"/>
      <w:r w:rsidRPr="00E85185">
        <w:rPr>
          <w:rStyle w:val="StyleUnderline"/>
        </w:rPr>
        <w:t xml:space="preserve"> without much of an ideological </w:t>
      </w:r>
      <w:proofErr w:type="spellStart"/>
      <w:r w:rsidRPr="00E85185">
        <w:rPr>
          <w:rStyle w:val="StyleUnderline"/>
        </w:rPr>
        <w:t>pretence</w:t>
      </w:r>
      <w:proofErr w:type="spellEnd"/>
      <w:r w:rsidRPr="00E85185">
        <w:rPr>
          <w:rStyle w:val="StyleUnderline"/>
        </w:rPr>
        <w:t>. It had no foreign agenda beyond motor reaction to what it perceived as external threats. And certainly Ukraine’s European aspirations and its Europe-bound political vector were perceived by Putin’s Russia as an existential threat because Ukraine’s success would present an undesirable</w:t>
      </w:r>
      <w:r w:rsidRPr="002E67F8">
        <w:rPr>
          <w:rStyle w:val="StyleUnderline"/>
        </w:rPr>
        <w:t xml:space="preserve"> example for the Russian society.</w:t>
      </w:r>
      <w:r w:rsidRPr="00E85185">
        <w:rPr>
          <w:sz w:val="12"/>
        </w:rPr>
        <w:t xml:space="preserve"> That is why he first tried to bully and bribe Yanukovych into refusing an association agreement with the European Union. </w:t>
      </w:r>
      <w:r w:rsidRPr="00E85185">
        <w:rPr>
          <w:rStyle w:val="StyleUnderline"/>
        </w:rPr>
        <w:t>And then after Yanukovych’s</w:t>
      </w:r>
      <w:r w:rsidRPr="002E67F8">
        <w:rPr>
          <w:rStyle w:val="StyleUnderline"/>
        </w:rPr>
        <w:t xml:space="preserve"> </w:t>
      </w:r>
      <w:proofErr w:type="spellStart"/>
      <w:r w:rsidRPr="002E67F8">
        <w:rPr>
          <w:rStyle w:val="StyleUnderline"/>
        </w:rPr>
        <w:t>kleptocracy</w:t>
      </w:r>
      <w:proofErr w:type="spellEnd"/>
      <w:r w:rsidRPr="002E67F8">
        <w:rPr>
          <w:rStyle w:val="StyleUnderline"/>
        </w:rPr>
        <w:t xml:space="preserve"> was overthrown, </w:t>
      </w:r>
      <w:r w:rsidRPr="00E85185">
        <w:rPr>
          <w:rStyle w:val="StyleUnderline"/>
          <w:highlight w:val="yellow"/>
        </w:rPr>
        <w:t xml:space="preserve">Putin became determined to </w:t>
      </w:r>
      <w:r w:rsidRPr="00E07C1D">
        <w:rPr>
          <w:rStyle w:val="StyleUnderline"/>
          <w:highlight w:val="cyan"/>
        </w:rPr>
        <w:t xml:space="preserve">either </w:t>
      </w:r>
      <w:r w:rsidRPr="00E85185">
        <w:rPr>
          <w:rStyle w:val="StyleUnderline"/>
          <w:highlight w:val="yellow"/>
        </w:rPr>
        <w:t>bend Ukraine</w:t>
      </w:r>
      <w:r w:rsidRPr="002E67F8">
        <w:rPr>
          <w:rStyle w:val="StyleUnderline"/>
        </w:rPr>
        <w:t xml:space="preserve"> completely </w:t>
      </w:r>
      <w:r w:rsidRPr="00E07C1D">
        <w:rPr>
          <w:rStyle w:val="StyleUnderline"/>
          <w:highlight w:val="cyan"/>
        </w:rPr>
        <w:t xml:space="preserve">to his will </w:t>
      </w:r>
      <w:r w:rsidRPr="00E85185">
        <w:rPr>
          <w:rStyle w:val="StyleUnderline"/>
          <w:highlight w:val="yellow"/>
        </w:rPr>
        <w:t xml:space="preserve">or </w:t>
      </w:r>
      <w:r w:rsidRPr="00E07C1D">
        <w:rPr>
          <w:rStyle w:val="StyleUnderline"/>
          <w:highlight w:val="cyan"/>
        </w:rPr>
        <w:t xml:space="preserve">else to </w:t>
      </w:r>
      <w:r w:rsidRPr="00E85185">
        <w:rPr>
          <w:rStyle w:val="StyleUnderline"/>
          <w:highlight w:val="yellow"/>
        </w:rPr>
        <w:t>dismantle it</w:t>
      </w:r>
      <w:r w:rsidRPr="002E67F8">
        <w:rPr>
          <w:rStyle w:val="StyleUnderline"/>
        </w:rPr>
        <w:t>. And the first act on that agenda was the annexation of Crimea, the act by which Putin’s Russia broke a dozen of international agreements signed by the Russian Federation.</w:t>
      </w:r>
      <w:r>
        <w:rPr>
          <w:rStyle w:val="StyleUnderline"/>
        </w:rPr>
        <w:t xml:space="preserve"> </w:t>
      </w:r>
      <w:r w:rsidRPr="00E85185">
        <w:rPr>
          <w:sz w:val="12"/>
        </w:rPr>
        <w:t xml:space="preserve">I think that </w:t>
      </w:r>
      <w:r w:rsidRPr="00E85185">
        <w:rPr>
          <w:rStyle w:val="StyleUnderline"/>
          <w:highlight w:val="yellow"/>
        </w:rPr>
        <w:t>Putin’s Crimea speech</w:t>
      </w:r>
      <w:r w:rsidRPr="002E67F8">
        <w:rPr>
          <w:rStyle w:val="StyleUnderline"/>
        </w:rPr>
        <w:t xml:space="preserve"> delivered by him for the occasion of Crimea and Sevastopol formally joining the Russian Federation </w:t>
      </w:r>
      <w:r w:rsidRPr="00E85185">
        <w:rPr>
          <w:rStyle w:val="StyleUnderline"/>
          <w:highlight w:val="yellow"/>
        </w:rPr>
        <w:t>was a political event even more important than the annexation</w:t>
      </w:r>
      <w:r w:rsidRPr="002E67F8">
        <w:rPr>
          <w:rStyle w:val="StyleUnderline"/>
        </w:rPr>
        <w:t xml:space="preserve"> of Crimea itself. The task for </w:t>
      </w:r>
      <w:r w:rsidRPr="00E85185">
        <w:rPr>
          <w:rStyle w:val="StyleUnderline"/>
          <w:highlight w:val="yellow"/>
        </w:rPr>
        <w:t>Putin</w:t>
      </w:r>
      <w:r w:rsidRPr="002E67F8">
        <w:rPr>
          <w:rStyle w:val="StyleUnderline"/>
        </w:rPr>
        <w:t xml:space="preserve"> during this speech was to </w:t>
      </w:r>
      <w:proofErr w:type="spellStart"/>
      <w:r w:rsidRPr="002E67F8">
        <w:rPr>
          <w:rStyle w:val="StyleUnderline"/>
        </w:rPr>
        <w:t>legitimise</w:t>
      </w:r>
      <w:proofErr w:type="spellEnd"/>
      <w:r w:rsidRPr="002E67F8">
        <w:rPr>
          <w:rStyle w:val="StyleUnderline"/>
        </w:rPr>
        <w:t xml:space="preserve">, to justify, or even to glorify the act of annexation. But he did much more. He fulfilled an even more important mission. He </w:t>
      </w:r>
      <w:r w:rsidRPr="00E85185">
        <w:rPr>
          <w:rStyle w:val="StyleUnderline"/>
          <w:highlight w:val="yellow"/>
        </w:rPr>
        <w:t>created a new ideology of the so-called</w:t>
      </w:r>
      <w:r w:rsidRPr="002E67F8">
        <w:rPr>
          <w:rStyle w:val="StyleUnderline"/>
        </w:rPr>
        <w:t xml:space="preserve"> ‘</w:t>
      </w:r>
      <w:proofErr w:type="spellStart"/>
      <w:r w:rsidRPr="002E67F8">
        <w:rPr>
          <w:rStyle w:val="StyleUnderline"/>
        </w:rPr>
        <w:t>Russkiy</w:t>
      </w:r>
      <w:proofErr w:type="spellEnd"/>
      <w:r w:rsidRPr="002E67F8">
        <w:rPr>
          <w:rStyle w:val="StyleUnderline"/>
        </w:rPr>
        <w:t xml:space="preserve"> Mir,’ the </w:t>
      </w:r>
      <w:r w:rsidRPr="00E85185">
        <w:rPr>
          <w:rStyle w:val="StyleUnderline"/>
          <w:highlight w:val="yellow"/>
        </w:rPr>
        <w:t>Russian World</w:t>
      </w:r>
      <w:r w:rsidRPr="00E07C1D">
        <w:rPr>
          <w:rStyle w:val="StyleUnderline"/>
          <w:highlight w:val="cyan"/>
        </w:rPr>
        <w:t>.</w:t>
      </w:r>
      <w:r>
        <w:rPr>
          <w:rStyle w:val="StyleUnderline"/>
        </w:rPr>
        <w:t xml:space="preserve"> </w:t>
      </w:r>
      <w:r w:rsidRPr="002E67F8">
        <w:rPr>
          <w:rStyle w:val="StyleUnderline"/>
        </w:rPr>
        <w:t xml:space="preserve">No dictatorship can sustain on violence and intimidation alone. </w:t>
      </w:r>
      <w:r w:rsidRPr="00E07C1D">
        <w:rPr>
          <w:rStyle w:val="StyleUnderline"/>
          <w:highlight w:val="cyan"/>
        </w:rPr>
        <w:t>A protracted dictatorship needs some kind of</w:t>
      </w:r>
      <w:r w:rsidRPr="002E67F8">
        <w:rPr>
          <w:rStyle w:val="StyleUnderline"/>
        </w:rPr>
        <w:t xml:space="preserve"> an ideology or a </w:t>
      </w:r>
      <w:r w:rsidRPr="00E07C1D">
        <w:rPr>
          <w:rStyle w:val="StyleUnderline"/>
          <w:highlight w:val="cyan"/>
        </w:rPr>
        <w:t>mythology that would appeal to a considerable part of the population</w:t>
      </w:r>
      <w:r w:rsidRPr="002E67F8">
        <w:rPr>
          <w:rStyle w:val="StyleUnderline"/>
        </w:rPr>
        <w:t xml:space="preserve"> for a considerable span of time</w:t>
      </w:r>
      <w:r w:rsidRPr="00E85185">
        <w:rPr>
          <w:sz w:val="12"/>
        </w:rPr>
        <w:t xml:space="preserve">: like Hitler’s ideology of the superiority of the German people or Stalin’s ideology of communism. Many pundits, myself included, noted that </w:t>
      </w:r>
      <w:r w:rsidRPr="00E85185">
        <w:rPr>
          <w:rStyle w:val="StyleUnderline"/>
          <w:highlight w:val="yellow"/>
        </w:rPr>
        <w:t xml:space="preserve">Putin’s Crimea speech was a remake of </w:t>
      </w:r>
      <w:r w:rsidRPr="00E07C1D">
        <w:rPr>
          <w:rStyle w:val="StyleUnderline"/>
          <w:highlight w:val="cyan"/>
        </w:rPr>
        <w:t xml:space="preserve">the </w:t>
      </w:r>
      <w:r w:rsidRPr="002E67F8">
        <w:rPr>
          <w:rStyle w:val="StyleUnderline"/>
        </w:rPr>
        <w:t xml:space="preserve">German Chancellor </w:t>
      </w:r>
      <w:r w:rsidRPr="00E85185">
        <w:rPr>
          <w:rStyle w:val="Emphasis"/>
          <w:highlight w:val="yellow"/>
        </w:rPr>
        <w:t xml:space="preserve">Hitler’s </w:t>
      </w:r>
      <w:r w:rsidRPr="00E85185">
        <w:rPr>
          <w:rStyle w:val="Emphasis"/>
          <w:highlight w:val="cyan"/>
        </w:rPr>
        <w:t xml:space="preserve">Sudetenland </w:t>
      </w:r>
      <w:r w:rsidRPr="00E85185">
        <w:rPr>
          <w:rStyle w:val="Emphasis"/>
          <w:highlight w:val="yellow"/>
        </w:rPr>
        <w:t>speech</w:t>
      </w:r>
      <w:r w:rsidRPr="00E85185">
        <w:rPr>
          <w:rStyle w:val="StyleUnderline"/>
          <w:highlight w:val="yellow"/>
        </w:rPr>
        <w:t xml:space="preserve"> </w:t>
      </w:r>
      <w:r w:rsidRPr="002E67F8">
        <w:rPr>
          <w:rStyle w:val="StyleUnderline"/>
        </w:rPr>
        <w:t xml:space="preserve">delivered for the occasion of annexation of Sudetenland. Putin’s Crimea speech </w:t>
      </w:r>
      <w:r w:rsidRPr="00E85185">
        <w:rPr>
          <w:rStyle w:val="StyleUnderline"/>
          <w:highlight w:val="yellow"/>
        </w:rPr>
        <w:t>borrowed heavily from the main concepts and even from the terminology of Nazi political foreign policy and propaganda.</w:t>
      </w:r>
      <w:r>
        <w:rPr>
          <w:rStyle w:val="StyleUnderline"/>
        </w:rPr>
        <w:t xml:space="preserve"> </w:t>
      </w:r>
      <w:r w:rsidRPr="002E67F8">
        <w:rPr>
          <w:rStyle w:val="StyleUnderline"/>
        </w:rPr>
        <w:t>First came this concept of a ‘divided nation.’</w:t>
      </w:r>
      <w:r w:rsidRPr="00E85185">
        <w:rPr>
          <w:sz w:val="12"/>
        </w:rPr>
        <w:t xml:space="preserve"> Putin informed us that </w:t>
      </w:r>
      <w:r w:rsidRPr="002E67F8">
        <w:rPr>
          <w:rStyle w:val="StyleUnderline"/>
        </w:rPr>
        <w:t>we, the Russian people, are a ‘divided nation.’</w:t>
      </w:r>
      <w:r w:rsidRPr="00E85185">
        <w:rPr>
          <w:sz w:val="12"/>
        </w:rPr>
        <w:t xml:space="preserve"> This was the first time this term was used in such a high level speech. Next </w:t>
      </w:r>
      <w:r w:rsidRPr="002E67F8">
        <w:rPr>
          <w:rStyle w:val="StyleUnderline"/>
        </w:rPr>
        <w:t>he justified the Crimean annexation as a part of gathering of historically Russian lands.</w:t>
      </w:r>
      <w:r>
        <w:rPr>
          <w:rStyle w:val="StyleUnderline"/>
        </w:rPr>
        <w:t xml:space="preserve"> </w:t>
      </w:r>
      <w:r w:rsidRPr="00E85185">
        <w:rPr>
          <w:sz w:val="12"/>
        </w:rPr>
        <w:t xml:space="preserve">Then </w:t>
      </w:r>
      <w:r w:rsidRPr="00E85185">
        <w:rPr>
          <w:rStyle w:val="StyleUnderline"/>
          <w:highlight w:val="yellow"/>
        </w:rPr>
        <w:t xml:space="preserve">he coined a </w:t>
      </w:r>
      <w:r w:rsidRPr="00E07C1D">
        <w:rPr>
          <w:rStyle w:val="StyleUnderline"/>
          <w:highlight w:val="cyan"/>
        </w:rPr>
        <w:t xml:space="preserve">new </w:t>
      </w:r>
      <w:r w:rsidRPr="00E85185">
        <w:rPr>
          <w:rStyle w:val="StyleUnderline"/>
          <w:highlight w:val="yellow"/>
        </w:rPr>
        <w:t>label for his opponents</w:t>
      </w:r>
      <w:r w:rsidRPr="00E07C1D">
        <w:rPr>
          <w:rStyle w:val="StyleUnderline"/>
          <w:highlight w:val="cyan"/>
        </w:rPr>
        <w:t>,</w:t>
      </w:r>
      <w:r w:rsidRPr="002E67F8">
        <w:rPr>
          <w:rStyle w:val="StyleUnderline"/>
        </w:rPr>
        <w:t xml:space="preserve"> ‘</w:t>
      </w:r>
      <w:proofErr w:type="spellStart"/>
      <w:r w:rsidRPr="002E67F8">
        <w:rPr>
          <w:rStyle w:val="StyleUnderline"/>
        </w:rPr>
        <w:t>Natsional-predateli</w:t>
      </w:r>
      <w:proofErr w:type="spellEnd"/>
      <w:r w:rsidRPr="002E67F8">
        <w:rPr>
          <w:rStyle w:val="StyleUnderline"/>
        </w:rPr>
        <w:t xml:space="preserve">,’ or </w:t>
      </w:r>
      <w:r w:rsidRPr="00E85185">
        <w:rPr>
          <w:rStyle w:val="Emphasis"/>
          <w:highlight w:val="yellow"/>
        </w:rPr>
        <w:t>‘nation-traitors</w:t>
      </w:r>
      <w:r w:rsidRPr="00E07C1D">
        <w:rPr>
          <w:rStyle w:val="StyleUnderline"/>
          <w:highlight w:val="cyan"/>
        </w:rPr>
        <w:t>.’</w:t>
      </w:r>
      <w:r w:rsidRPr="002E67F8">
        <w:rPr>
          <w:rStyle w:val="StyleUnderline"/>
        </w:rPr>
        <w:t xml:space="preserve"> That set a new tone as there previously had been no such term in the Soviet or Russian political vernacular.</w:t>
      </w:r>
      <w:r w:rsidRPr="00E85185">
        <w:rPr>
          <w:sz w:val="12"/>
        </w:rPr>
        <w:t xml:space="preserve"> The Soviets’ opponents were castigated as ‘enemies of the people’, </w:t>
      </w:r>
      <w:r w:rsidRPr="00E07C1D">
        <w:rPr>
          <w:rStyle w:val="StyleUnderline"/>
        </w:rPr>
        <w:t>while ‘</w:t>
      </w:r>
      <w:proofErr w:type="spellStart"/>
      <w:r w:rsidRPr="00E07C1D">
        <w:rPr>
          <w:rStyle w:val="StyleUnderline"/>
        </w:rPr>
        <w:t>nationtraitors</w:t>
      </w:r>
      <w:proofErr w:type="spellEnd"/>
      <w:r w:rsidRPr="00E07C1D">
        <w:rPr>
          <w:rStyle w:val="StyleUnderline"/>
        </w:rPr>
        <w:t>’ or ‘</w:t>
      </w:r>
      <w:proofErr w:type="spellStart"/>
      <w:r w:rsidRPr="00E07C1D">
        <w:rPr>
          <w:rStyle w:val="StyleUnderline"/>
        </w:rPr>
        <w:t>Natsional-predateli</w:t>
      </w:r>
      <w:proofErr w:type="spellEnd"/>
      <w:r w:rsidRPr="00E07C1D">
        <w:rPr>
          <w:rStyle w:val="StyleUnderline"/>
        </w:rPr>
        <w:t>’ is a</w:t>
      </w:r>
      <w:r w:rsidRPr="00E85185">
        <w:rPr>
          <w:sz w:val="12"/>
        </w:rPr>
        <w:t xml:space="preserve"> </w:t>
      </w:r>
      <w:r w:rsidRPr="00E85185">
        <w:rPr>
          <w:rStyle w:val="Emphasis"/>
          <w:highlight w:val="yellow"/>
        </w:rPr>
        <w:t>pure Nazi vocabulary</w:t>
      </w:r>
      <w:r w:rsidRPr="002E67F8">
        <w:rPr>
          <w:rStyle w:val="StyleUnderline"/>
        </w:rPr>
        <w:t>.</w:t>
      </w:r>
      <w:r>
        <w:rPr>
          <w:rStyle w:val="StyleUnderline"/>
        </w:rPr>
        <w:t xml:space="preserve"> </w:t>
      </w:r>
      <w:r w:rsidRPr="00E85185">
        <w:rPr>
          <w:sz w:val="12"/>
        </w:rPr>
        <w:t xml:space="preserve">However </w:t>
      </w:r>
      <w:r w:rsidRPr="002E67F8">
        <w:rPr>
          <w:rStyle w:val="StyleUnderline"/>
        </w:rPr>
        <w:t>the most important concept was the concept of the ‘Russian World</w:t>
      </w:r>
      <w:r w:rsidRPr="00E85185">
        <w:rPr>
          <w:rStyle w:val="StyleUnderline"/>
        </w:rPr>
        <w:t xml:space="preserve">’. </w:t>
      </w:r>
      <w:r w:rsidRPr="00E85185">
        <w:rPr>
          <w:rStyle w:val="StyleUnderline"/>
          <w:highlight w:val="yellow"/>
        </w:rPr>
        <w:t>Putin claims it is</w:t>
      </w:r>
      <w:r w:rsidRPr="00E85185">
        <w:rPr>
          <w:rStyle w:val="StyleUnderline"/>
        </w:rPr>
        <w:t xml:space="preserve"> </w:t>
      </w:r>
      <w:r w:rsidRPr="00E85185">
        <w:rPr>
          <w:rStyle w:val="StyleUnderline"/>
          <w:highlight w:val="yellow"/>
        </w:rPr>
        <w:t>his</w:t>
      </w:r>
      <w:r w:rsidRPr="00E85185">
        <w:rPr>
          <w:rStyle w:val="StyleUnderline"/>
        </w:rPr>
        <w:t xml:space="preserve"> right and even a </w:t>
      </w:r>
      <w:r w:rsidRPr="00E85185">
        <w:rPr>
          <w:rStyle w:val="Emphasis"/>
          <w:highlight w:val="yellow"/>
        </w:rPr>
        <w:t>sacred duty</w:t>
      </w:r>
      <w:r w:rsidRPr="00E85185">
        <w:rPr>
          <w:rStyle w:val="StyleUnderline"/>
          <w:highlight w:val="yellow"/>
        </w:rPr>
        <w:t xml:space="preserve"> to protect</w:t>
      </w:r>
      <w:r w:rsidRPr="00E85185">
        <w:rPr>
          <w:rStyle w:val="StyleUnderline"/>
        </w:rPr>
        <w:t xml:space="preserve"> </w:t>
      </w:r>
      <w:r w:rsidRPr="00E85185">
        <w:rPr>
          <w:sz w:val="12"/>
        </w:rPr>
        <w:t xml:space="preserve">not citizens – not Russian citizens – but ethnic Russians or Russian language speakers, all over the world. And to demonstrate that Crimea was only the first step in promoting the </w:t>
      </w:r>
      <w:proofErr w:type="spellStart"/>
      <w:r w:rsidRPr="00E85185">
        <w:rPr>
          <w:sz w:val="12"/>
        </w:rPr>
        <w:t>Russkiy</w:t>
      </w:r>
      <w:proofErr w:type="spellEnd"/>
      <w:r w:rsidRPr="00E85185">
        <w:rPr>
          <w:sz w:val="12"/>
        </w:rPr>
        <w:t xml:space="preserve"> Mir agenda, Putin immediately initiated another stage. He also coined another new term, ‘Novorossiya’ (‘new Russia’). By Novorossiya he is referring to the eight </w:t>
      </w:r>
      <w:proofErr w:type="spellStart"/>
      <w:r w:rsidRPr="00E85185">
        <w:rPr>
          <w:sz w:val="12"/>
        </w:rPr>
        <w:t>Ukranian</w:t>
      </w:r>
      <w:proofErr w:type="spellEnd"/>
      <w:r w:rsidRPr="00E85185">
        <w:rPr>
          <w:sz w:val="12"/>
        </w:rPr>
        <w:t xml:space="preserve"> regions, which were, in his opinion, unjustly handed over to Ukraine after the Bolshevik revolution. So now Putin has created a long-term ideological system he can use to justify his role forever, because it is a very long-term program. Any dictator, as I already noted, needs such an excuse. It’s much more convenient to claim he is promoting the great Russian idea from the Kremlin, than to admit he was just sitting there to make tens of billions of dollars for himself and his cronies. These were no empty words or slogans. His hybrid war against Ukraine is going on now. There are ups and downs. As I already mentioned, the main objective is to control Kiev, to control the Ukrainian government and Ukraine as a whole. He doesn’t need an annexation of Donetsk and Luhansk. Coincidentally he is now the most ardent supporter of the territorial integrity of Ukraine, except for Crimea, of course. He needs to have the cancerous </w:t>
      </w:r>
      <w:proofErr w:type="spellStart"/>
      <w:r w:rsidRPr="00E85185">
        <w:rPr>
          <w:sz w:val="12"/>
        </w:rPr>
        <w:t>tumour</w:t>
      </w:r>
      <w:proofErr w:type="spellEnd"/>
      <w:r w:rsidRPr="00E85185">
        <w:rPr>
          <w:sz w:val="12"/>
        </w:rPr>
        <w:t xml:space="preserve"> of Novorossiya inside Ukraine to spread instability and chaos. But Kremlin propaganda offices present these events not as a war of Russia with Ukraine. Every day on the TV, Kremlin talking heads tell us that it’s much more than that. It’s a war between Russia and the United States of America. Ukraine is just terrain on which this war is being staged. Even more philosophically, it is a war between </w:t>
      </w:r>
      <w:proofErr w:type="spellStart"/>
      <w:r w:rsidRPr="00E85185">
        <w:rPr>
          <w:sz w:val="12"/>
        </w:rPr>
        <w:t>Russkiy</w:t>
      </w:r>
      <w:proofErr w:type="spellEnd"/>
      <w:r w:rsidRPr="00E85185">
        <w:rPr>
          <w:sz w:val="12"/>
        </w:rPr>
        <w:t xml:space="preserve"> Mir, the Russian world, and the Anglo-Saxon world. Putin explains that we</w:t>
      </w:r>
      <w:r w:rsidRPr="00E85185">
        <w:rPr>
          <w:rStyle w:val="StyleUnderline"/>
        </w:rPr>
        <w:t xml:space="preserve"> </w:t>
      </w:r>
      <w:r w:rsidRPr="00E85185">
        <w:rPr>
          <w:rStyle w:val="StyleUnderline"/>
          <w:highlight w:val="yellow"/>
        </w:rPr>
        <w:t xml:space="preserve">Russians </w:t>
      </w:r>
      <w:r w:rsidRPr="00E85185">
        <w:rPr>
          <w:rStyle w:val="StyleUnderline"/>
        </w:rPr>
        <w:t xml:space="preserve">have a </w:t>
      </w:r>
      <w:r w:rsidRPr="00E85185">
        <w:rPr>
          <w:rStyle w:val="Emphasis"/>
          <w:highlight w:val="yellow"/>
        </w:rPr>
        <w:t>unique genetic code</w:t>
      </w:r>
      <w:r w:rsidRPr="00E07C1D">
        <w:rPr>
          <w:rStyle w:val="StyleUnderline"/>
          <w:highlight w:val="cyan"/>
        </w:rPr>
        <w:t xml:space="preserve">, </w:t>
      </w:r>
      <w:r w:rsidRPr="00E85185">
        <w:rPr>
          <w:rStyle w:val="StyleUnderline"/>
          <w:highlight w:val="yellow"/>
        </w:rPr>
        <w:t>superior to the genetic code of the</w:t>
      </w:r>
      <w:r w:rsidRPr="00E85185">
        <w:rPr>
          <w:rStyle w:val="StyleUnderline"/>
        </w:rPr>
        <w:t xml:space="preserve"> Anglo-Saxon </w:t>
      </w:r>
      <w:r w:rsidRPr="00E85185">
        <w:rPr>
          <w:rStyle w:val="StyleUnderline"/>
          <w:highlight w:val="yellow"/>
        </w:rPr>
        <w:t>world because</w:t>
      </w:r>
      <w:r w:rsidRPr="00E85185">
        <w:rPr>
          <w:rStyle w:val="StyleUnderline"/>
        </w:rPr>
        <w:t xml:space="preserve"> Anglo-Saxons are mercantile, they are concerned</w:t>
      </w:r>
      <w:r w:rsidRPr="00CF5651">
        <w:rPr>
          <w:rStyle w:val="StyleUnderline"/>
        </w:rPr>
        <w:t xml:space="preserve"> about their own </w:t>
      </w:r>
      <w:r w:rsidRPr="00E85185">
        <w:rPr>
          <w:rStyle w:val="StyleUnderline"/>
        </w:rPr>
        <w:t>enrichment, and</w:t>
      </w:r>
      <w:r w:rsidRPr="00CF5651">
        <w:rPr>
          <w:rStyle w:val="StyleUnderline"/>
        </w:rPr>
        <w:t xml:space="preserve"> </w:t>
      </w:r>
      <w:r w:rsidRPr="00E85185">
        <w:rPr>
          <w:rStyle w:val="StyleUnderline"/>
          <w:highlight w:val="yellow"/>
        </w:rPr>
        <w:t>due to our</w:t>
      </w:r>
      <w:r w:rsidRPr="00CF5651">
        <w:rPr>
          <w:rStyle w:val="StyleUnderline"/>
        </w:rPr>
        <w:t xml:space="preserve"> specific </w:t>
      </w:r>
      <w:r w:rsidRPr="00E85185">
        <w:rPr>
          <w:rStyle w:val="StyleUnderline"/>
          <w:highlight w:val="yellow"/>
        </w:rPr>
        <w:t>Russian genetic code, we possess more spirituality</w:t>
      </w:r>
      <w:r w:rsidRPr="00E07C1D">
        <w:rPr>
          <w:rStyle w:val="StyleUnderline"/>
          <w:highlight w:val="cyan"/>
        </w:rPr>
        <w:t>.</w:t>
      </w:r>
      <w:r>
        <w:rPr>
          <w:rStyle w:val="StyleUnderline"/>
        </w:rPr>
        <w:t xml:space="preserve"> </w:t>
      </w:r>
      <w:r w:rsidRPr="00E85185">
        <w:rPr>
          <w:sz w:val="12"/>
        </w:rPr>
        <w:t xml:space="preserve">For example, </w:t>
      </w:r>
      <w:r w:rsidRPr="00E85185">
        <w:rPr>
          <w:rStyle w:val="StyleUnderline"/>
        </w:rPr>
        <w:t>one of the Kremlin guys</w:t>
      </w:r>
      <w:r w:rsidRPr="00E85185">
        <w:rPr>
          <w:sz w:val="12"/>
        </w:rPr>
        <w:t xml:space="preserve"> – </w:t>
      </w:r>
      <w:proofErr w:type="spellStart"/>
      <w:r w:rsidRPr="00E85185">
        <w:rPr>
          <w:sz w:val="12"/>
        </w:rPr>
        <w:t>Vyacheslav</w:t>
      </w:r>
      <w:proofErr w:type="spellEnd"/>
      <w:r w:rsidRPr="00E85185">
        <w:rPr>
          <w:sz w:val="12"/>
        </w:rPr>
        <w:t xml:space="preserve"> </w:t>
      </w:r>
      <w:proofErr w:type="spellStart"/>
      <w:r w:rsidRPr="00E85185">
        <w:rPr>
          <w:sz w:val="12"/>
        </w:rPr>
        <w:t>Nikonov</w:t>
      </w:r>
      <w:proofErr w:type="spellEnd"/>
      <w:r w:rsidRPr="00E85185">
        <w:rPr>
          <w:sz w:val="12"/>
        </w:rPr>
        <w:t xml:space="preserve">, grandson of </w:t>
      </w:r>
      <w:proofErr w:type="spellStart"/>
      <w:r w:rsidRPr="00E85185">
        <w:rPr>
          <w:sz w:val="12"/>
        </w:rPr>
        <w:t>Vyacheslav</w:t>
      </w:r>
      <w:proofErr w:type="spellEnd"/>
      <w:r w:rsidRPr="00E85185">
        <w:rPr>
          <w:sz w:val="12"/>
        </w:rPr>
        <w:t xml:space="preserve"> Molotov — </w:t>
      </w:r>
      <w:r w:rsidRPr="00E85185">
        <w:rPr>
          <w:rStyle w:val="StyleUnderline"/>
        </w:rPr>
        <w:t>has made a historic claim that Russians are an Aryan tribe which descended from the Carpathian mountains and spread all over the world</w:t>
      </w:r>
      <w:r w:rsidRPr="00E85185">
        <w:rPr>
          <w:sz w:val="12"/>
        </w:rPr>
        <w:t xml:space="preserve"> until they reached Fort Ross, California. </w:t>
      </w:r>
      <w:r w:rsidRPr="002E67F8">
        <w:rPr>
          <w:rStyle w:val="StyleUnderline"/>
        </w:rPr>
        <w:t xml:space="preserve">No state or regime goes to war firmly convinced that it will lose it and </w:t>
      </w:r>
      <w:r w:rsidRPr="00E85185">
        <w:rPr>
          <w:rStyle w:val="StyleUnderline"/>
        </w:rPr>
        <w:t>Vladimir Putin</w:t>
      </w:r>
      <w:r w:rsidRPr="002E67F8">
        <w:rPr>
          <w:rStyle w:val="StyleUnderline"/>
        </w:rPr>
        <w:t xml:space="preserve"> is no exception: </w:t>
      </w:r>
      <w:r w:rsidRPr="00E85185">
        <w:rPr>
          <w:rStyle w:val="StyleUnderline"/>
          <w:highlight w:val="yellow"/>
        </w:rPr>
        <w:t>if he goes to war with NATO he will be acting based on the belief that he can win it</w:t>
      </w:r>
      <w:r w:rsidRPr="002E67F8">
        <w:rPr>
          <w:rStyle w:val="StyleUnderline"/>
        </w:rPr>
        <w:t>.</w:t>
      </w:r>
      <w:r>
        <w:rPr>
          <w:rStyle w:val="StyleUnderline"/>
        </w:rPr>
        <w:t xml:space="preserve"> </w:t>
      </w:r>
      <w:r w:rsidRPr="002E67F8">
        <w:rPr>
          <w:rStyle w:val="StyleUnderline"/>
        </w:rPr>
        <w:t xml:space="preserve">That belief is </w:t>
      </w:r>
      <w:r w:rsidRPr="00E85185">
        <w:rPr>
          <w:rStyle w:val="StyleUnderline"/>
          <w:highlight w:val="yellow"/>
        </w:rPr>
        <w:t>based on Putin’s assumption that</w:t>
      </w:r>
      <w:r w:rsidRPr="002E67F8">
        <w:rPr>
          <w:rStyle w:val="StyleUnderline"/>
        </w:rPr>
        <w:t xml:space="preserve"> the logic of the mutually assured destruction (</w:t>
      </w:r>
      <w:r w:rsidRPr="00E85185">
        <w:rPr>
          <w:rStyle w:val="StyleUnderline"/>
          <w:highlight w:val="yellow"/>
        </w:rPr>
        <w:t>MAD</w:t>
      </w:r>
      <w:r w:rsidRPr="002E67F8">
        <w:rPr>
          <w:rStyle w:val="StyleUnderline"/>
        </w:rPr>
        <w:t xml:space="preserve">) regime that prevented a major war between Russia and the West </w:t>
      </w:r>
      <w:r w:rsidRPr="00E85185">
        <w:rPr>
          <w:rStyle w:val="Emphasis"/>
          <w:highlight w:val="yellow"/>
        </w:rPr>
        <w:t xml:space="preserve">is broken due to divisions within the West </w:t>
      </w:r>
      <w:r w:rsidRPr="00E85185">
        <w:rPr>
          <w:rStyle w:val="StyleUnderline"/>
        </w:rPr>
        <w:t xml:space="preserve">regarding how to respond to a limited Russian nuclear strike. </w:t>
      </w:r>
      <w:r w:rsidRPr="00E85185">
        <w:rPr>
          <w:sz w:val="12"/>
        </w:rPr>
        <w:t xml:space="preserve">If we read Putin correctly, </w:t>
      </w:r>
      <w:r w:rsidRPr="00E85185">
        <w:rPr>
          <w:rStyle w:val="StyleUnderline"/>
        </w:rPr>
        <w:t xml:space="preserve">the world is in a far more dangerous situation than most have thought and the risks to Russia’s </w:t>
      </w:r>
      <w:proofErr w:type="spellStart"/>
      <w:r w:rsidRPr="00E85185">
        <w:rPr>
          <w:rStyle w:val="StyleUnderline"/>
        </w:rPr>
        <w:t>neighbours</w:t>
      </w:r>
      <w:proofErr w:type="spellEnd"/>
      <w:r w:rsidRPr="00E85185">
        <w:rPr>
          <w:rStyle w:val="StyleUnderline"/>
        </w:rPr>
        <w:t xml:space="preserve">, the West and Russia itself are far greater. Even the most modest practical </w:t>
      </w:r>
      <w:proofErr w:type="spellStart"/>
      <w:r w:rsidRPr="00E85185">
        <w:rPr>
          <w:rStyle w:val="StyleUnderline"/>
        </w:rPr>
        <w:t>realisation</w:t>
      </w:r>
      <w:proofErr w:type="spellEnd"/>
      <w:r w:rsidRPr="00E85185">
        <w:rPr>
          <w:rStyle w:val="StyleUnderline"/>
        </w:rPr>
        <w:t xml:space="preserve"> of Putin’s idea of ‘assembling the Russian lands’ requires changes of the national borders of at least two NATO member countries: Latvia and Estonia.</w:t>
      </w:r>
      <w:r w:rsidRPr="00E85185">
        <w:rPr>
          <w:sz w:val="12"/>
        </w:rPr>
        <w:t xml:space="preserve"> Because of the Western alliance’s Article 5 in which an attack on one is an attack on all, that would seem impossible given MAD. </w:t>
      </w:r>
      <w:r w:rsidRPr="00E85185">
        <w:rPr>
          <w:rStyle w:val="StyleUnderline"/>
        </w:rPr>
        <w:t xml:space="preserve">But the MAD doctrine considered only a single most destructive scenario of a military conflict between nuclear powers, total war. The doctrine of mutually assured destruction </w:t>
      </w:r>
      <w:r w:rsidRPr="00E85185">
        <w:rPr>
          <w:rStyle w:val="Emphasis"/>
        </w:rPr>
        <w:t>is still valid</w:t>
      </w:r>
      <w:r w:rsidRPr="00E85185">
        <w:rPr>
          <w:rStyle w:val="StyleUnderline"/>
        </w:rPr>
        <w:t xml:space="preserve">, and it prevents a full-scale world war. But </w:t>
      </w:r>
      <w:r w:rsidRPr="00E85185">
        <w:rPr>
          <w:rStyle w:val="StyleUnderline"/>
          <w:highlight w:val="yellow"/>
        </w:rPr>
        <w:t>there are</w:t>
      </w:r>
      <w:r w:rsidRPr="00E85185">
        <w:rPr>
          <w:rStyle w:val="StyleUnderline"/>
        </w:rPr>
        <w:t xml:space="preserve"> other </w:t>
      </w:r>
      <w:r w:rsidRPr="00E85185">
        <w:rPr>
          <w:rStyle w:val="StyleUnderline"/>
          <w:highlight w:val="yellow"/>
        </w:rPr>
        <w:t>scenarios</w:t>
      </w:r>
      <w:r w:rsidRPr="00E85185">
        <w:rPr>
          <w:rStyle w:val="StyleUnderline"/>
        </w:rPr>
        <w:t xml:space="preserve">, </w:t>
      </w:r>
      <w:r w:rsidRPr="00E85185">
        <w:rPr>
          <w:rStyle w:val="Emphasis"/>
          <w:highlight w:val="yellow"/>
        </w:rPr>
        <w:t xml:space="preserve">including the </w:t>
      </w:r>
      <w:r w:rsidRPr="00E85185">
        <w:rPr>
          <w:rStyle w:val="Emphasis"/>
        </w:rPr>
        <w:t xml:space="preserve">limited </w:t>
      </w:r>
      <w:r w:rsidRPr="00E85185">
        <w:rPr>
          <w:rStyle w:val="Emphasis"/>
          <w:highlight w:val="yellow"/>
        </w:rPr>
        <w:t>use of nuclear weapons</w:t>
      </w:r>
      <w:r w:rsidRPr="00E85185">
        <w:rPr>
          <w:rStyle w:val="StyleUnderline"/>
        </w:rPr>
        <w:t xml:space="preserve"> by one side under conditions where the other side does not respond lest that lead to ‘mutual suicide.’</w:t>
      </w:r>
      <w:r w:rsidRPr="00E85185">
        <w:rPr>
          <w:sz w:val="12"/>
        </w:rPr>
        <w:t xml:space="preserve"> In his classic books On Thermonuclear War and Thinking About The Unthinkable, Dr. Herman Kahn, a pre-eminent nuclear strategist and one of the founders of the Hudson Institute, pondered a potential scenario of a limited nuclear war initiated by a nuclear power in order to achieve certain political objectives. It is feasible that in a more volatile geopolitical situation, a nuclear power determined to change the status quo, armed with the advantage of political will, and indifferent to the value of human lives, be it its own or those of others, while being inspired by certain adventurism, could achieve serious foreign policy gains through the threat of limited application of nuclear weapons or through the actual limited application itself. </w:t>
      </w:r>
      <w:r w:rsidRPr="00E85185">
        <w:rPr>
          <w:rStyle w:val="Emphasis"/>
          <w:highlight w:val="yellow"/>
        </w:rPr>
        <w:t>Russian military doctrine has been recently changed</w:t>
      </w:r>
      <w:r w:rsidRPr="00E85185">
        <w:rPr>
          <w:rStyle w:val="StyleUnderline"/>
          <w:highlight w:val="yellow"/>
        </w:rPr>
        <w:t xml:space="preserve"> allowing Russia to use nuclear weapons in regional and </w:t>
      </w:r>
      <w:r w:rsidRPr="002E67F8">
        <w:rPr>
          <w:rStyle w:val="StyleUnderline"/>
        </w:rPr>
        <w:t xml:space="preserve">even </w:t>
      </w:r>
      <w:r w:rsidRPr="00E85185">
        <w:rPr>
          <w:rStyle w:val="StyleUnderline"/>
          <w:highlight w:val="yellow"/>
        </w:rPr>
        <w:t>local conflicts</w:t>
      </w:r>
      <w:r w:rsidRPr="002E67F8">
        <w:rPr>
          <w:rStyle w:val="StyleUnderline"/>
        </w:rPr>
        <w:t>.</w:t>
      </w:r>
      <w:r>
        <w:rPr>
          <w:rStyle w:val="StyleUnderline"/>
        </w:rPr>
        <w:t xml:space="preserve"> </w:t>
      </w:r>
      <w:r w:rsidRPr="00E85185">
        <w:rPr>
          <w:sz w:val="12"/>
        </w:rPr>
        <w:t xml:space="preserve">Clearly </w:t>
      </w:r>
      <w:r w:rsidRPr="00E85185">
        <w:rPr>
          <w:rStyle w:val="StyleUnderline"/>
        </w:rPr>
        <w:t>Putin</w:t>
      </w:r>
      <w:r w:rsidRPr="00E85185">
        <w:rPr>
          <w:sz w:val="12"/>
        </w:rPr>
        <w:t xml:space="preserve"> does not seek the destruction of the hated United States, a goal that he could achieve only at the price of mutual suicide. Instead, </w:t>
      </w:r>
      <w:r w:rsidRPr="00E85185">
        <w:rPr>
          <w:rStyle w:val="StyleUnderline"/>
        </w:rPr>
        <w:t>his goals are significantly more modest: the maximum extension of the Russian World, the breakdown of NATO, and the discrediting and humiliation of the US as the guarantor of the security of the West. To put it in simplest terms, Putin’s actions would be a revenge for the defeat of the USSR</w:t>
      </w:r>
      <w:r w:rsidRPr="00E85185">
        <w:rPr>
          <w:sz w:val="12"/>
        </w:rPr>
        <w:t xml:space="preserve"> in the third (cold) world war </w:t>
      </w:r>
      <w:r w:rsidRPr="00E85185">
        <w:rPr>
          <w:rStyle w:val="StyleUnderline"/>
        </w:rPr>
        <w:t xml:space="preserve">just as the second world war was for Germany an attempt at revenge for defeat in the first. </w:t>
      </w:r>
      <w:r w:rsidRPr="00E85185">
        <w:rPr>
          <w:sz w:val="12"/>
        </w:rPr>
        <w:t xml:space="preserve">Let us follow Herman Kahn and try to think a bit about the unthinkable. Let us contemplate that </w:t>
      </w:r>
      <w:proofErr w:type="spellStart"/>
      <w:r w:rsidRPr="00E85185">
        <w:rPr>
          <w:sz w:val="12"/>
        </w:rPr>
        <w:t>some day</w:t>
      </w:r>
      <w:proofErr w:type="spellEnd"/>
      <w:r w:rsidRPr="00E85185">
        <w:rPr>
          <w:sz w:val="12"/>
        </w:rPr>
        <w:t xml:space="preserve"> in the Estonian city of </w:t>
      </w:r>
      <w:proofErr w:type="spellStart"/>
      <w:r w:rsidRPr="00E85185">
        <w:rPr>
          <w:sz w:val="12"/>
        </w:rPr>
        <w:t>Narva</w:t>
      </w:r>
      <w:proofErr w:type="spellEnd"/>
      <w:r w:rsidRPr="00E85185">
        <w:rPr>
          <w:sz w:val="12"/>
        </w:rPr>
        <w:t xml:space="preserve">, which has a predominately Russian population, Putin’s ‘polite green men’ conduct a referendum and the Kremlin says, well, this part of Estonian territory historically belongs to the Russian world. Well, a year ago, the annexation of Ukraine was unthinkable, so we should think about such kinds of scenarios. The Estonian government, referring to Article 5 of the NATO agreement, asks NATO countries to help. And if NATO countries can help, their joint military might would be much stronger than the Russian Army. At this point, Putin publicly states or says in private talks with his ‘partners’ in Europe; ‘OK, we </w:t>
      </w:r>
      <w:proofErr w:type="spellStart"/>
      <w:r w:rsidRPr="00E85185">
        <w:rPr>
          <w:sz w:val="12"/>
        </w:rPr>
        <w:t>realise</w:t>
      </w:r>
      <w:proofErr w:type="spellEnd"/>
      <w:r w:rsidRPr="00E85185">
        <w:rPr>
          <w:sz w:val="12"/>
        </w:rPr>
        <w:t xml:space="preserve"> that a more powerful conventional military force is ready to confront us in our pursuit of the Russian world agenda, so we are ready to use a nuclear weapon if NATO conventional forces try to eject us from Estonia.’ How will Western politicians react? It is difficult to predict. I think that a vast majority of people both in Europe and in the United States would say that we are not ready to die for </w:t>
      </w:r>
      <w:proofErr w:type="spellStart"/>
      <w:r w:rsidRPr="00E85185">
        <w:rPr>
          <w:sz w:val="12"/>
        </w:rPr>
        <w:t>Narva</w:t>
      </w:r>
      <w:proofErr w:type="spellEnd"/>
      <w:r w:rsidRPr="00E85185">
        <w:rPr>
          <w:sz w:val="12"/>
        </w:rPr>
        <w:t xml:space="preserve">, just as many Europeans stated in 1930s that they were not ready to die for Danzig. So this situation will present an unthinkable choice for the West: either a humiliating capitulation by refusing to help Estonia that in turn would also mean the end of NATO, the end of Western alliance, the end of the United States as the guarantor of Western security, or providing help that would lead to war with a thermonuclear power. Putin seems to be convinced that the West would blink, and that he can outplay Western countries and their leaders in potential military conflicts that would occur along the path to the </w:t>
      </w:r>
      <w:proofErr w:type="spellStart"/>
      <w:r w:rsidRPr="00E85185">
        <w:rPr>
          <w:sz w:val="12"/>
        </w:rPr>
        <w:t>realisation</w:t>
      </w:r>
      <w:proofErr w:type="spellEnd"/>
      <w:r w:rsidRPr="00E85185">
        <w:rPr>
          <w:sz w:val="12"/>
        </w:rPr>
        <w:t xml:space="preserve"> of his great idea of the Russian World. Regardless of the fact that Russia is much weaker in conventional arms than NATO and does not have an advantage over the US in nuclear ones. ‘By the spirit we will take them,’ Putin calculates. ‘By the spirit and by boldness.’ </w:t>
      </w:r>
      <w:r w:rsidRPr="00E85185">
        <w:rPr>
          <w:rStyle w:val="StyleUnderline"/>
        </w:rPr>
        <w:t xml:space="preserve">Putin’s plans are extremely adventurist but he believes they have chances for success. Nuclear bullying and nuclear blackmail are going on with growing intensity as part of psychological warfare against West. Almost every one of Putin’s statements includes the phrase ‘Don’t forget that we’re a nuclear power.’ </w:t>
      </w:r>
      <w:r w:rsidRPr="00E85185">
        <w:rPr>
          <w:sz w:val="12"/>
        </w:rPr>
        <w:t xml:space="preserve">There was a scandalous performance during a meeting with a top Russian official in August in Sochi, when Vice Speaker of the Duma Mr. Zhirinovsky threatened to completely annihilate the Baltic States and Poland. Mr. Putin was present and in summing up the panel discussion, he noted approvingly that Vladimir Zhirinovsky’s speech was very vivid and flamboyant, and only added that maybe not all of his words reflected current government policy. </w:t>
      </w:r>
    </w:p>
    <w:p w14:paraId="3A741191" w14:textId="77777777" w:rsidR="004C6733" w:rsidRDefault="004C6733" w:rsidP="004C6733">
      <w:pPr>
        <w:pStyle w:val="Heading4"/>
      </w:pPr>
      <w:r>
        <w:t xml:space="preserve">Russian threats are not about a response to US securitization – Rather it is motivated by the belief in a “Superior Russian Identity” – Any evidence pre-Crimea should be ignored  </w:t>
      </w:r>
    </w:p>
    <w:p w14:paraId="11D2A92B" w14:textId="77777777" w:rsidR="004C6733" w:rsidRDefault="004C6733" w:rsidP="004C6733">
      <w:r w:rsidRPr="00B95C24">
        <w:rPr>
          <w:rStyle w:val="Style13ptBold"/>
        </w:rPr>
        <w:t>Freire, ’18</w:t>
      </w:r>
      <w:r>
        <w:t xml:space="preserve"> </w:t>
      </w:r>
      <w:r w:rsidRPr="00B95C24">
        <w:rPr>
          <w:sz w:val="16"/>
        </w:rPr>
        <w:t>(Maria Raquel, PhD in International Relations from the University of Kent, UK, researcher at the Centre for Social Studies and Associate Professor of International Relations at the School of Economics of the University of Coimbra, “The quest for status: how the interplay of power, ideas, and regime security shapes Russia’s policy in the post</w:t>
      </w:r>
      <w:r w:rsidRPr="00B95C24">
        <w:rPr>
          <w:rFonts w:ascii="MS Gothic" w:eastAsia="MS Gothic" w:hAnsi="MS Gothic" w:cs="MS Gothic" w:hint="eastAsia"/>
          <w:sz w:val="16"/>
        </w:rPr>
        <w:t>‑</w:t>
      </w:r>
      <w:r w:rsidRPr="00B95C24">
        <w:rPr>
          <w:sz w:val="16"/>
        </w:rPr>
        <w:t xml:space="preserve">Soviet space,” International Politics, 4/27, p 1-15, </w:t>
      </w:r>
      <w:proofErr w:type="spellStart"/>
      <w:r w:rsidRPr="00B95C24">
        <w:rPr>
          <w:sz w:val="16"/>
        </w:rPr>
        <w:t>bgm</w:t>
      </w:r>
      <w:proofErr w:type="spellEnd"/>
      <w:r w:rsidRPr="00B95C24">
        <w:rPr>
          <w:sz w:val="16"/>
        </w:rPr>
        <w:t>)</w:t>
      </w:r>
    </w:p>
    <w:p w14:paraId="59B080A8" w14:textId="77777777" w:rsidR="004C6733" w:rsidRDefault="004C6733" w:rsidP="004C6733">
      <w:r w:rsidRPr="008C5FDD">
        <w:rPr>
          <w:rStyle w:val="StyleUnderline"/>
        </w:rPr>
        <w:t>First, power politics underlines the goal of recognition of Russia as a great power</w:t>
      </w:r>
      <w:r w:rsidRPr="008C5FDD">
        <w:rPr>
          <w:sz w:val="14"/>
        </w:rPr>
        <w:t xml:space="preserve">, involving a strong military-defense component.1 </w:t>
      </w:r>
      <w:r w:rsidRPr="008C5FDD">
        <w:rPr>
          <w:rStyle w:val="StyleUnderline"/>
          <w:highlight w:val="yellow"/>
        </w:rPr>
        <w:t>The perceived need for self-defense against</w:t>
      </w:r>
      <w:r w:rsidRPr="008C5FDD">
        <w:rPr>
          <w:rStyle w:val="StyleUnderline"/>
        </w:rPr>
        <w:t xml:space="preserve"> a policy of Western </w:t>
      </w:r>
      <w:r w:rsidRPr="008C5FDD">
        <w:rPr>
          <w:rStyle w:val="StyleUnderline"/>
          <w:highlight w:val="yellow"/>
        </w:rPr>
        <w:t>encirclement has been emphasized</w:t>
      </w:r>
      <w:r w:rsidRPr="008C5FDD">
        <w:rPr>
          <w:rStyle w:val="StyleUnderline"/>
        </w:rPr>
        <w:t xml:space="preserve"> repeatedly </w:t>
      </w:r>
      <w:r w:rsidRPr="008C5FDD">
        <w:rPr>
          <w:rStyle w:val="StyleUnderline"/>
          <w:highlight w:val="yellow"/>
        </w:rPr>
        <w:t>in Russian policy documents, with the enlargement of</w:t>
      </w:r>
      <w:r w:rsidRPr="008C5FDD">
        <w:rPr>
          <w:sz w:val="14"/>
        </w:rPr>
        <w:t xml:space="preserve"> the North Atlantic Treaty Organization (</w:t>
      </w:r>
      <w:r w:rsidRPr="008C5FDD">
        <w:rPr>
          <w:rStyle w:val="StyleUnderline"/>
          <w:highlight w:val="yellow"/>
        </w:rPr>
        <w:t>NATO) constituting a main threat</w:t>
      </w:r>
      <w:r w:rsidRPr="008C5FDD">
        <w:rPr>
          <w:sz w:val="14"/>
        </w:rPr>
        <w:t xml:space="preserve"> (RFP 2016; Military Doctrine 2014). Moreover, the repositioning of Russia as a major power with prevailing influence in the post-Soviet space has been sought both in territorial terms (annexation of Crimea) and on the basis of consolidating its influence in the area. Evidence of the latter is found in security arrangements and other economic and political treaties signed with Abkhazia and South Ossetia. As for Crimea’s annexation, this became a demonstration of Russian hard power in a geopolitically driven move, displaying the disposition to use force, if need be, in the attainment of its self-perceived goals. Indeed, </w:t>
      </w:r>
      <w:proofErr w:type="spellStart"/>
      <w:r w:rsidRPr="008C5FDD">
        <w:rPr>
          <w:sz w:val="14"/>
        </w:rPr>
        <w:t>Mearsheimer</w:t>
      </w:r>
      <w:proofErr w:type="spellEnd"/>
      <w:r w:rsidRPr="008C5FDD">
        <w:rPr>
          <w:sz w:val="14"/>
        </w:rPr>
        <w:t xml:space="preserve"> (2014) has argued that international pressures, namely offensive actions of the West and geostrategic imperatives, were the main drivers of Russia’s policies toward Ukraine. </w:t>
      </w:r>
      <w:r w:rsidRPr="006532B2">
        <w:rPr>
          <w:rStyle w:val="Emphasis"/>
          <w:highlight w:val="yellow"/>
        </w:rPr>
        <w:t>However</w:t>
      </w:r>
      <w:r w:rsidRPr="006532B2">
        <w:rPr>
          <w:rStyle w:val="StyleUnderline"/>
          <w:highlight w:val="yellow"/>
        </w:rPr>
        <w:t>, the Black Sea Fleet stationed in the Crimean peninsula</w:t>
      </w:r>
      <w:r w:rsidRPr="006532B2">
        <w:rPr>
          <w:sz w:val="14"/>
          <w:highlight w:val="yellow"/>
        </w:rPr>
        <w:t xml:space="preserve"> </w:t>
      </w:r>
      <w:r w:rsidRPr="006532B2">
        <w:rPr>
          <w:rStyle w:val="Emphasis"/>
          <w:highlight w:val="yellow"/>
        </w:rPr>
        <w:t>was already under Russian control</w:t>
      </w:r>
      <w:r w:rsidRPr="008C5FDD">
        <w:rPr>
          <w:rStyle w:val="Emphasis"/>
        </w:rPr>
        <w:t xml:space="preserve"> and an agreement was in place </w:t>
      </w:r>
      <w:r w:rsidRPr="006532B2">
        <w:rPr>
          <w:rStyle w:val="Emphasis"/>
          <w:highlight w:val="yellow"/>
        </w:rPr>
        <w:t>until 2042.</w:t>
      </w:r>
      <w:r w:rsidRPr="008C5FDD">
        <w:rPr>
          <w:sz w:val="14"/>
        </w:rPr>
        <w:t xml:space="preserve"> Arguably, </w:t>
      </w:r>
      <w:r w:rsidRPr="006532B2">
        <w:rPr>
          <w:rStyle w:val="StyleUnderline"/>
          <w:highlight w:val="yellow"/>
        </w:rPr>
        <w:t>even if the choice to intervene militarily can be understood as rational</w:t>
      </w:r>
      <w:r w:rsidRPr="006532B2">
        <w:rPr>
          <w:sz w:val="14"/>
          <w:highlight w:val="yellow"/>
        </w:rPr>
        <w:t xml:space="preserve">, </w:t>
      </w:r>
      <w:r w:rsidRPr="006532B2">
        <w:rPr>
          <w:rStyle w:val="Emphasis"/>
          <w:highlight w:val="yellow"/>
        </w:rPr>
        <w:t>the risks associated with it were extremely high</w:t>
      </w:r>
      <w:r w:rsidRPr="008C5FDD">
        <w:rPr>
          <w:sz w:val="14"/>
        </w:rPr>
        <w:t xml:space="preserve"> (Forsberg and </w:t>
      </w:r>
      <w:proofErr w:type="spellStart"/>
      <w:r w:rsidRPr="008C5FDD">
        <w:rPr>
          <w:sz w:val="14"/>
        </w:rPr>
        <w:t>Pursiainen</w:t>
      </w:r>
      <w:proofErr w:type="spellEnd"/>
      <w:r w:rsidRPr="008C5FDD">
        <w:rPr>
          <w:sz w:val="14"/>
        </w:rPr>
        <w:t xml:space="preserve"> 2017: 224). Moreover, </w:t>
      </w:r>
      <w:r w:rsidRPr="006532B2">
        <w:rPr>
          <w:rStyle w:val="StyleUnderline"/>
          <w:highlight w:val="yellow"/>
        </w:rPr>
        <w:t>the Russian rhetoric of justifying the ‘reintegration’ of the Crimean territory</w:t>
      </w:r>
      <w:r w:rsidRPr="008C5FDD">
        <w:rPr>
          <w:sz w:val="14"/>
        </w:rPr>
        <w:t xml:space="preserve"> on the basis of history and international law (the self-determination of peoples, with the ‘responsibility to protect’ as a justification) </w:t>
      </w:r>
      <w:r w:rsidRPr="006532B2">
        <w:rPr>
          <w:rStyle w:val="StyleUnderline"/>
          <w:highlight w:val="yellow"/>
        </w:rPr>
        <w:t xml:space="preserve">indicates that more than </w:t>
      </w:r>
      <w:r w:rsidRPr="006532B2">
        <w:rPr>
          <w:rStyle w:val="Emphasis"/>
          <w:highlight w:val="yellow"/>
        </w:rPr>
        <w:t>narrower geopolitical interests were at play.</w:t>
      </w:r>
      <w:r w:rsidRPr="008C5FDD">
        <w:rPr>
          <w:sz w:val="14"/>
        </w:rPr>
        <w:t xml:space="preserve"> </w:t>
      </w:r>
      <w:r w:rsidRPr="008C5FDD">
        <w:rPr>
          <w:rStyle w:val="StyleUnderline"/>
        </w:rPr>
        <w:t xml:space="preserve">All of this suggests that </w:t>
      </w:r>
      <w:r w:rsidRPr="006532B2">
        <w:rPr>
          <w:rStyle w:val="StyleUnderline"/>
          <w:highlight w:val="yellow"/>
        </w:rPr>
        <w:t>a purely power-political reading of Russian foreign policy</w:t>
      </w:r>
      <w:r w:rsidRPr="006532B2">
        <w:rPr>
          <w:sz w:val="14"/>
          <w:highlight w:val="yellow"/>
        </w:rPr>
        <w:t xml:space="preserve"> </w:t>
      </w:r>
      <w:r w:rsidRPr="006532B2">
        <w:rPr>
          <w:rStyle w:val="Emphasis"/>
          <w:highlight w:val="yellow"/>
        </w:rPr>
        <w:t>limits our understanding</w:t>
      </w:r>
      <w:r w:rsidRPr="008C5FDD">
        <w:rPr>
          <w:rStyle w:val="Emphasis"/>
        </w:rPr>
        <w:t xml:space="preserve"> of Moscow’s choices.</w:t>
      </w:r>
      <w:r>
        <w:rPr>
          <w:rStyle w:val="Emphasis"/>
        </w:rPr>
        <w:t xml:space="preserve"> </w:t>
      </w:r>
      <w:r w:rsidRPr="008C5FDD">
        <w:rPr>
          <w:sz w:val="14"/>
        </w:rPr>
        <w:t xml:space="preserve">Second, </w:t>
      </w:r>
      <w:r w:rsidRPr="008C5FDD">
        <w:rPr>
          <w:rStyle w:val="Emphasis"/>
        </w:rPr>
        <w:t>ideational factors have</w:t>
      </w:r>
      <w:r w:rsidRPr="008C5FDD">
        <w:rPr>
          <w:sz w:val="14"/>
        </w:rPr>
        <w:t xml:space="preserve"> also </w:t>
      </w:r>
      <w:r w:rsidRPr="008C5FDD">
        <w:rPr>
          <w:rStyle w:val="Emphasis"/>
        </w:rPr>
        <w:t>been an important factor in shaping Russian foreign policy</w:t>
      </w:r>
      <w:r w:rsidRPr="008C5FDD">
        <w:rPr>
          <w:sz w:val="14"/>
        </w:rPr>
        <w:t xml:space="preserve">. Russia seeks Western recognition of its great-power status, including through the acknowledgment of its system of values and institutions as legitimate. This indicates that </w:t>
      </w:r>
      <w:r w:rsidRPr="006532B2">
        <w:rPr>
          <w:rStyle w:val="StyleUnderline"/>
          <w:highlight w:val="yellow"/>
        </w:rPr>
        <w:t xml:space="preserve">Moscow </w:t>
      </w:r>
      <w:r w:rsidRPr="006532B2">
        <w:rPr>
          <w:rStyle w:val="Emphasis"/>
          <w:highlight w:val="yellow"/>
        </w:rPr>
        <w:t>understands its identity as distinctive</w:t>
      </w:r>
      <w:r w:rsidRPr="008C5FDD">
        <w:rPr>
          <w:sz w:val="14"/>
        </w:rPr>
        <w:t xml:space="preserve">. Indeed, </w:t>
      </w:r>
      <w:r w:rsidRPr="006532B2">
        <w:rPr>
          <w:rStyle w:val="StyleUnderline"/>
          <w:highlight w:val="yellow"/>
        </w:rPr>
        <w:t>an identity-related framing of foreign policy</w:t>
      </w:r>
      <w:r w:rsidRPr="006532B2">
        <w:rPr>
          <w:sz w:val="14"/>
          <w:highlight w:val="yellow"/>
        </w:rPr>
        <w:t xml:space="preserve"> </w:t>
      </w:r>
      <w:r w:rsidRPr="006532B2">
        <w:rPr>
          <w:rStyle w:val="Emphasis"/>
          <w:highlight w:val="yellow"/>
        </w:rPr>
        <w:t>underpins many Russian statements</w:t>
      </w:r>
      <w:r w:rsidRPr="008C5FDD">
        <w:rPr>
          <w:rStyle w:val="Emphasis"/>
        </w:rPr>
        <w:t xml:space="preserve"> about its place in the international system</w:t>
      </w:r>
      <w:r w:rsidRPr="008C5FDD">
        <w:rPr>
          <w:sz w:val="14"/>
        </w:rPr>
        <w:t xml:space="preserve"> (</w:t>
      </w:r>
      <w:proofErr w:type="spellStart"/>
      <w:r w:rsidRPr="008C5FDD">
        <w:rPr>
          <w:sz w:val="14"/>
        </w:rPr>
        <w:t>Ambrosio</w:t>
      </w:r>
      <w:proofErr w:type="spellEnd"/>
      <w:r w:rsidRPr="008C5FDD">
        <w:rPr>
          <w:sz w:val="14"/>
        </w:rPr>
        <w:t xml:space="preserve"> 2005: viii). As </w:t>
      </w:r>
      <w:proofErr w:type="spellStart"/>
      <w:r w:rsidRPr="008C5FDD">
        <w:rPr>
          <w:sz w:val="14"/>
        </w:rPr>
        <w:t>Tsygankov</w:t>
      </w:r>
      <w:proofErr w:type="spellEnd"/>
      <w:r w:rsidRPr="008C5FDD">
        <w:rPr>
          <w:sz w:val="14"/>
        </w:rPr>
        <w:t xml:space="preserve"> (2014: 347) puts it, ‘</w:t>
      </w:r>
      <w:r w:rsidRPr="006532B2">
        <w:rPr>
          <w:rStyle w:val="StyleUnderline"/>
          <w:highlight w:val="yellow"/>
        </w:rPr>
        <w:t>Russia’s identity</w:t>
      </w:r>
      <w:r w:rsidRPr="008C5FDD">
        <w:rPr>
          <w:rStyle w:val="StyleUnderline"/>
        </w:rPr>
        <w:t xml:space="preserve"> or sense of honor is not limited to protection of state </w:t>
      </w:r>
      <w:r w:rsidRPr="008C5FDD">
        <w:rPr>
          <w:sz w:val="14"/>
        </w:rPr>
        <w:t xml:space="preserve">international </w:t>
      </w:r>
      <w:r w:rsidRPr="008C5FDD">
        <w:rPr>
          <w:rStyle w:val="StyleUnderline"/>
        </w:rPr>
        <w:t>status</w:t>
      </w:r>
      <w:r w:rsidRPr="008C5FDD">
        <w:rPr>
          <w:sz w:val="14"/>
        </w:rPr>
        <w:t xml:space="preserve">/prestige </w:t>
      </w:r>
      <w:r w:rsidRPr="008C5FDD">
        <w:rPr>
          <w:rStyle w:val="StyleUnderline"/>
        </w:rPr>
        <w:t>in the eyes of other states</w:t>
      </w:r>
      <w:r w:rsidRPr="008C5FDD">
        <w:rPr>
          <w:sz w:val="14"/>
        </w:rPr>
        <w:t xml:space="preserve">, </w:t>
      </w:r>
      <w:r w:rsidRPr="008C5FDD">
        <w:rPr>
          <w:rStyle w:val="Emphasis"/>
        </w:rPr>
        <w:t>but</w:t>
      </w:r>
      <w:r w:rsidRPr="008C5FDD">
        <w:rPr>
          <w:sz w:val="14"/>
        </w:rPr>
        <w:t xml:space="preserve"> also </w:t>
      </w:r>
      <w:r w:rsidRPr="006532B2">
        <w:rPr>
          <w:rStyle w:val="Emphasis"/>
          <w:highlight w:val="yellow"/>
        </w:rPr>
        <w:t>includes a distinctive idea of national self.</w:t>
      </w:r>
      <w:r w:rsidRPr="006532B2">
        <w:rPr>
          <w:sz w:val="14"/>
          <w:highlight w:val="yellow"/>
        </w:rPr>
        <w:t xml:space="preserve">’ </w:t>
      </w:r>
      <w:r w:rsidRPr="006532B2">
        <w:rPr>
          <w:rStyle w:val="StyleUnderline"/>
          <w:highlight w:val="yellow"/>
        </w:rPr>
        <w:t>This has become increasingly clear in Moscow’s foreign policy formulation</w:t>
      </w:r>
      <w:r w:rsidRPr="008C5FDD">
        <w:rPr>
          <w:rStyle w:val="StyleUnderline"/>
        </w:rPr>
        <w:t>, s</w:t>
      </w:r>
      <w:r w:rsidRPr="008C5FDD">
        <w:rPr>
          <w:sz w:val="14"/>
        </w:rPr>
        <w:t xml:space="preserve">uch as </w:t>
      </w:r>
      <w:r w:rsidRPr="006532B2">
        <w:rPr>
          <w:rStyle w:val="StyleUnderline"/>
          <w:highlight w:val="yellow"/>
        </w:rPr>
        <w:t>the last Foreign Policy Concept</w:t>
      </w:r>
      <w:r w:rsidRPr="008C5FDD">
        <w:rPr>
          <w:sz w:val="14"/>
        </w:rPr>
        <w:t xml:space="preserve"> (approved in 2016), which </w:t>
      </w:r>
      <w:r w:rsidRPr="006532B2">
        <w:rPr>
          <w:rStyle w:val="StyleUnderline"/>
          <w:highlight w:val="yellow"/>
        </w:rPr>
        <w:t xml:space="preserve">addresses </w:t>
      </w:r>
      <w:r w:rsidRPr="006532B2">
        <w:rPr>
          <w:rStyle w:val="Emphasis"/>
          <w:highlight w:val="yellow"/>
        </w:rPr>
        <w:t>Russia’s uniqueness in the promotion of ‘global civilization’</w:t>
      </w:r>
      <w:r w:rsidRPr="008C5FDD">
        <w:rPr>
          <w:sz w:val="14"/>
        </w:rPr>
        <w:t xml:space="preserve"> (RFP 2016). </w:t>
      </w:r>
      <w:r w:rsidRPr="008C5FDD">
        <w:rPr>
          <w:rStyle w:val="StyleUnderline"/>
        </w:rPr>
        <w:t xml:space="preserve">In other words, </w:t>
      </w:r>
      <w:r w:rsidRPr="006532B2">
        <w:rPr>
          <w:rStyle w:val="StyleUnderline"/>
          <w:highlight w:val="yellow"/>
        </w:rPr>
        <w:t>ideas about a unique identity and values-set</w:t>
      </w:r>
      <w:r w:rsidRPr="008C5FDD">
        <w:rPr>
          <w:rStyle w:val="StyleUnderline"/>
        </w:rPr>
        <w:t>,</w:t>
      </w:r>
      <w:r w:rsidRPr="008C5FDD">
        <w:rPr>
          <w:sz w:val="14"/>
        </w:rPr>
        <w:t xml:space="preserve"> distinct from a decadent West, </w:t>
      </w:r>
      <w:r w:rsidRPr="006532B2">
        <w:rPr>
          <w:rStyle w:val="StyleUnderline"/>
          <w:highlight w:val="yellow"/>
        </w:rPr>
        <w:t xml:space="preserve">permeate the discourse informing the construction of a substantive understanding </w:t>
      </w:r>
      <w:r w:rsidRPr="006532B2">
        <w:rPr>
          <w:rStyle w:val="StyleUnderline"/>
        </w:rPr>
        <w:t>about status</w:t>
      </w:r>
      <w:r w:rsidRPr="008C5FDD">
        <w:rPr>
          <w:sz w:val="14"/>
        </w:rPr>
        <w:t xml:space="preserve">. Moreover, identity permeates the discourse about Russian minorities abroad and how Moscow should reach out to protect and defend their rights and interests when at risk. </w:t>
      </w:r>
      <w:r w:rsidRPr="006532B2">
        <w:rPr>
          <w:rStyle w:val="StyleUnderline"/>
          <w:highlight w:val="yellow"/>
        </w:rPr>
        <w:t>These identity-based aspects of foreign policy</w:t>
      </w:r>
      <w:r w:rsidRPr="006532B2">
        <w:rPr>
          <w:rStyle w:val="StyleUnderline"/>
        </w:rPr>
        <w:t xml:space="preserve"> relate to power-driven ones. Together, they </w:t>
      </w:r>
      <w:r w:rsidRPr="006532B2">
        <w:rPr>
          <w:rStyle w:val="StyleUnderline"/>
          <w:highlight w:val="yellow"/>
        </w:rPr>
        <w:t>allow for a more encompassing understanding of how Russian foreign policy is shaped and conducted.</w:t>
      </w:r>
    </w:p>
    <w:p w14:paraId="6344830C" w14:textId="77777777" w:rsidR="004C6733" w:rsidRDefault="004C6733" w:rsidP="004C6733">
      <w:pPr>
        <w:pStyle w:val="Heading4"/>
      </w:pPr>
      <w:r>
        <w:t xml:space="preserve">Russia’s violent occupation of the Baltic States transformed into a form of colonialism – rejecting re-expansion is A-Priori, must come before </w:t>
      </w:r>
      <w:proofErr w:type="spellStart"/>
      <w:r>
        <w:t>kritik</w:t>
      </w:r>
      <w:proofErr w:type="spellEnd"/>
      <w:r>
        <w:t xml:space="preserve"> impacts.</w:t>
      </w:r>
    </w:p>
    <w:p w14:paraId="56645147" w14:textId="77777777" w:rsidR="004C6733" w:rsidRDefault="004C6733" w:rsidP="004C6733">
      <w:proofErr w:type="spellStart"/>
      <w:r>
        <w:t>Epp</w:t>
      </w:r>
      <w:proofErr w:type="spellEnd"/>
      <w:r>
        <w:t xml:space="preserve"> </w:t>
      </w:r>
      <w:proofErr w:type="spellStart"/>
      <w:r w:rsidRPr="003233CB">
        <w:rPr>
          <w:rStyle w:val="Style13ptBold"/>
        </w:rPr>
        <w:t>Annus</w:t>
      </w:r>
      <w:proofErr w:type="spellEnd"/>
      <w:r>
        <w:t xml:space="preserve"> is a senior researcher with the Estonian Literature Museum. She also lectures at Ohio State University, “The Conditions of Soviet Colonialism”, </w:t>
      </w:r>
      <w:proofErr w:type="spellStart"/>
      <w:r>
        <w:t>Interlitteraria</w:t>
      </w:r>
      <w:proofErr w:type="spellEnd"/>
      <w:r>
        <w:t xml:space="preserve"> - 16 volume 2, TARTU UNIVERSITY PRESS, Feb 20</w:t>
      </w:r>
      <w:r w:rsidRPr="003233CB">
        <w:rPr>
          <w:rStyle w:val="Style13ptBold"/>
        </w:rPr>
        <w:t>11</w:t>
      </w:r>
      <w:r>
        <w:t>, Page 441</w:t>
      </w:r>
    </w:p>
    <w:p w14:paraId="618EFC8A" w14:textId="77777777" w:rsidR="004C6733" w:rsidRPr="00D54E87" w:rsidRDefault="004C6733" w:rsidP="004C6733">
      <w:pPr>
        <w:rPr>
          <w:rStyle w:val="Emphasis"/>
          <w:b w:val="0"/>
          <w:iCs w:val="0"/>
        </w:rPr>
      </w:pPr>
      <w:r w:rsidRPr="003233CB">
        <w:rPr>
          <w:sz w:val="14"/>
        </w:rPr>
        <w:t xml:space="preserve">Thus </w:t>
      </w:r>
      <w:r w:rsidRPr="0059117D">
        <w:rPr>
          <w:rStyle w:val="StyleUnderline"/>
        </w:rPr>
        <w:t xml:space="preserve">I claim </w:t>
      </w:r>
      <w:r w:rsidRPr="003233CB">
        <w:rPr>
          <w:sz w:val="14"/>
        </w:rPr>
        <w:t xml:space="preserve">that </w:t>
      </w:r>
      <w:r w:rsidRPr="003233CB">
        <w:rPr>
          <w:rStyle w:val="StyleUnderline"/>
        </w:rPr>
        <w:t>the Russians did not colonize the Baltic states</w:t>
      </w:r>
      <w:r w:rsidRPr="003233CB">
        <w:rPr>
          <w:sz w:val="14"/>
        </w:rPr>
        <w:t xml:space="preserve">. Instead, </w:t>
      </w:r>
      <w:r w:rsidRPr="003233CB">
        <w:rPr>
          <w:rStyle w:val="StyleUnderline"/>
        </w:rPr>
        <w:t>they occupied them,</w:t>
      </w:r>
      <w:r w:rsidRPr="003233CB">
        <w:rPr>
          <w:sz w:val="14"/>
        </w:rPr>
        <w:t xml:space="preserve"> and this is not to be equated with </w:t>
      </w:r>
      <w:proofErr w:type="spellStart"/>
      <w:r w:rsidRPr="003233CB">
        <w:rPr>
          <w:sz w:val="14"/>
        </w:rPr>
        <w:t>colonisation</w:t>
      </w:r>
      <w:proofErr w:type="spellEnd"/>
      <w:r w:rsidRPr="003233CB">
        <w:rPr>
          <w:sz w:val="14"/>
        </w:rPr>
        <w:t xml:space="preserve">. </w:t>
      </w:r>
      <w:r w:rsidRPr="0059117D">
        <w:rPr>
          <w:rStyle w:val="StyleUnderline"/>
        </w:rPr>
        <w:t xml:space="preserve">Yet </w:t>
      </w:r>
      <w:r w:rsidRPr="003233CB">
        <w:rPr>
          <w:rStyle w:val="StyleUnderline"/>
          <w:highlight w:val="yellow"/>
        </w:rPr>
        <w:t>the Baltic case seems to defy the archetypal story of occupation</w:t>
      </w:r>
      <w:r w:rsidRPr="003233CB">
        <w:rPr>
          <w:sz w:val="14"/>
          <w:highlight w:val="yellow"/>
        </w:rPr>
        <w:t>-</w:t>
      </w:r>
      <w:r w:rsidRPr="003233CB">
        <w:rPr>
          <w:sz w:val="14"/>
        </w:rPr>
        <w:t xml:space="preserve">that of the French resistance, </w:t>
      </w:r>
      <w:r w:rsidRPr="003233CB">
        <w:rPr>
          <w:rStyle w:val="StyleUnderline"/>
          <w:highlight w:val="yellow"/>
        </w:rPr>
        <w:t>a story based on</w:t>
      </w:r>
      <w:r w:rsidRPr="003233CB">
        <w:rPr>
          <w:sz w:val="14"/>
        </w:rPr>
        <w:t xml:space="preserve"> binary thinking with </w:t>
      </w:r>
      <w:r w:rsidRPr="003233CB">
        <w:rPr>
          <w:rStyle w:val="StyleUnderline"/>
          <w:highlight w:val="yellow"/>
        </w:rPr>
        <w:t>occupation opposed by resistance</w:t>
      </w:r>
      <w:r w:rsidRPr="003233CB">
        <w:rPr>
          <w:sz w:val="14"/>
        </w:rPr>
        <w:t>. Thus, the oppressors are hated, their voice is not accepted in the occupied country as a voice of truth, and, under a thin veil of collaboration, the natives respond with proud denial. A wonderful story to tell</w:t>
      </w:r>
      <w:r w:rsidRPr="0059117D">
        <w:rPr>
          <w:rStyle w:val="StyleUnderline"/>
        </w:rPr>
        <w:t xml:space="preserve">. </w:t>
      </w:r>
      <w:r w:rsidRPr="003233CB">
        <w:rPr>
          <w:rStyle w:val="StyleUnderline"/>
          <w:highlight w:val="yellow"/>
        </w:rPr>
        <w:t>I would love to describe the</w:t>
      </w:r>
      <w:r w:rsidRPr="0059117D">
        <w:rPr>
          <w:rStyle w:val="StyleUnderline"/>
        </w:rPr>
        <w:t xml:space="preserve"> almost </w:t>
      </w:r>
      <w:r w:rsidRPr="003233CB">
        <w:rPr>
          <w:rStyle w:val="StyleUnderline"/>
          <w:highlight w:val="yellow"/>
        </w:rPr>
        <w:t>50 years of Russian dictatorship in the Baltics in these terms - only that it just is not possible</w:t>
      </w:r>
      <w:r w:rsidRPr="003233CB">
        <w:rPr>
          <w:sz w:val="14"/>
        </w:rPr>
        <w:t xml:space="preserve">. </w:t>
      </w:r>
      <w:r w:rsidRPr="003233CB">
        <w:rPr>
          <w:rStyle w:val="Emphasis"/>
          <w:highlight w:val="yellow"/>
        </w:rPr>
        <w:t>Between 1940 and 1945, more than a million people in the Baltics had</w:t>
      </w:r>
      <w:r w:rsidRPr="0059117D">
        <w:rPr>
          <w:rStyle w:val="Emphasis"/>
        </w:rPr>
        <w:t xml:space="preserve"> </w:t>
      </w:r>
      <w:r w:rsidRPr="003233CB">
        <w:rPr>
          <w:rStyle w:val="Emphasis"/>
        </w:rPr>
        <w:t xml:space="preserve">died or </w:t>
      </w:r>
      <w:r w:rsidRPr="003233CB">
        <w:rPr>
          <w:rStyle w:val="Emphasis"/>
          <w:highlight w:val="yellow"/>
        </w:rPr>
        <w:t>been killed</w:t>
      </w:r>
      <w:r w:rsidRPr="003233CB">
        <w:rPr>
          <w:sz w:val="14"/>
        </w:rPr>
        <w:t xml:space="preserve">, had escaped, </w:t>
      </w:r>
      <w:r w:rsidRPr="0059117D">
        <w:rPr>
          <w:rStyle w:val="Emphasis"/>
        </w:rPr>
        <w:t>or been sent to Siberia</w:t>
      </w:r>
      <w:r w:rsidRPr="003233CB">
        <w:rPr>
          <w:sz w:val="14"/>
        </w:rPr>
        <w:t>. During the years 1940-52 more than 203, 000 people were deported from Lithuania, Latvia and Estonia (</w:t>
      </w:r>
      <w:proofErr w:type="spellStart"/>
      <w:r w:rsidRPr="003233CB">
        <w:rPr>
          <w:sz w:val="14"/>
        </w:rPr>
        <w:t>Vahtre</w:t>
      </w:r>
      <w:proofErr w:type="spellEnd"/>
      <w:r w:rsidRPr="003233CB">
        <w:rPr>
          <w:sz w:val="14"/>
        </w:rPr>
        <w:t xml:space="preserve"> 2005: 274). </w:t>
      </w:r>
      <w:r w:rsidRPr="003233CB">
        <w:rPr>
          <w:rStyle w:val="StyleUnderline"/>
          <w:highlight w:val="yellow"/>
        </w:rPr>
        <w:t>The Baltic states</w:t>
      </w:r>
      <w:r w:rsidRPr="003233CB">
        <w:rPr>
          <w:sz w:val="14"/>
        </w:rPr>
        <w:t xml:space="preserve"> had </w:t>
      </w:r>
      <w:r w:rsidRPr="003233CB">
        <w:rPr>
          <w:rStyle w:val="Emphasis"/>
          <w:highlight w:val="yellow"/>
        </w:rPr>
        <w:t>lost</w:t>
      </w:r>
      <w:r w:rsidRPr="003233CB">
        <w:rPr>
          <w:sz w:val="14"/>
        </w:rPr>
        <w:t xml:space="preserve"> approximately </w:t>
      </w:r>
      <w:r w:rsidRPr="003233CB">
        <w:rPr>
          <w:rStyle w:val="Emphasis"/>
          <w:highlight w:val="yellow"/>
        </w:rPr>
        <w:t>one fifth of their population. Those who tried to offer resistance were ruthlessly silenced</w:t>
      </w:r>
      <w:r w:rsidRPr="003233CB">
        <w:rPr>
          <w:sz w:val="14"/>
        </w:rPr>
        <w:t xml:space="preserve">.2 Thus </w:t>
      </w:r>
      <w:r w:rsidRPr="0059117D">
        <w:rPr>
          <w:rStyle w:val="StyleUnderline"/>
        </w:rPr>
        <w:t>the new situation emerged</w:t>
      </w:r>
      <w:r w:rsidRPr="003233CB">
        <w:rPr>
          <w:sz w:val="14"/>
        </w:rPr>
        <w:t xml:space="preserve">. </w:t>
      </w:r>
      <w:r w:rsidRPr="003233CB">
        <w:rPr>
          <w:rStyle w:val="StyleUnderline"/>
          <w:highlight w:val="yellow"/>
        </w:rPr>
        <w:t>The</w:t>
      </w:r>
      <w:r w:rsidRPr="003233CB">
        <w:rPr>
          <w:sz w:val="14"/>
        </w:rPr>
        <w:t xml:space="preserve"> simple </w:t>
      </w:r>
      <w:r w:rsidRPr="003233CB">
        <w:rPr>
          <w:rStyle w:val="Emphasis"/>
          <w:highlight w:val="yellow"/>
        </w:rPr>
        <w:t>opposition between oppressors and oppressed started to dissolve</w:t>
      </w:r>
      <w:r w:rsidRPr="003233CB">
        <w:rPr>
          <w:sz w:val="14"/>
        </w:rPr>
        <w:t xml:space="preserve"> and become complicated - because it became clear that the </w:t>
      </w:r>
      <w:r w:rsidRPr="0059117D">
        <w:rPr>
          <w:rStyle w:val="StyleUnderline"/>
        </w:rPr>
        <w:t>resistance would not harm</w:t>
      </w:r>
      <w:r>
        <w:rPr>
          <w:rStyle w:val="StyleUnderline"/>
        </w:rPr>
        <w:t xml:space="preserve"> </w:t>
      </w:r>
      <w:r w:rsidRPr="0059117D">
        <w:rPr>
          <w:rStyle w:val="StyleUnderline"/>
        </w:rPr>
        <w:t>the enemy at all. The occupation-resistance scheme can work only</w:t>
      </w:r>
      <w:r>
        <w:rPr>
          <w:rStyle w:val="StyleUnderline"/>
        </w:rPr>
        <w:t xml:space="preserve"> </w:t>
      </w:r>
      <w:r w:rsidRPr="0059117D">
        <w:rPr>
          <w:rStyle w:val="StyleUnderline"/>
        </w:rPr>
        <w:t xml:space="preserve">when there is hope that the occupation can end soon - </w:t>
      </w:r>
      <w:r w:rsidRPr="003233CB">
        <w:rPr>
          <w:rStyle w:val="StyleUnderline"/>
          <w:highlight w:val="yellow"/>
        </w:rPr>
        <w:t>when there is no hope</w:t>
      </w:r>
      <w:r w:rsidRPr="003233CB">
        <w:rPr>
          <w:sz w:val="14"/>
        </w:rPr>
        <w:t xml:space="preserve"> at all, </w:t>
      </w:r>
      <w:r w:rsidRPr="003233CB">
        <w:rPr>
          <w:rStyle w:val="StyleUnderline"/>
          <w:highlight w:val="yellow"/>
        </w:rPr>
        <w:t>resistance</w:t>
      </w:r>
      <w:r w:rsidRPr="0059117D">
        <w:rPr>
          <w:rStyle w:val="StyleUnderline"/>
        </w:rPr>
        <w:t xml:space="preserve"> in its absolute denial of collaboration </w:t>
      </w:r>
      <w:r w:rsidRPr="003233CB">
        <w:rPr>
          <w:rStyle w:val="StyleUnderline"/>
          <w:highlight w:val="yellow"/>
        </w:rPr>
        <w:t>is left for very few</w:t>
      </w:r>
      <w:r w:rsidRPr="0059117D">
        <w:rPr>
          <w:rStyle w:val="StyleUnderline"/>
        </w:rPr>
        <w:t xml:space="preserve"> selfless and dedicated nationalists</w:t>
      </w:r>
      <w:r w:rsidRPr="003233CB">
        <w:rPr>
          <w:sz w:val="14"/>
        </w:rPr>
        <w:t xml:space="preserve">. It can </w:t>
      </w:r>
      <w:r w:rsidRPr="00F15942">
        <w:rPr>
          <w:sz w:val="14"/>
        </w:rPr>
        <w:t xml:space="preserve">be a dominant model during a war (even though oppressors always find collaborators), it can be an important model for some years after the war. There were people hiding in the woods and fighting the regime until about ten years after the end of war (in Lithuania, from 1944 to 1952 approximately </w:t>
      </w:r>
      <w:r w:rsidRPr="00F15942">
        <w:rPr>
          <w:rStyle w:val="StyleUnderline"/>
        </w:rPr>
        <w:t>100,000 Lithuanians participated in</w:t>
      </w:r>
      <w:r w:rsidRPr="00F15942">
        <w:rPr>
          <w:sz w:val="14"/>
        </w:rPr>
        <w:t xml:space="preserve"> partisan </w:t>
      </w:r>
      <w:r w:rsidRPr="00F15942">
        <w:rPr>
          <w:rStyle w:val="StyleUnderline"/>
        </w:rPr>
        <w:t>fights against the Soviet system</w:t>
      </w:r>
      <w:r w:rsidRPr="00F15942">
        <w:rPr>
          <w:sz w:val="14"/>
        </w:rPr>
        <w:t xml:space="preserve"> and the Red Army), </w:t>
      </w:r>
      <w:r w:rsidRPr="00F15942">
        <w:rPr>
          <w:rStyle w:val="StyleUnderline"/>
        </w:rPr>
        <w:t>but, one after another</w:t>
      </w:r>
      <w:r w:rsidRPr="00F15942">
        <w:rPr>
          <w:sz w:val="14"/>
        </w:rPr>
        <w:t xml:space="preserve">, </w:t>
      </w:r>
      <w:r w:rsidRPr="00F15942">
        <w:rPr>
          <w:rStyle w:val="StyleUnderline"/>
        </w:rPr>
        <w:t>they were caught or killed</w:t>
      </w:r>
      <w:r w:rsidRPr="00F15942">
        <w:rPr>
          <w:sz w:val="14"/>
        </w:rPr>
        <w:t xml:space="preserve"> or simply gave</w:t>
      </w:r>
      <w:r w:rsidRPr="003233CB">
        <w:rPr>
          <w:sz w:val="14"/>
        </w:rPr>
        <w:t xml:space="preserve"> up. </w:t>
      </w:r>
      <w:r w:rsidRPr="003233CB">
        <w:rPr>
          <w:rStyle w:val="StyleUnderline"/>
          <w:highlight w:val="yellow"/>
        </w:rPr>
        <w:t>What was left was a situation where</w:t>
      </w:r>
      <w:r w:rsidRPr="0059117D">
        <w:rPr>
          <w:rStyle w:val="StyleUnderline"/>
        </w:rPr>
        <w:t xml:space="preserve"> the majority of the people took the new regime for</w:t>
      </w:r>
      <w:r>
        <w:rPr>
          <w:rStyle w:val="StyleUnderline"/>
        </w:rPr>
        <w:t xml:space="preserve"> </w:t>
      </w:r>
      <w:r w:rsidRPr="0059117D">
        <w:rPr>
          <w:rStyle w:val="StyleUnderline"/>
        </w:rPr>
        <w:t>granted.</w:t>
      </w:r>
      <w:r>
        <w:rPr>
          <w:rStyle w:val="StyleUnderline"/>
        </w:rPr>
        <w:t xml:space="preserve"> </w:t>
      </w:r>
      <w:r w:rsidRPr="0059117D">
        <w:rPr>
          <w:rStyle w:val="StyleUnderline"/>
        </w:rPr>
        <w:t>By the 1980s,</w:t>
      </w:r>
      <w:r w:rsidRPr="003233CB">
        <w:rPr>
          <w:sz w:val="14"/>
        </w:rPr>
        <w:t xml:space="preserve"> thirty or </w:t>
      </w:r>
      <w:proofErr w:type="spellStart"/>
      <w:r w:rsidRPr="003233CB">
        <w:rPr>
          <w:sz w:val="14"/>
        </w:rPr>
        <w:t>fourty</w:t>
      </w:r>
      <w:proofErr w:type="spellEnd"/>
      <w:r w:rsidRPr="003233CB">
        <w:rPr>
          <w:sz w:val="14"/>
        </w:rPr>
        <w:t xml:space="preserve"> years into the occupation, </w:t>
      </w:r>
      <w:r w:rsidRPr="0059117D">
        <w:rPr>
          <w:rStyle w:val="Emphasis"/>
        </w:rPr>
        <w:t>basically</w:t>
      </w:r>
      <w:r>
        <w:rPr>
          <w:rStyle w:val="Emphasis"/>
        </w:rPr>
        <w:t xml:space="preserve"> </w:t>
      </w:r>
      <w:r w:rsidRPr="003233CB">
        <w:rPr>
          <w:rStyle w:val="Emphasis"/>
          <w:highlight w:val="yellow"/>
        </w:rPr>
        <w:t>the whole population in the Baltic states</w:t>
      </w:r>
      <w:r w:rsidRPr="0059117D">
        <w:rPr>
          <w:rStyle w:val="Emphasis"/>
        </w:rPr>
        <w:t xml:space="preserve"> had </w:t>
      </w:r>
      <w:r w:rsidRPr="003233CB">
        <w:rPr>
          <w:rStyle w:val="Emphasis"/>
          <w:highlight w:val="yellow"/>
        </w:rPr>
        <w:t>started to collaborate with a new regime</w:t>
      </w:r>
      <w:r w:rsidRPr="003233CB">
        <w:rPr>
          <w:sz w:val="14"/>
        </w:rPr>
        <w:t xml:space="preserve">. For example, </w:t>
      </w:r>
      <w:r w:rsidRPr="0059117D">
        <w:rPr>
          <w:rStyle w:val="StyleUnderline"/>
        </w:rPr>
        <w:t xml:space="preserve">almost all </w:t>
      </w:r>
      <w:r w:rsidRPr="00F15942">
        <w:rPr>
          <w:rStyle w:val="StyleUnderline"/>
          <w:highlight w:val="yellow"/>
        </w:rPr>
        <w:t>children were organized into communist youth organizations</w:t>
      </w:r>
      <w:r w:rsidRPr="003233CB">
        <w:rPr>
          <w:sz w:val="14"/>
        </w:rPr>
        <w:t xml:space="preserve">. It was possible to refuse to become a member, but it is rather remarkable that </w:t>
      </w:r>
      <w:r w:rsidRPr="00F15942">
        <w:rPr>
          <w:rStyle w:val="StyleUnderline"/>
          <w:highlight w:val="yellow"/>
        </w:rPr>
        <w:t>parents</w:t>
      </w:r>
      <w:r w:rsidRPr="003233CB">
        <w:rPr>
          <w:sz w:val="14"/>
        </w:rPr>
        <w:t xml:space="preserve"> almost unanimously agreed with the teachers’ demands. Why? Maybe partly </w:t>
      </w:r>
      <w:r w:rsidRPr="00F15942">
        <w:rPr>
          <w:rStyle w:val="StyleUnderline"/>
          <w:highlight w:val="yellow"/>
        </w:rPr>
        <w:t>because of the memory of Stalinist terror</w:t>
      </w:r>
      <w:r w:rsidRPr="003233CB">
        <w:rPr>
          <w:sz w:val="14"/>
        </w:rPr>
        <w:t xml:space="preserve">, they </w:t>
      </w:r>
      <w:r w:rsidRPr="00F15942">
        <w:rPr>
          <w:rStyle w:val="Emphasis"/>
          <w:highlight w:val="yellow"/>
        </w:rPr>
        <w:t>did not want their children to differ</w:t>
      </w:r>
      <w:r w:rsidRPr="0059117D">
        <w:rPr>
          <w:rStyle w:val="Emphasis"/>
        </w:rPr>
        <w:t xml:space="preserve"> from others.</w:t>
      </w:r>
      <w:r w:rsidRPr="003233CB">
        <w:rPr>
          <w:sz w:val="14"/>
        </w:rPr>
        <w:t xml:space="preserve"> But most of all </w:t>
      </w:r>
      <w:r w:rsidRPr="00F15942">
        <w:rPr>
          <w:rStyle w:val="StyleUnderline"/>
          <w:highlight w:val="yellow"/>
        </w:rPr>
        <w:t>it was</w:t>
      </w:r>
      <w:r w:rsidRPr="003233CB">
        <w:rPr>
          <w:sz w:val="14"/>
        </w:rPr>
        <w:t xml:space="preserve"> just </w:t>
      </w:r>
      <w:r w:rsidRPr="00F15942">
        <w:rPr>
          <w:rStyle w:val="StyleUnderline"/>
          <w:highlight w:val="yellow"/>
        </w:rPr>
        <w:t>a</w:t>
      </w:r>
      <w:r w:rsidRPr="003233CB">
        <w:rPr>
          <w:sz w:val="14"/>
        </w:rPr>
        <w:t xml:space="preserve"> silent </w:t>
      </w:r>
      <w:r w:rsidRPr="00F15942">
        <w:rPr>
          <w:rStyle w:val="StyleUnderline"/>
          <w:highlight w:val="yellow"/>
        </w:rPr>
        <w:t xml:space="preserve">concession that the Soviet regime had the brute power to </w:t>
      </w:r>
      <w:proofErr w:type="spellStart"/>
      <w:r w:rsidRPr="00F15942">
        <w:rPr>
          <w:rStyle w:val="StyleUnderline"/>
          <w:highlight w:val="yellow"/>
        </w:rPr>
        <w:t>mould</w:t>
      </w:r>
      <w:proofErr w:type="spellEnd"/>
      <w:r w:rsidRPr="00F15942">
        <w:rPr>
          <w:rStyle w:val="StyleUnderline"/>
          <w:highlight w:val="yellow"/>
        </w:rPr>
        <w:t xml:space="preserve"> the life of their children</w:t>
      </w:r>
      <w:r w:rsidRPr="003233CB">
        <w:rPr>
          <w:sz w:val="14"/>
        </w:rPr>
        <w:t xml:space="preserve"> - that one must follow the rule of the game. Simple binary oppositions started to fall apart. Instead of a categorical “I will do anything I can to resist the regime,” people started thinking: "How can I live in the best possible way, given the fact that the Russians won’t leave this country? And how can my children live in the best possible way inside the communist empire?” The oppressed started leading their lives within the framework of rules established by the oppressors. And </w:t>
      </w:r>
      <w:r w:rsidRPr="00F15942">
        <w:rPr>
          <w:rStyle w:val="StyleUnderline"/>
          <w:highlight w:val="yellow"/>
        </w:rPr>
        <w:t>so a situation emerged that has</w:t>
      </w:r>
      <w:r>
        <w:rPr>
          <w:rStyle w:val="StyleUnderline"/>
        </w:rPr>
        <w:t xml:space="preserve"> </w:t>
      </w:r>
      <w:r w:rsidRPr="003233CB">
        <w:rPr>
          <w:sz w:val="14"/>
        </w:rPr>
        <w:t xml:space="preserve">some </w:t>
      </w:r>
      <w:r w:rsidRPr="00F15942">
        <w:rPr>
          <w:rStyle w:val="Emphasis"/>
          <w:highlight w:val="yellow"/>
        </w:rPr>
        <w:t>significant affinities with</w:t>
      </w:r>
      <w:r w:rsidRPr="003233CB">
        <w:rPr>
          <w:sz w:val="14"/>
        </w:rPr>
        <w:t xml:space="preserve"> typical </w:t>
      </w:r>
      <w:r w:rsidRPr="00F15942">
        <w:rPr>
          <w:rStyle w:val="Emphasis"/>
          <w:highlight w:val="yellow"/>
        </w:rPr>
        <w:t>colonial oppression</w:t>
      </w:r>
      <w:r w:rsidRPr="003233CB">
        <w:rPr>
          <w:sz w:val="14"/>
        </w:rPr>
        <w:t xml:space="preserve">: </w:t>
      </w:r>
      <w:r w:rsidRPr="0059117D">
        <w:rPr>
          <w:rStyle w:val="StyleUnderline"/>
        </w:rPr>
        <w:t>new</w:t>
      </w:r>
      <w:r>
        <w:rPr>
          <w:rStyle w:val="StyleUnderline"/>
        </w:rPr>
        <w:t xml:space="preserve"> </w:t>
      </w:r>
      <w:r w:rsidRPr="0059117D">
        <w:rPr>
          <w:rStyle w:val="StyleUnderline"/>
        </w:rPr>
        <w:t>forms of hybridity started to appear,</w:t>
      </w:r>
      <w:r w:rsidRPr="003233CB">
        <w:rPr>
          <w:sz w:val="14"/>
        </w:rPr>
        <w:t xml:space="preserve"> </w:t>
      </w:r>
      <w:r w:rsidRPr="00F15942">
        <w:rPr>
          <w:rStyle w:val="Emphasis"/>
          <w:highlight w:val="yellow"/>
        </w:rPr>
        <w:t>the culture of the oppressed</w:t>
      </w:r>
      <w:r>
        <w:rPr>
          <w:rStyle w:val="Emphasis"/>
        </w:rPr>
        <w:t xml:space="preserve"> </w:t>
      </w:r>
      <w:r w:rsidRPr="0059117D">
        <w:rPr>
          <w:rStyle w:val="Emphasis"/>
        </w:rPr>
        <w:t xml:space="preserve">territories and the identity of oppressed people </w:t>
      </w:r>
      <w:r w:rsidRPr="00F15942">
        <w:rPr>
          <w:rStyle w:val="Emphasis"/>
          <w:highlight w:val="yellow"/>
        </w:rPr>
        <w:t>became infected by the new regime</w:t>
      </w:r>
      <w:r w:rsidRPr="0059117D">
        <w:rPr>
          <w:rStyle w:val="Emphasis"/>
        </w:rPr>
        <w:t xml:space="preserve"> </w:t>
      </w:r>
      <w:r w:rsidRPr="003233CB">
        <w:rPr>
          <w:sz w:val="14"/>
        </w:rPr>
        <w:t xml:space="preserve">- and </w:t>
      </w:r>
      <w:r w:rsidRPr="00F15942">
        <w:rPr>
          <w:rStyle w:val="Emphasis"/>
          <w:highlight w:val="yellow"/>
        </w:rPr>
        <w:t>this influence had</w:t>
      </w:r>
      <w:r w:rsidRPr="003233CB">
        <w:rPr>
          <w:sz w:val="14"/>
        </w:rPr>
        <w:t xml:space="preserve"> already some </w:t>
      </w:r>
      <w:r w:rsidRPr="00F15942">
        <w:rPr>
          <w:rStyle w:val="Emphasis"/>
          <w:highlight w:val="yellow"/>
        </w:rPr>
        <w:t xml:space="preserve">significant similarities with Western </w:t>
      </w:r>
      <w:r w:rsidRPr="00F15942">
        <w:rPr>
          <w:rStyle w:val="Emphasis"/>
        </w:rPr>
        <w:t xml:space="preserve">models of </w:t>
      </w:r>
      <w:r w:rsidRPr="00F15942">
        <w:rPr>
          <w:rStyle w:val="Emphasis"/>
          <w:highlight w:val="yellow"/>
        </w:rPr>
        <w:t>colonialism</w:t>
      </w:r>
      <w:r w:rsidRPr="0059117D">
        <w:rPr>
          <w:rStyle w:val="Emphasis"/>
        </w:rPr>
        <w:t>.</w:t>
      </w:r>
      <w:r>
        <w:rPr>
          <w:rStyle w:val="Emphasis"/>
        </w:rPr>
        <w:t xml:space="preserve"> </w:t>
      </w:r>
      <w:r w:rsidRPr="0059117D">
        <w:rPr>
          <w:rStyle w:val="StyleUnderline"/>
        </w:rPr>
        <w:t xml:space="preserve">Thus </w:t>
      </w:r>
      <w:r w:rsidRPr="00F15942">
        <w:rPr>
          <w:rStyle w:val="StyleUnderline"/>
          <w:highlight w:val="yellow"/>
        </w:rPr>
        <w:t>I would propose that, even though</w:t>
      </w:r>
      <w:r w:rsidRPr="0059117D">
        <w:rPr>
          <w:rStyle w:val="StyleUnderline"/>
        </w:rPr>
        <w:t xml:space="preserve"> Communist </w:t>
      </w:r>
      <w:r w:rsidRPr="00F15942">
        <w:rPr>
          <w:rStyle w:val="StyleUnderline"/>
          <w:highlight w:val="yellow"/>
        </w:rPr>
        <w:t>Russia did not colonize the Baltic states</w:t>
      </w:r>
      <w:r w:rsidRPr="003233CB">
        <w:rPr>
          <w:sz w:val="14"/>
        </w:rPr>
        <w:t xml:space="preserve"> and instead “occupied” the Baltic states, nevertheless </w:t>
      </w:r>
      <w:r w:rsidRPr="00F15942">
        <w:rPr>
          <w:rStyle w:val="Emphasis"/>
          <w:highlight w:val="yellow"/>
        </w:rPr>
        <w:t>the period of occupation turned into</w:t>
      </w:r>
      <w:r w:rsidRPr="0059117D">
        <w:rPr>
          <w:rStyle w:val="Emphasis"/>
        </w:rPr>
        <w:t xml:space="preserve"> a period of</w:t>
      </w:r>
      <w:r>
        <w:rPr>
          <w:rStyle w:val="Emphasis"/>
        </w:rPr>
        <w:t xml:space="preserve"> </w:t>
      </w:r>
      <w:r w:rsidRPr="00F15942">
        <w:rPr>
          <w:rStyle w:val="Emphasis"/>
          <w:highlight w:val="yellow"/>
        </w:rPr>
        <w:t>colonialism</w:t>
      </w:r>
      <w:r w:rsidRPr="003233CB">
        <w:rPr>
          <w:sz w:val="14"/>
        </w:rPr>
        <w:t xml:space="preserve">, </w:t>
      </w:r>
      <w:r w:rsidRPr="0059117D">
        <w:rPr>
          <w:rStyle w:val="StyleUnderline"/>
        </w:rPr>
        <w:t>as the modes of resistance turned into hybrid coexistence</w:t>
      </w:r>
      <w:r>
        <w:rPr>
          <w:rStyle w:val="StyleUnderline"/>
        </w:rPr>
        <w:t xml:space="preserve"> </w:t>
      </w:r>
      <w:r w:rsidRPr="0059117D">
        <w:rPr>
          <w:rStyle w:val="StyleUnderline"/>
        </w:rPr>
        <w:t>with the new power.</w:t>
      </w:r>
      <w:r w:rsidRPr="003233CB">
        <w:rPr>
          <w:sz w:val="14"/>
        </w:rPr>
        <w:t xml:space="preserve"> Occupation has a short life-span; if an occupation does not end by expelling the occupiers from the country, then it acquires features of colonialism: the occupants settle in the occupied territory, their ideology starts to change the ways how the occupied relate to the world. The oppressed country can, of course, still be called an occupied country, yet the </w:t>
      </w:r>
      <w:proofErr w:type="spellStart"/>
      <w:r w:rsidRPr="003233CB">
        <w:rPr>
          <w:sz w:val="14"/>
        </w:rPr>
        <w:t>economical</w:t>
      </w:r>
      <w:proofErr w:type="spellEnd"/>
      <w:r w:rsidRPr="003233CB">
        <w:rPr>
          <w:sz w:val="14"/>
        </w:rPr>
        <w:t xml:space="preserve">, social and cultural models at work are those of a colonial enterprise. Note here that I am making a distinction between colonization and colonialism. Generally these terms are used quite loosely, yet I reserve the term “colonization” only for the political and </w:t>
      </w:r>
      <w:proofErr w:type="spellStart"/>
      <w:r w:rsidRPr="003233CB">
        <w:rPr>
          <w:sz w:val="14"/>
        </w:rPr>
        <w:t>economical</w:t>
      </w:r>
      <w:proofErr w:type="spellEnd"/>
      <w:r w:rsidRPr="003233CB">
        <w:rPr>
          <w:sz w:val="14"/>
        </w:rPr>
        <w:t xml:space="preserve"> act of establishing settler colonies. Colonialism I use as a wider term, both temporally and ideologically: Colonialism is colonization plus what follows after the establishment of a colonial power. Thus </w:t>
      </w:r>
      <w:r w:rsidRPr="0059117D">
        <w:rPr>
          <w:rStyle w:val="StyleUnderline"/>
        </w:rPr>
        <w:t>colonialism</w:t>
      </w:r>
      <w:r>
        <w:rPr>
          <w:rStyle w:val="StyleUnderline"/>
        </w:rPr>
        <w:t xml:space="preserve"> </w:t>
      </w:r>
      <w:r w:rsidRPr="0059117D">
        <w:rPr>
          <w:rStyle w:val="StyleUnderline"/>
        </w:rPr>
        <w:t xml:space="preserve">is a set of political, </w:t>
      </w:r>
      <w:proofErr w:type="spellStart"/>
      <w:r w:rsidRPr="0059117D">
        <w:rPr>
          <w:rStyle w:val="StyleUnderline"/>
        </w:rPr>
        <w:t>economical</w:t>
      </w:r>
      <w:proofErr w:type="spellEnd"/>
      <w:r w:rsidRPr="0059117D">
        <w:rPr>
          <w:rStyle w:val="StyleUnderline"/>
        </w:rPr>
        <w:t>, social and cultural issues</w:t>
      </w:r>
      <w:r w:rsidRPr="003233CB">
        <w:rPr>
          <w:sz w:val="14"/>
        </w:rPr>
        <w:t xml:space="preserve">. I claim that it is possible to separate colonization from colonialism and to have colonialism without a prior act of colonization. Now we should ask more serious questions about colonialism, in order to prove our hypothesis about Soviet colonialism. </w:t>
      </w:r>
      <w:r w:rsidRPr="0059117D">
        <w:rPr>
          <w:rStyle w:val="StyleUnderline"/>
        </w:rPr>
        <w:t>What are the</w:t>
      </w:r>
      <w:r>
        <w:rPr>
          <w:rStyle w:val="StyleUnderline"/>
        </w:rPr>
        <w:t xml:space="preserve"> </w:t>
      </w:r>
      <w:r w:rsidRPr="0059117D">
        <w:rPr>
          <w:rStyle w:val="StyleUnderline"/>
        </w:rPr>
        <w:t xml:space="preserve">typical features of </w:t>
      </w:r>
      <w:r w:rsidRPr="00F15942">
        <w:rPr>
          <w:rStyle w:val="StyleUnderline"/>
          <w:highlight w:val="yellow"/>
        </w:rPr>
        <w:t>colonialism</w:t>
      </w:r>
      <w:r w:rsidRPr="0059117D">
        <w:rPr>
          <w:rStyle w:val="StyleUnderline"/>
        </w:rPr>
        <w:t>?</w:t>
      </w:r>
      <w:r>
        <w:rPr>
          <w:rStyle w:val="StyleUnderline"/>
        </w:rPr>
        <w:t xml:space="preserve"> </w:t>
      </w:r>
      <w:r w:rsidRPr="0059117D">
        <w:rPr>
          <w:rStyle w:val="StyleUnderline"/>
        </w:rPr>
        <w:t>Firstly, foreign supremacy is established</w:t>
      </w:r>
      <w:r w:rsidRPr="003233CB">
        <w:rPr>
          <w:sz w:val="14"/>
        </w:rPr>
        <w:t xml:space="preserve"> over a certain territory; Secondly, the supremacy is guaranteed by the technological mastery lacking in the culture of the colonized; Third, </w:t>
      </w:r>
      <w:r w:rsidRPr="0059117D">
        <w:rPr>
          <w:rStyle w:val="StyleUnderline"/>
        </w:rPr>
        <w:t>the economy of the territory is (re)constructed in order to</w:t>
      </w:r>
      <w:r>
        <w:rPr>
          <w:rStyle w:val="StyleUnderline"/>
        </w:rPr>
        <w:t xml:space="preserve"> </w:t>
      </w:r>
      <w:r w:rsidRPr="0059117D">
        <w:rPr>
          <w:rStyle w:val="StyleUnderline"/>
        </w:rPr>
        <w:t>serve the interests of the colonizers:</w:t>
      </w:r>
      <w:r w:rsidRPr="003233CB">
        <w:rPr>
          <w:sz w:val="14"/>
        </w:rPr>
        <w:t xml:space="preserve"> whereas the know-how and intelligentsia come from </w:t>
      </w:r>
      <w:proofErr w:type="spellStart"/>
      <w:r w:rsidRPr="003233CB">
        <w:rPr>
          <w:sz w:val="14"/>
        </w:rPr>
        <w:t>colonisers</w:t>
      </w:r>
      <w:proofErr w:type="spellEnd"/>
      <w:r w:rsidRPr="003233CB">
        <w:rPr>
          <w:sz w:val="14"/>
        </w:rPr>
        <w:t xml:space="preserve">, the hard </w:t>
      </w:r>
      <w:proofErr w:type="spellStart"/>
      <w:r w:rsidRPr="003233CB">
        <w:rPr>
          <w:sz w:val="14"/>
        </w:rPr>
        <w:t>labour</w:t>
      </w:r>
      <w:proofErr w:type="spellEnd"/>
      <w:r w:rsidRPr="003233CB">
        <w:rPr>
          <w:sz w:val="14"/>
        </w:rPr>
        <w:t xml:space="preserve"> is, whenever possible, provided by locals; Fourth, even though the establishing of power might have been bloody, after the system has been established, it generally works without constant and oppressive military supervision; Fifth, the foreign power presents itself and is accepted by the majority of natives as an enlightenment project; (Said: “Both [imperialism and colonialism] are supported and perhaps even impelled by impressive ideological formations that include notions that certain territories and people require and beseech domination, as well as forms of knowledge affiliated with domination”, Cl 9); Sixth, </w:t>
      </w:r>
      <w:r w:rsidRPr="0059117D">
        <w:rPr>
          <w:rStyle w:val="StyleUnderline"/>
        </w:rPr>
        <w:t>the identity of the local population becomes based on the</w:t>
      </w:r>
      <w:r>
        <w:rPr>
          <w:rStyle w:val="StyleUnderline"/>
        </w:rPr>
        <w:t xml:space="preserve"> </w:t>
      </w:r>
      <w:r w:rsidRPr="0059117D">
        <w:rPr>
          <w:rStyle w:val="StyleUnderline"/>
        </w:rPr>
        <w:t>presence of others</w:t>
      </w:r>
      <w:r w:rsidRPr="003233CB">
        <w:rPr>
          <w:sz w:val="14"/>
        </w:rPr>
        <w:t xml:space="preserve">, who are perceived as superior, or more precisely, whose presence makes the natives feel themselves as secondary and unworthy. The experience of being oppressed becomes an important aspect of the local culture. You see that my typology here is incomplete, I have left out, for example, the impact of the colonial situation over the colonizer which is not my interest here. </w:t>
      </w:r>
      <w:r w:rsidRPr="0059117D">
        <w:rPr>
          <w:rStyle w:val="StyleUnderline"/>
        </w:rPr>
        <w:t>The</w:t>
      </w:r>
      <w:r w:rsidRPr="003233CB">
        <w:rPr>
          <w:sz w:val="14"/>
        </w:rPr>
        <w:t xml:space="preserve"> first and third condition, </w:t>
      </w:r>
      <w:r w:rsidRPr="0059117D">
        <w:rPr>
          <w:rStyle w:val="StyleUnderline"/>
        </w:rPr>
        <w:t>foreign rule and economical</w:t>
      </w:r>
      <w:r>
        <w:rPr>
          <w:rStyle w:val="StyleUnderline"/>
        </w:rPr>
        <w:t xml:space="preserve"> </w:t>
      </w:r>
      <w:r w:rsidRPr="0059117D">
        <w:rPr>
          <w:rStyle w:val="StyleUnderline"/>
        </w:rPr>
        <w:t>exploitation</w:t>
      </w:r>
      <w:r w:rsidRPr="003233CB">
        <w:rPr>
          <w:sz w:val="14"/>
        </w:rPr>
        <w:t xml:space="preserve"> </w:t>
      </w:r>
      <w:r w:rsidRPr="00F15942">
        <w:rPr>
          <w:rStyle w:val="Emphasis"/>
          <w:highlight w:val="yellow"/>
        </w:rPr>
        <w:t>describe well the situation in the Baltic states</w:t>
      </w:r>
      <w:r w:rsidRPr="003233CB">
        <w:rPr>
          <w:sz w:val="14"/>
        </w:rPr>
        <w:t xml:space="preserve">. As for economy, </w:t>
      </w:r>
      <w:r w:rsidRPr="00F15942">
        <w:rPr>
          <w:rStyle w:val="StyleUnderline"/>
          <w:highlight w:val="yellow"/>
        </w:rPr>
        <w:t xml:space="preserve">the Baltic economy was </w:t>
      </w:r>
      <w:r w:rsidRPr="00F15942">
        <w:rPr>
          <w:rStyle w:val="Emphasis"/>
          <w:highlight w:val="yellow"/>
        </w:rPr>
        <w:t>completely remodeled</w:t>
      </w:r>
      <w:r w:rsidRPr="0059117D">
        <w:rPr>
          <w:rStyle w:val="Emphasis"/>
        </w:rPr>
        <w:t xml:space="preserve"> according</w:t>
      </w:r>
      <w:r>
        <w:rPr>
          <w:rStyle w:val="Emphasis"/>
        </w:rPr>
        <w:t xml:space="preserve"> </w:t>
      </w:r>
      <w:r w:rsidRPr="0059117D">
        <w:rPr>
          <w:rStyle w:val="Emphasis"/>
        </w:rPr>
        <w:t>to the needs of Moscow</w:t>
      </w:r>
      <w:r w:rsidRPr="003233CB">
        <w:rPr>
          <w:sz w:val="14"/>
        </w:rPr>
        <w:t xml:space="preserve">. </w:t>
      </w:r>
      <w:r w:rsidRPr="0059117D">
        <w:rPr>
          <w:rStyle w:val="StyleUnderline"/>
        </w:rPr>
        <w:t>The Baltic economy ceased to be oriented</w:t>
      </w:r>
      <w:r>
        <w:rPr>
          <w:rStyle w:val="StyleUnderline"/>
        </w:rPr>
        <w:t xml:space="preserve"> </w:t>
      </w:r>
      <w:r w:rsidRPr="0059117D">
        <w:rPr>
          <w:rStyle w:val="StyleUnderline"/>
        </w:rPr>
        <w:t>towards serving the needs of the local people, instead, it started to</w:t>
      </w:r>
      <w:r>
        <w:rPr>
          <w:rStyle w:val="StyleUnderline"/>
        </w:rPr>
        <w:t xml:space="preserve"> </w:t>
      </w:r>
      <w:r w:rsidRPr="0059117D">
        <w:rPr>
          <w:rStyle w:val="StyleUnderline"/>
        </w:rPr>
        <w:t>provide products for Russia</w:t>
      </w:r>
      <w:r w:rsidRPr="003233CB">
        <w:rPr>
          <w:sz w:val="14"/>
        </w:rPr>
        <w:t>. Economic power in the Soviet Union was, of course, concentrated in Moscow. The cornerstone of the economy of occupied Estonia, for example, became oil-shale industry and production of electricity, of which about 80 % was exported to Russia (</w:t>
      </w:r>
      <w:proofErr w:type="spellStart"/>
      <w:r w:rsidRPr="003233CB">
        <w:rPr>
          <w:sz w:val="14"/>
        </w:rPr>
        <w:t>Mettam</w:t>
      </w:r>
      <w:proofErr w:type="spellEnd"/>
      <w:r w:rsidRPr="003233CB">
        <w:rPr>
          <w:sz w:val="14"/>
        </w:rPr>
        <w:t xml:space="preserve"> and Williams 1989: 371). </w:t>
      </w:r>
      <w:r w:rsidRPr="00F15942">
        <w:rPr>
          <w:rStyle w:val="StyleUnderline"/>
          <w:highlight w:val="yellow"/>
        </w:rPr>
        <w:t>Even though Baltic farmers produced more</w:t>
      </w:r>
      <w:r w:rsidRPr="0059117D">
        <w:rPr>
          <w:rStyle w:val="StyleUnderline"/>
        </w:rPr>
        <w:t xml:space="preserve"> meat </w:t>
      </w:r>
      <w:r w:rsidRPr="00F15942">
        <w:rPr>
          <w:rStyle w:val="StyleUnderline"/>
          <w:highlight w:val="yellow"/>
        </w:rPr>
        <w:t>than the local market could consume</w:t>
      </w:r>
      <w:r w:rsidRPr="0059117D">
        <w:rPr>
          <w:rStyle w:val="StyleUnderline"/>
        </w:rPr>
        <w:t xml:space="preserve">, still </w:t>
      </w:r>
      <w:r w:rsidRPr="00F15942">
        <w:rPr>
          <w:rStyle w:val="StyleUnderline"/>
          <w:highlight w:val="yellow"/>
        </w:rPr>
        <w:t>in the Baltics there was a shortage</w:t>
      </w:r>
      <w:r w:rsidRPr="0059117D">
        <w:rPr>
          <w:rStyle w:val="StyleUnderline"/>
        </w:rPr>
        <w:t xml:space="preserve"> of meat, </w:t>
      </w:r>
      <w:r w:rsidRPr="00F15942">
        <w:rPr>
          <w:rStyle w:val="StyleUnderline"/>
          <w:highlight w:val="yellow"/>
        </w:rPr>
        <w:t>because most</w:t>
      </w:r>
      <w:r w:rsidRPr="0059117D">
        <w:rPr>
          <w:rStyle w:val="StyleUnderline"/>
        </w:rPr>
        <w:t xml:space="preserve"> of the meat </w:t>
      </w:r>
      <w:r w:rsidRPr="00F15942">
        <w:rPr>
          <w:rStyle w:val="StyleUnderline"/>
          <w:highlight w:val="yellow"/>
        </w:rPr>
        <w:t>travelled to the Russian metropolis</w:t>
      </w:r>
      <w:r w:rsidRPr="00F15942">
        <w:rPr>
          <w:sz w:val="14"/>
          <w:highlight w:val="yellow"/>
        </w:rPr>
        <w:t>.</w:t>
      </w:r>
      <w:r w:rsidRPr="003233CB">
        <w:rPr>
          <w:sz w:val="14"/>
        </w:rPr>
        <w:t xml:space="preserve"> However, communist Russia’s employment policies were not typically colonial. The communist model relied on local intelligentsia, and imported manual </w:t>
      </w:r>
      <w:proofErr w:type="spellStart"/>
      <w:r w:rsidRPr="003233CB">
        <w:rPr>
          <w:sz w:val="14"/>
        </w:rPr>
        <w:t>labour</w:t>
      </w:r>
      <w:proofErr w:type="spellEnd"/>
      <w:r w:rsidRPr="003233CB">
        <w:rPr>
          <w:sz w:val="14"/>
        </w:rPr>
        <w:t xml:space="preserve"> to the oppressed countries. The Baltic states had a large, well-educated middle class. There was no need to import engineers, teachers or accountants. For its part, the importation of uneducated Russian </w:t>
      </w:r>
      <w:proofErr w:type="spellStart"/>
      <w:r w:rsidRPr="003233CB">
        <w:rPr>
          <w:sz w:val="14"/>
        </w:rPr>
        <w:t>labourers</w:t>
      </w:r>
      <w:proofErr w:type="spellEnd"/>
      <w:r w:rsidRPr="003233CB">
        <w:rPr>
          <w:sz w:val="14"/>
        </w:rPr>
        <w:t xml:space="preserve"> was a feature of population politics in the Soviet Union: to assimilate smaller nations, they would overwhelm them by flooding their territories with the larger Russian population. In the year 1934 there were roughly 93,000 Russians living in Estonia; by 1989 that number had grown five-fold to nearly half a million (475,000). If you keep in mind that the Estonian-speaking population has remained slightly under a million, you can see the vastness of that change in a population. This indicates a much more serious assimilation politics than the one used by Western colonialism, generally speaking. As for the second point the </w:t>
      </w:r>
      <w:proofErr w:type="spellStart"/>
      <w:r w:rsidRPr="003233CB">
        <w:rPr>
          <w:sz w:val="14"/>
        </w:rPr>
        <w:t>Russina</w:t>
      </w:r>
      <w:proofErr w:type="spellEnd"/>
      <w:r w:rsidRPr="003233CB">
        <w:rPr>
          <w:sz w:val="14"/>
        </w:rPr>
        <w:t xml:space="preserve"> supremacy was not guaranteed by the technological mastery, but instead by the military forces far outnumbering the military of the attacked countries. This sounds more like occupation than colonization. Point four, the question of controlling the dominant power is, again, different in the Soviet occupation, as compared to Western </w:t>
      </w:r>
      <w:proofErr w:type="spellStart"/>
      <w:r w:rsidRPr="003233CB">
        <w:rPr>
          <w:sz w:val="14"/>
        </w:rPr>
        <w:t>colonizations</w:t>
      </w:r>
      <w:proofErr w:type="spellEnd"/>
      <w:r w:rsidRPr="003233CB">
        <w:rPr>
          <w:sz w:val="14"/>
        </w:rPr>
        <w:t xml:space="preserve">. According to Edward Said, in </w:t>
      </w:r>
      <w:proofErr w:type="spellStart"/>
      <w:r w:rsidRPr="003233CB">
        <w:rPr>
          <w:sz w:val="14"/>
        </w:rPr>
        <w:t>colonised</w:t>
      </w:r>
      <w:proofErr w:type="spellEnd"/>
      <w:r w:rsidRPr="003233CB">
        <w:rPr>
          <w:sz w:val="14"/>
        </w:rPr>
        <w:t xml:space="preserve"> India were in 1930s 4000 British officials, 60,000 soldiers and 300 million Indians. Estonia had one million inhabitants, thus, keeping the same balance it would have meant about 15 Russian bureaucrats and about 200 soldiers. The fact was that for most Indians the power of the </w:t>
      </w:r>
      <w:proofErr w:type="spellStart"/>
      <w:r w:rsidRPr="003233CB">
        <w:rPr>
          <w:sz w:val="14"/>
        </w:rPr>
        <w:t>colonisers</w:t>
      </w:r>
      <w:proofErr w:type="spellEnd"/>
      <w:r w:rsidRPr="003233CB">
        <w:rPr>
          <w:sz w:val="14"/>
        </w:rPr>
        <w:t xml:space="preserve"> was not visible as an oppressive power supported by bare military force. </w:t>
      </w:r>
      <w:r w:rsidRPr="00F15942">
        <w:rPr>
          <w:rStyle w:val="StyleUnderline"/>
          <w:highlight w:val="yellow"/>
        </w:rPr>
        <w:t>The Baltic countries</w:t>
      </w:r>
      <w:r w:rsidRPr="003233CB">
        <w:rPr>
          <w:sz w:val="14"/>
        </w:rPr>
        <w:t xml:space="preserve">, however, </w:t>
      </w:r>
      <w:r w:rsidRPr="00F15942">
        <w:rPr>
          <w:rStyle w:val="Emphasis"/>
          <w:highlight w:val="yellow"/>
        </w:rPr>
        <w:t>were overcrowded with</w:t>
      </w:r>
      <w:r w:rsidRPr="0059117D">
        <w:rPr>
          <w:rStyle w:val="Emphasis"/>
        </w:rPr>
        <w:t xml:space="preserve"> the Russian </w:t>
      </w:r>
      <w:r w:rsidRPr="00F15942">
        <w:rPr>
          <w:rStyle w:val="Emphasis"/>
          <w:highlight w:val="yellow"/>
        </w:rPr>
        <w:t>military</w:t>
      </w:r>
      <w:r w:rsidRPr="0059117D">
        <w:rPr>
          <w:rStyle w:val="Emphasis"/>
        </w:rPr>
        <w:t xml:space="preserve"> </w:t>
      </w:r>
      <w:r w:rsidRPr="00F15942">
        <w:rPr>
          <w:rStyle w:val="StyleUnderline"/>
        </w:rPr>
        <w:t xml:space="preserve">personnel who did not speak the local languages, and </w:t>
      </w:r>
      <w:r w:rsidRPr="00F15942">
        <w:rPr>
          <w:rStyle w:val="StyleUnderline"/>
          <w:highlight w:val="yellow"/>
        </w:rPr>
        <w:t>who guarded the borders</w:t>
      </w:r>
      <w:r w:rsidRPr="00F15942">
        <w:rPr>
          <w:rStyle w:val="StyleUnderline"/>
        </w:rPr>
        <w:t xml:space="preserve"> and major settlements with the utmost care, day and night</w:t>
      </w:r>
      <w:r w:rsidRPr="003233CB">
        <w:rPr>
          <w:sz w:val="14"/>
        </w:rPr>
        <w:t xml:space="preserve">. </w:t>
      </w:r>
      <w:r w:rsidRPr="0059117D">
        <w:rPr>
          <w:rStyle w:val="StyleUnderline"/>
        </w:rPr>
        <w:t>Typical of that situation was the</w:t>
      </w:r>
      <w:r>
        <w:rPr>
          <w:rStyle w:val="StyleUnderline"/>
        </w:rPr>
        <w:t xml:space="preserve"> </w:t>
      </w:r>
      <w:r w:rsidRPr="0059117D">
        <w:rPr>
          <w:rStyle w:val="StyleUnderline"/>
        </w:rPr>
        <w:t xml:space="preserve">tragedy of ethnic </w:t>
      </w:r>
      <w:proofErr w:type="spellStart"/>
      <w:r w:rsidRPr="0059117D">
        <w:rPr>
          <w:rStyle w:val="StyleUnderline"/>
        </w:rPr>
        <w:t>Livonians</w:t>
      </w:r>
      <w:proofErr w:type="spellEnd"/>
      <w:r w:rsidRPr="003233CB">
        <w:rPr>
          <w:sz w:val="14"/>
        </w:rPr>
        <w:t xml:space="preserve">, a small Finno-Ugric ethnic community </w:t>
      </w:r>
      <w:r w:rsidRPr="0059117D">
        <w:rPr>
          <w:rStyle w:val="StyleUnderline"/>
        </w:rPr>
        <w:t xml:space="preserve">living in the territory of </w:t>
      </w:r>
      <w:r w:rsidRPr="00F15942">
        <w:rPr>
          <w:rStyle w:val="StyleUnderline"/>
          <w:highlight w:val="yellow"/>
        </w:rPr>
        <w:t>Latvia</w:t>
      </w:r>
      <w:r w:rsidRPr="0059117D">
        <w:rPr>
          <w:rStyle w:val="StyleUnderline"/>
        </w:rPr>
        <w:t xml:space="preserve">, whose </w:t>
      </w:r>
      <w:r w:rsidRPr="00F15942">
        <w:rPr>
          <w:rStyle w:val="StyleUnderline"/>
          <w:highlight w:val="yellow"/>
        </w:rPr>
        <w:t>main occupation had been fishing</w:t>
      </w:r>
      <w:r w:rsidRPr="003233CB">
        <w:rPr>
          <w:sz w:val="14"/>
        </w:rPr>
        <w:t xml:space="preserve"> for centuries and </w:t>
      </w:r>
      <w:r w:rsidRPr="0059117D">
        <w:rPr>
          <w:rStyle w:val="Emphasis"/>
        </w:rPr>
        <w:t xml:space="preserve">who </w:t>
      </w:r>
      <w:r w:rsidRPr="00F15942">
        <w:rPr>
          <w:rStyle w:val="Emphasis"/>
          <w:highlight w:val="yellow"/>
        </w:rPr>
        <w:t>were now prohibited from coming close</w:t>
      </w:r>
      <w:r w:rsidRPr="0059117D">
        <w:rPr>
          <w:rStyle w:val="Emphasis"/>
        </w:rPr>
        <w:t xml:space="preserve">r </w:t>
      </w:r>
      <w:r w:rsidRPr="00F15942">
        <w:rPr>
          <w:rStyle w:val="Emphasis"/>
          <w:highlight w:val="yellow"/>
        </w:rPr>
        <w:t>to the sea</w:t>
      </w:r>
      <w:r w:rsidRPr="0059117D">
        <w:rPr>
          <w:rStyle w:val="Emphasis"/>
        </w:rPr>
        <w:t xml:space="preserve"> than 50 </w:t>
      </w:r>
      <w:proofErr w:type="spellStart"/>
      <w:r w:rsidRPr="0059117D">
        <w:rPr>
          <w:rStyle w:val="Emphasis"/>
        </w:rPr>
        <w:t>metres</w:t>
      </w:r>
      <w:proofErr w:type="spellEnd"/>
      <w:r w:rsidRPr="003233CB">
        <w:rPr>
          <w:sz w:val="14"/>
        </w:rPr>
        <w:t xml:space="preserve">. Without the very visible fact that the oppressing regime was overwhelmingly stronger and more populous than the oppressed, the Russian regime would have not been possible. The fifth point. Western colonialism was presented as an enlightenment </w:t>
      </w:r>
      <w:proofErr w:type="spellStart"/>
      <w:r w:rsidRPr="003233CB">
        <w:rPr>
          <w:sz w:val="14"/>
        </w:rPr>
        <w:t>poject</w:t>
      </w:r>
      <w:proofErr w:type="spellEnd"/>
      <w:r w:rsidRPr="003233CB">
        <w:rPr>
          <w:sz w:val="14"/>
        </w:rPr>
        <w:t xml:space="preserve"> and it was generally taken as such. </w:t>
      </w:r>
      <w:r w:rsidRPr="0059117D">
        <w:rPr>
          <w:rStyle w:val="StyleUnderline"/>
        </w:rPr>
        <w:t>The Russian</w:t>
      </w:r>
      <w:r>
        <w:rPr>
          <w:rStyle w:val="StyleUnderline"/>
        </w:rPr>
        <w:t xml:space="preserve"> </w:t>
      </w:r>
      <w:r w:rsidRPr="0059117D">
        <w:rPr>
          <w:rStyle w:val="StyleUnderline"/>
        </w:rPr>
        <w:t>occupation,</w:t>
      </w:r>
      <w:r w:rsidRPr="003233CB">
        <w:rPr>
          <w:sz w:val="14"/>
        </w:rPr>
        <w:t xml:space="preserve"> however, </w:t>
      </w:r>
      <w:r w:rsidRPr="0059117D">
        <w:rPr>
          <w:rStyle w:val="StyleUnderline"/>
        </w:rPr>
        <w:t>was understood in the Baltics</w:t>
      </w:r>
      <w:r w:rsidRPr="003233CB">
        <w:rPr>
          <w:sz w:val="14"/>
        </w:rPr>
        <w:t xml:space="preserve"> </w:t>
      </w:r>
      <w:r w:rsidRPr="0059117D">
        <w:rPr>
          <w:rStyle w:val="Emphasis"/>
        </w:rPr>
        <w:t xml:space="preserve">as a </w:t>
      </w:r>
      <w:r w:rsidRPr="003233CB">
        <w:rPr>
          <w:sz w:val="14"/>
        </w:rPr>
        <w:t xml:space="preserve">barbarian </w:t>
      </w:r>
      <w:r w:rsidRPr="0059117D">
        <w:rPr>
          <w:rStyle w:val="Emphasis"/>
        </w:rPr>
        <w:t>invasion</w:t>
      </w:r>
      <w:r w:rsidRPr="003233CB">
        <w:rPr>
          <w:sz w:val="14"/>
        </w:rPr>
        <w:t xml:space="preserve">. As we already mentioned, </w:t>
      </w:r>
      <w:r w:rsidRPr="00F15942">
        <w:rPr>
          <w:rStyle w:val="StyleUnderline"/>
          <w:highlight w:val="yellow"/>
        </w:rPr>
        <w:t>the Baltic states were nation-states with an established national culture.</w:t>
      </w:r>
      <w:r w:rsidRPr="0059117D">
        <w:rPr>
          <w:rStyle w:val="StyleUnderline"/>
        </w:rPr>
        <w:t xml:space="preserve"> Whereas </w:t>
      </w:r>
      <w:r w:rsidRPr="00F15942">
        <w:rPr>
          <w:rStyle w:val="StyleUnderline"/>
          <w:highlight w:val="yellow"/>
        </w:rPr>
        <w:t xml:space="preserve">the Russian invaders </w:t>
      </w:r>
      <w:r w:rsidRPr="00F15942">
        <w:rPr>
          <w:rStyle w:val="Emphasis"/>
          <w:highlight w:val="yellow"/>
        </w:rPr>
        <w:t>mythologized their invasion as an enlightenment project</w:t>
      </w:r>
      <w:r w:rsidRPr="00F15942">
        <w:rPr>
          <w:rStyle w:val="StyleUnderline"/>
          <w:highlight w:val="yellow"/>
        </w:rPr>
        <w:t xml:space="preserve"> educating</w:t>
      </w:r>
      <w:r w:rsidRPr="003233CB">
        <w:rPr>
          <w:sz w:val="14"/>
        </w:rPr>
        <w:t xml:space="preserve"> allegedly </w:t>
      </w:r>
      <w:r w:rsidRPr="00F15942">
        <w:rPr>
          <w:rStyle w:val="StyleUnderline"/>
          <w:highlight w:val="yellow"/>
        </w:rPr>
        <w:t>illiterate natives, in Estonia</w:t>
      </w:r>
      <w:r w:rsidRPr="0059117D">
        <w:rPr>
          <w:rStyle w:val="StyleUnderline"/>
        </w:rPr>
        <w:t>,</w:t>
      </w:r>
      <w:r w:rsidRPr="003233CB">
        <w:rPr>
          <w:sz w:val="14"/>
        </w:rPr>
        <w:t xml:space="preserve"> to the contrary, one of the myths of the Russian invasion is, that the wives of the Russian officers, who had not seen fully equipped stores for twenty years, bought Estonian nightgowns and wore these as party dresses. This story, still often told, summarizes the position of the occupied countries: people felt the presence of barbarians, who were culturally ridiculous, but who unfortunately had a very large and ruthless army. The story of enlightenment, though told by Russians to Russians, was never accepted in the Baltic states. Thus we have an interesting, </w:t>
      </w:r>
      <w:proofErr w:type="spellStart"/>
      <w:r w:rsidRPr="003233CB">
        <w:rPr>
          <w:sz w:val="14"/>
        </w:rPr>
        <w:t>multivoiced</w:t>
      </w:r>
      <w:proofErr w:type="spellEnd"/>
      <w:r w:rsidRPr="003233CB">
        <w:rPr>
          <w:sz w:val="14"/>
        </w:rPr>
        <w:t xml:space="preserve"> situation: the official story for the Russian state was to help the workers around the world and to liberate the Baltic states from their bourgeois governments. Behind this story we can easily discover the two-fold discourse of colonialism: the story of bringing enlightenment to the wilderness and behind it the ty </w:t>
      </w:r>
      <w:proofErr w:type="spellStart"/>
      <w:r w:rsidRPr="003233CB">
        <w:rPr>
          <w:sz w:val="14"/>
        </w:rPr>
        <w:t>pical</w:t>
      </w:r>
      <w:proofErr w:type="spellEnd"/>
      <w:r w:rsidRPr="003233CB">
        <w:rPr>
          <w:sz w:val="14"/>
        </w:rPr>
        <w:t xml:space="preserve"> imperialist desire to gain new territories and new commodities Sure enough, Russian oppressors made sure that in the public sphere only their discourse was present - yet their discourse was taken as a manifestation of power, not as a truth to be believed in. We see already that the colonial regime established by communist Russia did have some very specific features. Apart from the above-mentioned lack of 'modem state versus </w:t>
      </w:r>
      <w:proofErr w:type="spellStart"/>
      <w:r w:rsidRPr="003233CB">
        <w:rPr>
          <w:sz w:val="14"/>
        </w:rPr>
        <w:t>premodem</w:t>
      </w:r>
      <w:proofErr w:type="spellEnd"/>
      <w:r w:rsidRPr="003233CB">
        <w:rPr>
          <w:sz w:val="14"/>
        </w:rPr>
        <w:t xml:space="preserve"> state’ situation, two additional factors determined the situation; firstly, the communist ideology, secondly, the totalitarian regime. The totalitarian regime created the basic lack of freedom, closed the borders so that nobody could escape, and kept a very strict physical control over the oppressed. The communist ideology created a specific language, which was not openly colonial-and indeed described itself as anticolonial. In all the Soviet empire, the official ideology was that of equality'. In communism, all nations and all people were supposed to be equal. Thus, </w:t>
      </w:r>
      <w:r w:rsidRPr="003233CB">
        <w:rPr>
          <w:rStyle w:val="StyleUnderline"/>
        </w:rPr>
        <w:t>the communist ideology, together with totalitarian</w:t>
      </w:r>
      <w:r>
        <w:rPr>
          <w:rStyle w:val="StyleUnderline"/>
        </w:rPr>
        <w:t xml:space="preserve"> </w:t>
      </w:r>
      <w:r w:rsidRPr="003233CB">
        <w:rPr>
          <w:rStyle w:val="StyleUnderline"/>
        </w:rPr>
        <w:t>and colonial ideologies, created a complex fusion, where communist,</w:t>
      </w:r>
      <w:r>
        <w:rPr>
          <w:rStyle w:val="StyleUnderline"/>
        </w:rPr>
        <w:t xml:space="preserve"> </w:t>
      </w:r>
      <w:r w:rsidRPr="003233CB">
        <w:rPr>
          <w:rStyle w:val="StyleUnderline"/>
        </w:rPr>
        <w:t>colonial and totalitarian features merge into one another. Colonialism</w:t>
      </w:r>
      <w:r>
        <w:rPr>
          <w:rStyle w:val="StyleUnderline"/>
        </w:rPr>
        <w:t xml:space="preserve"> </w:t>
      </w:r>
      <w:r w:rsidRPr="003233CB">
        <w:rPr>
          <w:rStyle w:val="StyleUnderline"/>
        </w:rPr>
        <w:t>meant forced communism</w:t>
      </w:r>
      <w:r w:rsidRPr="003233CB">
        <w:rPr>
          <w:sz w:val="14"/>
        </w:rPr>
        <w:t xml:space="preserve">. It created a situation where communist vocabulary became the official language, yet very few speakers of that language believed in the words they uttered. </w:t>
      </w:r>
      <w:r w:rsidRPr="003233CB">
        <w:rPr>
          <w:rStyle w:val="StyleUnderline"/>
        </w:rPr>
        <w:t>The totalitarian</w:t>
      </w:r>
      <w:r>
        <w:rPr>
          <w:rStyle w:val="StyleUnderline"/>
        </w:rPr>
        <w:t xml:space="preserve"> </w:t>
      </w:r>
      <w:r w:rsidRPr="003233CB">
        <w:rPr>
          <w:rStyle w:val="StyleUnderline"/>
        </w:rPr>
        <w:t>regime made sure that only acceptable language was spoken.</w:t>
      </w:r>
    </w:p>
    <w:p w14:paraId="457B1B9D" w14:textId="77777777" w:rsidR="004C6733" w:rsidRDefault="004C6733" w:rsidP="00617A72">
      <w:pPr>
        <w:pStyle w:val="Heading3"/>
      </w:pPr>
      <w:r>
        <w:t>Framing</w:t>
      </w:r>
    </w:p>
    <w:p w14:paraId="1EDF3BF1" w14:textId="77777777" w:rsidR="004C6733" w:rsidRDefault="004C6733" w:rsidP="004C6733">
      <w:pPr>
        <w:pStyle w:val="Heading4"/>
      </w:pPr>
      <w:r>
        <w:t>Extinction outweighs</w:t>
      </w:r>
    </w:p>
    <w:p w14:paraId="750B4139" w14:textId="77777777" w:rsidR="004C6733" w:rsidRDefault="004C6733" w:rsidP="004C6733">
      <w:r>
        <w:t xml:space="preserve">Piers </w:t>
      </w:r>
      <w:r w:rsidRPr="00BD7B18">
        <w:rPr>
          <w:rStyle w:val="Style13ptBold"/>
        </w:rPr>
        <w:t>Millett</w:t>
      </w:r>
      <w:r>
        <w:t xml:space="preserve">, PhD, is a Senior Research Fellow, Oxford, and Andrew Snyder-Beattie, MS, is Director of Research, Oxford, Future of Humanity Institute, Oxford, England., “Existential Risk and Cost-Effective Biosecurity”, Health </w:t>
      </w:r>
      <w:proofErr w:type="spellStart"/>
      <w:r>
        <w:t>Secur</w:t>
      </w:r>
      <w:proofErr w:type="spellEnd"/>
      <w:r>
        <w:t>. 2017 Aug 1; 15(4): 373–383. Published online 20</w:t>
      </w:r>
      <w:r w:rsidRPr="00BD7B18">
        <w:rPr>
          <w:rStyle w:val="Style13ptBold"/>
        </w:rPr>
        <w:t>17</w:t>
      </w:r>
      <w:r>
        <w:t xml:space="preserve"> Aug 1. </w:t>
      </w:r>
      <w:proofErr w:type="spellStart"/>
      <w:r>
        <w:t>doi</w:t>
      </w:r>
      <w:proofErr w:type="spellEnd"/>
      <w:r>
        <w:t>: 10.1089/hs.2017.0028</w:t>
      </w:r>
    </w:p>
    <w:p w14:paraId="09A270FD" w14:textId="2840AF1A" w:rsidR="004C6733" w:rsidRPr="00C82682" w:rsidRDefault="004C6733" w:rsidP="004C6733">
      <w:r w:rsidRPr="00BD7B18">
        <w:rPr>
          <w:sz w:val="12"/>
        </w:rPr>
        <w:t xml:space="preserve">Why </w:t>
      </w:r>
      <w:r w:rsidRPr="00B7352C">
        <w:rPr>
          <w:rStyle w:val="StyleUnderline"/>
        </w:rPr>
        <w:t xml:space="preserve">Uncertainty Is </w:t>
      </w:r>
      <w:r w:rsidRPr="00B7352C">
        <w:rPr>
          <w:rStyle w:val="Emphasis"/>
        </w:rPr>
        <w:t>Not Cause for Reassurance</w:t>
      </w:r>
      <w:r w:rsidRPr="00BD7B18">
        <w:rPr>
          <w:sz w:val="12"/>
        </w:rPr>
        <w:t xml:space="preserve"> </w:t>
      </w:r>
      <w:r w:rsidRPr="00BD7B18">
        <w:rPr>
          <w:rStyle w:val="StyleUnderline"/>
        </w:rPr>
        <w:t>Each of our estimates rely to some extent on guesswork and remain highly uncertain</w:t>
      </w:r>
      <w:r w:rsidRPr="00BD7B18">
        <w:rPr>
          <w:sz w:val="12"/>
        </w:rPr>
        <w:t xml:space="preserve">. Technological breakthroughs in areas such as diagnostics, vaccines, and therapeutics, as well as vastly improved surveillance, or even eventual space colonization, could reduce the chance of disease-related extinction by many orders of magnitude. Other breakthroughs such as highly distributed DNA synthesis or improved understanding of how to construct and modify diseases could increase or decrease the risks. Destabilizing political forces, the breakdown of the Biological Weapons Convention, or warfare between major world powers could vastly increase the amount of investment in bioweapons and create the incentives to actively use knowledge and biotechnology in destructive ways. Each of these </w:t>
      </w:r>
      <w:r w:rsidRPr="00BD7B18">
        <w:rPr>
          <w:rStyle w:val="StyleUnderline"/>
        </w:rPr>
        <w:t>factors suggests that our wide estimates could still be many orders of magnitude off</w:t>
      </w:r>
      <w:r w:rsidRPr="00BD7B18">
        <w:rPr>
          <w:sz w:val="12"/>
        </w:rPr>
        <w:t xml:space="preserve"> from the true risk in this century. But uncertainty is not cause for reassurance. </w:t>
      </w:r>
      <w:r w:rsidRPr="00BD7B18">
        <w:rPr>
          <w:rStyle w:val="StyleUnderline"/>
          <w:highlight w:val="cyan"/>
        </w:rPr>
        <w:t xml:space="preserve">In instances where the </w:t>
      </w:r>
      <w:r w:rsidRPr="00BD7B18">
        <w:rPr>
          <w:rStyle w:val="Emphasis"/>
          <w:highlight w:val="cyan"/>
        </w:rPr>
        <w:t>probability</w:t>
      </w:r>
      <w:r w:rsidRPr="00BD7B18">
        <w:rPr>
          <w:rStyle w:val="StyleUnderline"/>
          <w:highlight w:val="cyan"/>
        </w:rPr>
        <w:t xml:space="preserve"> of a catastrophe is thought to be </w:t>
      </w:r>
      <w:r w:rsidRPr="00BD7B18">
        <w:rPr>
          <w:rStyle w:val="Emphasis"/>
          <w:highlight w:val="cyan"/>
        </w:rPr>
        <w:t>extremely low</w:t>
      </w:r>
      <w:r w:rsidRPr="00BD7B18">
        <w:rPr>
          <w:sz w:val="12"/>
        </w:rPr>
        <w:t xml:space="preserve"> (</w:t>
      </w:r>
      <w:proofErr w:type="spellStart"/>
      <w:r w:rsidRPr="00BD7B18">
        <w:rPr>
          <w:sz w:val="12"/>
        </w:rPr>
        <w:t>eg</w:t>
      </w:r>
      <w:proofErr w:type="spellEnd"/>
      <w:r w:rsidRPr="00BD7B18">
        <w:rPr>
          <w:sz w:val="12"/>
        </w:rPr>
        <w:t xml:space="preserve">, human extinction from bioweapons), </w:t>
      </w:r>
      <w:r w:rsidRPr="00BD7B18">
        <w:rPr>
          <w:rStyle w:val="StyleUnderline"/>
          <w:highlight w:val="cyan"/>
        </w:rPr>
        <w:t xml:space="preserve">greater </w:t>
      </w:r>
      <w:r w:rsidRPr="00BD7B18">
        <w:rPr>
          <w:rStyle w:val="Emphasis"/>
          <w:highlight w:val="cyan"/>
        </w:rPr>
        <w:t>uncertainty</w:t>
      </w:r>
      <w:r w:rsidRPr="00BD7B18">
        <w:rPr>
          <w:rStyle w:val="StyleUnderline"/>
        </w:rPr>
        <w:t xml:space="preserve"> around the estimates </w:t>
      </w:r>
      <w:r w:rsidRPr="00BD7B18">
        <w:rPr>
          <w:rStyle w:val="StyleUnderline"/>
          <w:highlight w:val="cyan"/>
        </w:rPr>
        <w:t>will</w:t>
      </w:r>
      <w:r w:rsidRPr="00BD7B18">
        <w:rPr>
          <w:rStyle w:val="StyleUnderline"/>
        </w:rPr>
        <w:t xml:space="preserve"> typically </w:t>
      </w:r>
      <w:r w:rsidRPr="00BD7B18">
        <w:rPr>
          <w:rStyle w:val="StyleUnderline"/>
          <w:highlight w:val="cyan"/>
        </w:rPr>
        <w:t xml:space="preserve">imply </w:t>
      </w:r>
      <w:r w:rsidRPr="00BD7B18">
        <w:rPr>
          <w:rStyle w:val="Emphasis"/>
          <w:highlight w:val="cyan"/>
        </w:rPr>
        <w:t>greater risk of the catastrophe</w:t>
      </w:r>
      <w:r w:rsidRPr="00BD7B18">
        <w:rPr>
          <w:sz w:val="12"/>
        </w:rPr>
        <w:t xml:space="preserve">, </w:t>
      </w:r>
      <w:r w:rsidRPr="00BD7B18">
        <w:rPr>
          <w:rStyle w:val="StyleUnderline"/>
        </w:rPr>
        <w:t xml:space="preserve">as we have </w:t>
      </w:r>
      <w:r w:rsidRPr="00BD7B18">
        <w:rPr>
          <w:rStyle w:val="Emphasis"/>
        </w:rPr>
        <w:t>reduced confidence that the risk is actually at a low level</w:t>
      </w:r>
      <w:r w:rsidRPr="00BD7B18">
        <w:rPr>
          <w:sz w:val="12"/>
        </w:rPr>
        <w:t xml:space="preserve">.48 §§§ Given that our conservative models are based on historical data, they fail to account for the primary source of future risk: technological development that could radically democratize the ability to build advanced bioweapons. If the cost and required expertise of developing bioweapons falls far enough, the world might enter a phase where offensive capabilities dominate defensive ones. Some scholars, such as Martin Rees, think that humanity has about a 50% chance of going extinct due in large part to such technologies.49 However, incorporating these intuitions and technological conjectures would mean relying on qualitative arguments that would be far more contentious than our conservative estimates. We therefore proceed to assess the cost-effectiveness on the basis of our conservative models, until superior models of the risk emerge. </w:t>
      </w:r>
      <w:r w:rsidRPr="00B7352C">
        <w:rPr>
          <w:rStyle w:val="StyleUnderline"/>
        </w:rPr>
        <w:t>How Bad Would</w:t>
      </w:r>
      <w:r w:rsidRPr="00BD7B18">
        <w:rPr>
          <w:sz w:val="12"/>
        </w:rPr>
        <w:t xml:space="preserve"> Human </w:t>
      </w:r>
      <w:r w:rsidRPr="00BD7B18">
        <w:rPr>
          <w:rStyle w:val="StyleUnderline"/>
          <w:highlight w:val="cyan"/>
        </w:rPr>
        <w:t>Extinction</w:t>
      </w:r>
      <w:r w:rsidRPr="00B7352C">
        <w:rPr>
          <w:rStyle w:val="StyleUnderline"/>
        </w:rPr>
        <w:t xml:space="preserve"> Be</w:t>
      </w:r>
      <w:r w:rsidRPr="00BD7B18">
        <w:rPr>
          <w:sz w:val="12"/>
        </w:rPr>
        <w:t xml:space="preserve">? Human extinction would </w:t>
      </w:r>
      <w:r w:rsidRPr="00BD7B18">
        <w:rPr>
          <w:rStyle w:val="StyleUnderline"/>
          <w:highlight w:val="cyan"/>
        </w:rPr>
        <w:t>not only end</w:t>
      </w:r>
      <w:r w:rsidRPr="00BD7B18">
        <w:rPr>
          <w:sz w:val="12"/>
        </w:rPr>
        <w:t xml:space="preserve"> the </w:t>
      </w:r>
      <w:r w:rsidRPr="00BD7B18">
        <w:rPr>
          <w:rStyle w:val="StyleUnderline"/>
          <w:highlight w:val="cyan"/>
        </w:rPr>
        <w:t>7 billion lives</w:t>
      </w:r>
      <w:r w:rsidRPr="00BD7B18">
        <w:rPr>
          <w:sz w:val="12"/>
        </w:rPr>
        <w:t xml:space="preserve"> in our current generation, </w:t>
      </w:r>
      <w:r w:rsidRPr="00BD7B18">
        <w:rPr>
          <w:rStyle w:val="Emphasis"/>
          <w:highlight w:val="cyan"/>
        </w:rPr>
        <w:t>but also cause the loss of all future generations</w:t>
      </w:r>
      <w:r w:rsidRPr="00B7352C">
        <w:rPr>
          <w:rStyle w:val="Emphasis"/>
        </w:rPr>
        <w:t xml:space="preserve"> to come</w:t>
      </w:r>
      <w:r w:rsidRPr="00BD7B18">
        <w:rPr>
          <w:sz w:val="12"/>
        </w:rPr>
        <w:t xml:space="preserve">. </w:t>
      </w:r>
      <w:r w:rsidRPr="00B7352C">
        <w:rPr>
          <w:rStyle w:val="StyleUnderline"/>
        </w:rPr>
        <w:t xml:space="preserve">To calculate the humanitarian cost associated with such a catastrophe, </w:t>
      </w:r>
      <w:r w:rsidRPr="00BD7B18">
        <w:rPr>
          <w:rStyle w:val="StyleUnderline"/>
          <w:highlight w:val="cyan"/>
        </w:rPr>
        <w:t>one must</w:t>
      </w:r>
      <w:r w:rsidRPr="00B7352C">
        <w:rPr>
          <w:rStyle w:val="StyleUnderline"/>
        </w:rPr>
        <w:t xml:space="preserve"> therefore </w:t>
      </w:r>
      <w:r w:rsidRPr="00BD7B18">
        <w:rPr>
          <w:rStyle w:val="StyleUnderline"/>
          <w:highlight w:val="cyan"/>
        </w:rPr>
        <w:t>include</w:t>
      </w:r>
      <w:r w:rsidRPr="00B7352C">
        <w:rPr>
          <w:rStyle w:val="StyleUnderline"/>
        </w:rPr>
        <w:t xml:space="preserve"> the welfare of </w:t>
      </w:r>
      <w:r w:rsidRPr="00BD7B18">
        <w:rPr>
          <w:rStyle w:val="StyleUnderline"/>
          <w:highlight w:val="cyan"/>
        </w:rPr>
        <w:t>these</w:t>
      </w:r>
      <w:r w:rsidRPr="00B7352C">
        <w:rPr>
          <w:rStyle w:val="StyleUnderline"/>
        </w:rPr>
        <w:t xml:space="preserve"> future </w:t>
      </w:r>
      <w:r w:rsidRPr="00BD7B18">
        <w:rPr>
          <w:rStyle w:val="StyleUnderline"/>
          <w:highlight w:val="cyan"/>
        </w:rPr>
        <w:t>generations</w:t>
      </w:r>
      <w:r w:rsidRPr="00BD7B18">
        <w:rPr>
          <w:sz w:val="12"/>
        </w:rPr>
        <w:t xml:space="preserve">. While some have argued that future generations ought to be excluded or discounted when considering ethical actions,50 </w:t>
      </w:r>
      <w:r w:rsidRPr="00BD7B18">
        <w:rPr>
          <w:rStyle w:val="StyleUnderline"/>
          <w:highlight w:val="cyan"/>
        </w:rPr>
        <w:t>most</w:t>
      </w:r>
      <w:r w:rsidRPr="00BD7B18">
        <w:rPr>
          <w:sz w:val="12"/>
        </w:rPr>
        <w:t xml:space="preserve"> of the </w:t>
      </w:r>
      <w:r w:rsidRPr="00BD7B18">
        <w:rPr>
          <w:rStyle w:val="StyleUnderline"/>
          <w:highlight w:val="cyan"/>
        </w:rPr>
        <w:t>in-depth philosophical work</w:t>
      </w:r>
      <w:r w:rsidRPr="00B7352C">
        <w:rPr>
          <w:rStyle w:val="StyleUnderline"/>
        </w:rPr>
        <w:t xml:space="preserve"> around the topic </w:t>
      </w:r>
      <w:r w:rsidRPr="00BD7B18">
        <w:rPr>
          <w:rStyle w:val="StyleUnderline"/>
          <w:highlight w:val="cyan"/>
        </w:rPr>
        <w:t>has concluded that future generations should not be given less</w:t>
      </w:r>
      <w:r w:rsidRPr="00B7352C">
        <w:rPr>
          <w:rStyle w:val="StyleUnderline"/>
        </w:rPr>
        <w:t xml:space="preserve"> inherent </w:t>
      </w:r>
      <w:r w:rsidRPr="00BD7B18">
        <w:rPr>
          <w:rStyle w:val="StyleUnderline"/>
          <w:highlight w:val="cyan"/>
        </w:rPr>
        <w:t>value</w:t>
      </w:r>
      <w:r w:rsidRPr="00BD7B18">
        <w:rPr>
          <w:sz w:val="12"/>
        </w:rPr>
        <w:t xml:space="preserve">.51-55 Therefore, for our calculations, we include future lives in our cost-effectiveness estimate.**** </w:t>
      </w:r>
      <w:r w:rsidRPr="00B7352C">
        <w:rPr>
          <w:rStyle w:val="StyleUnderline"/>
        </w:rPr>
        <w:t>The large number of future generations at stake mean that</w:t>
      </w:r>
      <w:r w:rsidRPr="00BD7B18">
        <w:rPr>
          <w:sz w:val="12"/>
        </w:rPr>
        <w:t xml:space="preserve"> </w:t>
      </w:r>
      <w:r w:rsidRPr="00BD7B18">
        <w:rPr>
          <w:rStyle w:val="Emphasis"/>
          <w:highlight w:val="cyan"/>
        </w:rPr>
        <w:t>reducing existential risk even by a small amount may have very large expected value</w:t>
      </w:r>
      <w:r w:rsidRPr="00BD7B18">
        <w:rPr>
          <w:sz w:val="12"/>
        </w:rPr>
        <w:t xml:space="preserve">. </w:t>
      </w:r>
      <w:r w:rsidRPr="00B7352C">
        <w:rPr>
          <w:rStyle w:val="StyleUnderline"/>
        </w:rPr>
        <w:t>The Earth is thought to be habitable for roughly another billion years</w:t>
      </w:r>
      <w:r w:rsidRPr="00BD7B18">
        <w:rPr>
          <w:sz w:val="12"/>
        </w:rPr>
        <w:t xml:space="preserve">;56 our closest relative, homo erectus, lasted over 1.6 million years,57 and the typical mammalian species also lasts on the order of 1 to 2 million years.58 Following Matheny,29 </w:t>
      </w:r>
      <w:r w:rsidRPr="00B7352C">
        <w:rPr>
          <w:rStyle w:val="StyleUnderline"/>
        </w:rPr>
        <w:t>if we were to assume that humanity would otherwise maintain a global population of 10 billion</w:t>
      </w:r>
      <w:r w:rsidRPr="00BD7B18">
        <w:rPr>
          <w:sz w:val="12"/>
        </w:rPr>
        <w:t xml:space="preserve"> for the next 1.6 million years, </w:t>
      </w:r>
      <w:r w:rsidRPr="00B7352C">
        <w:rPr>
          <w:rStyle w:val="StyleUnderline"/>
        </w:rPr>
        <w:t>human extinction would jeopardize on the order of 1.6 × 1016 life years.</w:t>
      </w:r>
      <w:r>
        <w:rPr>
          <w:rStyle w:val="StyleUnderline"/>
        </w:rPr>
        <w:t xml:space="preserve"> </w:t>
      </w:r>
      <w:r w:rsidRPr="00BD7B18">
        <w:rPr>
          <w:sz w:val="12"/>
        </w:rPr>
        <w:t xml:space="preserve">Cost-Effective Biosecurity How should we balance speculative risks of human extinction in a biosecurity portfolio? Here we turn to cost-effectiveness analysis, which is one method of prioritizing public projects.29 Cost-effectiveness analysis is helpful if our goal is to maximize the effect of our resources to achieve a measurable aim (such as life-years saved or cases of disease averted). Here we compare the cost-effectiveness of reducing risks in the categories of incidents, events, disasters, and existential risks. Calculating Costs The US federal government was projected to spend almost $13 billion on health security–related programs in 2017.59 To our knowledge, there has not been a quantitative assessment of how this spending has reduced the chances of bioterrorism, </w:t>
      </w:r>
      <w:proofErr w:type="spellStart"/>
      <w:r w:rsidRPr="00BD7B18">
        <w:rPr>
          <w:sz w:val="12"/>
        </w:rPr>
        <w:t>biowarfare</w:t>
      </w:r>
      <w:proofErr w:type="spellEnd"/>
      <w:r w:rsidRPr="00BD7B18">
        <w:rPr>
          <w:sz w:val="12"/>
        </w:rPr>
        <w:t xml:space="preserve">, or even naturally occurring pandemics. However, the World Bank estimates that it would cost $1.9 billion to $3.4 billion per year over 5 years to bring all human and animal health systems up to minimal international standards, and it suggests that these measures would prevent at least 20% of pandemics.60†††† Many countries do not currently have healthcare systems that meet international standards—for example, in 2014 only 33% of countries reported their national arrangements met those required under the International Health Regulations.61 These mitigation measures would be adopted to be effective regardless of whether a disease outbreak originates naturally, accidentally, or deliberately.‡‡‡‡ The ability to rapidly detect and characterize the agent involved helps fast-track public health and R&amp;D responses. Acting promptly enables basic public health measures that might decrease the likelihood of spread (such as social distancing) and track its emerging epidemiology (providing critical input for tailoring the responses). Even if we lack existing or candidate vaccines or therapeutics, having the capacity to treat symptoms can have a dramatic impact on case fatality rates.§§§§ We therefore assume that strengthening healthcare systems to meet international standards would have an impact on mitigating all types of disease risk, ranging from incidents and events to existential risks.***** We extend the World Bank's assumptions to include bioterrorism and </w:t>
      </w:r>
      <w:proofErr w:type="spellStart"/>
      <w:r w:rsidRPr="00BD7B18">
        <w:rPr>
          <w:sz w:val="12"/>
        </w:rPr>
        <w:t>biowarfare</w:t>
      </w:r>
      <w:proofErr w:type="spellEnd"/>
      <w:r w:rsidRPr="00BD7B18">
        <w:rPr>
          <w:sz w:val="12"/>
        </w:rPr>
        <w:t xml:space="preserve">—that is, we assume that the healthcare infrastructure would reduce bioterrorism and </w:t>
      </w:r>
      <w:proofErr w:type="spellStart"/>
      <w:r w:rsidRPr="00BD7B18">
        <w:rPr>
          <w:sz w:val="12"/>
        </w:rPr>
        <w:t>biowarfare</w:t>
      </w:r>
      <w:proofErr w:type="spellEnd"/>
      <w:r w:rsidRPr="00BD7B18">
        <w:rPr>
          <w:sz w:val="12"/>
        </w:rPr>
        <w:t xml:space="preserve"> fatalities by 20%. We conservatively assume that existential risks will be reduced by only 1%, since any potential existential risk would likely be deliberately designed to overcome medical countermeasures. We calculate that purchasing 1 century's worth of global protection in this form would cost on the order of $250 billion, assuming that subsequent maintenance costs are lower but that the entire system needs intermittent upgrading.††††† To calculate the cost per life-year saved, we use the equation C/(N × L × R), where C is the cost of reducing risk, N is the number of </w:t>
      </w:r>
      <w:proofErr w:type="spellStart"/>
      <w:r w:rsidRPr="00BD7B18">
        <w:rPr>
          <w:sz w:val="12"/>
        </w:rPr>
        <w:t>biothreats</w:t>
      </w:r>
      <w:proofErr w:type="spellEnd"/>
      <w:r w:rsidRPr="00BD7B18">
        <w:rPr>
          <w:sz w:val="12"/>
        </w:rPr>
        <w:t xml:space="preserve"> we expect to occur in 1 century, L is the number of life-years lost in such an event, and R is the reduction in risk achieved by spending a given amount (specified by C). For </w:t>
      </w:r>
      <w:proofErr w:type="spellStart"/>
      <w:r w:rsidRPr="00BD7B18">
        <w:rPr>
          <w:sz w:val="12"/>
        </w:rPr>
        <w:t>nonextinction</w:t>
      </w:r>
      <w:proofErr w:type="spellEnd"/>
      <w:r w:rsidRPr="00BD7B18">
        <w:rPr>
          <w:sz w:val="12"/>
        </w:rPr>
        <w:t xml:space="preserve"> risks, we increase L 50 times over to denote 50 life-years saved per life. The denominator N × L × R denotes the total number of life-years saved.‡‡‡‡‡ In a subsequent model we also apply a discount rate to represent policymakers concerned only about lives in the short term. Including future generations into our cost-effectiveness calculations demonstrates that reducing existential risks, even if they are improbable, can be incredibly cost-effective in expectation (Table 2). Depending on the model used, we estimate that we can purchase 1 quality adjusted life-year in expectation for 10s of dollars (with outliers suggested around 12 cents to $1,600). Even with the most conservative estimates of existential risk, reducing the risk of human extinction is at least 100 times more cost-effective than standard biosecurity interventions, and possibly up to 1 million times more cost-effective. It is important to note that this result does not depend on the $250 billion figure—if we found a cheaper intervention that reduced all risks by a similar amount, cost-effectiveness of all the interventions would increase, but the relative merits of reducing existential risk would remain the same.§§§§§ There are certainly cheaper ways to reduce the low-level risks of </w:t>
      </w:r>
      <w:proofErr w:type="spellStart"/>
      <w:r w:rsidRPr="00BD7B18">
        <w:rPr>
          <w:sz w:val="12"/>
        </w:rPr>
        <w:t>biocrime</w:t>
      </w:r>
      <w:proofErr w:type="spellEnd"/>
      <w:r w:rsidRPr="00BD7B18">
        <w:rPr>
          <w:sz w:val="12"/>
        </w:rPr>
        <w:t xml:space="preserve"> and bioterrorism, and so our estimates of cost-effectiveness could be far too pessimistic. Examples of cheaper interventions might include dramatically increasing resources for specialized law enforcement prevention and interdiction, or increased surveillance on potential perpetrators. However, there are likely also far cheaper ways of reducing the more extreme risks that threaten extinction, and there is no reason to think similar efficiency gains could not be made in this area as well. Despite the vast resources spent on counterterrorism, governments may have neglected low-probability, high-impact risks.65,66 This therefore constitutes a critically underdeveloped area of research, for which there is likely low-hanging fruit. Even if the humanitarian case for reducing existential risk is clear, most policymakers will be responsible primarily for the interests of a more limited constituency comprising only the current generation and near future.****** It is therefore instructive to evaluate how well these cost-effectiveness results hold up when we largely ignore the benefits to future generations. We therefore repeat the cost-effectiveness estimates with a discount rate imposed on the benefits and costs borne in future years, and we find that the merits of reducing existential risk still hold. If we ignore distant future generations by discounting, the benefits of reducing existential risk fall by between 3 and 5 orders of magnitude (with a 1% to 5% discount rate), which is still far more cost-effective than measures to reduce small-scale casualty events. Under our survey model (Model 1), the cost per life-year varies between $1,300 and $52,000 for a 5% discount rate and between $770 and $30,000 for a 1% discount rate. These costs are even competitive with first-world healthcare spending, where typically anything less than $100,000 per quality adjusted life-year is considered a reasonable purchase.29 This suggests that even if we are concerned about welfare only in the near term, reducing existential risks from biotechnology is still a cost-effective means of saving expected life if the future chance of an existential risk is anything above 0.0001 per year. Our conservative models (with much lower risk) suggest that existential risk prevention is not cost-effective when compared to basic healthcare spending: Model 2 results in a cost per life-year between $330,000 and $16 million for a 5% discount rate and $190,000 and $9.7 million for a 1% discount rate, while Model 3 results in a cost per life-year of between $190,000 and $500,000 for a 5% discount rate and between $110,000 and $310,000 for a 1% discount rate. These conservative numbers would suggest that </w:t>
      </w:r>
      <w:r w:rsidRPr="00BD7B18">
        <w:rPr>
          <w:rStyle w:val="StyleUnderline"/>
        </w:rPr>
        <w:t xml:space="preserve">healthcare spending is a better purchase than marginal biosecurity funding, but even these numbers still support the notion that </w:t>
      </w:r>
      <w:r w:rsidRPr="00BD7B18">
        <w:rPr>
          <w:rStyle w:val="StyleUnderline"/>
          <w:highlight w:val="cyan"/>
        </w:rPr>
        <w:t xml:space="preserve">we are better off focusing on </w:t>
      </w:r>
      <w:r w:rsidRPr="00BD7B18">
        <w:rPr>
          <w:rStyle w:val="Emphasis"/>
          <w:highlight w:val="cyan"/>
        </w:rPr>
        <w:t>low-probability, high-impact risks rather than low-casualty</w:t>
      </w:r>
      <w:r w:rsidRPr="00BD7B18">
        <w:rPr>
          <w:rStyle w:val="StyleUnderline"/>
        </w:rPr>
        <w:t xml:space="preserve"> biosecurity </w:t>
      </w:r>
      <w:r w:rsidRPr="00BD7B18">
        <w:rPr>
          <w:rStyle w:val="Emphasis"/>
          <w:highlight w:val="cyan"/>
        </w:rPr>
        <w:t>risks</w:t>
      </w:r>
      <w:r w:rsidRPr="00BD7B18">
        <w:rPr>
          <w:rStyle w:val="StyleUnderline"/>
        </w:rPr>
        <w:t xml:space="preserve">. For a biosecurity portfolio, even </w:t>
      </w:r>
      <w:r w:rsidRPr="00BD7B18">
        <w:rPr>
          <w:rStyle w:val="StyleUnderline"/>
          <w:highlight w:val="cyan"/>
        </w:rPr>
        <w:t>policy</w:t>
      </w:r>
      <w:r w:rsidRPr="00BD7B18">
        <w:rPr>
          <w:rStyle w:val="StyleUnderline"/>
        </w:rPr>
        <w:t xml:space="preserve"> with limited time horizons </w:t>
      </w:r>
      <w:r w:rsidRPr="00BD7B18">
        <w:rPr>
          <w:rStyle w:val="StyleUnderline"/>
          <w:highlight w:val="cyan"/>
        </w:rPr>
        <w:t>is</w:t>
      </w:r>
      <w:r w:rsidRPr="00BD7B18">
        <w:rPr>
          <w:rStyle w:val="StyleUnderline"/>
        </w:rPr>
        <w:t xml:space="preserve"> likely </w:t>
      </w:r>
      <w:r w:rsidRPr="00BD7B18">
        <w:rPr>
          <w:rStyle w:val="StyleUnderline"/>
          <w:highlight w:val="cyan"/>
        </w:rPr>
        <w:t xml:space="preserve">better off investing in measures that </w:t>
      </w:r>
      <w:r w:rsidRPr="00BD7B18">
        <w:rPr>
          <w:rStyle w:val="Emphasis"/>
          <w:highlight w:val="cyan"/>
        </w:rPr>
        <w:t>prevent the worst-case scenarios</w:t>
      </w:r>
      <w:r w:rsidRPr="00BD7B18">
        <w:rPr>
          <w:rStyle w:val="StyleUnderline"/>
          <w:highlight w:val="cyan"/>
        </w:rPr>
        <w:t>.</w:t>
      </w:r>
      <w:r w:rsidRPr="00BD7B18">
        <w:rPr>
          <w:sz w:val="12"/>
          <w:highlight w:val="cyan"/>
        </w:rPr>
        <w:t xml:space="preserve"> </w:t>
      </w:r>
      <w:r w:rsidRPr="00BD7B18">
        <w:rPr>
          <w:rStyle w:val="StyleUnderline"/>
          <w:highlight w:val="cyan"/>
        </w:rPr>
        <w:t>Although the probability of human extinction</w:t>
      </w:r>
      <w:r w:rsidRPr="00BD7B18">
        <w:rPr>
          <w:sz w:val="12"/>
        </w:rPr>
        <w:t xml:space="preserve"> from bioweapons </w:t>
      </w:r>
      <w:r w:rsidRPr="00BD7B18">
        <w:rPr>
          <w:rStyle w:val="StyleUnderline"/>
          <w:highlight w:val="cyan"/>
        </w:rPr>
        <w:t xml:space="preserve">may be </w:t>
      </w:r>
      <w:r w:rsidRPr="00BD7B18">
        <w:rPr>
          <w:rStyle w:val="Emphasis"/>
          <w:highlight w:val="cyan"/>
        </w:rPr>
        <w:t>extremely low</w:t>
      </w:r>
      <w:r w:rsidRPr="00BD7B18">
        <w:rPr>
          <w:sz w:val="12"/>
          <w:highlight w:val="cyan"/>
        </w:rPr>
        <w:t xml:space="preserve">, </w:t>
      </w:r>
      <w:r w:rsidRPr="00BD7B18">
        <w:rPr>
          <w:rStyle w:val="StyleUnderline"/>
          <w:highlight w:val="cyan"/>
        </w:rPr>
        <w:t>the expected value of reducing the risk</w:t>
      </w:r>
      <w:r w:rsidRPr="00BD7B18">
        <w:rPr>
          <w:sz w:val="12"/>
          <w:highlight w:val="cyan"/>
        </w:rPr>
        <w:t xml:space="preserve"> (</w:t>
      </w:r>
      <w:r w:rsidRPr="00BD7B18">
        <w:rPr>
          <w:rStyle w:val="Emphasis"/>
          <w:highlight w:val="cyan"/>
        </w:rPr>
        <w:t>even by a small amount</w:t>
      </w:r>
      <w:r w:rsidRPr="00BD7B18">
        <w:rPr>
          <w:sz w:val="12"/>
          <w:highlight w:val="cyan"/>
        </w:rPr>
        <w:t xml:space="preserve">) </w:t>
      </w:r>
      <w:r w:rsidRPr="00BD7B18">
        <w:rPr>
          <w:rStyle w:val="StyleUnderline"/>
          <w:highlight w:val="cyan"/>
        </w:rPr>
        <w:t>is</w:t>
      </w:r>
      <w:r w:rsidRPr="00BD7B18">
        <w:rPr>
          <w:sz w:val="12"/>
        </w:rPr>
        <w:t xml:space="preserve"> still </w:t>
      </w:r>
      <w:r w:rsidRPr="00BD7B18">
        <w:rPr>
          <w:rStyle w:val="Emphasis"/>
          <w:highlight w:val="cyan"/>
        </w:rPr>
        <w:t>very large,</w:t>
      </w:r>
      <w:r w:rsidRPr="00BD7B18">
        <w:rPr>
          <w:sz w:val="12"/>
          <w:highlight w:val="cyan"/>
        </w:rPr>
        <w:t xml:space="preserve"> </w:t>
      </w:r>
      <w:r w:rsidRPr="00BD7B18">
        <w:rPr>
          <w:rStyle w:val="StyleUnderline"/>
          <w:highlight w:val="cyan"/>
        </w:rPr>
        <w:t xml:space="preserve">since such risks jeopardize the existence of </w:t>
      </w:r>
      <w:r w:rsidRPr="00BD7B18">
        <w:rPr>
          <w:rStyle w:val="Emphasis"/>
          <w:highlight w:val="cyan"/>
        </w:rPr>
        <w:t>all future human lives</w:t>
      </w:r>
      <w:r w:rsidRPr="00BD7B18">
        <w:rPr>
          <w:sz w:val="12"/>
        </w:rPr>
        <w:t xml:space="preserve">. An initial attempt to estimate the cost-effectiveness of reducing these risks finds that it takes likely between 10 cents and 10s of dollars to save 1 life-year, </w:t>
      </w:r>
      <w:r w:rsidRPr="00BD7B18">
        <w:rPr>
          <w:rStyle w:val="StyleUnderline"/>
        </w:rPr>
        <w:t>assuming we value</w:t>
      </w:r>
      <w:r w:rsidRPr="00BD7B18">
        <w:rPr>
          <w:sz w:val="12"/>
        </w:rPr>
        <w:t xml:space="preserve"> future </w:t>
      </w:r>
      <w:r w:rsidRPr="00BD7B18">
        <w:rPr>
          <w:rStyle w:val="StyleUnderline"/>
        </w:rPr>
        <w:t>human lives</w:t>
      </w:r>
      <w:r w:rsidRPr="00BD7B18">
        <w:rPr>
          <w:sz w:val="12"/>
        </w:rPr>
        <w:t xml:space="preserve">. Although </w:t>
      </w:r>
      <w:r w:rsidRPr="00BD7B18">
        <w:rPr>
          <w:rStyle w:val="Emphasis"/>
        </w:rPr>
        <w:t>this result is striking</w:t>
      </w:r>
      <w:r w:rsidRPr="00BD7B18">
        <w:rPr>
          <w:sz w:val="12"/>
        </w:rPr>
        <w:t>, it is not unprecedented. Similar analysis done by Matheny found that spending $1 billion on an asteroid deflection system would have a similar cost-effectiveness, at about $2.50 per life-year.29</w:t>
      </w:r>
    </w:p>
    <w:p w14:paraId="7AA7BCA0" w14:textId="77777777" w:rsidR="00BB39DB" w:rsidRDefault="00BB39DB" w:rsidP="00617A72">
      <w:pPr>
        <w:pStyle w:val="Heading3"/>
      </w:pPr>
      <w:bookmarkStart w:id="1" w:name="_GoBack"/>
      <w:bookmarkEnd w:id="1"/>
      <w:r>
        <w:t>Risks of Lethal Arms Sales to Ukraine Vastly Outweigh Benefits</w:t>
      </w:r>
    </w:p>
    <w:p w14:paraId="0FFC3D1D" w14:textId="77777777" w:rsidR="00BB39DB" w:rsidRPr="00711D57" w:rsidRDefault="00BB39DB" w:rsidP="00BB39DB">
      <w:pPr>
        <w:pStyle w:val="Heading4"/>
      </w:pPr>
      <w:r w:rsidRPr="00711D57">
        <w:t>Significant risks of lethal arms sales to Ukraine outweigh their benefits.</w:t>
      </w:r>
      <w:r>
        <w:t xml:space="preserve"> Absent lethal weapons, non-lethal aid will suffice.</w:t>
      </w:r>
    </w:p>
    <w:p w14:paraId="5AC14618" w14:textId="77777777" w:rsidR="00BB39DB" w:rsidRPr="00BF5E7D" w:rsidRDefault="00BB39DB" w:rsidP="00BB39DB">
      <w:proofErr w:type="spellStart"/>
      <w:r w:rsidRPr="00BF5E7D">
        <w:rPr>
          <w:rFonts w:eastAsiaTheme="majorEastAsia" w:cstheme="majorBidi"/>
          <w:b/>
          <w:iCs/>
          <w:sz w:val="26"/>
        </w:rPr>
        <w:t>Murskyj</w:t>
      </w:r>
      <w:proofErr w:type="spellEnd"/>
      <w:r w:rsidRPr="00BF5E7D">
        <w:rPr>
          <w:rFonts w:eastAsiaTheme="majorEastAsia" w:cstheme="majorBidi"/>
          <w:b/>
          <w:iCs/>
          <w:sz w:val="26"/>
        </w:rPr>
        <w:t xml:space="preserve"> et. al., ’16</w:t>
      </w:r>
      <w:r>
        <w:t xml:space="preserve"> [</w:t>
      </w:r>
      <w:proofErr w:type="spellStart"/>
      <w:r>
        <w:t>Mykola</w:t>
      </w:r>
      <w:proofErr w:type="spellEnd"/>
      <w:r>
        <w:t xml:space="preserve">, </w:t>
      </w:r>
      <w:proofErr w:type="spellStart"/>
      <w:r>
        <w:t>Belfer</w:t>
      </w:r>
      <w:proofErr w:type="spellEnd"/>
      <w:r>
        <w:t xml:space="preserve"> International and Global Affairs Student Fellow at the Harvard Kennedy School of Government, where he is completing his Master’s in Public Policy in international affairs. He is a managing editor of the Kennedy School Review; “U.S. Policy on Ukraine: Challenges and Opportunities;” 2016; https://razomforukraine.org/wp-content/uploads/2017/01/US-Policy-on-Ukraine_Challenges-and-Opportunities.pdf]</w:t>
      </w:r>
    </w:p>
    <w:p w14:paraId="43AAE847" w14:textId="77777777" w:rsidR="00BB39DB" w:rsidRPr="00BF5E7D" w:rsidRDefault="00BB39DB" w:rsidP="00BB39DB">
      <w:pPr>
        <w:rPr>
          <w:sz w:val="14"/>
        </w:rPr>
      </w:pPr>
      <w:r w:rsidRPr="00BF5E7D">
        <w:rPr>
          <w:sz w:val="14"/>
        </w:rPr>
        <w:t xml:space="preserve">In the end, </w:t>
      </w:r>
      <w:r w:rsidRPr="00BF5E7D">
        <w:rPr>
          <w:rStyle w:val="StyleUnderline"/>
        </w:rPr>
        <w:t xml:space="preserve">the </w:t>
      </w:r>
      <w:r w:rsidRPr="00BF5E7D">
        <w:rPr>
          <w:rStyle w:val="StyleUnderline"/>
          <w:highlight w:val="yellow"/>
        </w:rPr>
        <w:t xml:space="preserve">arguments against arming Ukraine are </w:t>
      </w:r>
      <w:r w:rsidRPr="00BF5E7D">
        <w:rPr>
          <w:rStyle w:val="Emphasis"/>
          <w:highlight w:val="yellow"/>
        </w:rPr>
        <w:t>stronger,</w:t>
      </w:r>
      <w:r w:rsidRPr="00BF5E7D">
        <w:rPr>
          <w:rStyle w:val="StyleUnderline"/>
          <w:highlight w:val="yellow"/>
        </w:rPr>
        <w:t xml:space="preserve"> from the point of view of</w:t>
      </w:r>
      <w:r w:rsidRPr="00BF5E7D">
        <w:rPr>
          <w:sz w:val="14"/>
        </w:rPr>
        <w:t xml:space="preserve"> both </w:t>
      </w:r>
      <w:r w:rsidRPr="00BF5E7D">
        <w:rPr>
          <w:rStyle w:val="StyleUnderline"/>
          <w:highlight w:val="yellow"/>
        </w:rPr>
        <w:t>Ukraine and</w:t>
      </w:r>
      <w:r w:rsidRPr="00BF5E7D">
        <w:rPr>
          <w:sz w:val="14"/>
          <w:highlight w:val="yellow"/>
        </w:rPr>
        <w:t xml:space="preserve"> </w:t>
      </w:r>
      <w:r w:rsidRPr="00BF5E7D">
        <w:rPr>
          <w:rStyle w:val="StyleUnderline"/>
          <w:highlight w:val="yellow"/>
        </w:rPr>
        <w:t>the U</w:t>
      </w:r>
      <w:r w:rsidRPr="00BF5E7D">
        <w:rPr>
          <w:sz w:val="14"/>
        </w:rPr>
        <w:t xml:space="preserve">nited </w:t>
      </w:r>
      <w:r w:rsidRPr="00BF5E7D">
        <w:rPr>
          <w:rStyle w:val="StyleUnderline"/>
          <w:highlight w:val="yellow"/>
        </w:rPr>
        <w:t>S</w:t>
      </w:r>
      <w:r w:rsidRPr="00BF5E7D">
        <w:rPr>
          <w:sz w:val="14"/>
        </w:rPr>
        <w:t xml:space="preserve">tates. First, </w:t>
      </w:r>
      <w:r w:rsidRPr="00BF5E7D">
        <w:rPr>
          <w:rStyle w:val="StyleUnderline"/>
          <w:highlight w:val="yellow"/>
        </w:rPr>
        <w:t xml:space="preserve">providing lethal weapons runs the </w:t>
      </w:r>
      <w:r w:rsidRPr="00BF5E7D">
        <w:rPr>
          <w:rStyle w:val="Emphasis"/>
          <w:highlight w:val="yellow"/>
        </w:rPr>
        <w:t xml:space="preserve">risk of inflaming a simmering conflict and igniting a proxy war </w:t>
      </w:r>
      <w:r w:rsidRPr="00BF5E7D">
        <w:rPr>
          <w:rStyle w:val="StyleUnderline"/>
          <w:highlight w:val="yellow"/>
        </w:rPr>
        <w:t>between the U</w:t>
      </w:r>
      <w:r w:rsidRPr="00BF5E7D">
        <w:rPr>
          <w:sz w:val="14"/>
        </w:rPr>
        <w:t xml:space="preserve">nited </w:t>
      </w:r>
      <w:r w:rsidRPr="00BF5E7D">
        <w:rPr>
          <w:rStyle w:val="StyleUnderline"/>
          <w:highlight w:val="yellow"/>
        </w:rPr>
        <w:t>S</w:t>
      </w:r>
      <w:r w:rsidRPr="00BF5E7D">
        <w:rPr>
          <w:sz w:val="14"/>
        </w:rPr>
        <w:t xml:space="preserve">tates </w:t>
      </w:r>
      <w:r w:rsidRPr="00BF5E7D">
        <w:rPr>
          <w:rStyle w:val="StyleUnderline"/>
          <w:highlight w:val="yellow"/>
        </w:rPr>
        <w:t>and Russia</w:t>
      </w:r>
      <w:r w:rsidRPr="00BF5E7D">
        <w:rPr>
          <w:sz w:val="14"/>
        </w:rPr>
        <w:t xml:space="preserve">, in a region to which both Donald Trump and Vladimir Putin have signaled it is the latter who has the stronger commitment. Second, </w:t>
      </w:r>
      <w:r w:rsidRPr="00BF5E7D">
        <w:rPr>
          <w:rStyle w:val="StyleUnderline"/>
          <w:highlight w:val="yellow"/>
        </w:rPr>
        <w:t xml:space="preserve">the </w:t>
      </w:r>
      <w:r w:rsidRPr="00BF5E7D">
        <w:rPr>
          <w:rStyle w:val="Emphasis"/>
          <w:highlight w:val="yellow"/>
        </w:rPr>
        <w:t>current level of strategic depth is preserved</w:t>
      </w:r>
      <w:r w:rsidRPr="00BF5E7D">
        <w:rPr>
          <w:rStyle w:val="StyleUnderline"/>
          <w:highlight w:val="yellow"/>
        </w:rPr>
        <w:t xml:space="preserve"> if the U</w:t>
      </w:r>
      <w:r w:rsidRPr="00BF5E7D">
        <w:rPr>
          <w:sz w:val="14"/>
        </w:rPr>
        <w:t xml:space="preserve">nited </w:t>
      </w:r>
      <w:r w:rsidRPr="00BF5E7D">
        <w:rPr>
          <w:rStyle w:val="StyleUnderline"/>
          <w:highlight w:val="yellow"/>
        </w:rPr>
        <w:t>S</w:t>
      </w:r>
      <w:r w:rsidRPr="00BF5E7D">
        <w:rPr>
          <w:sz w:val="14"/>
        </w:rPr>
        <w:t xml:space="preserve">tates </w:t>
      </w:r>
      <w:r w:rsidRPr="00BF5E7D">
        <w:rPr>
          <w:rStyle w:val="Emphasis"/>
          <w:highlight w:val="yellow"/>
        </w:rPr>
        <w:t>focuses on financial, political, and technical aid</w:t>
      </w:r>
      <w:r w:rsidRPr="00BF5E7D">
        <w:rPr>
          <w:sz w:val="14"/>
          <w:highlight w:val="yellow"/>
        </w:rPr>
        <w:t xml:space="preserve">, </w:t>
      </w:r>
      <w:r w:rsidRPr="00BF5E7D">
        <w:rPr>
          <w:sz w:val="14"/>
        </w:rPr>
        <w:t xml:space="preserve">keeping the option of arming Ukraine open, and hinting that the option becomes more likely if Russia escalates the conflict. Third, </w:t>
      </w:r>
      <w:r w:rsidRPr="00BF5E7D">
        <w:rPr>
          <w:rStyle w:val="Emphasis"/>
          <w:highlight w:val="yellow"/>
        </w:rPr>
        <w:t>lethal defensive weapons are not the only way to increase the costs of a Russian military escalation</w:t>
      </w:r>
      <w:r w:rsidRPr="00BF5E7D">
        <w:rPr>
          <w:rStyle w:val="StyleUnderline"/>
          <w:highlight w:val="yellow"/>
        </w:rPr>
        <w:t>. Other options include helping the Ukrainian armed forces prepare fortifications and erect anti-tank barriers</w:t>
      </w:r>
      <w:r w:rsidRPr="00BF5E7D">
        <w:rPr>
          <w:rStyle w:val="StyleUnderline"/>
        </w:rPr>
        <w:t xml:space="preserve">. </w:t>
      </w:r>
      <w:r w:rsidRPr="00BF5E7D">
        <w:rPr>
          <w:sz w:val="14"/>
        </w:rPr>
        <w:t>Finally, note that from the point of view of the Ukrainian electorate, it is important that their elected officials continue asking for lethal aid from the United States. Thus it is difficult to tell whether Ukrainian elites truly believe lethal aid will help. For these reasons, it may indeed be better for the U.S. to maintain its policy of not sending lethal weapons to Ukraine, although the option should certainly be kept open. Keeping the option on the table acts as a restraint against further Russian aggression, since Russia fears that if it were to escalate the fighting, the United States could respond by sending arms to Ukraine. Providing lethal aid to Ukraine should be strongly considered in the event of a Russian escalation in Ukraine.</w:t>
      </w:r>
    </w:p>
    <w:p w14:paraId="3661C231" w14:textId="77777777"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inherit">
    <w:altName w:val="Cambria"/>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AGaramondPro">
    <w:altName w:val="Cambria"/>
    <w:charset w:val="00"/>
    <w:family w:val="roman"/>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A55379"/>
    <w:multiLevelType w:val="hybridMultilevel"/>
    <w:tmpl w:val="3238E8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44E19EE"/>
    <w:multiLevelType w:val="hybridMultilevel"/>
    <w:tmpl w:val="B80A0DA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0160B3"/>
    <w:multiLevelType w:val="hybridMultilevel"/>
    <w:tmpl w:val="B4107792"/>
    <w:lvl w:ilvl="0" w:tplc="53B810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01B5A9B"/>
    <w:multiLevelType w:val="hybridMultilevel"/>
    <w:tmpl w:val="CCA8F3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B73F32"/>
    <w:multiLevelType w:val="hybridMultilevel"/>
    <w:tmpl w:val="6A5CB0F8"/>
    <w:lvl w:ilvl="0" w:tplc="53B810C4">
      <w:start w:val="1"/>
      <w:numFmt w:val="upperLetter"/>
      <w:lvlText w:val="%1."/>
      <w:lvlJc w:val="left"/>
      <w:pPr>
        <w:ind w:left="2700" w:hanging="360"/>
      </w:pPr>
      <w:rPr>
        <w:rFonts w:hint="default"/>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5" w15:restartNumberingAfterBreak="0">
    <w:nsid w:val="2BF04AFF"/>
    <w:multiLevelType w:val="hybridMultilevel"/>
    <w:tmpl w:val="84F4ECC2"/>
    <w:lvl w:ilvl="0" w:tplc="2990CA3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7C66890"/>
    <w:multiLevelType w:val="hybridMultilevel"/>
    <w:tmpl w:val="87AC5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CC91FCD"/>
    <w:multiLevelType w:val="hybridMultilevel"/>
    <w:tmpl w:val="1968216C"/>
    <w:lvl w:ilvl="0" w:tplc="FA3A4E6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0F23FDD"/>
    <w:multiLevelType w:val="hybridMultilevel"/>
    <w:tmpl w:val="2AD6B0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38A5022"/>
    <w:multiLevelType w:val="hybridMultilevel"/>
    <w:tmpl w:val="64AED3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C227923"/>
    <w:multiLevelType w:val="hybridMultilevel"/>
    <w:tmpl w:val="9BF0E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FF6098"/>
    <w:multiLevelType w:val="hybridMultilevel"/>
    <w:tmpl w:val="A7F86330"/>
    <w:lvl w:ilvl="0" w:tplc="7E0E6B3E">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FFF3750"/>
    <w:multiLevelType w:val="hybridMultilevel"/>
    <w:tmpl w:val="42D44AAA"/>
    <w:lvl w:ilvl="0" w:tplc="53B810C4">
      <w:start w:val="3"/>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580B6FE6"/>
    <w:multiLevelType w:val="hybridMultilevel"/>
    <w:tmpl w:val="B4107792"/>
    <w:lvl w:ilvl="0" w:tplc="53B810C4">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63952A54"/>
    <w:multiLevelType w:val="hybridMultilevel"/>
    <w:tmpl w:val="25EEA422"/>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A60288F"/>
    <w:multiLevelType w:val="hybridMultilevel"/>
    <w:tmpl w:val="89EA6F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C60763C"/>
    <w:multiLevelType w:val="hybridMultilevel"/>
    <w:tmpl w:val="0F4AD6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D1D4ED6"/>
    <w:multiLevelType w:val="hybridMultilevel"/>
    <w:tmpl w:val="E6A60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E144E50"/>
    <w:multiLevelType w:val="hybridMultilevel"/>
    <w:tmpl w:val="CC649E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26E3797"/>
    <w:multiLevelType w:val="hybridMultilevel"/>
    <w:tmpl w:val="A8E4D4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343354A"/>
    <w:multiLevelType w:val="hybridMultilevel"/>
    <w:tmpl w:val="CD6C4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A4302A"/>
    <w:multiLevelType w:val="hybridMultilevel"/>
    <w:tmpl w:val="48A200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B401D52"/>
    <w:multiLevelType w:val="hybridMultilevel"/>
    <w:tmpl w:val="CCA8F31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B9D0E4A"/>
    <w:multiLevelType w:val="hybridMultilevel"/>
    <w:tmpl w:val="B7469B5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F570EB4"/>
    <w:multiLevelType w:val="hybridMultilevel"/>
    <w:tmpl w:val="B7469B56"/>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8F755B"/>
    <w:multiLevelType w:val="hybridMultilevel"/>
    <w:tmpl w:val="A81CC6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7"/>
  </w:num>
  <w:num w:numId="12">
    <w:abstractNumId w:val="25"/>
  </w:num>
  <w:num w:numId="13">
    <w:abstractNumId w:val="31"/>
  </w:num>
  <w:num w:numId="14">
    <w:abstractNumId w:val="21"/>
  </w:num>
  <w:num w:numId="15">
    <w:abstractNumId w:val="17"/>
  </w:num>
  <w:num w:numId="16">
    <w:abstractNumId w:val="32"/>
  </w:num>
  <w:num w:numId="17">
    <w:abstractNumId w:val="16"/>
  </w:num>
  <w:num w:numId="18">
    <w:abstractNumId w:val="18"/>
  </w:num>
  <w:num w:numId="19">
    <w:abstractNumId w:val="15"/>
  </w:num>
  <w:num w:numId="20">
    <w:abstractNumId w:val="10"/>
  </w:num>
  <w:num w:numId="21">
    <w:abstractNumId w:val="12"/>
  </w:num>
  <w:num w:numId="22">
    <w:abstractNumId w:val="13"/>
  </w:num>
  <w:num w:numId="23">
    <w:abstractNumId w:val="35"/>
  </w:num>
  <w:num w:numId="24">
    <w:abstractNumId w:val="28"/>
  </w:num>
  <w:num w:numId="25">
    <w:abstractNumId w:val="23"/>
  </w:num>
  <w:num w:numId="26">
    <w:abstractNumId w:val="24"/>
  </w:num>
  <w:num w:numId="27">
    <w:abstractNumId w:val="33"/>
  </w:num>
  <w:num w:numId="28">
    <w:abstractNumId w:val="22"/>
  </w:num>
  <w:num w:numId="29">
    <w:abstractNumId w:val="19"/>
  </w:num>
  <w:num w:numId="30">
    <w:abstractNumId w:val="30"/>
  </w:num>
  <w:num w:numId="31">
    <w:abstractNumId w:val="29"/>
  </w:num>
  <w:num w:numId="32">
    <w:abstractNumId w:val="34"/>
  </w:num>
  <w:num w:numId="33">
    <w:abstractNumId w:val="20"/>
  </w:num>
  <w:num w:numId="34">
    <w:abstractNumId w:val="26"/>
  </w:num>
  <w:num w:numId="35">
    <w:abstractNumId w:val="14"/>
  </w:num>
  <w:num w:numId="3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98"/>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487409368"/>
    <w:docVar w:name="VerbatimVersion" w:val="5.1"/>
  </w:docVars>
  <w:rsids>
    <w:rsidRoot w:val="00BB39DB"/>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C6733"/>
    <w:rsid w:val="004E3579"/>
    <w:rsid w:val="004E728B"/>
    <w:rsid w:val="004F39E0"/>
    <w:rsid w:val="00537BD5"/>
    <w:rsid w:val="00555239"/>
    <w:rsid w:val="0057268A"/>
    <w:rsid w:val="005D2912"/>
    <w:rsid w:val="006065BD"/>
    <w:rsid w:val="00617A72"/>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66BEA"/>
    <w:rsid w:val="0097032B"/>
    <w:rsid w:val="009D2EAD"/>
    <w:rsid w:val="009D54B2"/>
    <w:rsid w:val="009E1922"/>
    <w:rsid w:val="009F7ED2"/>
    <w:rsid w:val="00A93661"/>
    <w:rsid w:val="00A95652"/>
    <w:rsid w:val="00AC0AB8"/>
    <w:rsid w:val="00AD7DF2"/>
    <w:rsid w:val="00B33C6D"/>
    <w:rsid w:val="00B4508F"/>
    <w:rsid w:val="00B55AD5"/>
    <w:rsid w:val="00B8057C"/>
    <w:rsid w:val="00BB39DB"/>
    <w:rsid w:val="00BD6238"/>
    <w:rsid w:val="00BF593B"/>
    <w:rsid w:val="00BF773A"/>
    <w:rsid w:val="00BF7E81"/>
    <w:rsid w:val="00C13773"/>
    <w:rsid w:val="00C17CC8"/>
    <w:rsid w:val="00C45618"/>
    <w:rsid w:val="00C83417"/>
    <w:rsid w:val="00C90CED"/>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8F345D"/>
  <w15:chartTrackingRefBased/>
  <w15:docId w15:val="{1A98C704-8186-4741-9EF8-034CA9BBD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17A72"/>
    <w:rPr>
      <w:rFonts w:ascii="Times New Roman" w:hAnsi="Times New Roman" w:cs="Times New Roman"/>
    </w:rPr>
  </w:style>
  <w:style w:type="paragraph" w:styleId="Heading1">
    <w:name w:val="heading 1"/>
    <w:aliases w:val="Pocket"/>
    <w:basedOn w:val="Normal"/>
    <w:next w:val="Normal"/>
    <w:link w:val="Heading1Char"/>
    <w:qFormat/>
    <w:rsid w:val="00617A7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17A7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 Char,Citation,Char1,Char Char Char Char Char Char Char,Text 7,Tag Char Char,Bold Cite,Cite 1,Read Char, Char, Char Char Char Char Char Char Char Char, Char Char Char Char Char Char Char,3: Cite"/>
    <w:basedOn w:val="Normal"/>
    <w:next w:val="Normal"/>
    <w:link w:val="Heading3Char"/>
    <w:uiPriority w:val="2"/>
    <w:unhideWhenUsed/>
    <w:qFormat/>
    <w:rsid w:val="00617A7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uiPriority w:val="3"/>
    <w:unhideWhenUsed/>
    <w:qFormat/>
    <w:rsid w:val="00617A72"/>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17A7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17A72"/>
  </w:style>
  <w:style w:type="character" w:customStyle="1" w:styleId="Heading1Char">
    <w:name w:val="Heading 1 Char"/>
    <w:aliases w:val="Pocket Char"/>
    <w:basedOn w:val="DefaultParagraphFont"/>
    <w:link w:val="Heading1"/>
    <w:rsid w:val="00617A72"/>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617A72"/>
    <w:rPr>
      <w:rFonts w:ascii="Times New Roman" w:eastAsiaTheme="majorEastAsia" w:hAnsi="Times New Roman" w:cstheme="majorBidi"/>
      <w:b/>
      <w:sz w:val="44"/>
      <w:szCs w:val="26"/>
      <w:u w:val="double"/>
    </w:rPr>
  </w:style>
  <w:style w:type="character" w:customStyle="1" w:styleId="Heading3Char">
    <w:name w:val="Heading 3 Char"/>
    <w:aliases w:val="Block Char,Char Char,Char Char Char Char Char Char Char Char Char,Citation Char,Char1 Char,Char Char Char Char Char Char Char Char1,Text 7 Char,Tag Char Char Char,Bold Cite Char1,Cite 1 Char,Read Char Char, Char Char,3: Cite Char"/>
    <w:basedOn w:val="DefaultParagraphFont"/>
    <w:link w:val="Heading3"/>
    <w:uiPriority w:val="2"/>
    <w:rsid w:val="00617A72"/>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617A72"/>
    <w:rPr>
      <w:rFonts w:ascii="Times New Roman" w:eastAsiaTheme="majorEastAsia" w:hAnsi="Times New Roman"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
    <w:basedOn w:val="DefaultParagraphFont"/>
    <w:link w:val="textbold"/>
    <w:uiPriority w:val="7"/>
    <w:qFormat/>
    <w:rsid w:val="00617A72"/>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5"/>
    <w:qFormat/>
    <w:rsid w:val="00617A72"/>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6"/>
    <w:qFormat/>
    <w:rsid w:val="00617A72"/>
    <w:rPr>
      <w:b w:val="0"/>
      <w:sz w:val="22"/>
      <w:u w:val="single"/>
    </w:rPr>
  </w:style>
  <w:style w:type="character" w:styleId="Hyperlink">
    <w:name w:val="Hyperlink"/>
    <w:aliases w:val="heading 1 (block title),Important,Read,Card Text,Internet Link,Analytic Text,Internet link,Char Char1,Heading 3 Char2,Block Char1,Heading 3 Char1 Char1,No Underline Char1,Text 7 Char1,Tags v 2 Char1,Card Char1,3: Cite Char1,Heading 1 Char1,T"/>
    <w:basedOn w:val="DefaultParagraphFont"/>
    <w:uiPriority w:val="99"/>
    <w:unhideWhenUsed/>
    <w:rsid w:val="00617A72"/>
    <w:rPr>
      <w:color w:val="auto"/>
      <w:u w:val="none"/>
    </w:rPr>
  </w:style>
  <w:style w:type="character" w:styleId="FollowedHyperlink">
    <w:name w:val="FollowedHyperlink"/>
    <w:basedOn w:val="DefaultParagraphFont"/>
    <w:uiPriority w:val="99"/>
    <w:semiHidden/>
    <w:unhideWhenUsed/>
    <w:rsid w:val="00617A72"/>
    <w:rPr>
      <w:color w:val="auto"/>
      <w:u w:val="none"/>
    </w:rPr>
  </w:style>
  <w:style w:type="character" w:customStyle="1" w:styleId="UnresolvedMention">
    <w:name w:val="Unresolved Mention"/>
    <w:basedOn w:val="DefaultParagraphFont"/>
    <w:uiPriority w:val="99"/>
    <w:semiHidden/>
    <w:unhideWhenUsed/>
    <w:rsid w:val="00BB39DB"/>
    <w:rPr>
      <w:color w:val="605E5C"/>
      <w:shd w:val="clear" w:color="auto" w:fill="E1DFDD"/>
    </w:rPr>
  </w:style>
  <w:style w:type="character" w:customStyle="1" w:styleId="intexthighlight">
    <w:name w:val="intexthighlight"/>
    <w:basedOn w:val="DefaultParagraphFont"/>
    <w:rsid w:val="00BB39DB"/>
  </w:style>
  <w:style w:type="paragraph" w:styleId="NormalWeb">
    <w:name w:val="Normal (Web)"/>
    <w:basedOn w:val="Normal"/>
    <w:uiPriority w:val="99"/>
    <w:semiHidden/>
    <w:unhideWhenUsed/>
    <w:rsid w:val="00BB39DB"/>
    <w:pPr>
      <w:spacing w:before="100" w:beforeAutospacing="1" w:after="100" w:afterAutospacing="1" w:line="240" w:lineRule="auto"/>
    </w:pPr>
    <w:rPr>
      <w:rFonts w:eastAsia="Times New Roman"/>
      <w:sz w:val="24"/>
      <w:szCs w:val="24"/>
    </w:rPr>
  </w:style>
  <w:style w:type="character" w:customStyle="1" w:styleId="gmail-stylestylebold12pt">
    <w:name w:val="gmail-stylestylebold12pt"/>
    <w:basedOn w:val="DefaultParagraphFont"/>
    <w:rsid w:val="00BB39DB"/>
  </w:style>
  <w:style w:type="paragraph" w:customStyle="1" w:styleId="textbold">
    <w:name w:val="text bold"/>
    <w:basedOn w:val="Normal"/>
    <w:link w:val="Emphasis"/>
    <w:autoRedefine/>
    <w:uiPriority w:val="7"/>
    <w:qFormat/>
    <w:rsid w:val="00BB39DB"/>
    <w:pPr>
      <w:spacing w:line="256" w:lineRule="auto"/>
      <w:ind w:left="720"/>
      <w:jc w:val="both"/>
    </w:pPr>
    <w:rPr>
      <w:b/>
      <w:iCs/>
      <w:u w:val="single"/>
      <w:bdr w:val="single" w:sz="8" w:space="0" w:color="auto"/>
    </w:rPr>
  </w:style>
  <w:style w:type="paragraph" w:styleId="ListParagraph">
    <w:name w:val="List Paragraph"/>
    <w:basedOn w:val="Normal"/>
    <w:uiPriority w:val="99"/>
    <w:unhideWhenUsed/>
    <w:qFormat/>
    <w:rsid w:val="00BB39DB"/>
    <w:pPr>
      <w:ind w:left="720"/>
      <w:contextualSpacing/>
    </w:pPr>
  </w:style>
  <w:style w:type="character" w:customStyle="1" w:styleId="Style1Char">
    <w:name w:val="Style1 Char"/>
    <w:basedOn w:val="DefaultParagraphFont"/>
    <w:rsid w:val="00BB39DB"/>
    <w:rPr>
      <w:rFonts w:eastAsia="SimSun"/>
      <w:sz w:val="20"/>
      <w:szCs w:val="24"/>
      <w:u w:val="single"/>
      <w:lang w:val="en-US" w:eastAsia="zh-CN" w:bidi="ar-SA"/>
    </w:rPr>
  </w:style>
  <w:style w:type="character" w:customStyle="1" w:styleId="TitleChar">
    <w:name w:val="Title Char"/>
    <w:basedOn w:val="DefaultParagraphFont"/>
    <w:link w:val="Title"/>
    <w:uiPriority w:val="6"/>
    <w:qFormat/>
    <w:rsid w:val="00BB39DB"/>
    <w:rPr>
      <w:sz w:val="20"/>
      <w:u w:val="single"/>
    </w:rPr>
  </w:style>
  <w:style w:type="paragraph" w:styleId="Title">
    <w:name w:val="Title"/>
    <w:basedOn w:val="Normal"/>
    <w:next w:val="Normal"/>
    <w:link w:val="TitleChar"/>
    <w:uiPriority w:val="6"/>
    <w:qFormat/>
    <w:rsid w:val="00BB39DB"/>
    <w:pPr>
      <w:outlineLvl w:val="0"/>
    </w:pPr>
    <w:rPr>
      <w:rFonts w:asciiTheme="minorHAnsi" w:hAnsiTheme="minorHAnsi"/>
      <w:sz w:val="20"/>
      <w:u w:val="single"/>
    </w:rPr>
  </w:style>
  <w:style w:type="character" w:customStyle="1" w:styleId="TitleChar1">
    <w:name w:val="Title Char1"/>
    <w:basedOn w:val="DefaultParagraphFont"/>
    <w:uiPriority w:val="99"/>
    <w:semiHidden/>
    <w:rsid w:val="00BB39DB"/>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7"/>
    <w:qFormat/>
    <w:rsid w:val="00BB39DB"/>
    <w:pPr>
      <w:pBdr>
        <w:top w:val="single" w:sz="4" w:space="1" w:color="auto"/>
        <w:left w:val="single" w:sz="4" w:space="4" w:color="auto"/>
        <w:bottom w:val="single" w:sz="4" w:space="1" w:color="auto"/>
        <w:right w:val="single" w:sz="4" w:space="4"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hebulletin.org/2019/07/a-nuclear-war-in-the-persian-gulf/" TargetMode="External"/><Relationship Id="rId18" Type="http://schemas.openxmlformats.org/officeDocument/2006/relationships/hyperlink" Target="https://www.foreignaffairs.com/reviews/review-essay/2018-06-14/peoples-authoritarian" TargetMode="External"/><Relationship Id="rId26" Type="http://schemas.openxmlformats.org/officeDocument/2006/relationships/hyperlink" Target="https://www.nytimes.com/interactive/2017/12/04/world/middleeast/saudi-missile-defense.html" TargetMode="External"/><Relationship Id="rId39" Type="http://schemas.openxmlformats.org/officeDocument/2006/relationships/hyperlink" Target="https://www.express.co.uk/news/world/1105260/world-war-3-latest-news-us-israel-gaza-strip-palestine-donald-trump-benjamin-netanyahu" TargetMode="External"/><Relationship Id="rId21" Type="http://schemas.openxmlformats.org/officeDocument/2006/relationships/hyperlink" Target="https://www.foreignaffairs.com/articles/china/2018-06-05/vanishing-borders-south-china-sea" TargetMode="External"/><Relationship Id="rId34" Type="http://schemas.openxmlformats.org/officeDocument/2006/relationships/hyperlink" Target="https://www.express.co.uk/news/world/1105055/israel-gaza-middle-east-missiles-war-benjamin-netanyahu-donald-trump-golan-heights" TargetMode="External"/><Relationship Id="rId42" Type="http://schemas.openxmlformats.org/officeDocument/2006/relationships/hyperlink" Target="https://jmss.org/article/view/58349/43880" TargetMode="External"/><Relationship Id="rId47" Type="http://schemas.openxmlformats.org/officeDocument/2006/relationships/hyperlink" Target="http://www.ll.georgetown.edu/federal/judicial/fed/opinions/04opinions/04-1016.html" TargetMode="External"/><Relationship Id="rId50" Type="http://schemas.openxmlformats.org/officeDocument/2006/relationships/hyperlink" Target="https://www.realcleardefense.com/articles/2018/09/05/arming_ukraine_practicalities_and_implications_113769.html" TargetMode="External"/><Relationship Id="rId55" Type="http://schemas.openxmlformats.org/officeDocument/2006/relationships/theme" Target="theme/theme1.xml"/><Relationship Id="rId7" Type="http://schemas.openxmlformats.org/officeDocument/2006/relationships/hyperlink" Target="https://www.nationalreview.com/news/pentagon-to-give-250-million-in-aid-weapons-to-ukrainian-military/" TargetMode="External"/><Relationship Id="rId12" Type="http://schemas.openxmlformats.org/officeDocument/2006/relationships/hyperlink" Target="https://www.nytimes.com/2017/05/08/opinion/john-mccain-rex-tillerson-human-rights.html?smid=fb-share" TargetMode="External"/><Relationship Id="rId17" Type="http://schemas.openxmlformats.org/officeDocument/2006/relationships/hyperlink" Target="https://www.foreignaffairs.com/articles/middle-east/2018-07-26/how-us-empowering-iran-yemen" TargetMode="External"/><Relationship Id="rId25" Type="http://schemas.openxmlformats.org/officeDocument/2006/relationships/hyperlink" Target="https://www.newyorker.com/news/daily-comment/donald-trumps-chance-to-bring-peace-to-afghanistan-and-end-americas-longest-war" TargetMode="External"/><Relationship Id="rId33" Type="http://schemas.openxmlformats.org/officeDocument/2006/relationships/hyperlink" Target="https://www.express.co.uk/news/world/1109681/iran-israel-threat-middle-east-peace-hezbollah-hamas" TargetMode="External"/><Relationship Id="rId38" Type="http://schemas.openxmlformats.org/officeDocument/2006/relationships/hyperlink" Target="https://www.express.co.uk/news/world/1108993/Iran-latest-news-cyber-attack-National-Cyber-Security-Centre-data-breach-uk-post-office" TargetMode="External"/><Relationship Id="rId46" Type="http://schemas.openxmlformats.org/officeDocument/2006/relationships/hyperlink" Target="https://www.buzzfeednews.com/article/johnhudson/how-russia-hawks-are-selling-trump-on-sending-weapons-to" TargetMode="External"/><Relationship Id="rId2" Type="http://schemas.openxmlformats.org/officeDocument/2006/relationships/numbering" Target="numbering.xml"/><Relationship Id="rId16" Type="http://schemas.openxmlformats.org/officeDocument/2006/relationships/hyperlink" Target="https://www.foreignaffairs.com/articles/china/2018-02-13/china-reckoning" TargetMode="External"/><Relationship Id="rId20" Type="http://schemas.openxmlformats.org/officeDocument/2006/relationships/hyperlink" Target="https://www.foreignaffairs.com/articles/china/2018-06-20/reeducation-returns-china" TargetMode="External"/><Relationship Id="rId29" Type="http://schemas.openxmlformats.org/officeDocument/2006/relationships/hyperlink" Target="https://www.armscontrol.org/factsheets/JCPOA-at-a-glance" TargetMode="External"/><Relationship Id="rId41" Type="http://schemas.openxmlformats.org/officeDocument/2006/relationships/hyperlink" Target="https://www.rand.org/content/dam/rand/pubs/perspectives/PE200/PE250/RAND_PE250.pdf" TargetMode="External"/><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realcleardefense.com/articles/2018/09/05/arming_ukraine_practicalities_and_implications_113769.html" TargetMode="External"/><Relationship Id="rId11" Type="http://schemas.openxmlformats.org/officeDocument/2006/relationships/hyperlink" Target="https://www.strategic-culture.org/news/2018/05/03/us-supplies-ukraine-with-lethal-weapons-escalate-conflict-and-bury-hopes-peace/" TargetMode="External"/><Relationship Id="rId24" Type="http://schemas.openxmlformats.org/officeDocument/2006/relationships/hyperlink" Target="https://www.foreignaffairs.com/articles/europe/2017-08-15/pay-europe" TargetMode="External"/><Relationship Id="rId32" Type="http://schemas.openxmlformats.org/officeDocument/2006/relationships/hyperlink" Target="http://energypolicy.columbia.edu/sites/default/files/The%20New%20Geopolitics%20of%20Energy_September%202015.pdf" TargetMode="External"/><Relationship Id="rId37" Type="http://schemas.openxmlformats.org/officeDocument/2006/relationships/hyperlink" Target="https://www.express.co.uk/news/world/1106364/world-war-3-latest-syria-israel-us-gaza-strip-iran-nairab-airport-missiles-rockets" TargetMode="External"/><Relationship Id="rId40" Type="http://schemas.openxmlformats.org/officeDocument/2006/relationships/hyperlink" Target="https://www.reuters.com/article/us-depetris-ukraine-commentary/commentary-why-the-u-s-shouldnt-send-arms-to-ukraine-idUSKBN1DS1XZ" TargetMode="External"/><Relationship Id="rId45" Type="http://schemas.openxmlformats.org/officeDocument/2006/relationships/hyperlink" Target="https://theconversation.com/arms-sales-to-saudi-arabia-give-trump-all-the-leverage-he-needs-in-khashoggi-affair-104998" TargetMode="External"/><Relationship Id="rId53" Type="http://schemas.openxmlformats.org/officeDocument/2006/relationships/hyperlink" Target="https://www.realcleardefense.com/articles/2018/09/05/arming_ukraine_practicalities_and_implications_113769.html" TargetMode="External"/><Relationship Id="rId5" Type="http://schemas.openxmlformats.org/officeDocument/2006/relationships/webSettings" Target="webSettings.xml"/><Relationship Id="rId15" Type="http://schemas.openxmlformats.org/officeDocument/2006/relationships/hyperlink" Target="https://www.foreignaffairs.com/articles/russia-fsu/2018-06-14/russia-it" TargetMode="External"/><Relationship Id="rId23" Type="http://schemas.openxmlformats.org/officeDocument/2006/relationships/hyperlink" Target="https://www.nytimes.com/2018/11/15/opinion/saudi-arabia-mohammed-bin-salman-trump-khashoggi.html" TargetMode="External"/><Relationship Id="rId28" Type="http://schemas.openxmlformats.org/officeDocument/2006/relationships/hyperlink" Target="http://iranfocus.com/en/index.php?option=com_content&amp;view=article&amp;id=32346:the-many-causes-of-the-iranian-protests&amp;catid=4&amp;Itemid=109" TargetMode="External"/><Relationship Id="rId36" Type="http://schemas.openxmlformats.org/officeDocument/2006/relationships/hyperlink" Target="https://www.express.co.uk/news/world/1105631/donald-trump-israel-golan-heights-syria-Walid-Muallem-Benjamin-Netanyahu" TargetMode="External"/><Relationship Id="rId49" Type="http://schemas.openxmlformats.org/officeDocument/2006/relationships/hyperlink" Target="https://www.buzzfeednews.com/article/johnhudson/how-russia-hawks-are-selling-trump-on-sending-weapons-to" TargetMode="External"/><Relationship Id="rId10" Type="http://schemas.openxmlformats.org/officeDocument/2006/relationships/hyperlink" Target="https://www.occrp.org/en/daily/8785-ukraine-sees-jump-in-illegal-weapons-sales" TargetMode="External"/><Relationship Id="rId19" Type="http://schemas.openxmlformats.org/officeDocument/2006/relationships/hyperlink" Target="https://www.foreignaffairs.com/articles/china/2018-05-10/how-xi-jinping-views-world" TargetMode="External"/><Relationship Id="rId31" Type="http://schemas.openxmlformats.org/officeDocument/2006/relationships/hyperlink" Target="https://www.iaea.org/newscenter/focus/iran/chronology-of-key-events" TargetMode="External"/><Relationship Id="rId44" Type="http://schemas.openxmlformats.org/officeDocument/2006/relationships/hyperlink" Target="https://thebulletin.org/2017/09/the-effects-of-a-single-terrorist-nuclear-bomb/" TargetMode="External"/><Relationship Id="rId52" Type="http://schemas.openxmlformats.org/officeDocument/2006/relationships/hyperlink" Target="https://www.realcleardefense.com/articles/2018/09/05/arming_ukraine_practicalities_and_implications_113769.html" TargetMode="External"/><Relationship Id="rId4" Type="http://schemas.openxmlformats.org/officeDocument/2006/relationships/settings" Target="settings.xml"/><Relationship Id="rId9" Type="http://schemas.openxmlformats.org/officeDocument/2006/relationships/hyperlink" Target="https://www.strategic-culture.org/news/2018/05/03/us-supplies-ukraine-with-lethal-weapons-escalate-conflict-and-bury-hopes-peace/" TargetMode="External"/><Relationship Id="rId14" Type="http://schemas.openxmlformats.org/officeDocument/2006/relationships/hyperlink" Target="https://www.amazon.com/Rise-Fall-Peace-Earth/dp/0190935936" TargetMode="External"/><Relationship Id="rId22" Type="http://schemas.openxmlformats.org/officeDocument/2006/relationships/hyperlink" Target="https://www.foreignaffairs.com/articles/north-korea/2019-01-11/year-living-dangerously-nuclear-weapons" TargetMode="External"/><Relationship Id="rId27" Type="http://schemas.openxmlformats.org/officeDocument/2006/relationships/hyperlink" Target="https://www.brookings.edu/blog/markaz/2017/12/06/in-yemen-iran-outsmarts-saudi-arabia-again/" TargetMode="External"/><Relationship Id="rId30" Type="http://schemas.openxmlformats.org/officeDocument/2006/relationships/hyperlink" Target="http://www.nti.org/learn/facilities/165/" TargetMode="External"/><Relationship Id="rId35" Type="http://schemas.openxmlformats.org/officeDocument/2006/relationships/hyperlink" Target="https://www.express.co.uk/news/world/1042645/donald-trump-news-iran-sanctions-world-war-3" TargetMode="External"/><Relationship Id="rId43" Type="http://schemas.openxmlformats.org/officeDocument/2006/relationships/hyperlink" Target="https://www-sciencedirect-com.proxy2.cl.msu.edu/science/article/pii/S0030438718300991?via%3Dihub" TargetMode="External"/><Relationship Id="rId48" Type="http://schemas.openxmlformats.org/officeDocument/2006/relationships/hyperlink" Target="https://www.cbo.gov/sites/default/files/102nd-congress-1991-1992/reports/1992_09_limiting.pdf" TargetMode="External"/><Relationship Id="rId8" Type="http://schemas.openxmlformats.org/officeDocument/2006/relationships/hyperlink" Target="https://www.strategic-culture.org/news/2018/05/03/us-supplies-ukraine-with-lethal-weapons-escalate-conflict-and-bury-hopes-peace/" TargetMode="External"/><Relationship Id="rId51" Type="http://schemas.openxmlformats.org/officeDocument/2006/relationships/hyperlink" Target="https://www.strategic-culture.org/news/2018/05/03/us-supplies-ukraine-with-lethal-weapons-escalate-conflict-and-bury-hopes-peace/"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049DC-46CA-4EE8-BA1B-584FB35DDA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53529</Words>
  <Characters>305119</Characters>
  <Application>Microsoft Office Word</Application>
  <DocSecurity>0</DocSecurity>
  <Lines>2542</Lines>
  <Paragraphs>715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Lawson</dc:creator>
  <cp:keywords>5.1.1</cp:keywords>
  <dc:description/>
  <cp:lastModifiedBy>Watson, Carly</cp:lastModifiedBy>
  <cp:revision>2</cp:revision>
  <dcterms:created xsi:type="dcterms:W3CDTF">2019-07-15T14:54:00Z</dcterms:created>
  <dcterms:modified xsi:type="dcterms:W3CDTF">2019-07-15T14:54:00Z</dcterms:modified>
</cp:coreProperties>
</file>