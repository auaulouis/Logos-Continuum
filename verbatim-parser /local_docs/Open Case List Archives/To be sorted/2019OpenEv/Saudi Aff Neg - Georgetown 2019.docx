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E2E58C" w14:textId="77777777" w:rsidR="00E42E4C" w:rsidRDefault="00E42E4C" w:rsidP="00F601E6"/>
    <w:p w14:paraId="7500DC65" w14:textId="77777777" w:rsidR="001B0797" w:rsidRDefault="001B0797" w:rsidP="001B0797">
      <w:pPr>
        <w:pStyle w:val="Heading1"/>
        <w:rPr>
          <w:rFonts w:cs="Calibri"/>
        </w:rPr>
      </w:pPr>
      <w:r w:rsidRPr="008E7DFE">
        <w:rPr>
          <w:rFonts w:cs="Calibri"/>
        </w:rPr>
        <w:t>Aff</w:t>
      </w:r>
    </w:p>
    <w:p w14:paraId="18E06EA1" w14:textId="77777777" w:rsidR="001B0797" w:rsidRDefault="001B0797" w:rsidP="001B0797">
      <w:pPr>
        <w:pStyle w:val="Heading2"/>
        <w:jc w:val="left"/>
      </w:pPr>
    </w:p>
    <w:p w14:paraId="6D7BAB18" w14:textId="77777777" w:rsidR="001B0797" w:rsidRDefault="001B0797" w:rsidP="001B0797">
      <w:pPr>
        <w:pStyle w:val="Heading2"/>
      </w:pPr>
      <w:r>
        <w:t xml:space="preserve">Plan </w:t>
      </w:r>
    </w:p>
    <w:p w14:paraId="3C5F9CCC" w14:textId="77777777" w:rsidR="001B0797" w:rsidRPr="003100DA" w:rsidRDefault="001B0797" w:rsidP="001B0797"/>
    <w:p w14:paraId="3B0F194C" w14:textId="77777777" w:rsidR="001B0797" w:rsidRDefault="001B0797" w:rsidP="001B0797">
      <w:r>
        <w:t>The United States federal government should substantially reduce Direct Commercial Sales and Foreign Military Sales of arms to Saudi Arabia.</w:t>
      </w:r>
    </w:p>
    <w:p w14:paraId="4D4A549F" w14:textId="77777777" w:rsidR="001B0797" w:rsidRPr="0005535D" w:rsidRDefault="001B0797" w:rsidP="001B0797"/>
    <w:p w14:paraId="137F6E6E" w14:textId="77777777" w:rsidR="001B0797" w:rsidRDefault="001B0797" w:rsidP="001B0797">
      <w:pPr>
        <w:pStyle w:val="Heading2"/>
        <w:rPr>
          <w:rFonts w:cs="Calibri"/>
        </w:rPr>
      </w:pPr>
      <w:r w:rsidRPr="008E7DFE">
        <w:rPr>
          <w:rFonts w:cs="Calibri"/>
        </w:rPr>
        <w:t>1AC</w:t>
      </w:r>
      <w:r>
        <w:rPr>
          <w:rFonts w:cs="Calibri"/>
        </w:rPr>
        <w:t xml:space="preserve"> – Autocracy</w:t>
      </w:r>
    </w:p>
    <w:p w14:paraId="1ABC30E7" w14:textId="77777777" w:rsidR="001B0797" w:rsidRPr="003D2E05" w:rsidRDefault="001B0797" w:rsidP="001B0797">
      <w:pPr>
        <w:pStyle w:val="Heading4"/>
        <w:rPr>
          <w:u w:val="single"/>
        </w:rPr>
      </w:pPr>
      <w:r w:rsidRPr="003D2E05">
        <w:rPr>
          <w:u w:val="single"/>
        </w:rPr>
        <w:t xml:space="preserve">Scenario One – Mid-East Instability </w:t>
      </w:r>
    </w:p>
    <w:p w14:paraId="40ACD793" w14:textId="77777777" w:rsidR="001B0797" w:rsidRPr="008E7DFE" w:rsidRDefault="001B0797" w:rsidP="001B0797">
      <w:pPr>
        <w:pStyle w:val="Heading4"/>
        <w:rPr>
          <w:rFonts w:cs="Calibri"/>
        </w:rPr>
      </w:pPr>
      <w:r w:rsidRPr="008E7DFE">
        <w:rPr>
          <w:rFonts w:cs="Calibri"/>
        </w:rPr>
        <w:t>Continued US sales to Saudi Arabia constitute a deliberate sponsorship of autocracy.</w:t>
      </w:r>
    </w:p>
    <w:p w14:paraId="41D6EB15" w14:textId="77777777" w:rsidR="001B0797" w:rsidRPr="008E7DFE" w:rsidRDefault="001B0797" w:rsidP="001B0797">
      <w:pPr>
        <w:rPr>
          <w:sz w:val="24"/>
        </w:rPr>
      </w:pPr>
      <w:r w:rsidRPr="008E7DFE">
        <w:t xml:space="preserve">Evan </w:t>
      </w:r>
      <w:r w:rsidRPr="008E7DFE">
        <w:rPr>
          <w:rStyle w:val="Style13ptBold"/>
        </w:rPr>
        <w:t>Resnick 18</w:t>
      </w:r>
      <w:r w:rsidRPr="008E7DFE">
        <w:t xml:space="preserve"> {Assistant Professor and Coordinator of the United States Programme at RSIS, “The Case of Jamal Khashoggi: America’s Obsolete Alliance with Saudi Arabia,” </w:t>
      </w:r>
      <w:r w:rsidRPr="008E7DFE">
        <w:rPr>
          <w:i/>
          <w:iCs/>
        </w:rPr>
        <w:t>RSIS</w:t>
      </w:r>
      <w:r w:rsidRPr="008E7DFE">
        <w:t xml:space="preserve">, </w:t>
      </w:r>
      <w:hyperlink r:id="rId9" w:history="1">
        <w:r w:rsidRPr="008E7DFE">
          <w:rPr>
            <w:rStyle w:val="Hyperlink"/>
          </w:rPr>
          <w:t>https://dr.ntu.edu.sg/handle/10220/46529</w:t>
        </w:r>
      </w:hyperlink>
      <w:r w:rsidRPr="008E7DFE">
        <w:rPr>
          <w:sz w:val="24"/>
        </w:rPr>
        <w:t>,</w:t>
      </w:r>
      <w:r w:rsidRPr="008E7DFE">
        <w:t xml:space="preserve"> Published 10/31/18, Accessed 6/18/19} //RG</w:t>
      </w:r>
    </w:p>
    <w:p w14:paraId="6D0565CF" w14:textId="77777777" w:rsidR="001B0797" w:rsidRPr="008E7DFE" w:rsidRDefault="001B0797" w:rsidP="001B0797">
      <w:r w:rsidRPr="008E7DFE">
        <w:rPr>
          <w:rStyle w:val="StyleUnderline"/>
        </w:rPr>
        <w:t>THE UNITED States’ perennially controversial relationship with the Kingdom of Saudi Arabia has been rocked</w:t>
      </w:r>
      <w:r w:rsidRPr="008E7DFE">
        <w:t xml:space="preserve"> over the past few weeks </w:t>
      </w:r>
      <w:r w:rsidRPr="008E7DFE">
        <w:rPr>
          <w:rStyle w:val="StyleUnderline"/>
        </w:rPr>
        <w:t>by the</w:t>
      </w:r>
      <w:r w:rsidRPr="008E7DFE">
        <w:t xml:space="preserve"> explosive allegation that the Saudi authorities orchestrated the </w:t>
      </w:r>
      <w:r w:rsidRPr="008E7DFE">
        <w:rPr>
          <w:rStyle w:val="StyleUnderline"/>
        </w:rPr>
        <w:t xml:space="preserve">killing of </w:t>
      </w:r>
      <w:r w:rsidRPr="008E7DFE">
        <w:t>Washington Post journalist Jamal</w:t>
      </w:r>
      <w:r w:rsidRPr="008E7DFE">
        <w:rPr>
          <w:rStyle w:val="StyleUnderline"/>
        </w:rPr>
        <w:t xml:space="preserve"> Khashoggi</w:t>
      </w:r>
      <w:r w:rsidRPr="008E7DFE">
        <w:t>. According to Turkish government sources, on 2 October 2018, Khashoggi, a critic of the Saudi government, was murdered and dismembered inside the Saudi consulate in Istanbul by a hit squad that Riyadh had dispatched prior to his scheduled meeting at the facility.</w:t>
      </w:r>
    </w:p>
    <w:p w14:paraId="031FA698" w14:textId="77777777" w:rsidR="001B0797" w:rsidRPr="008E7DFE" w:rsidRDefault="001B0797" w:rsidP="001B0797">
      <w:pPr>
        <w:rPr>
          <w:rStyle w:val="StyleUnderline"/>
        </w:rPr>
      </w:pPr>
      <w:r w:rsidRPr="008E7DFE">
        <w:t xml:space="preserve">Although this news has unleashed an international media frenzy and sparked a bipartisan outcry in the US Congress, </w:t>
      </w:r>
      <w:r w:rsidRPr="008E7DFE">
        <w:rPr>
          <w:rStyle w:val="StyleUnderline"/>
        </w:rPr>
        <w:t>the Trump administration’s reaction has been conspicuously low-key.</w:t>
      </w:r>
      <w:r w:rsidRPr="008E7DFE">
        <w:t xml:space="preserve"> Most notably, President Donald </w:t>
      </w:r>
      <w:r w:rsidRPr="008E7DFE">
        <w:rPr>
          <w:rStyle w:val="Emphasis"/>
        </w:rPr>
        <w:t>Trump has refused to suspend tens of billions of dollars’ worth of planned arms sales to Saudi Arabia</w:t>
      </w:r>
      <w:r w:rsidRPr="008E7DFE">
        <w:t xml:space="preserve">. According to the president, not only would such a move be economically “foolish”, but even more importantly, it would also jeopardise America's geopolitical interests in the Middle East, where “Saudi Arabia has been a very important ally of ours”. </w:t>
      </w:r>
      <w:r w:rsidRPr="008E7DFE">
        <w:rPr>
          <w:rStyle w:val="StyleUnderline"/>
        </w:rPr>
        <w:t>Trump’s reluctance to interfere with the flow of arms to Riyadh is particularly concerning in light of credible reports that since its 2015 invasion of Yemen, the US-armed Saudi military has engaged in a ghastly range of horrific attacks against Yemeni civilians.</w:t>
      </w:r>
    </w:p>
    <w:p w14:paraId="7046DA60" w14:textId="77777777" w:rsidR="001B0797" w:rsidRPr="008E7DFE" w:rsidRDefault="001B0797" w:rsidP="001B0797">
      <w:r w:rsidRPr="008E7DFE">
        <w:t xml:space="preserve">Several critics have attributed </w:t>
      </w:r>
      <w:r w:rsidRPr="008E7DFE">
        <w:rPr>
          <w:rStyle w:val="StyleUnderline"/>
        </w:rPr>
        <w:t>Trump’s position to idiosyncratic factors, such as the president’s peculiar affinity for dictators, his enmity towards the media, or the Trump Organisation’s rumoured indebtedness to the Saudis</w:t>
      </w:r>
      <w:r w:rsidRPr="008E7DFE">
        <w:t>. While these possibilities cannot be ruled out, it nevertheless bears noting that all US presidential administrations since the end of World War II have downplayed and ignored Saudi Arabia’s consistently wretched human rights record.</w:t>
      </w:r>
    </w:p>
    <w:p w14:paraId="693487D1" w14:textId="77777777" w:rsidR="001B0797" w:rsidRPr="008E7DFE" w:rsidRDefault="001B0797" w:rsidP="001B0797">
      <w:r w:rsidRPr="008E7DFE">
        <w:rPr>
          <w:rStyle w:val="StyleUnderline"/>
        </w:rPr>
        <w:t>In doing so, they were able to ensure sufficient domestic support to enlist and retain the oil-rich kingdom as an ally of convenience against a succession of shared adversaries.</w:t>
      </w:r>
      <w:r w:rsidRPr="008E7DFE">
        <w:t xml:space="preserve"> These have included the Soviet Union during the Cold War, Gamel Abdel Nasser’s Egypt during the 1960’s, revolutionary Iran during the 1980’s, Saddam Hussein’s Iraq during the 1990’s, Al Qaeda after the 9/11 terrorist attacks, and most recently, both the Islamic State of Iraq and Syria (ISIS) and Iran again.</w:t>
      </w:r>
    </w:p>
    <w:p w14:paraId="1F4B3FE9" w14:textId="77777777" w:rsidR="001B0797" w:rsidRPr="008E7DFE" w:rsidRDefault="001B0797" w:rsidP="001B0797">
      <w:r w:rsidRPr="008E7DFE">
        <w:t xml:space="preserve">More broadly, </w:t>
      </w:r>
      <w:r w:rsidRPr="008E7DFE">
        <w:rPr>
          <w:rStyle w:val="StyleUnderline"/>
        </w:rPr>
        <w:t>during times of extreme danger to US national security, American presidents have exhibited extraordinary cynicism in whitewashing some of modern history’s most barbarous massacres by their autocratic alliance partners</w:t>
      </w:r>
      <w:r w:rsidRPr="008E7DFE">
        <w:t>. To take just one especially infamous example, at the height of World War II, President Franklin Roosevelt quashed appeals by the Polish government-in-exile in London to investigate the mass slaughter of over 20,000 Polish officers at the Katyn Forest in April 1940 by America’s Soviet ally.</w:t>
      </w:r>
    </w:p>
    <w:p w14:paraId="24DF7F19" w14:textId="77777777" w:rsidR="001B0797" w:rsidRPr="008E7DFE" w:rsidRDefault="001B0797" w:rsidP="001B0797">
      <w:pPr>
        <w:pStyle w:val="Heading4"/>
        <w:rPr>
          <w:rFonts w:cs="Calibri"/>
        </w:rPr>
      </w:pPr>
      <w:r w:rsidRPr="008E7DFE">
        <w:rPr>
          <w:rFonts w:cs="Calibri"/>
        </w:rPr>
        <w:t>The threats used to justify continued involvement are construct</w:t>
      </w:r>
      <w:r>
        <w:rPr>
          <w:rFonts w:cs="Calibri"/>
        </w:rPr>
        <w:t>ed</w:t>
      </w:r>
      <w:r w:rsidRPr="008E7DFE">
        <w:rPr>
          <w:rFonts w:cs="Calibri"/>
        </w:rPr>
        <w:t xml:space="preserve"> and inform a faulty approach to foreign policy.</w:t>
      </w:r>
    </w:p>
    <w:p w14:paraId="2D1BB76D" w14:textId="77777777" w:rsidR="001B0797" w:rsidRPr="008E7DFE" w:rsidRDefault="001B0797" w:rsidP="001B0797">
      <w:pPr>
        <w:rPr>
          <w:sz w:val="24"/>
        </w:rPr>
      </w:pPr>
      <w:r w:rsidRPr="008E7DFE">
        <w:t xml:space="preserve">Evan </w:t>
      </w:r>
      <w:r w:rsidRPr="008E7DFE">
        <w:rPr>
          <w:rStyle w:val="Style13ptBold"/>
        </w:rPr>
        <w:t>Resnick 18</w:t>
      </w:r>
      <w:r w:rsidRPr="008E7DFE">
        <w:t xml:space="preserve"> {Assistant Professor and Coordinator of the United States Programme at RSIS, “The Case of Jamal Khashoggi: America’s Obsolete Alliance with Saudi Arabia,” </w:t>
      </w:r>
      <w:r w:rsidRPr="008E7DFE">
        <w:rPr>
          <w:i/>
          <w:iCs/>
        </w:rPr>
        <w:t>RSIS</w:t>
      </w:r>
      <w:r w:rsidRPr="008E7DFE">
        <w:t xml:space="preserve">, </w:t>
      </w:r>
      <w:hyperlink r:id="rId10" w:history="1">
        <w:r w:rsidRPr="008E7DFE">
          <w:rPr>
            <w:rStyle w:val="Hyperlink"/>
          </w:rPr>
          <w:t>https://dr.ntu.edu.sg/handle/10220/46529</w:t>
        </w:r>
      </w:hyperlink>
      <w:r w:rsidRPr="008E7DFE">
        <w:rPr>
          <w:sz w:val="24"/>
        </w:rPr>
        <w:t>,</w:t>
      </w:r>
      <w:r w:rsidRPr="008E7DFE">
        <w:t xml:space="preserve"> Published 10/31/18, Accessed 6/18/19} //RG</w:t>
      </w:r>
    </w:p>
    <w:p w14:paraId="1B58A62B" w14:textId="77777777" w:rsidR="001B0797" w:rsidRPr="008E7DFE" w:rsidRDefault="001B0797" w:rsidP="001B0797">
      <w:r w:rsidRPr="008E7DFE">
        <w:t xml:space="preserve">By contrast, </w:t>
      </w:r>
      <w:r w:rsidRPr="008E7DFE">
        <w:rPr>
          <w:rStyle w:val="StyleUnderline"/>
        </w:rPr>
        <w:t>the current geopolitical stakes for the US in the Middle East are low</w:t>
      </w:r>
      <w:r w:rsidRPr="008E7DFE">
        <w:t xml:space="preserve">. First, </w:t>
      </w:r>
      <w:r w:rsidRPr="008E7DFE">
        <w:rPr>
          <w:rStyle w:val="StyleUnderline"/>
        </w:rPr>
        <w:t xml:space="preserve">Saudi Arabia’s envious position as the world’s most important “swing producer” of oil has deteriorated </w:t>
      </w:r>
      <w:r w:rsidRPr="008E7DFE">
        <w:t>over the last several years owing to the increased diversification of global oil production. This deterioration is most dramatically underscored by the US’ recent displacement of the Kingdom as the world’s leading oil producer.</w:t>
      </w:r>
    </w:p>
    <w:p w14:paraId="32EB83BB" w14:textId="77777777" w:rsidR="001B0797" w:rsidRPr="008E7DFE" w:rsidRDefault="001B0797" w:rsidP="001B0797">
      <w:pPr>
        <w:rPr>
          <w:rStyle w:val="StyleUnderline"/>
        </w:rPr>
      </w:pPr>
      <w:r w:rsidRPr="008E7DFE">
        <w:t xml:space="preserve">Second, </w:t>
      </w:r>
      <w:r w:rsidRPr="008E7DFE">
        <w:rPr>
          <w:rStyle w:val="StyleUnderline"/>
        </w:rPr>
        <w:t>the jihadi terrorist threat that has emanated from the Middle East (and which Saudi Arabia did much to engender), has receded dramatically owing to the annihilation of Al Qaeda and ISIS at the hands of the US military and its allies</w:t>
      </w:r>
      <w:r w:rsidRPr="008E7DFE">
        <w:t xml:space="preserve">. Third, </w:t>
      </w:r>
      <w:r w:rsidRPr="008E7DFE">
        <w:rPr>
          <w:rStyle w:val="StyleUnderline"/>
        </w:rPr>
        <w:t>although brokering on-again, off-again peace talks between Israel and the Palestinians has been a high US priority since the early 1990’s, neither Israel’s continued occupation of Palestinian territories nor Palestinian terrorism against Israelis constitute even a serious threat to the security of the US.</w:t>
      </w:r>
    </w:p>
    <w:p w14:paraId="10297B0C" w14:textId="77777777" w:rsidR="001B0797" w:rsidRPr="008E7DFE" w:rsidRDefault="001B0797" w:rsidP="001B0797">
      <w:r w:rsidRPr="008E7DFE">
        <w:t xml:space="preserve">Even </w:t>
      </w:r>
      <w:r w:rsidRPr="008E7DFE">
        <w:rPr>
          <w:rStyle w:val="StyleUnderline"/>
        </w:rPr>
        <w:t xml:space="preserve">the most compelling geopolitical rationale for maintaining the alliance with the Saudis, namely, the need to contain Iran, is dubious. </w:t>
      </w:r>
      <w:r w:rsidRPr="008E7DFE">
        <w:t>Over the course of its nearly two years in office,</w:t>
      </w:r>
      <w:r w:rsidRPr="008E7DFE">
        <w:rPr>
          <w:rStyle w:val="StyleUnderline"/>
        </w:rPr>
        <w:t xml:space="preserve"> the Trump administration has relentlessly demonised Iran for its interventionism in Iraq, Yemen, and Syria, as well as Tehran's proliferation of ballistic missiles and undiminished support for proxies such as Hezbollah and Hamas.</w:t>
      </w:r>
    </w:p>
    <w:p w14:paraId="2262343B" w14:textId="77777777" w:rsidR="001B0797" w:rsidRPr="008E7DFE" w:rsidRDefault="001B0797" w:rsidP="001B0797">
      <w:r w:rsidRPr="008E7DFE">
        <w:rPr>
          <w:rStyle w:val="StyleUnderline"/>
        </w:rPr>
        <w:t>These hostile activities belie the reality that Iran remains a weak, underdeveloped state that can be readily counterbalanced by its many surrounding enemies</w:t>
      </w:r>
      <w:r w:rsidRPr="008E7DFE">
        <w:t xml:space="preserve">. These include all of the Sunni Arab states, as well as the Middle East’s predominant military power, Israel, which possesses the region’s only nuclear arsenal. To wit, according to the Stockholm International Peace Research Institute, </w:t>
      </w:r>
      <w:r w:rsidRPr="008E7DFE">
        <w:rPr>
          <w:rStyle w:val="StyleUnderline"/>
        </w:rPr>
        <w:t>Iran’s US$14 billion military budget in 2017</w:t>
      </w:r>
      <w:r w:rsidRPr="008E7DFE">
        <w:t xml:space="preserve"> (as measured in constant 2016 US dollars), </w:t>
      </w:r>
      <w:r w:rsidRPr="008E7DFE">
        <w:rPr>
          <w:rStyle w:val="StyleUnderline"/>
        </w:rPr>
        <w:t>was dwarfed by the combined defence spending of its two foremost regional enemies of Saudi Arabia and Israel</w:t>
      </w:r>
      <w:r w:rsidRPr="008E7DFE">
        <w:t>, which amounted to $85 billion.</w:t>
      </w:r>
    </w:p>
    <w:p w14:paraId="2C7A901B" w14:textId="77777777" w:rsidR="001B0797" w:rsidRPr="008E7DFE" w:rsidRDefault="001B0797" w:rsidP="001B0797">
      <w:pPr>
        <w:pStyle w:val="Heading4"/>
        <w:rPr>
          <w:rFonts w:cs="Calibri"/>
        </w:rPr>
      </w:pPr>
      <w:r w:rsidRPr="008E7DFE">
        <w:rPr>
          <w:rFonts w:cs="Calibri"/>
        </w:rPr>
        <w:t xml:space="preserve">Ending arms sales serves as a functional check on emboldening of authoritarianism </w:t>
      </w:r>
      <w:r>
        <w:rPr>
          <w:rFonts w:cs="Calibri"/>
        </w:rPr>
        <w:t xml:space="preserve">and militarism </w:t>
      </w:r>
    </w:p>
    <w:p w14:paraId="74F71906" w14:textId="77777777" w:rsidR="001B0797" w:rsidRPr="008E7DFE" w:rsidRDefault="001B0797" w:rsidP="001B0797">
      <w:r w:rsidRPr="008E7DFE">
        <w:t xml:space="preserve">Steven </w:t>
      </w:r>
      <w:r w:rsidRPr="008E7DFE">
        <w:rPr>
          <w:rStyle w:val="Style13ptBold"/>
        </w:rPr>
        <w:t>Feldstein 18</w:t>
      </w:r>
      <w:r w:rsidRPr="008E7DFE">
        <w:t xml:space="preserve"> {Frank and Bethine Church Chair of Public Affairs at Boise State University. “Trump, Saudi Arabia and the Khashoggi Case: What Would Obama Have Done?”, </w:t>
      </w:r>
      <w:r w:rsidRPr="008E7DFE">
        <w:rPr>
          <w:i/>
          <w:iCs/>
        </w:rPr>
        <w:t>Boise State Department of Public Policy and Administration</w:t>
      </w:r>
      <w:r w:rsidRPr="008E7DFE">
        <w:t xml:space="preserve">, </w:t>
      </w:r>
      <w:hyperlink r:id="rId11" w:history="1">
        <w:r w:rsidRPr="008E7DFE">
          <w:rPr>
            <w:rStyle w:val="Hyperlink"/>
          </w:rPr>
          <w:t>https://scholarworks.boisestate.edu/cgi/viewcontent.cgi?article=1094&amp;context=pubadmin_facpubs</w:t>
        </w:r>
      </w:hyperlink>
      <w:r w:rsidRPr="008E7DFE">
        <w:t>, Published 11/28/18, Accessed 6/19/19} //RG</w:t>
      </w:r>
    </w:p>
    <w:p w14:paraId="4687E461" w14:textId="77777777" w:rsidR="001B0797" w:rsidRPr="008E7DFE" w:rsidRDefault="001B0797" w:rsidP="001B0797">
      <w:pPr>
        <w:rPr>
          <w:rStyle w:val="StyleUnderline"/>
        </w:rPr>
      </w:pPr>
      <w:r w:rsidRPr="008E7DFE">
        <w:rPr>
          <w:rStyle w:val="StyleUnderline"/>
        </w:rPr>
        <w:t>It is hard to imagine Obama publicly contradicting a high-level intelligence report from the CIA pinning culpability on the Saudis, as President Trump has done</w:t>
      </w:r>
      <w:r w:rsidRPr="008E7DFE">
        <w:t xml:space="preserve">. In fact, it is highly unlikely that such an intelligence leak would have happened at all under Obama’s watch – he always gave serious attention to recommendations from his bureaucracy. Second, Obama would have pursued a more nuanced approach by making more deliberate use of existing diplomatic and economic tools to signal concern to the Saudis. </w:t>
      </w:r>
      <w:r w:rsidRPr="008E7DFE">
        <w:rPr>
          <w:rStyle w:val="StyleUnderline"/>
        </w:rPr>
        <w:t xml:space="preserve">President Trump asserts that the U.S. either had to cut ties with Saudi or give them a free pass. </w:t>
      </w:r>
      <w:r w:rsidRPr="008E7DFE">
        <w:rPr>
          <w:rStyle w:val="Emphasis"/>
        </w:rPr>
        <w:t>That is a false choice</w:t>
      </w:r>
      <w:r w:rsidRPr="008E7DFE">
        <w:rPr>
          <w:rStyle w:val="StyleUnderline"/>
        </w:rPr>
        <w:t>.</w:t>
      </w:r>
    </w:p>
    <w:p w14:paraId="665137F9" w14:textId="77777777" w:rsidR="001B0797" w:rsidRPr="008E7DFE" w:rsidRDefault="001B0797" w:rsidP="001B0797">
      <w:r w:rsidRPr="008E7DFE">
        <w:rPr>
          <w:rStyle w:val="StyleUnderline"/>
        </w:rPr>
        <w:t xml:space="preserve">The U.S. has many intermediate measures at its disposal – such as </w:t>
      </w:r>
      <w:r w:rsidRPr="008E7DFE">
        <w:rPr>
          <w:rStyle w:val="Emphasis"/>
        </w:rPr>
        <w:t>halting arms sales</w:t>
      </w:r>
      <w:r w:rsidRPr="008E7DFE">
        <w:rPr>
          <w:rStyle w:val="StyleUnderline"/>
        </w:rPr>
        <w:t xml:space="preserve"> and increasingly punitive sanctions</w:t>
      </w:r>
      <w:r w:rsidRPr="008E7DFE">
        <w:t xml:space="preserve">. Obama would have taken fuller advantage of these instruments. Third, while Obama would have taken pains to preserve the relationship, he would have quietly sent </w:t>
      </w:r>
      <w:r w:rsidRPr="008E7DFE">
        <w:rPr>
          <w:rStyle w:val="StyleUnderline"/>
        </w:rPr>
        <w:t>a franker message to Saudi Arabia: Such behavior is intolerable, there must be accountability and this cannot happen again.</w:t>
      </w:r>
      <w:r w:rsidRPr="008E7DFE">
        <w:t xml:space="preserve"> For example, in response to the execution of 47 prisoners, former deputy national security adviser Ben Rhodes recalls, “In blunt language, Obama protested these actions, and warned the king that Saudi Arabia’s human-rights record was going to bring greater international isolation.”</w:t>
      </w:r>
    </w:p>
    <w:p w14:paraId="54DD4A62" w14:textId="77777777" w:rsidR="001B0797" w:rsidRDefault="001B0797" w:rsidP="001B0797">
      <w:r w:rsidRPr="008E7DFE">
        <w:rPr>
          <w:rStyle w:val="StyleUnderline"/>
        </w:rPr>
        <w:t>What Obama would not have done is publicly assert that the only values worth defending are national interests. And that powerful – and rich – countries will receive preferential treatment from the U.S. even if they commit egregious human rights violations such as murder.</w:t>
      </w:r>
      <w:r w:rsidRPr="008E7DFE">
        <w:t xml:space="preserve"> Trump has unmistakably set the U.S. down a road that breaks longstanding foreign policy precedent. </w:t>
      </w:r>
      <w:r w:rsidRPr="008E7DFE">
        <w:rPr>
          <w:rStyle w:val="StyleUnderline"/>
        </w:rPr>
        <w:t xml:space="preserve">His implicit endorsement of Saudi Arabia’s reckless behavior runs the risk of emboldening other leaders to pursue similar policies. </w:t>
      </w:r>
      <w:r w:rsidRPr="008E7DFE">
        <w:t xml:space="preserve">And </w:t>
      </w:r>
      <w:r w:rsidRPr="008E7DFE">
        <w:rPr>
          <w:rStyle w:val="StyleUnderline"/>
        </w:rPr>
        <w:t>Trump’s basis for letting Saudi Arabia off the hook – its strategic importance – is shaky. Many experts rightly point out that Saudi’s usefulness to the U.S. is limited and Saudi’s regional standing is exceptionally dependent on U.S. support. So why give away U.S. leverage for free and dispense with decades of policy precedence based on a flimsy premise?</w:t>
      </w:r>
      <w:r w:rsidRPr="008E7DFE">
        <w:t xml:space="preserve"> That is something only Trump can answer.</w:t>
      </w:r>
    </w:p>
    <w:p w14:paraId="487B8644" w14:textId="77777777" w:rsidR="001B0797" w:rsidRDefault="001B0797" w:rsidP="001B0797">
      <w:pPr>
        <w:pStyle w:val="Heading4"/>
      </w:pPr>
      <w:r>
        <w:t xml:space="preserve">Saudi’s militarism collapses mid-east stability </w:t>
      </w:r>
    </w:p>
    <w:p w14:paraId="45DAB16D" w14:textId="77777777" w:rsidR="001B0797" w:rsidRPr="00D40CE7" w:rsidRDefault="001B0797" w:rsidP="001B0797">
      <w:r>
        <w:t xml:space="preserve">Pieter D. </w:t>
      </w:r>
      <w:r w:rsidRPr="00D40CE7">
        <w:rPr>
          <w:rStyle w:val="Style13ptBold"/>
        </w:rPr>
        <w:t>Wezeman 18</w:t>
      </w:r>
      <w:r>
        <w:t xml:space="preserve"> {</w:t>
      </w:r>
      <w:r w:rsidRPr="00D40CE7">
        <w:t>Senior Researcher with the SIPRI Arms Transfers and Military Expenditure Programme</w:t>
      </w:r>
      <w:r>
        <w:t>, “</w:t>
      </w:r>
      <w:r w:rsidRPr="00D40CE7">
        <w:t>Saudi Arabia, armaments and conflict in the Middle East</w:t>
      </w:r>
      <w:r>
        <w:t xml:space="preserve">,” </w:t>
      </w:r>
      <w:r>
        <w:rPr>
          <w:i/>
          <w:iCs/>
        </w:rPr>
        <w:t>SIPRI</w:t>
      </w:r>
      <w:r>
        <w:t xml:space="preserve">, </w:t>
      </w:r>
      <w:hyperlink r:id="rId12" w:history="1">
        <w:r w:rsidRPr="003E2EF4">
          <w:rPr>
            <w:rStyle w:val="Hyperlink"/>
          </w:rPr>
          <w:t>https://www.sipri.org/commentary/topical-backgrounder/2018/saudi-arabia-armaments-and-conflict-middle-east</w:t>
        </w:r>
      </w:hyperlink>
      <w:r>
        <w:t>, Published 12/14/18, Accessed 6/22/19} //RG</w:t>
      </w:r>
    </w:p>
    <w:p w14:paraId="71D56A74" w14:textId="77777777" w:rsidR="001B0797" w:rsidRDefault="001B0797" w:rsidP="001B0797">
      <w:r w:rsidRPr="00D40CE7">
        <w:rPr>
          <w:rStyle w:val="StyleUnderline"/>
        </w:rPr>
        <w:t>Lack of transparency in military matters makes it difficult to determine the extent to which Saudi Arabia’s high levels of military spending and arms procurement are driven by defensive or offensive motives, military or prestige considerations, internal power play or the possibility for government officials to enrich themselves. However, it is clear that Saudi Arabia is no longer just stocking up on weapons. It is actually using them on a large scale in</w:t>
      </w:r>
      <w:r>
        <w:t xml:space="preserve"> an offensive operation in </w:t>
      </w:r>
      <w:r w:rsidRPr="00D40CE7">
        <w:rPr>
          <w:rStyle w:val="StyleUnderline"/>
        </w:rPr>
        <w:t xml:space="preserve">Yemen. Preparations for </w:t>
      </w:r>
      <w:r w:rsidRPr="00D40CE7">
        <w:t>the</w:t>
      </w:r>
      <w:r w:rsidRPr="00D40CE7">
        <w:rPr>
          <w:rStyle w:val="StyleUnderline"/>
        </w:rPr>
        <w:t xml:space="preserve"> future use</w:t>
      </w:r>
      <w:r>
        <w:t xml:space="preserve"> of armed force elsewhere </w:t>
      </w:r>
      <w:r w:rsidRPr="00D40CE7">
        <w:rPr>
          <w:rStyle w:val="StyleUnderline"/>
        </w:rPr>
        <w:t>should not be excluded as a motive</w:t>
      </w:r>
      <w:r>
        <w:t xml:space="preserve"> for the continuing high level of militarization.</w:t>
      </w:r>
    </w:p>
    <w:p w14:paraId="2361C566" w14:textId="77777777" w:rsidR="001B0797" w:rsidRDefault="001B0797" w:rsidP="001B0797">
      <w:r w:rsidRPr="00D40CE7">
        <w:rPr>
          <w:rStyle w:val="StyleUnderline"/>
        </w:rPr>
        <w:t>Saudi</w:t>
      </w:r>
      <w:r>
        <w:t xml:space="preserve"> Arabia might perceive its failure to win the war in Yemen as an indication of the limitations of its military arsenal. On the other hand, it </w:t>
      </w:r>
      <w:r w:rsidRPr="00D40CE7">
        <w:rPr>
          <w:rStyle w:val="StyleUnderline"/>
        </w:rPr>
        <w:t>could perceive the operations in Yemen as preventing a complete takeover of Yemen by allies of Iran, forcing the Houthi rebels to agree on negotiations and providing an opportunity for its armed forces to gain significant experience of warfare.</w:t>
      </w:r>
      <w:r>
        <w:t xml:space="preserve"> Such perceptions combined with further arms acquisitions that enhance the reach and strike power of its armed forces may embolden the Saudi leadership to view the use of force as an increasingly central part of its foreign policy, regional power aspirations and responses to real or perceived threats from, among others, Iran, Qatar, or internal groups.</w:t>
      </w:r>
    </w:p>
    <w:p w14:paraId="78DEAB33" w14:textId="77777777" w:rsidR="001B0797" w:rsidRDefault="001B0797" w:rsidP="001B0797">
      <w:r w:rsidRPr="00D40CE7">
        <w:rPr>
          <w:rStyle w:val="StyleUnderline"/>
        </w:rPr>
        <w:t xml:space="preserve">As Yemen dramatically illustrates, there are </w:t>
      </w:r>
      <w:r w:rsidRPr="00D40CE7">
        <w:rPr>
          <w:rStyle w:val="Emphasis"/>
        </w:rPr>
        <w:t>major risks for national and regional security, stability, peace, development and the humanitarian situation that relate to militarized foreign and security policies in the Middle East</w:t>
      </w:r>
      <w:r w:rsidRPr="00D40CE7">
        <w:t xml:space="preserve">. </w:t>
      </w:r>
      <w:r w:rsidRPr="00D40CE7">
        <w:rPr>
          <w:rStyle w:val="StyleUnderline"/>
        </w:rPr>
        <w:t>States should therefore reassess the possible short- and long-term consequences of their arms exports to Saudi</w:t>
      </w:r>
      <w:r>
        <w:t xml:space="preserve"> Arabia, ensure that a questionable narrative of economic gain does not drive such arms sales and consider if and how arms supplies can have a role at all in conflict resolution in the Middle East.</w:t>
      </w:r>
    </w:p>
    <w:p w14:paraId="115AB8DE" w14:textId="77777777" w:rsidR="001B0797" w:rsidRDefault="001B0797" w:rsidP="001B0797">
      <w:pPr>
        <w:pStyle w:val="Heading4"/>
      </w:pPr>
      <w:r>
        <w:t xml:space="preserve">Arms sales are the lynchpin of aggressive Saudi behavior – answers their alternative causality arguments </w:t>
      </w:r>
    </w:p>
    <w:p w14:paraId="6072E182" w14:textId="77777777" w:rsidR="001B0797" w:rsidRDefault="001B0797" w:rsidP="001B0797">
      <w:r w:rsidRPr="00AA4795">
        <w:rPr>
          <w:rStyle w:val="Style13ptBold"/>
        </w:rPr>
        <w:t>Cammack and Dunne 18</w:t>
      </w:r>
      <w:r w:rsidRPr="00AA4795">
        <w:t xml:space="preserve"> </w:t>
      </w:r>
      <w:r>
        <w:t xml:space="preserve">{Perry, </w:t>
      </w:r>
      <w:r w:rsidRPr="00AA4795">
        <w:t>nonresident fellow in the Middle East Program at the Carnegie Endowment for International Peace</w:t>
      </w:r>
      <w:r>
        <w:t xml:space="preserve">, and Michelle, </w:t>
      </w:r>
      <w:r w:rsidRPr="00AA4795">
        <w:t>expert on political and economic change in Arab countries, particularly Egypt, as well as U.S. policy in the Middle East.</w:t>
      </w:r>
      <w:r>
        <w:t xml:space="preserve"> </w:t>
      </w:r>
      <w:r w:rsidRPr="00AA4795">
        <w:t xml:space="preserve">"Fueling Middle East Conflicts—or Dousing the Flames," Carnegie Endowment for International Peace, </w:t>
      </w:r>
      <w:hyperlink r:id="rId13" w:history="1">
        <w:r w:rsidRPr="003E2EF4">
          <w:rPr>
            <w:rStyle w:val="Hyperlink"/>
          </w:rPr>
          <w:t>https://carnegieendowment.org/2018/10/23/fueling-middle-east-conflicts-or-dousing-flames-pub-77548</w:t>
        </w:r>
      </w:hyperlink>
      <w:r>
        <w:t>, Published 10/23/18, Accessed 6/22/19} //RG</w:t>
      </w:r>
    </w:p>
    <w:p w14:paraId="32420F4B" w14:textId="77777777" w:rsidR="001B0797" w:rsidRDefault="001B0797" w:rsidP="001B0797">
      <w:r>
        <w:t xml:space="preserve">First, </w:t>
      </w:r>
      <w:r w:rsidRPr="00CC117D">
        <w:rPr>
          <w:rStyle w:val="StyleUnderline"/>
        </w:rPr>
        <w:t>arms sales to belligerents in a conflict are seldom a decisive factor, but rather invite a counterreaction by opposing states, thereby feeding civil wars rather than extinguishing them</w:t>
      </w:r>
      <w:r>
        <w:t xml:space="preserve">. U.S. and European </w:t>
      </w:r>
      <w:r w:rsidRPr="00CC117D">
        <w:rPr>
          <w:rStyle w:val="StyleUnderline"/>
        </w:rPr>
        <w:t>supply to the Saudi-Emirati intervention in Yemen has coincided with Iran’s increased support for its Houthi partners</w:t>
      </w:r>
      <w:r>
        <w:t>.17 The provision of weapons by the United States and several Gulf states to Syrian rebels initially helped to tip the balance against the Syrian army. But this same support also encouraged Iran to escalate its support, and once it became clear that the Obama administration would not take direct military action against the Syrian armed forces, Russia seized an opening to intervene and defeat those same rebels, thereby decisively changing the contours of the conflict.</w:t>
      </w:r>
    </w:p>
    <w:p w14:paraId="2B518CA2" w14:textId="77777777" w:rsidR="001B0797" w:rsidRDefault="001B0797" w:rsidP="001B0797">
      <w:r>
        <w:t xml:space="preserve">Even worse, </w:t>
      </w:r>
      <w:r w:rsidRPr="00CC117D">
        <w:rPr>
          <w:rStyle w:val="StyleUnderline"/>
        </w:rPr>
        <w:t>arms provided to militaries in fragile or highly corrupt states can slip into the hands of terrorists, militias, and other nonstate actors</w:t>
      </w:r>
      <w:r>
        <w:t xml:space="preserve">. Although </w:t>
      </w:r>
      <w:r w:rsidRPr="00CC117D">
        <w:rPr>
          <w:rStyle w:val="StyleUnderline"/>
        </w:rPr>
        <w:t>the Houthi rebels have</w:t>
      </w:r>
      <w:r>
        <w:t xml:space="preserve"> reportedly received Iranian-supplied ballistic missiles, many of their </w:t>
      </w:r>
      <w:r w:rsidRPr="00CC117D">
        <w:rPr>
          <w:rStyle w:val="StyleUnderline"/>
        </w:rPr>
        <w:t>ballistic missile stocks</w:t>
      </w:r>
      <w:r>
        <w:t xml:space="preserve"> are </w:t>
      </w:r>
      <w:r w:rsidRPr="00CC117D">
        <w:rPr>
          <w:rStyle w:val="StyleUnderline"/>
        </w:rPr>
        <w:t>composed of Russian and North Korean weapons originally provided to the Yemeni army</w:t>
      </w:r>
      <w:r>
        <w:t xml:space="preserve"> and seized during Houthi advances in 2013 and 2014.18 A comprehensive survey by Conflict Armament Research of 40,000 combat items recovered from </w:t>
      </w:r>
      <w:r w:rsidRPr="00CC117D">
        <w:rPr>
          <w:rStyle w:val="StyleUnderline"/>
        </w:rPr>
        <w:t>Islamic State</w:t>
      </w:r>
      <w:r>
        <w:t xml:space="preserve"> fighters in Syria and Iraq suggests that </w:t>
      </w:r>
      <w:r w:rsidRPr="00CC117D">
        <w:rPr>
          <w:rStyle w:val="StyleUnderline"/>
        </w:rPr>
        <w:t>more than 50 percent of their weapons were originally produced by Russia and China</w:t>
      </w:r>
      <w:r>
        <w:t xml:space="preserve"> (many of them for the Syrian and Iraqi armies), and 30 percent originated from Warsaw Pact–era Eastern Europe. Three percent of weapons and 13 percent of ammunition were NATO caliber, presumably seized from the Iraqi armed forces during the Islamic State’s advances in 2014.19</w:t>
      </w:r>
    </w:p>
    <w:p w14:paraId="728CFB44" w14:textId="77777777" w:rsidR="001B0797" w:rsidRDefault="001B0797" w:rsidP="001B0797">
      <w:r>
        <w:t>In one case, an advanced anti-tank guided weapon was reportedly manufactured in Europe, sold to the United States, supplied to a party in Syria, and transferred to the Islamic State in Iraq, where it was recovered—all within two months of leaving the factory.20 Unfortunately, the advanced weapons systems being sold to authoritarian Arab governments today may be used by insurgent fighters in future wars.</w:t>
      </w:r>
    </w:p>
    <w:p w14:paraId="2590466F" w14:textId="77777777" w:rsidR="001B0797" w:rsidRDefault="001B0797" w:rsidP="001B0797">
      <w:r w:rsidRPr="00CC117D">
        <w:rPr>
          <w:rStyle w:val="StyleUnderline"/>
        </w:rPr>
        <w:t>What of the argument that security assistance and arms sales can moderate the behavior of recipient countries?</w:t>
      </w:r>
      <w:r>
        <w:t xml:space="preserve">21 Here too, </w:t>
      </w:r>
      <w:r w:rsidRPr="00CC117D">
        <w:rPr>
          <w:rStyle w:val="StyleUnderline"/>
        </w:rPr>
        <w:t>experience suggests otherwise</w:t>
      </w:r>
      <w:r>
        <w:t>. Take the examples of U.S. security assistance to Egypt and U.S. arms sales to Saudi Arabia and the United Arab Emirates.</w:t>
      </w:r>
    </w:p>
    <w:p w14:paraId="2AEAC500" w14:textId="77777777" w:rsidR="001B0797" w:rsidRDefault="001B0797" w:rsidP="001B0797">
      <w:r>
        <w:t>The United States has provided $1.3 billion in security assistance to Egypt annually since the 1978 Camp David Accords, totaling more than $46 billion.22 While the hope had been that the assistance would help modernize, professionalize, and depoliticize Egypt’s military, in fact the opposite has happened. In 2013, then defense minister (now President) Abdel Fattah el-Sisi upended a brief democratic opening, and since then the military domination of politics and the economy has escalated sharply. Gross human rights abuses have also risen, fueling an insurgency in Sinai and radicalization among youth in prisons. The United States has struggled to use its assistance as leverage; the Obama and Trump administrations each suspended portions of assistance or equipment deliveries due to alarming rights violations and lack of cooperation in other forms, but then gave up and resumed aid without getting anything in return. Any potential political leverage was thus forfeited.</w:t>
      </w:r>
    </w:p>
    <w:p w14:paraId="0B945F14" w14:textId="77777777" w:rsidR="001B0797" w:rsidRDefault="001B0797" w:rsidP="001B0797">
      <w:r>
        <w:t xml:space="preserve">A review of 2017 U.S. arms sales found at least </w:t>
      </w:r>
      <w:r w:rsidRPr="00CC117D">
        <w:rPr>
          <w:rStyle w:val="StyleUnderline"/>
        </w:rPr>
        <w:t>$659 million in sales to Saudi Arabia and the U</w:t>
      </w:r>
      <w:r>
        <w:t xml:space="preserve">nited </w:t>
      </w:r>
      <w:r w:rsidRPr="00CC117D">
        <w:rPr>
          <w:rStyle w:val="StyleUnderline"/>
        </w:rPr>
        <w:t>A</w:t>
      </w:r>
      <w:r>
        <w:t xml:space="preserve">rab </w:t>
      </w:r>
      <w:r w:rsidRPr="00CC117D">
        <w:rPr>
          <w:rStyle w:val="StyleUnderline"/>
        </w:rPr>
        <w:t>E</w:t>
      </w:r>
      <w:r>
        <w:t xml:space="preserve">mirates </w:t>
      </w:r>
      <w:r w:rsidRPr="00CC117D">
        <w:rPr>
          <w:rStyle w:val="StyleUnderline"/>
        </w:rPr>
        <w:t>for laser-guided bombs and other munitions, as well as firearms, to be used in combat operations in Yemen</w:t>
      </w:r>
      <w:r>
        <w:t xml:space="preserve">.23 But </w:t>
      </w:r>
      <w:r w:rsidRPr="00CC117D">
        <w:rPr>
          <w:rStyle w:val="StyleUnderline"/>
        </w:rPr>
        <w:t>there is little evidence that the U.S. support for the Saudi-Emirati campaign has either accelerated a coalition victory</w:t>
      </w:r>
      <w:r>
        <w:t xml:space="preserve"> (thereby shortening the conflict) </w:t>
      </w:r>
      <w:r w:rsidRPr="00CC117D">
        <w:rPr>
          <w:rStyle w:val="StyleUnderline"/>
        </w:rPr>
        <w:t>or significantly reduced casualties in Yemen</w:t>
      </w:r>
      <w:r>
        <w:t xml:space="preserve">. U.S.-made </w:t>
      </w:r>
      <w:r w:rsidRPr="00CC117D">
        <w:rPr>
          <w:rStyle w:val="StyleUnderline"/>
        </w:rPr>
        <w:t>weapons systems have targeted school buses, funerals, and hospitals.</w:t>
      </w:r>
      <w:r>
        <w:t xml:space="preserve">24 Four years into the war, </w:t>
      </w:r>
      <w:r w:rsidRPr="00CC117D">
        <w:rPr>
          <w:rStyle w:val="StyleUnderline"/>
        </w:rPr>
        <w:t>the situation has been called the worst humanitarian crisis in the world</w:t>
      </w:r>
      <w:r>
        <w:t>, with millions of Yemenis at risk of starvation or suffering from related diseases. Germany and Spain have cut off weapons sales to the intervening parties, and pressure has grown in the United Kingdom and United States to consider doing likewise, particularly after an August 2018 United Nations report found that practices by both sides in the conflict amounted to war crimes.25</w:t>
      </w:r>
    </w:p>
    <w:p w14:paraId="56104015" w14:textId="77777777" w:rsidR="001B0797" w:rsidRDefault="001B0797" w:rsidP="001B0797">
      <w:r w:rsidRPr="00CC117D">
        <w:rPr>
          <w:rStyle w:val="StyleUnderline"/>
        </w:rPr>
        <w:t>Interoperability has also proved to be something of a mirage</w:t>
      </w:r>
      <w:r>
        <w:t xml:space="preserve">. The United States and its allies have cooperated in some cases with Arab militaries on common goals: the 1991 Gulf War to expel Iraqi forces from Kuwait, the 2011 intervention in Libya, and the more recent war against the Islamic State in Iraq and Syria. But </w:t>
      </w:r>
      <w:r w:rsidRPr="00CC117D">
        <w:rPr>
          <w:rStyle w:val="StyleUnderline"/>
        </w:rPr>
        <w:t>increasingly, Arab militaries are using weapons, technology, and training obtained from the West to conduct interventions not necessarily to the West’s liking</w:t>
      </w:r>
      <w:r>
        <w:t>—such as the Gulf force that crushed a peaceful Bahraini uprising in 2011, the ongoing Saudi-Emirati campaign in Yemen, and the ongoing Egyptian-Emirati intervention on behalf of General Khalifa Haftar in Libya.</w:t>
      </w:r>
    </w:p>
    <w:p w14:paraId="487739D9" w14:textId="77777777" w:rsidR="001B0797" w:rsidRDefault="001B0797" w:rsidP="001B0797">
      <w:r>
        <w:t>POLICY RECOMMENDATIONS</w:t>
      </w:r>
    </w:p>
    <w:p w14:paraId="20F319F8" w14:textId="77777777" w:rsidR="001B0797" w:rsidRDefault="001B0797" w:rsidP="001B0797">
      <w:pPr>
        <w:rPr>
          <w:rStyle w:val="StyleUnderline"/>
        </w:rPr>
      </w:pPr>
      <w:r w:rsidRPr="00CC117D">
        <w:rPr>
          <w:rStyle w:val="StyleUnderline"/>
        </w:rPr>
        <w:t>Establish new arms sales parameters: The United States and its European allies should reconsider the circumstances in which they provide weapons to Middle Eastern states—as well as their unseemly rivalry in doing so. Such weapons inflame conflicts and lead to direct threats to their collective security through migration and terrorism.</w:t>
      </w:r>
      <w:r>
        <w:t xml:space="preserve"> To reduce the likelihood of weapons slipping into the hands of nonstate actors, they should severely restrict the sale of advanced weapons systems to fragile states at risk for future internal conflicts. </w:t>
      </w:r>
      <w:r w:rsidRPr="00CC117D">
        <w:rPr>
          <w:rStyle w:val="StyleUnderline"/>
        </w:rPr>
        <w:t>They should also reduce sales to states at risk of committing grave human rights abuses against their own citizens.</w:t>
      </w:r>
    </w:p>
    <w:p w14:paraId="2937F44B" w14:textId="77777777" w:rsidR="001B0797" w:rsidRPr="005E77B8" w:rsidRDefault="001B0797" w:rsidP="001B0797">
      <w:pPr>
        <w:rPr>
          <w:sz w:val="26"/>
          <w:u w:val="single"/>
        </w:rPr>
      </w:pPr>
    </w:p>
    <w:p w14:paraId="62A3B9BC" w14:textId="77777777" w:rsidR="001B0797" w:rsidRPr="00146DC9" w:rsidRDefault="001B0797" w:rsidP="001B0797">
      <w:pPr>
        <w:keepNext/>
        <w:keepLines/>
        <w:spacing w:before="40"/>
        <w:outlineLvl w:val="3"/>
        <w:rPr>
          <w:rFonts w:eastAsiaTheme="majorEastAsia" w:cs="Arial"/>
          <w:b/>
          <w:iCs/>
          <w:sz w:val="26"/>
        </w:rPr>
      </w:pPr>
      <w:r w:rsidRPr="00146DC9">
        <w:rPr>
          <w:rFonts w:eastAsiaTheme="majorEastAsia" w:cs="Arial"/>
          <w:b/>
          <w:iCs/>
          <w:sz w:val="26"/>
        </w:rPr>
        <w:t>Mid</w:t>
      </w:r>
      <w:r>
        <w:rPr>
          <w:rFonts w:eastAsiaTheme="majorEastAsia" w:cs="Arial"/>
          <w:b/>
          <w:iCs/>
          <w:sz w:val="26"/>
        </w:rPr>
        <w:t xml:space="preserve">dle </w:t>
      </w:r>
      <w:r w:rsidRPr="00146DC9">
        <w:rPr>
          <w:rFonts w:eastAsiaTheme="majorEastAsia" w:cs="Arial"/>
          <w:b/>
          <w:iCs/>
          <w:sz w:val="26"/>
        </w:rPr>
        <w:t xml:space="preserve">east instability causes extinction </w:t>
      </w:r>
    </w:p>
    <w:p w14:paraId="3E194EFE" w14:textId="77777777" w:rsidR="001B0797" w:rsidRPr="00146DC9" w:rsidRDefault="001B0797" w:rsidP="001B0797">
      <w:r w:rsidRPr="00146DC9">
        <w:rPr>
          <w:b/>
          <w:bCs/>
          <w:sz w:val="26"/>
        </w:rPr>
        <w:t>Avery 13</w:t>
      </w:r>
      <w:r w:rsidRPr="00146DC9">
        <w:t xml:space="preserve"> – (11/6, John Scales, Global Peace Activist since 1990, received Nobel Peace prize for his contribution to peace activism in the Pugwash Conferences on Science and World Affairs, serves as the Chairman of the Danish Peace Academy, Technical Advisor at the World Health Organization, fellow of the Nuclear Age Peace Foundation. Prof @ University of </w:t>
      </w:r>
      <w:proofErr w:type="gramStart"/>
      <w:r w:rsidRPr="00146DC9">
        <w:t>Copenhagen.“</w:t>
      </w:r>
      <w:proofErr w:type="gramEnd"/>
      <w:r w:rsidRPr="00146DC9">
        <w:t>An Attack On Iran Could Escalate Into Global Nuclear War,” http://www.countercurrents.org/avery061113.htm)</w:t>
      </w:r>
    </w:p>
    <w:p w14:paraId="6BF83D1D" w14:textId="77777777" w:rsidR="001B0797" w:rsidRDefault="001B0797" w:rsidP="001B0797">
      <w:pPr>
        <w:rPr>
          <w:sz w:val="14"/>
        </w:rPr>
      </w:pPr>
      <w:r w:rsidRPr="00146DC9">
        <w:rPr>
          <w:sz w:val="14"/>
        </w:rPr>
        <w:t xml:space="preserve">As we approach the 100th anniversary World War I, we should remember that this colossal disaster escalated uncontrollably from what was intended to be a minor conflict. </w:t>
      </w:r>
      <w:r w:rsidRPr="00146DC9">
        <w:rPr>
          <w:u w:val="single"/>
        </w:rPr>
        <w:t>There is a danger that</w:t>
      </w:r>
      <w:r w:rsidRPr="00146DC9">
        <w:rPr>
          <w:sz w:val="14"/>
        </w:rPr>
        <w:t xml:space="preserve"> an attack on Iran would escalate into a large-scale </w:t>
      </w:r>
      <w:r w:rsidRPr="00146DC9">
        <w:rPr>
          <w:b/>
          <w:iCs/>
          <w:highlight w:val="cyan"/>
          <w:u w:val="single"/>
          <w:bdr w:val="single" w:sz="24" w:space="0" w:color="auto" w:frame="1"/>
        </w:rPr>
        <w:t>war in the Middle East</w:t>
      </w:r>
      <w:r w:rsidRPr="00146DC9">
        <w:rPr>
          <w:highlight w:val="cyan"/>
          <w:u w:val="single"/>
        </w:rPr>
        <w:t xml:space="preserve">, </w:t>
      </w:r>
      <w:r w:rsidRPr="00146DC9">
        <w:rPr>
          <w:u w:val="single"/>
        </w:rPr>
        <w:t xml:space="preserve">entirely </w:t>
      </w:r>
      <w:r w:rsidRPr="00146DC9">
        <w:rPr>
          <w:b/>
          <w:iCs/>
          <w:highlight w:val="cyan"/>
          <w:u w:val="single"/>
          <w:bdr w:val="single" w:sz="24" w:space="0" w:color="auto" w:frame="1"/>
        </w:rPr>
        <w:t>destabiliz</w:t>
      </w:r>
      <w:r w:rsidRPr="00146DC9">
        <w:rPr>
          <w:b/>
          <w:iCs/>
          <w:u w:val="single"/>
          <w:bdr w:val="single" w:sz="24" w:space="0" w:color="auto" w:frame="1"/>
        </w:rPr>
        <w:t>ing</w:t>
      </w:r>
      <w:r w:rsidRPr="00146DC9">
        <w:rPr>
          <w:b/>
          <w:iCs/>
          <w:highlight w:val="cyan"/>
          <w:u w:val="single"/>
          <w:bdr w:val="single" w:sz="24" w:space="0" w:color="auto" w:frame="1"/>
        </w:rPr>
        <w:t xml:space="preserve"> a region</w:t>
      </w:r>
      <w:r w:rsidRPr="00146DC9">
        <w:rPr>
          <w:sz w:val="14"/>
        </w:rPr>
        <w:t xml:space="preserve"> that is already </w:t>
      </w:r>
      <w:r w:rsidRPr="00146DC9">
        <w:rPr>
          <w:u w:val="single"/>
        </w:rPr>
        <w:t>deep in problems</w:t>
      </w:r>
      <w:r w:rsidRPr="00146DC9">
        <w:rPr>
          <w:sz w:val="14"/>
        </w:rPr>
        <w:t xml:space="preserve">. The unstable government of </w:t>
      </w:r>
      <w:r w:rsidRPr="00146DC9">
        <w:rPr>
          <w:highlight w:val="cyan"/>
          <w:u w:val="single"/>
        </w:rPr>
        <w:t xml:space="preserve">Pakistan might </w:t>
      </w:r>
      <w:r w:rsidRPr="00146DC9">
        <w:rPr>
          <w:u w:val="single"/>
        </w:rPr>
        <w:t>be overthrown</w:t>
      </w:r>
      <w:r w:rsidRPr="00146DC9">
        <w:rPr>
          <w:sz w:val="14"/>
        </w:rPr>
        <w:t xml:space="preserve">, and the revolutionary Pakistani government might enter the war on the side of Iran, thus </w:t>
      </w:r>
      <w:r w:rsidRPr="00146DC9">
        <w:rPr>
          <w:highlight w:val="cyan"/>
          <w:u w:val="single"/>
        </w:rPr>
        <w:t>introduc</w:t>
      </w:r>
      <w:r w:rsidRPr="00146DC9">
        <w:rPr>
          <w:u w:val="single"/>
        </w:rPr>
        <w:t>ing</w:t>
      </w:r>
      <w:r w:rsidRPr="00146DC9">
        <w:rPr>
          <w:highlight w:val="cyan"/>
          <w:u w:val="single"/>
        </w:rPr>
        <w:t xml:space="preserve"> </w:t>
      </w:r>
      <w:r w:rsidRPr="00146DC9">
        <w:rPr>
          <w:b/>
          <w:iCs/>
          <w:highlight w:val="cyan"/>
          <w:u w:val="single"/>
          <w:bdr w:val="single" w:sz="24" w:space="0" w:color="auto" w:frame="1"/>
        </w:rPr>
        <w:t xml:space="preserve">nuclear weapons </w:t>
      </w:r>
      <w:r w:rsidRPr="00146DC9">
        <w:rPr>
          <w:b/>
          <w:iCs/>
          <w:u w:val="single"/>
          <w:bdr w:val="single" w:sz="24" w:space="0" w:color="auto" w:frame="1"/>
        </w:rPr>
        <w:t>into the conflict</w:t>
      </w:r>
      <w:r w:rsidRPr="00146DC9">
        <w:rPr>
          <w:sz w:val="14"/>
        </w:rPr>
        <w:t xml:space="preserve">. </w:t>
      </w:r>
      <w:r w:rsidRPr="00146DC9">
        <w:rPr>
          <w:b/>
          <w:iCs/>
          <w:highlight w:val="cyan"/>
          <w:u w:val="single"/>
          <w:bdr w:val="single" w:sz="24" w:space="0" w:color="auto" w:frame="1"/>
        </w:rPr>
        <w:t>Russia and China</w:t>
      </w:r>
      <w:r w:rsidRPr="00146DC9">
        <w:rPr>
          <w:u w:val="single"/>
        </w:rPr>
        <w:t xml:space="preserve">, firm allies of Iran, </w:t>
      </w:r>
      <w:r w:rsidRPr="00146DC9">
        <w:rPr>
          <w:highlight w:val="cyan"/>
          <w:u w:val="single"/>
        </w:rPr>
        <w:t>might</w:t>
      </w:r>
      <w:r w:rsidRPr="00146DC9">
        <w:rPr>
          <w:u w:val="single"/>
        </w:rPr>
        <w:t xml:space="preserve"> also </w:t>
      </w:r>
      <w:r w:rsidRPr="00146DC9">
        <w:rPr>
          <w:highlight w:val="cyan"/>
          <w:u w:val="single"/>
        </w:rPr>
        <w:t>be drawn into a</w:t>
      </w:r>
      <w:r w:rsidRPr="00146DC9">
        <w:rPr>
          <w:u w:val="single"/>
        </w:rPr>
        <w:t xml:space="preserve"> general </w:t>
      </w:r>
      <w:r w:rsidRPr="00146DC9">
        <w:rPr>
          <w:highlight w:val="cyan"/>
          <w:u w:val="single"/>
        </w:rPr>
        <w:t>war</w:t>
      </w:r>
      <w:r w:rsidRPr="00146DC9">
        <w:rPr>
          <w:u w:val="single"/>
        </w:rPr>
        <w:t xml:space="preserve"> in the Middle East</w:t>
      </w:r>
      <w:r w:rsidRPr="00146DC9">
        <w:rPr>
          <w:sz w:val="14"/>
        </w:rPr>
        <w:t xml:space="preserve">. Since much of the world's oil comes from the region, such a war would certainly cause the price of oil to reach unheard-of heights, with catastrophic effects on the global economy. In the dangerous situation that could potentially result from an attack on Iran, there is a risk that </w:t>
      </w:r>
      <w:r w:rsidRPr="00146DC9">
        <w:rPr>
          <w:b/>
          <w:iCs/>
          <w:highlight w:val="cyan"/>
          <w:u w:val="single"/>
          <w:bdr w:val="single" w:sz="24" w:space="0" w:color="auto" w:frame="1"/>
        </w:rPr>
        <w:t>nuclear weapons would be used</w:t>
      </w:r>
      <w:r w:rsidRPr="00146DC9">
        <w:rPr>
          <w:highlight w:val="cyan"/>
          <w:u w:val="single"/>
        </w:rPr>
        <w:t xml:space="preserve">, </w:t>
      </w:r>
      <w:r w:rsidRPr="00146DC9">
        <w:rPr>
          <w:u w:val="single"/>
        </w:rPr>
        <w:t xml:space="preserve">either </w:t>
      </w:r>
      <w:r w:rsidRPr="00146DC9">
        <w:rPr>
          <w:highlight w:val="cyan"/>
          <w:u w:val="single"/>
        </w:rPr>
        <w:t xml:space="preserve">intentionally, </w:t>
      </w:r>
      <w:r w:rsidRPr="00146DC9">
        <w:rPr>
          <w:u w:val="single"/>
        </w:rPr>
        <w:t xml:space="preserve">or </w:t>
      </w:r>
      <w:r w:rsidRPr="00146DC9">
        <w:rPr>
          <w:highlight w:val="cyan"/>
          <w:u w:val="single"/>
        </w:rPr>
        <w:t>by accident or miscalculation</w:t>
      </w:r>
      <w:r w:rsidRPr="00146DC9">
        <w:rPr>
          <w:sz w:val="14"/>
        </w:rPr>
        <w:t xml:space="preserve">. Recent research has shown that </w:t>
      </w:r>
      <w:r w:rsidRPr="00146DC9">
        <w:rPr>
          <w:u w:val="single"/>
        </w:rPr>
        <w:t xml:space="preserve">besides </w:t>
      </w:r>
      <w:r w:rsidRPr="00146DC9">
        <w:rPr>
          <w:highlight w:val="cyan"/>
          <w:u w:val="single"/>
        </w:rPr>
        <w:t>making</w:t>
      </w:r>
      <w:r w:rsidRPr="00146DC9">
        <w:rPr>
          <w:u w:val="single"/>
        </w:rPr>
        <w:t xml:space="preserve"> large areas of </w:t>
      </w:r>
      <w:r w:rsidRPr="00146DC9">
        <w:rPr>
          <w:highlight w:val="cyan"/>
          <w:u w:val="single"/>
        </w:rPr>
        <w:t>the world uninhabitable</w:t>
      </w:r>
      <w:r w:rsidRPr="00146DC9">
        <w:rPr>
          <w:sz w:val="14"/>
        </w:rPr>
        <w:t xml:space="preserve"> through long-lasting radioactive contamination, </w:t>
      </w:r>
      <w:r w:rsidRPr="00146DC9">
        <w:rPr>
          <w:u w:val="single"/>
        </w:rPr>
        <w:t xml:space="preserve">a nuclear war would damage global agriculture to such </w:t>
      </w:r>
      <w:proofErr w:type="gramStart"/>
      <w:r w:rsidRPr="00146DC9">
        <w:rPr>
          <w:u w:val="single"/>
        </w:rPr>
        <w:t>a</w:t>
      </w:r>
      <w:proofErr w:type="gramEnd"/>
      <w:r w:rsidRPr="00146DC9">
        <w:rPr>
          <w:u w:val="single"/>
        </w:rPr>
        <w:t xml:space="preserve"> extent that a</w:t>
      </w:r>
      <w:r w:rsidRPr="00146DC9">
        <w:rPr>
          <w:sz w:val="14"/>
        </w:rPr>
        <w:t xml:space="preserve"> </w:t>
      </w:r>
      <w:r w:rsidRPr="00146DC9">
        <w:rPr>
          <w:highlight w:val="cyan"/>
          <w:u w:val="single"/>
        </w:rPr>
        <w:t xml:space="preserve">global famine </w:t>
      </w:r>
      <w:r w:rsidRPr="00146DC9">
        <w:rPr>
          <w:u w:val="single"/>
        </w:rPr>
        <w:t xml:space="preserve">of previously unknown proportions </w:t>
      </w:r>
      <w:r w:rsidRPr="00146DC9">
        <w:rPr>
          <w:highlight w:val="cyan"/>
          <w:u w:val="single"/>
        </w:rPr>
        <w:t>would result</w:t>
      </w:r>
      <w:r w:rsidRPr="00146DC9">
        <w:rPr>
          <w:sz w:val="14"/>
        </w:rPr>
        <w:t xml:space="preserve">. Thus, </w:t>
      </w:r>
      <w:r w:rsidRPr="00146DC9">
        <w:rPr>
          <w:u w:val="single"/>
        </w:rPr>
        <w:t xml:space="preserve">nuclear war is </w:t>
      </w:r>
      <w:r w:rsidRPr="00146DC9">
        <w:rPr>
          <w:highlight w:val="cyan"/>
          <w:u w:val="single"/>
        </w:rPr>
        <w:t>the ultimate ecological catastrophe</w:t>
      </w:r>
      <w:r w:rsidRPr="00146DC9">
        <w:rPr>
          <w:sz w:val="14"/>
        </w:rPr>
        <w:t xml:space="preserve">. </w:t>
      </w:r>
      <w:r w:rsidRPr="00146DC9">
        <w:rPr>
          <w:b/>
          <w:iCs/>
          <w:highlight w:val="cyan"/>
          <w:u w:val="single"/>
          <w:bdr w:val="single" w:sz="24" w:space="0" w:color="auto" w:frame="1"/>
        </w:rPr>
        <w:t>It could destroy human civilization and</w:t>
      </w:r>
      <w:r w:rsidRPr="00146DC9">
        <w:rPr>
          <w:b/>
          <w:iCs/>
          <w:u w:val="single"/>
          <w:bdr w:val="single" w:sz="24" w:space="0" w:color="auto" w:frame="1"/>
        </w:rPr>
        <w:t xml:space="preserve"> much of </w:t>
      </w:r>
      <w:r w:rsidRPr="00146DC9">
        <w:rPr>
          <w:b/>
          <w:iCs/>
          <w:highlight w:val="cyan"/>
          <w:u w:val="single"/>
          <w:bdr w:val="single" w:sz="24" w:space="0" w:color="auto" w:frame="1"/>
        </w:rPr>
        <w:t>the biosphere</w:t>
      </w:r>
      <w:r w:rsidRPr="00146DC9">
        <w:rPr>
          <w:sz w:val="14"/>
        </w:rPr>
        <w:t>. To risk such a war would be an unforgivable offense against the lives and future of all the peoples of the world, US citizens included.</w:t>
      </w:r>
    </w:p>
    <w:p w14:paraId="2D4D6F62" w14:textId="77777777" w:rsidR="001B0797" w:rsidRPr="008E7DFE" w:rsidRDefault="001B0797" w:rsidP="001B0797">
      <w:pPr>
        <w:pStyle w:val="Heading4"/>
        <w:rPr>
          <w:rFonts w:cs="Calibri"/>
        </w:rPr>
      </w:pPr>
      <w:r w:rsidRPr="008E7DFE">
        <w:rPr>
          <w:rFonts w:cs="Calibri"/>
        </w:rPr>
        <w:t xml:space="preserve">More broadly, commitment to authoritarian regimes gives them too much bargaining power, which results in failed states </w:t>
      </w:r>
    </w:p>
    <w:p w14:paraId="0EB6C12C" w14:textId="77777777" w:rsidR="001B0797" w:rsidRPr="008E7DFE" w:rsidRDefault="001B0797" w:rsidP="001B0797">
      <w:r w:rsidRPr="008E7DFE">
        <w:t xml:space="preserve">Sean L. </w:t>
      </w:r>
      <w:r w:rsidRPr="008E7DFE">
        <w:rPr>
          <w:rStyle w:val="Style13ptBold"/>
        </w:rPr>
        <w:t>Yom 16</w:t>
      </w:r>
      <w:r w:rsidRPr="008E7DFE">
        <w:t xml:space="preserve"> {Assistant Professor of Political Science at Temple University, “From Resilience </w:t>
      </w:r>
      <w:proofErr w:type="gramStart"/>
      <w:r w:rsidRPr="008E7DFE">
        <w:t>To</w:t>
      </w:r>
      <w:proofErr w:type="gramEnd"/>
      <w:r w:rsidRPr="008E7DFE">
        <w:t xml:space="preserve"> Revolution – How Foreign Governments Destabilize the Middle East,” </w:t>
      </w:r>
      <w:r w:rsidRPr="008E7DFE">
        <w:rPr>
          <w:i/>
          <w:iCs/>
        </w:rPr>
        <w:t>Columbia University Press</w:t>
      </w:r>
      <w:r w:rsidRPr="008E7DFE">
        <w:t>, New York, 2016, Accessed Online through Google Books on 6/19/19} //RG</w:t>
      </w:r>
    </w:p>
    <w:p w14:paraId="141D5BCD" w14:textId="77777777" w:rsidR="001B0797" w:rsidRPr="008E7DFE" w:rsidRDefault="001B0797" w:rsidP="001B0797">
      <w:r w:rsidRPr="008E7DFE">
        <w:t xml:space="preserve">These </w:t>
      </w:r>
      <w:r w:rsidRPr="008E7DFE">
        <w:rPr>
          <w:rStyle w:val="StyleUnderline"/>
        </w:rPr>
        <w:t>domestic struggles did not unfold in a geopolitical vacuum</w:t>
      </w:r>
      <w:r w:rsidRPr="008E7DFE">
        <w:t xml:space="preserve">. </w:t>
      </w:r>
      <w:r w:rsidRPr="008E7DFE">
        <w:rPr>
          <w:rStyle w:val="StyleUnderline"/>
        </w:rPr>
        <w:t>After the sunset of colonialism, great powers continued to intervene across the region as they sought resources like oil and gas, coveted strategic assets like the Suez Canal, and amplified proxy clashes like the Arab-Israeli wars</w:t>
      </w:r>
      <w:r w:rsidRPr="008E7DFE">
        <w:t xml:space="preserve">. </w:t>
      </w:r>
      <w:r w:rsidRPr="008E7DFE">
        <w:rPr>
          <w:rStyle w:val="StyleUnderline"/>
        </w:rPr>
        <w:t>Such hegemons bolstered endangered local regimes deemed focal to their strategic interests through diplomatic, fiscal, and military support.</w:t>
      </w:r>
      <w:r w:rsidRPr="008E7DFE">
        <w:t xml:space="preserve"> The United States, for instance, rescued Pahlavi rule in Iran and Hashemite dictatorship in Jordan during the 1950s. British troops safeguarded monarchical friends in Iraq during World War II and Bahrain in 1956. By the 1960s, Soviet advisers and arms were flooding Egypt and Syria, backing these states against their pro-Western rivals in the struggle for regional influence. At the same time, other Middle East regimes confronted societal resistance alone, bereft of foreign patronage. The Sabah dynasty of Kuwait and the fledgling Bourguibist presidency of Tunisia garnered little assistance from imperial patrons when they defeated entrenched opposition movements by the late 1950s.</w:t>
      </w:r>
    </w:p>
    <w:p w14:paraId="45577E65" w14:textId="77777777" w:rsidR="001B0797" w:rsidRPr="008E7DFE" w:rsidRDefault="001B0797" w:rsidP="001B0797">
      <w:r w:rsidRPr="008E7DFE">
        <w:rPr>
          <w:rStyle w:val="StyleUnderline"/>
        </w:rPr>
        <w:t>These two catalysts—domestic conflict and geopolitical mediation— combined to form a striking pattern across the Middle East. The more that outside hegemons intervened to help local rulers squash domestic opposition, the less durable their regimes turned out over time.</w:t>
      </w:r>
      <w:r w:rsidRPr="008E7DFE">
        <w:t xml:space="preserve"> </w:t>
      </w:r>
      <w:r w:rsidRPr="008E7DFE">
        <w:rPr>
          <w:rStyle w:val="StyleUnderline"/>
        </w:rPr>
        <w:t>External support was destructive</w:t>
      </w:r>
      <w:r w:rsidRPr="008E7DFE">
        <w:t xml:space="preserve"> in the long term, because </w:t>
      </w:r>
      <w:r w:rsidRPr="008E7DFE">
        <w:rPr>
          <w:rStyle w:val="StyleUnderline"/>
        </w:rPr>
        <w:t>it deterred national leaders from making inclusive bargains with opposing social forces and encouraged reliance upon repressive and exclusionary institutions.</w:t>
      </w:r>
      <w:r w:rsidRPr="008E7DFE">
        <w:t xml:space="preserve"> In contrast, </w:t>
      </w:r>
      <w:r w:rsidRPr="008E7DFE">
        <w:rPr>
          <w:rStyle w:val="StyleUnderline"/>
        </w:rPr>
        <w:t>autocrats who lacked external patrons were forced to negotiate with domestic rivals, favoring compromise over coercion. Facing the potentiality of defeat, they had to sacrifice much to win more support and through this costly process created more inclusive states that would experience less conflict and instability during future decades</w:t>
      </w:r>
      <w:r w:rsidRPr="008E7DFE">
        <w:t>. In essence, political order in the postcolonial Middle East was more likely to be durable when founding conflicts between state and society were secluded from geopolitical interference.</w:t>
      </w:r>
    </w:p>
    <w:p w14:paraId="4898C800" w14:textId="77777777" w:rsidR="001B0797" w:rsidRPr="008E7DFE" w:rsidRDefault="001B0797" w:rsidP="001B0797">
      <w:pPr>
        <w:pStyle w:val="Heading4"/>
        <w:rPr>
          <w:rFonts w:cs="Calibri"/>
        </w:rPr>
      </w:pPr>
      <w:r w:rsidRPr="008E7DFE">
        <w:rPr>
          <w:rFonts w:cs="Calibri"/>
        </w:rPr>
        <w:t>Failed states cause a laundry list of impacts – terror, disease, cybersecurity, prolif</w:t>
      </w:r>
    </w:p>
    <w:p w14:paraId="283D83A4" w14:textId="77777777" w:rsidR="001B0797" w:rsidRPr="008E7DFE" w:rsidRDefault="001B0797" w:rsidP="001B0797">
      <w:r w:rsidRPr="008E7DFE">
        <w:t xml:space="preserve">Hanna Samir </w:t>
      </w:r>
      <w:r w:rsidRPr="008E7DFE">
        <w:rPr>
          <w:b/>
        </w:rPr>
        <w:t>Kassab 17</w:t>
      </w:r>
      <w:r w:rsidRPr="008E7DFE">
        <w:t>. Visiting Assistant Professor of Political Science at Northern Michigan University, Prioritization Theory and Defensive Foreign Policy. Springer International Publishing, 2017. CrossRef, doi:10.1007/978-3-319-48018-3.</w:t>
      </w:r>
    </w:p>
    <w:p w14:paraId="5AEFE3AC" w14:textId="77777777" w:rsidR="001B0797" w:rsidRDefault="001B0797" w:rsidP="001B0797">
      <w:pPr>
        <w:rPr>
          <w:rStyle w:val="StyleUnderline"/>
        </w:rPr>
      </w:pPr>
      <w:r w:rsidRPr="008E7DFE">
        <w:rPr>
          <w:sz w:val="12"/>
        </w:rPr>
        <w:t xml:space="preserve">It is also important to determine exactly the process in which one state’s vulnerabilities shape the behavior of more powerful states. We have seen how </w:t>
      </w:r>
      <w:r w:rsidRPr="008E7DFE">
        <w:rPr>
          <w:rStyle w:val="StyleUnderline"/>
        </w:rPr>
        <w:t xml:space="preserve">weak states and their </w:t>
      </w:r>
      <w:r w:rsidRPr="008E7DFE">
        <w:rPr>
          <w:rStyle w:val="Emphasis"/>
        </w:rPr>
        <w:t>incapacity</w:t>
      </w:r>
      <w:r w:rsidRPr="008E7DFE">
        <w:rPr>
          <w:rStyle w:val="StyleUnderline"/>
        </w:rPr>
        <w:t xml:space="preserve"> to handle threats have </w:t>
      </w:r>
      <w:r w:rsidRPr="008E7DFE">
        <w:rPr>
          <w:rStyle w:val="Emphasis"/>
        </w:rPr>
        <w:t>determined the behavior of greater powers</w:t>
      </w:r>
      <w:r w:rsidRPr="008E7DFE">
        <w:rPr>
          <w:sz w:val="12"/>
        </w:rPr>
        <w:t xml:space="preserve">. The </w:t>
      </w:r>
      <w:r w:rsidRPr="008E7DFE">
        <w:rPr>
          <w:rStyle w:val="Emphasis"/>
        </w:rPr>
        <w:t>geopolitical vulnerabilities</w:t>
      </w:r>
      <w:r w:rsidRPr="008E7DFE">
        <w:rPr>
          <w:sz w:val="12"/>
        </w:rPr>
        <w:t xml:space="preserve"> of Belgium and the Netherlands have served as the German gateway to France. </w:t>
      </w:r>
      <w:r w:rsidRPr="008E7DFE">
        <w:rPr>
          <w:rStyle w:val="Emphasis"/>
        </w:rPr>
        <w:t>Economic contagion</w:t>
      </w:r>
      <w:r w:rsidRPr="008E7DFE">
        <w:rPr>
          <w:sz w:val="12"/>
        </w:rPr>
        <w:t xml:space="preserve"> has ruined states through bankruptcy; more fortunate states have had to prepare for the eventuality of economic collapse brought on by external forces. </w:t>
      </w:r>
      <w:r w:rsidRPr="008E7DFE">
        <w:rPr>
          <w:rStyle w:val="Emphasis"/>
        </w:rPr>
        <w:t>Refugee crises</w:t>
      </w:r>
      <w:r w:rsidRPr="008E7DFE">
        <w:rPr>
          <w:sz w:val="12"/>
        </w:rPr>
        <w:t xml:space="preserve"> </w:t>
      </w:r>
      <w:r w:rsidRPr="008E7DFE">
        <w:rPr>
          <w:rStyle w:val="StyleUnderline"/>
        </w:rPr>
        <w:t xml:space="preserve">brought on by serious environmental disasters present major challenges for other states. </w:t>
      </w:r>
      <w:r w:rsidRPr="008E7DFE">
        <w:rPr>
          <w:rStyle w:val="Emphasis"/>
        </w:rPr>
        <w:t>Ebola</w:t>
      </w:r>
      <w:r w:rsidRPr="008E7DFE">
        <w:rPr>
          <w:sz w:val="12"/>
        </w:rPr>
        <w:t xml:space="preserve"> </w:t>
      </w:r>
      <w:r w:rsidRPr="008E7DFE">
        <w:rPr>
          <w:rStyle w:val="StyleUnderline"/>
        </w:rPr>
        <w:t>and</w:t>
      </w:r>
      <w:r w:rsidRPr="008E7DFE">
        <w:rPr>
          <w:sz w:val="12"/>
        </w:rPr>
        <w:t xml:space="preserve"> </w:t>
      </w:r>
      <w:r w:rsidRPr="008E7DFE">
        <w:rPr>
          <w:rStyle w:val="Emphasis"/>
        </w:rPr>
        <w:t>other outbreaks</w:t>
      </w:r>
      <w:r w:rsidRPr="008E7DFE">
        <w:rPr>
          <w:sz w:val="12"/>
        </w:rPr>
        <w:t xml:space="preserve"> </w:t>
      </w:r>
      <w:r w:rsidRPr="008E7DFE">
        <w:rPr>
          <w:rStyle w:val="Emphasis"/>
        </w:rPr>
        <w:t>threaten human civilization</w:t>
      </w:r>
      <w:r w:rsidRPr="008E7DFE">
        <w:rPr>
          <w:sz w:val="12"/>
        </w:rPr>
        <w:t xml:space="preserve">, </w:t>
      </w:r>
      <w:r w:rsidRPr="008E7DFE">
        <w:rPr>
          <w:rStyle w:val="StyleUnderline"/>
        </w:rPr>
        <w:t xml:space="preserve">forcing states to act quickly to pursue </w:t>
      </w:r>
      <w:r w:rsidRPr="008E7DFE">
        <w:rPr>
          <w:rStyle w:val="Emphasis"/>
        </w:rPr>
        <w:t>containment</w:t>
      </w:r>
      <w:r w:rsidRPr="008E7DFE">
        <w:rPr>
          <w:sz w:val="12"/>
        </w:rPr>
        <w:t xml:space="preserve">. </w:t>
      </w:r>
      <w:r w:rsidRPr="008E7DFE">
        <w:rPr>
          <w:rStyle w:val="Emphasis"/>
        </w:rPr>
        <w:t>Terrorist networks</w:t>
      </w:r>
      <w:r w:rsidRPr="008E7DFE">
        <w:rPr>
          <w:sz w:val="12"/>
        </w:rPr>
        <w:t xml:space="preserve"> </w:t>
      </w:r>
      <w:r w:rsidRPr="008E7DFE">
        <w:rPr>
          <w:rStyle w:val="StyleUnderline"/>
        </w:rPr>
        <w:t xml:space="preserve">like </w:t>
      </w:r>
      <w:r w:rsidRPr="008E7DFE">
        <w:rPr>
          <w:rStyle w:val="Emphasis"/>
        </w:rPr>
        <w:t>Islamic State</w:t>
      </w:r>
      <w:r w:rsidRPr="008E7DFE">
        <w:rPr>
          <w:sz w:val="12"/>
        </w:rPr>
        <w:t xml:space="preserve"> have brought countries both far and near together in efforts neutralize their force. </w:t>
      </w:r>
      <w:r w:rsidRPr="008E7DFE">
        <w:rPr>
          <w:rStyle w:val="Emphasis"/>
        </w:rPr>
        <w:t>Drug trafficking</w:t>
      </w:r>
      <w:r w:rsidRPr="008E7DFE">
        <w:rPr>
          <w:sz w:val="12"/>
        </w:rPr>
        <w:t xml:space="preserve"> networks have also forced the hand of states: Plan Colombia is a major example of the USA’s support of another nation’s battle with cartels.8 </w:t>
      </w:r>
      <w:r w:rsidRPr="008E7DFE">
        <w:rPr>
          <w:rStyle w:val="Emphasis"/>
        </w:rPr>
        <w:t>Cyber-</w:t>
      </w:r>
      <w:proofErr w:type="gramStart"/>
      <w:r w:rsidRPr="008E7DFE">
        <w:rPr>
          <w:rStyle w:val="Emphasis"/>
        </w:rPr>
        <w:t>security</w:t>
      </w:r>
      <w:proofErr w:type="gramEnd"/>
      <w:r w:rsidRPr="008E7DFE">
        <w:rPr>
          <w:sz w:val="12"/>
        </w:rPr>
        <w:t xml:space="preserve"> is indeed a concern of every country, yet we are seeing inaction on the part of states. This </w:t>
      </w:r>
      <w:r w:rsidRPr="008E7DFE">
        <w:rPr>
          <w:rStyle w:val="StyleUnderline"/>
        </w:rPr>
        <w:t>present</w:t>
      </w:r>
      <w:r w:rsidRPr="008E7DFE">
        <w:rPr>
          <w:sz w:val="12"/>
        </w:rPr>
        <w:t xml:space="preserve">s </w:t>
      </w:r>
      <w:r w:rsidRPr="008E7DFE">
        <w:rPr>
          <w:rStyle w:val="StyleUnderline"/>
        </w:rPr>
        <w:t xml:space="preserve">a </w:t>
      </w:r>
      <w:r w:rsidRPr="008E7DFE">
        <w:rPr>
          <w:rStyle w:val="Emphasis"/>
        </w:rPr>
        <w:t>serious conundrum</w:t>
      </w:r>
      <w:r w:rsidRPr="008E7DFE">
        <w:rPr>
          <w:sz w:val="12"/>
        </w:rPr>
        <w:t xml:space="preserve">. Ultimately, </w:t>
      </w:r>
      <w:r w:rsidRPr="008E7DFE">
        <w:rPr>
          <w:rStyle w:val="StyleUnderline"/>
        </w:rPr>
        <w:t xml:space="preserve">the weaknesses and vulnerabilities of others will affect the </w:t>
      </w:r>
      <w:r w:rsidRPr="008E7DFE">
        <w:rPr>
          <w:rStyle w:val="Emphasis"/>
        </w:rPr>
        <w:t>security and power of states</w:t>
      </w:r>
      <w:r w:rsidRPr="008E7DFE">
        <w:rPr>
          <w:sz w:val="12"/>
        </w:rPr>
        <w:t xml:space="preserve">. </w:t>
      </w:r>
      <w:r w:rsidRPr="008E7DFE">
        <w:rPr>
          <w:rStyle w:val="StyleUnderline"/>
        </w:rPr>
        <w:t>Then there are criminal networks</w:t>
      </w:r>
      <w:r w:rsidRPr="008E7DFE">
        <w:rPr>
          <w:sz w:val="12"/>
        </w:rPr>
        <w:t xml:space="preserve">: following the collapse of the Soviet Union, for example, </w:t>
      </w:r>
      <w:r w:rsidRPr="008E7DFE">
        <w:rPr>
          <w:rStyle w:val="StyleUnderline"/>
        </w:rPr>
        <w:t>the</w:t>
      </w:r>
      <w:r w:rsidRPr="008E7DFE">
        <w:rPr>
          <w:sz w:val="12"/>
        </w:rPr>
        <w:t xml:space="preserve"> Russian </w:t>
      </w:r>
      <w:r w:rsidRPr="008E7DFE">
        <w:rPr>
          <w:rStyle w:val="Emphasis"/>
        </w:rPr>
        <w:t>mafia</w:t>
      </w:r>
      <w:r w:rsidRPr="008E7DFE">
        <w:rPr>
          <w:sz w:val="12"/>
        </w:rPr>
        <w:t xml:space="preserve">, </w:t>
      </w:r>
      <w:r w:rsidRPr="008E7DFE">
        <w:rPr>
          <w:rStyle w:val="StyleUnderline"/>
        </w:rPr>
        <w:t xml:space="preserve">weapons </w:t>
      </w:r>
      <w:r w:rsidRPr="008E7DFE">
        <w:rPr>
          <w:rStyle w:val="Emphasis"/>
        </w:rPr>
        <w:t>proliferation</w:t>
      </w:r>
      <w:r w:rsidRPr="008E7DFE">
        <w:rPr>
          <w:sz w:val="12"/>
        </w:rPr>
        <w:t xml:space="preserve">, </w:t>
      </w:r>
      <w:r w:rsidRPr="008E7DFE">
        <w:rPr>
          <w:rStyle w:val="Emphasis"/>
        </w:rPr>
        <w:t>sale of weapons</w:t>
      </w:r>
      <w:r w:rsidRPr="008E7DFE">
        <w:rPr>
          <w:sz w:val="12"/>
        </w:rPr>
        <w:t xml:space="preserve"> (</w:t>
      </w:r>
      <w:r w:rsidRPr="008E7DFE">
        <w:rPr>
          <w:rStyle w:val="Emphasis"/>
        </w:rPr>
        <w:t>nuclear</w:t>
      </w:r>
      <w:r w:rsidRPr="008E7DFE">
        <w:rPr>
          <w:sz w:val="12"/>
        </w:rPr>
        <w:t xml:space="preserve"> </w:t>
      </w:r>
      <w:r w:rsidRPr="008E7DFE">
        <w:rPr>
          <w:rStyle w:val="StyleUnderline"/>
        </w:rPr>
        <w:t>and</w:t>
      </w:r>
      <w:r w:rsidRPr="008E7DFE">
        <w:rPr>
          <w:sz w:val="12"/>
        </w:rPr>
        <w:t xml:space="preserve"> </w:t>
      </w:r>
      <w:r w:rsidRPr="008E7DFE">
        <w:rPr>
          <w:rStyle w:val="StyleUnderline"/>
        </w:rPr>
        <w:t>other</w:t>
      </w:r>
      <w:r w:rsidRPr="008E7DFE">
        <w:rPr>
          <w:sz w:val="12"/>
        </w:rPr>
        <w:t xml:space="preserve">) </w:t>
      </w:r>
      <w:r w:rsidRPr="008E7DFE">
        <w:rPr>
          <w:rStyle w:val="StyleUnderline"/>
        </w:rPr>
        <w:t>and the flow of weapons into states have challenged the authority of the state.</w:t>
      </w:r>
    </w:p>
    <w:p w14:paraId="3FFE270F" w14:textId="77777777" w:rsidR="001B0797" w:rsidRPr="003D2E05" w:rsidRDefault="001B0797" w:rsidP="001B0797">
      <w:pPr>
        <w:pStyle w:val="Heading4"/>
        <w:rPr>
          <w:u w:val="single"/>
        </w:rPr>
      </w:pPr>
      <w:r w:rsidRPr="003D2E05">
        <w:rPr>
          <w:u w:val="single"/>
        </w:rPr>
        <w:t xml:space="preserve">Scenario Two: Global Credibility </w:t>
      </w:r>
    </w:p>
    <w:p w14:paraId="142D41AB" w14:textId="77777777" w:rsidR="001B0797" w:rsidRDefault="001B0797" w:rsidP="001B0797">
      <w:pPr>
        <w:pStyle w:val="Heading4"/>
      </w:pPr>
      <w:r>
        <w:t xml:space="preserve">Saudi arms sales create double-standards that destroy US credibility in the international system </w:t>
      </w:r>
    </w:p>
    <w:p w14:paraId="273D0115" w14:textId="77777777" w:rsidR="001B0797" w:rsidRPr="009668D0" w:rsidRDefault="001B0797" w:rsidP="001B0797">
      <w:pPr>
        <w:rPr>
          <w:rFonts w:eastAsia="Times New Roman"/>
        </w:rPr>
      </w:pPr>
      <w:r w:rsidRPr="009668D0">
        <w:rPr>
          <w:rFonts w:eastAsia="Times New Roman"/>
          <w:color w:val="000000"/>
        </w:rPr>
        <w:t xml:space="preserve">Ted Galen </w:t>
      </w:r>
      <w:r w:rsidRPr="009668D0">
        <w:rPr>
          <w:rStyle w:val="Style13ptBold"/>
        </w:rPr>
        <w:t xml:space="preserve">Carpenter 18 </w:t>
      </w:r>
      <w:r w:rsidRPr="009668D0">
        <w:rPr>
          <w:rFonts w:eastAsia="Times New Roman"/>
          <w:color w:val="000000"/>
        </w:rPr>
        <w:t xml:space="preserve">[senior fellow in defense and foreign policy at the Cato Institute and a contributing editor at The American Conservative, is the author or coauthor of 10 books on international affairs, including Perilous Partners: The Benefits and Pitfalls of America’s Alliances with Authoritarian Regime], 4-26-2018, "Too Many Foreign Policy Double Standards Hurt U.S. Credibility," Cato Institute, https://www.cato.org/publications/commentary/too-many-foreign-policy-double-standards-hurt-us-credibility </w:t>
      </w:r>
      <w:r>
        <w:rPr>
          <w:rFonts w:eastAsia="Times New Roman"/>
          <w:color w:val="000000"/>
        </w:rPr>
        <w:t>{OS}</w:t>
      </w:r>
    </w:p>
    <w:p w14:paraId="6A5F52CD" w14:textId="77777777" w:rsidR="001B0797" w:rsidRPr="009668D0" w:rsidRDefault="001B0797" w:rsidP="001B0797">
      <w:pPr>
        <w:rPr>
          <w:rFonts w:eastAsia="Times New Roman"/>
        </w:rPr>
      </w:pPr>
      <w:r w:rsidRPr="009668D0">
        <w:rPr>
          <w:rFonts w:eastAsia="Times New Roman"/>
          <w:b/>
          <w:bCs/>
          <w:color w:val="000000"/>
          <w:sz w:val="26"/>
          <w:szCs w:val="26"/>
          <w:u w:val="single"/>
        </w:rPr>
        <w:t>American leaders</w:t>
      </w:r>
      <w:r w:rsidRPr="009668D0">
        <w:rPr>
          <w:rFonts w:eastAsia="Times New Roman"/>
          <w:color w:val="000000"/>
          <w:sz w:val="16"/>
          <w:szCs w:val="16"/>
        </w:rPr>
        <w:t xml:space="preserve"> like to</w:t>
      </w:r>
      <w:r w:rsidRPr="009668D0">
        <w:rPr>
          <w:rFonts w:eastAsia="Times New Roman"/>
          <w:b/>
          <w:bCs/>
          <w:color w:val="000000"/>
          <w:sz w:val="26"/>
          <w:szCs w:val="26"/>
          <w:u w:val="single"/>
        </w:rPr>
        <w:t xml:space="preserve"> portray the U</w:t>
      </w:r>
      <w:r w:rsidRPr="009668D0">
        <w:rPr>
          <w:rFonts w:eastAsia="Times New Roman"/>
          <w:color w:val="000000"/>
          <w:sz w:val="16"/>
          <w:szCs w:val="16"/>
        </w:rPr>
        <w:t xml:space="preserve">nited </w:t>
      </w:r>
      <w:r w:rsidRPr="009668D0">
        <w:rPr>
          <w:rFonts w:eastAsia="Times New Roman"/>
          <w:b/>
          <w:bCs/>
          <w:color w:val="000000"/>
          <w:sz w:val="26"/>
          <w:szCs w:val="26"/>
          <w:u w:val="single"/>
        </w:rPr>
        <w:t>S</w:t>
      </w:r>
      <w:r w:rsidRPr="009668D0">
        <w:rPr>
          <w:rFonts w:eastAsia="Times New Roman"/>
          <w:color w:val="000000"/>
          <w:sz w:val="16"/>
          <w:szCs w:val="16"/>
        </w:rPr>
        <w:t xml:space="preserve">tates </w:t>
      </w:r>
      <w:r w:rsidRPr="009668D0">
        <w:rPr>
          <w:rFonts w:eastAsia="Times New Roman"/>
          <w:b/>
          <w:bCs/>
          <w:color w:val="000000"/>
          <w:sz w:val="26"/>
          <w:szCs w:val="26"/>
          <w:u w:val="single"/>
        </w:rPr>
        <w:t>as an exemplar of ethical conduct in the international system</w:t>
      </w:r>
      <w:r w:rsidRPr="009668D0">
        <w:rPr>
          <w:rFonts w:eastAsia="Times New Roman"/>
          <w:color w:val="000000"/>
          <w:sz w:val="16"/>
          <w:szCs w:val="16"/>
        </w:rPr>
        <w:t xml:space="preserve">. The </w:t>
      </w:r>
      <w:r w:rsidRPr="009668D0">
        <w:rPr>
          <w:rFonts w:eastAsia="Times New Roman"/>
          <w:b/>
          <w:bCs/>
          <w:color w:val="000000"/>
          <w:sz w:val="26"/>
          <w:szCs w:val="26"/>
          <w:u w:val="single"/>
        </w:rPr>
        <w:t>reality is far different</w:t>
      </w:r>
      <w:r w:rsidRPr="009668D0">
        <w:rPr>
          <w:rFonts w:eastAsia="Times New Roman"/>
          <w:color w:val="000000"/>
          <w:sz w:val="16"/>
          <w:szCs w:val="16"/>
        </w:rPr>
        <w:t xml:space="preserve">, and it has been for decades. Throughout the Cold War, the United States embraced extremely repressive rulers, including the Shah of Iran, Nicaragua’s Somoza family, Taiwan’s Chiang Kai-shek, and Egypt’s Hosni Mubarak, all the while portraying them as noble members of the “Free World.” Such blatant </w:t>
      </w:r>
      <w:r w:rsidRPr="009668D0">
        <w:rPr>
          <w:rFonts w:eastAsia="Times New Roman"/>
          <w:b/>
          <w:bCs/>
          <w:color w:val="000000"/>
          <w:sz w:val="26"/>
          <w:szCs w:val="26"/>
          <w:u w:val="single"/>
        </w:rPr>
        <w:t>hypocrisy and double standards continue today regarding</w:t>
      </w:r>
      <w:r w:rsidRPr="009668D0">
        <w:rPr>
          <w:rFonts w:eastAsia="Times New Roman"/>
          <w:color w:val="000000"/>
          <w:sz w:val="16"/>
          <w:szCs w:val="16"/>
        </w:rPr>
        <w:t xml:space="preserve"> both Washington’s own dubious behavior and </w:t>
      </w:r>
      <w:r w:rsidRPr="009668D0">
        <w:rPr>
          <w:rFonts w:eastAsia="Times New Roman"/>
          <w:b/>
          <w:bCs/>
          <w:color w:val="000000"/>
          <w:sz w:val="26"/>
          <w:szCs w:val="26"/>
          <w:u w:val="single"/>
        </w:rPr>
        <w:t xml:space="preserve">the U.S. attitude toward the behavior of </w:t>
      </w:r>
      <w:r w:rsidRPr="009668D0">
        <w:rPr>
          <w:rFonts w:eastAsia="Times New Roman"/>
          <w:color w:val="000000"/>
          <w:sz w:val="16"/>
          <w:szCs w:val="16"/>
        </w:rPr>
        <w:t>favored</w:t>
      </w:r>
      <w:r w:rsidRPr="009668D0">
        <w:rPr>
          <w:rFonts w:eastAsia="Times New Roman"/>
          <w:b/>
          <w:bCs/>
          <w:color w:val="000000"/>
          <w:sz w:val="26"/>
          <w:szCs w:val="26"/>
          <w:u w:val="single"/>
        </w:rPr>
        <w:t xml:space="preserve"> allies </w:t>
      </w:r>
      <w:r w:rsidRPr="009668D0">
        <w:rPr>
          <w:rFonts w:eastAsia="Times New Roman"/>
          <w:color w:val="000000"/>
          <w:sz w:val="16"/>
          <w:szCs w:val="16"/>
        </w:rPr>
        <w:t>and friends.</w:t>
      </w:r>
    </w:p>
    <w:p w14:paraId="65F869F2" w14:textId="77777777" w:rsidR="001B0797" w:rsidRPr="009668D0" w:rsidRDefault="001B0797" w:rsidP="001B0797">
      <w:pPr>
        <w:rPr>
          <w:rFonts w:eastAsia="Times New Roman"/>
        </w:rPr>
      </w:pPr>
      <w:r w:rsidRPr="009668D0">
        <w:rPr>
          <w:rFonts w:eastAsia="Times New Roman"/>
          <w:color w:val="000000"/>
        </w:rPr>
        <w:t xml:space="preserve">The gap between professed values and actual policy is especially evident in the Middle East. </w:t>
      </w:r>
      <w:r w:rsidRPr="009668D0">
        <w:rPr>
          <w:rStyle w:val="Emphasis"/>
        </w:rPr>
        <w:t xml:space="preserve">U.S. officials routinely excoriate Syria and Iran, not only for their external behavior, but for manifestations of domestic abuse and repression. </w:t>
      </w:r>
      <w:r w:rsidRPr="009668D0">
        <w:rPr>
          <w:rFonts w:eastAsia="Times New Roman"/>
          <w:color w:val="000000"/>
        </w:rPr>
        <w:t xml:space="preserve">Some of those criticisms are valid. Both Bashar al-Assad’s regime and Iran’s clerical government are guilty of serious international misconduct and human-rights violations. But the </w:t>
      </w:r>
      <w:r w:rsidRPr="009668D0">
        <w:rPr>
          <w:rStyle w:val="Emphasis"/>
        </w:rPr>
        <w:t>credibility of Washington’s</w:t>
      </w:r>
      <w:r w:rsidRPr="009668D0">
        <w:rPr>
          <w:rFonts w:eastAsia="Times New Roman"/>
          <w:color w:val="000000"/>
        </w:rPr>
        <w:t xml:space="preserve"> expressions of </w:t>
      </w:r>
      <w:r w:rsidRPr="009668D0">
        <w:rPr>
          <w:rStyle w:val="Emphasis"/>
        </w:rPr>
        <w:t>outrage is vitiated when</w:t>
      </w:r>
      <w:r w:rsidRPr="009668D0">
        <w:rPr>
          <w:rFonts w:eastAsia="Times New Roman"/>
          <w:color w:val="000000"/>
        </w:rPr>
        <w:t xml:space="preserve"> those same </w:t>
      </w:r>
      <w:r w:rsidRPr="009668D0">
        <w:rPr>
          <w:rStyle w:val="Emphasis"/>
        </w:rPr>
        <w:t>officials remain silent,</w:t>
      </w:r>
      <w:r w:rsidRPr="009668D0">
        <w:rPr>
          <w:rFonts w:eastAsia="Times New Roman"/>
          <w:color w:val="000000"/>
        </w:rPr>
        <w:t xml:space="preserve"> </w:t>
      </w:r>
      <w:r w:rsidRPr="009668D0">
        <w:rPr>
          <w:rStyle w:val="Emphasis"/>
        </w:rPr>
        <w:t>or</w:t>
      </w:r>
      <w:r w:rsidRPr="009668D0">
        <w:rPr>
          <w:rFonts w:eastAsia="Times New Roman"/>
          <w:color w:val="000000"/>
        </w:rPr>
        <w:t xml:space="preserve"> even </w:t>
      </w:r>
      <w:r w:rsidRPr="009668D0">
        <w:rPr>
          <w:rStyle w:val="Emphasis"/>
        </w:rPr>
        <w:t>excuse</w:t>
      </w:r>
      <w:r w:rsidRPr="009668D0">
        <w:rPr>
          <w:rFonts w:eastAsia="Times New Roman"/>
          <w:color w:val="000000"/>
        </w:rPr>
        <w:t>, equally serious—and in some cases, more egregious—</w:t>
      </w:r>
      <w:r w:rsidRPr="009668D0">
        <w:rPr>
          <w:rStyle w:val="Emphasis"/>
        </w:rPr>
        <w:t xml:space="preserve">abuses that </w:t>
      </w:r>
      <w:r w:rsidRPr="009668D0">
        <w:rPr>
          <w:rFonts w:eastAsia="Times New Roman"/>
          <w:color w:val="000000"/>
        </w:rPr>
        <w:t xml:space="preserve">the United States and its </w:t>
      </w:r>
      <w:r w:rsidRPr="009668D0">
        <w:rPr>
          <w:rStyle w:val="Emphasis"/>
        </w:rPr>
        <w:t>allies</w:t>
      </w:r>
      <w:r w:rsidRPr="009668D0">
        <w:rPr>
          <w:rFonts w:eastAsia="Times New Roman"/>
          <w:color w:val="000000"/>
        </w:rPr>
        <w:t xml:space="preserve"> </w:t>
      </w:r>
      <w:r w:rsidRPr="009668D0">
        <w:rPr>
          <w:rStyle w:val="Emphasis"/>
        </w:rPr>
        <w:t>commit</w:t>
      </w:r>
      <w:r w:rsidRPr="009668D0">
        <w:rPr>
          <w:rFonts w:eastAsia="Times New Roman"/>
          <w:color w:val="000000"/>
        </w:rPr>
        <w:t>.</w:t>
      </w:r>
    </w:p>
    <w:p w14:paraId="06056333" w14:textId="77777777" w:rsidR="001B0797" w:rsidRPr="009668D0" w:rsidRDefault="001B0797" w:rsidP="001B0797">
      <w:pPr>
        <w:rPr>
          <w:rFonts w:eastAsia="Times New Roman"/>
        </w:rPr>
      </w:pPr>
      <w:r w:rsidRPr="009668D0">
        <w:rPr>
          <w:rFonts w:eastAsia="Times New Roman"/>
          <w:color w:val="000000"/>
        </w:rPr>
        <w:t xml:space="preserve">Following the Syrian regime’s alleged use of chemical weapons in early April, President Trump painted Assad as an exceptionally vile enemy. He immediately issued a tweet describing the Syrian leader as “an animal” who gassed his own people. In his subsequent address to the American people announcing punitive air and missile strikes, Trump charged that the incident confirmed “a pattern of chemical weapons </w:t>
      </w:r>
      <w:proofErr w:type="gramStart"/>
      <w:r w:rsidRPr="009668D0">
        <w:rPr>
          <w:rFonts w:eastAsia="Times New Roman"/>
          <w:color w:val="000000"/>
        </w:rPr>
        <w:t>use</w:t>
      </w:r>
      <w:proofErr w:type="gramEnd"/>
      <w:r w:rsidRPr="009668D0">
        <w:rPr>
          <w:rFonts w:eastAsia="Times New Roman"/>
          <w:color w:val="000000"/>
        </w:rPr>
        <w:t xml:space="preserve"> by that very terrible regime. The evil and despicable attack left mothers and fathers, infants and children thrashing in pain and gasping for air. These are not the actions of a man. They are crimes of a monster instead.” The president also blasted Russia and Iran for their longstanding sponsorship of Assad. “To Iran and to Russia, I ask: What kind of a nation wants to be associated with the mass murder of innocent men, women and children?”</w:t>
      </w:r>
    </w:p>
    <w:p w14:paraId="17BB5FCA" w14:textId="77777777" w:rsidR="001B0797" w:rsidRPr="003D2E05" w:rsidRDefault="001B0797" w:rsidP="001B0797">
      <w:pPr>
        <w:rPr>
          <w:rFonts w:eastAsia="Times New Roman"/>
        </w:rPr>
      </w:pPr>
      <w:r w:rsidRPr="009668D0">
        <w:rPr>
          <w:rFonts w:eastAsia="Times New Roman"/>
          <w:color w:val="000000"/>
        </w:rPr>
        <w:t xml:space="preserve">TAC’s Daniel Larison provided an apt response to that question. “Trump should know the answer, since he just hosted one of the chief architects of the war on Yemen that the </w:t>
      </w:r>
      <w:r w:rsidRPr="009668D0">
        <w:rPr>
          <w:rStyle w:val="Emphasis"/>
        </w:rPr>
        <w:t>U.S. has backed to the hilt for the last three year</w:t>
      </w:r>
      <w:r w:rsidRPr="009668D0">
        <w:rPr>
          <w:rFonts w:eastAsia="Times New Roman"/>
          <w:color w:val="000000"/>
        </w:rPr>
        <w:t xml:space="preserve">s. Britain welcomed the Saudi crown prince earlier on, and France just hosted him in the last few days. All three have </w:t>
      </w:r>
      <w:r w:rsidRPr="009668D0">
        <w:rPr>
          <w:rStyle w:val="Emphasis"/>
        </w:rPr>
        <w:t>been arming and supporting the Saudis and their allies in Yemen no matter how many atrocities they commit</w:t>
      </w:r>
      <w:r w:rsidRPr="009668D0">
        <w:rPr>
          <w:rFonts w:eastAsia="Times New Roman"/>
          <w:color w:val="000000"/>
        </w:rPr>
        <w:t>.”</w:t>
      </w:r>
    </w:p>
    <w:p w14:paraId="0A568E12" w14:textId="77777777" w:rsidR="001B0797" w:rsidRPr="00191703" w:rsidRDefault="001B0797" w:rsidP="001B0797">
      <w:pPr>
        <w:pStyle w:val="Heading4"/>
      </w:pPr>
      <w:r>
        <w:t xml:space="preserve">This </w:t>
      </w:r>
      <w:r w:rsidRPr="00191703">
        <w:rPr>
          <w:u w:val="single"/>
        </w:rPr>
        <w:t>wrecks U.S. credibility globally</w:t>
      </w:r>
      <w:r>
        <w:t xml:space="preserve"> by signaling to arms buyers that they can </w:t>
      </w:r>
      <w:r>
        <w:rPr>
          <w:u w:val="single"/>
        </w:rPr>
        <w:t>act with impunity</w:t>
      </w:r>
      <w:r>
        <w:t xml:space="preserve"> --- preference for American weapons gives the U.S. </w:t>
      </w:r>
      <w:r w:rsidRPr="00191703">
        <w:rPr>
          <w:u w:val="single"/>
        </w:rPr>
        <w:t>leverage</w:t>
      </w:r>
      <w:r>
        <w:t xml:space="preserve"> to encourage behavior changes</w:t>
      </w:r>
    </w:p>
    <w:p w14:paraId="3594F92B" w14:textId="77777777" w:rsidR="001B0797" w:rsidRDefault="001B0797" w:rsidP="001B0797">
      <w:r w:rsidRPr="00724668">
        <w:rPr>
          <w:rStyle w:val="Style13ptBold"/>
        </w:rPr>
        <w:t>Rogin, 18</w:t>
      </w:r>
      <w:r>
        <w:t xml:space="preserve"> (10/16/18, Josh - columnist for the Global Opinions section of The Washington Post, “Trump has it ‘totally and completely backwards’ on Saudi arms sales,” </w:t>
      </w:r>
      <w:hyperlink r:id="rId14" w:history="1">
        <w:r w:rsidRPr="00807E0F">
          <w:rPr>
            <w:rStyle w:val="Hyperlink"/>
          </w:rPr>
          <w:t>https://www.washingtonpost.com/news/josh-rogin/wp/2018/10/16/trump-has-it-totally-and-completely-backwards-on-saudi-arms-sales/?utm_term=.043dba066177</w:t>
        </w:r>
      </w:hyperlink>
      <w:r>
        <w:t>, accessed on 5/28/19, JMP)</w:t>
      </w:r>
    </w:p>
    <w:p w14:paraId="2F27BC0A" w14:textId="77777777" w:rsidR="001B0797" w:rsidRDefault="001B0797" w:rsidP="001B0797">
      <w:r w:rsidRPr="00440FC0">
        <w:rPr>
          <w:rStyle w:val="StyleUnderline"/>
        </w:rPr>
        <w:t>When</w:t>
      </w:r>
      <w:r>
        <w:t xml:space="preserve"> President </w:t>
      </w:r>
      <w:r w:rsidRPr="00440FC0">
        <w:rPr>
          <w:rStyle w:val="StyleUnderline"/>
        </w:rPr>
        <w:t>Trump argues</w:t>
      </w:r>
      <w:r>
        <w:t xml:space="preserve"> that </w:t>
      </w:r>
      <w:r w:rsidRPr="00440FC0">
        <w:rPr>
          <w:rStyle w:val="StyleUnderline"/>
        </w:rPr>
        <w:t>the</w:t>
      </w:r>
      <w:r>
        <w:t xml:space="preserve"> </w:t>
      </w:r>
      <w:r w:rsidRPr="00440FC0">
        <w:rPr>
          <w:rStyle w:val="Emphasis"/>
        </w:rPr>
        <w:t>U</w:t>
      </w:r>
      <w:r>
        <w:t xml:space="preserve">nited </w:t>
      </w:r>
      <w:r w:rsidRPr="00440FC0">
        <w:rPr>
          <w:rStyle w:val="Emphasis"/>
        </w:rPr>
        <w:t>S</w:t>
      </w:r>
      <w:r>
        <w:t xml:space="preserve">tates </w:t>
      </w:r>
      <w:r w:rsidRPr="00561FC9">
        <w:rPr>
          <w:rStyle w:val="StyleUnderline"/>
        </w:rPr>
        <w:t>can’t halt arms sales to Saudi Arabia over the</w:t>
      </w:r>
      <w:r>
        <w:t xml:space="preserve"> Saudis’ alleged </w:t>
      </w:r>
      <w:r w:rsidRPr="00561FC9">
        <w:rPr>
          <w:rStyle w:val="StyleUnderline"/>
        </w:rPr>
        <w:t>murder of</w:t>
      </w:r>
      <w:r>
        <w:t xml:space="preserve"> journalist and Post contributor Jamal </w:t>
      </w:r>
      <w:r w:rsidRPr="00561FC9">
        <w:rPr>
          <w:rStyle w:val="StyleUnderline"/>
        </w:rPr>
        <w:t>Khashoggi</w:t>
      </w:r>
      <w:r>
        <w:t xml:space="preserve">, </w:t>
      </w:r>
      <w:r w:rsidRPr="00561FC9">
        <w:rPr>
          <w:rStyle w:val="Emphasis"/>
        </w:rPr>
        <w:t>he’s giving up a key piece of leverage over Riyadh for no reason at all</w:t>
      </w:r>
      <w:r>
        <w:t xml:space="preserve">. What’s worse, </w:t>
      </w:r>
      <w:r w:rsidRPr="000B71EC">
        <w:rPr>
          <w:rStyle w:val="Emphasis"/>
        </w:rPr>
        <w:t>Trump is</w:t>
      </w:r>
      <w:r>
        <w:t xml:space="preserve"> also </w:t>
      </w:r>
      <w:r w:rsidRPr="000B71EC">
        <w:rPr>
          <w:rStyle w:val="Emphasis"/>
        </w:rPr>
        <w:t>turning one of America’s best strategic assets into a liability, a massive unforced error that could weaken the</w:t>
      </w:r>
      <w:r>
        <w:t xml:space="preserve"> </w:t>
      </w:r>
      <w:r w:rsidRPr="000B71EC">
        <w:rPr>
          <w:rStyle w:val="Emphasis"/>
        </w:rPr>
        <w:t>U</w:t>
      </w:r>
      <w:r>
        <w:t xml:space="preserve">nited </w:t>
      </w:r>
      <w:r w:rsidRPr="000B71EC">
        <w:rPr>
          <w:rStyle w:val="Emphasis"/>
        </w:rPr>
        <w:t>S</w:t>
      </w:r>
      <w:r>
        <w:t xml:space="preserve">tates </w:t>
      </w:r>
      <w:r w:rsidRPr="000B71EC">
        <w:rPr>
          <w:rStyle w:val="Emphasis"/>
        </w:rPr>
        <w:t>worldwide</w:t>
      </w:r>
      <w:r>
        <w:t>.</w:t>
      </w:r>
    </w:p>
    <w:p w14:paraId="2265A82C" w14:textId="77777777" w:rsidR="001B0797" w:rsidRDefault="001B0797" w:rsidP="001B0797">
      <w:r w:rsidRPr="00C52C55">
        <w:rPr>
          <w:rStyle w:val="StyleUnderline"/>
        </w:rPr>
        <w:t>Trump has said repeatedly he doesn’t want to halt — or even threaten to halt — U.S. arms sales</w:t>
      </w:r>
      <w:r>
        <w:t xml:space="preserve"> to the Saudi regime </w:t>
      </w:r>
      <w:r w:rsidRPr="00C52C55">
        <w:rPr>
          <w:rStyle w:val="StyleUnderline"/>
        </w:rPr>
        <w:t>because</w:t>
      </w:r>
      <w:r>
        <w:t xml:space="preserve"> (he says) </w:t>
      </w:r>
      <w:r w:rsidRPr="00C52C55">
        <w:rPr>
          <w:rStyle w:val="StyleUnderline"/>
        </w:rPr>
        <w:t>it would</w:t>
      </w:r>
      <w:r>
        <w:t xml:space="preserve"> cost U.S. jobs and </w:t>
      </w:r>
      <w:r w:rsidRPr="00C52C55">
        <w:rPr>
          <w:rStyle w:val="StyleUnderline"/>
        </w:rPr>
        <w:t>hand over a sweet contract to Moscow or Beijing</w:t>
      </w:r>
      <w:r>
        <w:t>.</w:t>
      </w:r>
    </w:p>
    <w:p w14:paraId="30F15FF9" w14:textId="77777777" w:rsidR="001B0797" w:rsidRDefault="001B0797" w:rsidP="001B0797">
      <w:r>
        <w:t>“They are ordering military equipment. Everybody in the world wanted that order. Russia wanted it, China wanted it, we wanted it. We got it,” Trump said on “60 Minutes” Sunday. “I don’t want to hurt jobs. I don’t want to lose an order like that.”</w:t>
      </w:r>
    </w:p>
    <w:p w14:paraId="36FBB1F1" w14:textId="77777777" w:rsidR="001B0797" w:rsidRDefault="001B0797" w:rsidP="001B0797">
      <w:r>
        <w:t xml:space="preserve">Set aside that Trump’s claim of $110 billion of arms sales to Saudi Arabia as announced last year is hugely exaggerated, considering that number mostly refers to deals struck during the Obama administration and new deals that haven’t yet materialized. </w:t>
      </w:r>
      <w:r w:rsidRPr="00C52C55">
        <w:rPr>
          <w:rStyle w:val="Emphasis"/>
        </w:rPr>
        <w:t>The significant arms-sales relationship we do have with Saudi Arabia gives us enormous leverage over them</w:t>
      </w:r>
      <w:r>
        <w:t>, leverage Trump should use to pressure King Salman to reveal what his regime knows about Khashoggi’s disappearance.</w:t>
      </w:r>
    </w:p>
    <w:p w14:paraId="70E64643" w14:textId="77777777" w:rsidR="001B0797" w:rsidRPr="00EC55FF" w:rsidRDefault="001B0797" w:rsidP="001B0797">
      <w:pPr>
        <w:rPr>
          <w:rStyle w:val="StyleUnderline"/>
        </w:rPr>
      </w:pPr>
      <w:r w:rsidRPr="00EC55FF">
        <w:rPr>
          <w:rStyle w:val="Emphasis"/>
        </w:rPr>
        <w:t>Saudi Arabia’s military is already built around U.S. and British defense platforms, meaning they can’t easily switch to Russian or Chinese systems.</w:t>
      </w:r>
      <w:r>
        <w:t xml:space="preserve"> </w:t>
      </w:r>
      <w:r w:rsidRPr="00EC55FF">
        <w:rPr>
          <w:rStyle w:val="Emphasis"/>
        </w:rPr>
        <w:t>Riyadh is especially dependent on U.S. arms right now</w:t>
      </w:r>
      <w:r w:rsidRPr="00EC55FF">
        <w:rPr>
          <w:rStyle w:val="StyleUnderline"/>
        </w:rPr>
        <w:t xml:space="preserve"> because their bloody war in Yemen requires a constant flow of U.S. munitions</w:t>
      </w:r>
      <w:r w:rsidRPr="006879CB">
        <w:t>, not to mention U.S. intelligence, maintenance and refueling support.</w:t>
      </w:r>
    </w:p>
    <w:p w14:paraId="4D225EC4" w14:textId="77777777" w:rsidR="001B0797" w:rsidRPr="00281781" w:rsidRDefault="001B0797" w:rsidP="001B0797">
      <w:pPr>
        <w:rPr>
          <w:rStyle w:val="StyleUnderline"/>
        </w:rPr>
      </w:pPr>
      <w:r w:rsidRPr="00281781">
        <w:rPr>
          <w:rStyle w:val="Emphasis"/>
        </w:rPr>
        <w:t>U.S. arms sales</w:t>
      </w:r>
      <w:r>
        <w:t xml:space="preserve"> are not simply a financial deal or a jobs program; they </w:t>
      </w:r>
      <w:r w:rsidRPr="008615CE">
        <w:rPr>
          <w:rStyle w:val="Emphasis"/>
        </w:rPr>
        <w:t>represent a strategic advantage of the</w:t>
      </w:r>
      <w:r>
        <w:t xml:space="preserve"> </w:t>
      </w:r>
      <w:r w:rsidRPr="00281781">
        <w:rPr>
          <w:rStyle w:val="Emphasis"/>
        </w:rPr>
        <w:t>U</w:t>
      </w:r>
      <w:r>
        <w:t xml:space="preserve">nited </w:t>
      </w:r>
      <w:r w:rsidRPr="00281781">
        <w:rPr>
          <w:rStyle w:val="Emphasis"/>
        </w:rPr>
        <w:t>S</w:t>
      </w:r>
      <w:r>
        <w:t xml:space="preserve">tates. </w:t>
      </w:r>
      <w:r w:rsidRPr="00281781">
        <w:rPr>
          <w:rStyle w:val="Emphasis"/>
        </w:rPr>
        <w:t>Countries want U.S. weapons because they are the best. That gives us connections, influence and, yes, leverage over these countries.</w:t>
      </w:r>
      <w:r>
        <w:t xml:space="preserve"> </w:t>
      </w:r>
      <w:r w:rsidRPr="00281781">
        <w:rPr>
          <w:rStyle w:val="StyleUnderline"/>
        </w:rPr>
        <w:t>That’s how arms sales have always worked, until Trump flipped the script.</w:t>
      </w:r>
    </w:p>
    <w:p w14:paraId="3A9A6ABB" w14:textId="77777777" w:rsidR="001B0797" w:rsidRDefault="001B0797" w:rsidP="001B0797">
      <w:r w:rsidRPr="00DA4CFA">
        <w:rPr>
          <w:rStyle w:val="Emphasis"/>
        </w:rPr>
        <w:t>“The White House seems to be saying that Trump Doctrine is that the U.S. will ignore your human rights abuses</w:t>
      </w:r>
      <w:r>
        <w:t xml:space="preserve">, assassinations or war crimes </w:t>
      </w:r>
      <w:r w:rsidRPr="00DA4CFA">
        <w:rPr>
          <w:rStyle w:val="Emphasis"/>
        </w:rPr>
        <w:t>as long as you buy things from us</w:t>
      </w:r>
      <w:r w:rsidRPr="002E451E">
        <w:rPr>
          <w:rStyle w:val="StyleUnderline"/>
        </w:rPr>
        <w:t>. He’s got it totally and completely backwards,”</w:t>
      </w:r>
      <w:r>
        <w:t xml:space="preserve"> Sen. Chris </w:t>
      </w:r>
      <w:r w:rsidRPr="002E451E">
        <w:rPr>
          <w:rStyle w:val="StyleUnderline"/>
        </w:rPr>
        <w:t>Murphy</w:t>
      </w:r>
      <w:r>
        <w:t xml:space="preserve"> (D-Conn.) </w:t>
      </w:r>
      <w:r w:rsidRPr="002E451E">
        <w:rPr>
          <w:rStyle w:val="StyleUnderline"/>
        </w:rPr>
        <w:t xml:space="preserve">told me. </w:t>
      </w:r>
      <w:r w:rsidRPr="002E451E">
        <w:rPr>
          <w:rStyle w:val="Emphasis"/>
        </w:rPr>
        <w:t>“What’s the point of being a military superpower if we lose leverage when we do business with another country?”</w:t>
      </w:r>
    </w:p>
    <w:p w14:paraId="50FD667E" w14:textId="77777777" w:rsidR="001B0797" w:rsidRDefault="001B0797" w:rsidP="001B0797">
      <w:r>
        <w:t xml:space="preserve">“What the president doesn’t realize is that </w:t>
      </w:r>
      <w:r w:rsidRPr="00FF449A">
        <w:rPr>
          <w:rStyle w:val="Emphasis"/>
        </w:rPr>
        <w:t>this makes him look weak and small</w:t>
      </w:r>
      <w:r>
        <w:t xml:space="preserve">. </w:t>
      </w:r>
      <w:r w:rsidRPr="00FF449A">
        <w:rPr>
          <w:rStyle w:val="Emphasis"/>
        </w:rPr>
        <w:t>World leaders will now know they can act with impunity so long as they are buying American weapons. That’s an insane message to send,”</w:t>
      </w:r>
      <w:r>
        <w:t xml:space="preserve"> Murphy said. </w:t>
      </w:r>
      <w:r w:rsidRPr="00FF449A">
        <w:rPr>
          <w:rStyle w:val="StyleUnderline"/>
        </w:rPr>
        <w:t>“The</w:t>
      </w:r>
      <w:r>
        <w:t xml:space="preserve"> </w:t>
      </w:r>
      <w:r w:rsidRPr="00FF449A">
        <w:rPr>
          <w:rStyle w:val="Emphasis"/>
        </w:rPr>
        <w:t>U</w:t>
      </w:r>
      <w:r>
        <w:t xml:space="preserve">nited </w:t>
      </w:r>
      <w:r w:rsidRPr="00FF449A">
        <w:rPr>
          <w:rStyle w:val="Emphasis"/>
        </w:rPr>
        <w:t>S</w:t>
      </w:r>
      <w:r>
        <w:t xml:space="preserve">tates </w:t>
      </w:r>
      <w:r w:rsidRPr="00FF449A">
        <w:rPr>
          <w:rStyle w:val="StyleUnderline"/>
        </w:rPr>
        <w:t xml:space="preserve">should never be boxed in because of who we sell weapons to — </w:t>
      </w:r>
      <w:r w:rsidRPr="00C82405">
        <w:rPr>
          <w:rStyle w:val="Emphasis"/>
        </w:rPr>
        <w:t>countries who buy U.S. weapons should feel enormous pressure to stay on our good side.”</w:t>
      </w:r>
    </w:p>
    <w:p w14:paraId="2451D275" w14:textId="77777777" w:rsidR="001B0797" w:rsidRDefault="001B0797" w:rsidP="001B0797">
      <w:r>
        <w:t xml:space="preserve">Sen. Marco </w:t>
      </w:r>
      <w:r w:rsidRPr="008F259F">
        <w:rPr>
          <w:rStyle w:val="StyleUnderline"/>
        </w:rPr>
        <w:t>Rubio</w:t>
      </w:r>
      <w:r>
        <w:t xml:space="preserve"> (R-Fla.) </w:t>
      </w:r>
      <w:r w:rsidRPr="008F259F">
        <w:rPr>
          <w:rStyle w:val="StyleUnderline"/>
        </w:rPr>
        <w:t>made a similar point</w:t>
      </w:r>
      <w:r>
        <w:t xml:space="preserve"> Sunday on CNN’s “State of the Union” with Jake Tapper.</w:t>
      </w:r>
    </w:p>
    <w:p w14:paraId="72038E72" w14:textId="77777777" w:rsidR="001B0797" w:rsidRPr="008F259F" w:rsidRDefault="001B0797" w:rsidP="001B0797">
      <w:pPr>
        <w:rPr>
          <w:rStyle w:val="StyleUnderline"/>
        </w:rPr>
      </w:pPr>
      <w:r w:rsidRPr="008F259F">
        <w:rPr>
          <w:rStyle w:val="Emphasis"/>
        </w:rPr>
        <w:t>“Arm sales are important, not because of the money, but because it also provides leverage over their future behavior,”</w:t>
      </w:r>
      <w:r>
        <w:t xml:space="preserve"> he said. “You know … </w:t>
      </w:r>
      <w:r w:rsidRPr="008F259F">
        <w:rPr>
          <w:rStyle w:val="StyleUnderline"/>
        </w:rPr>
        <w:t xml:space="preserve">they will need our spare parts. They will need our training. And those are things </w:t>
      </w:r>
      <w:r w:rsidRPr="008F259F">
        <w:rPr>
          <w:rStyle w:val="Emphasis"/>
        </w:rPr>
        <w:t>we can use to influence their behavior</w:t>
      </w:r>
      <w:r w:rsidRPr="008F259F">
        <w:rPr>
          <w:rStyle w:val="StyleUnderline"/>
        </w:rPr>
        <w:t>.”</w:t>
      </w:r>
    </w:p>
    <w:p w14:paraId="0D7C913F" w14:textId="77777777" w:rsidR="001B0797" w:rsidRDefault="001B0797" w:rsidP="001B0797">
      <w:r>
        <w:t>Congress does have a role to play in approving arms sales, and all indications are that they plan to intervene on sales to Riyadh if it is shown that the Saudi regime had a hand in Khashoggi’s death. The State Department approved a $15 billion sale of the Terminal High Altitude Air Defense (THAAD) missile defense system to Saudi Arabia this month. The Pentagon said last week Saudi Arabia has signed letters of offer or acceptance of $14.5 billion worth of American helicopters, tanks, ships, weapons and training.</w:t>
      </w:r>
    </w:p>
    <w:p w14:paraId="7EDCCBAA" w14:textId="77777777" w:rsidR="001B0797" w:rsidRDefault="001B0797" w:rsidP="001B0797">
      <w:r>
        <w:t xml:space="preserve">In June, the Senate narrowly voted down a resolution to halt the sale of hundreds of millions of </w:t>
      </w:r>
      <w:proofErr w:type="gramStart"/>
      <w:r>
        <w:t>dollars</w:t>
      </w:r>
      <w:proofErr w:type="gramEnd"/>
      <w:r>
        <w:t xml:space="preserve"> worth of precision-guided munitions to the Saudi military out of concern they could be used to target Yemeni civilians. After the vote, Senate Foreign Relations Committee ranking Democrat Robert Menendez (D-N.J.) said he opposed the sale, placing it in limbo.</w:t>
      </w:r>
    </w:p>
    <w:p w14:paraId="777E3848" w14:textId="77777777" w:rsidR="001B0797" w:rsidRDefault="001B0797" w:rsidP="001B0797">
      <w:r w:rsidRPr="00F95809">
        <w:rPr>
          <w:rStyle w:val="StyleUnderline"/>
        </w:rPr>
        <w:t>The threat of congressional action would be more effective if the president</w:t>
      </w:r>
      <w:r>
        <w:t xml:space="preserve"> of the United States </w:t>
      </w:r>
      <w:r w:rsidRPr="00F95809">
        <w:rPr>
          <w:rStyle w:val="StyleUnderline"/>
        </w:rPr>
        <w:t>wasn’t publicly undermining Congress’s message, said</w:t>
      </w:r>
      <w:r>
        <w:t xml:space="preserve"> William </w:t>
      </w:r>
      <w:r w:rsidRPr="00F95809">
        <w:rPr>
          <w:rStyle w:val="StyleUnderline"/>
        </w:rPr>
        <w:t>Hartung, director of the Arms and Security Project at the Center for International Policy</w:t>
      </w:r>
      <w:r>
        <w:t>.</w:t>
      </w:r>
    </w:p>
    <w:p w14:paraId="4042285A" w14:textId="77777777" w:rsidR="001B0797" w:rsidRDefault="001B0797" w:rsidP="001B0797">
      <w:r w:rsidRPr="00FE61AE">
        <w:rPr>
          <w:rStyle w:val="Emphasis"/>
        </w:rPr>
        <w:t>“Trump is not even trying to use this leverage,”</w:t>
      </w:r>
      <w:r>
        <w:t xml:space="preserve"> he said. </w:t>
      </w:r>
      <w:r w:rsidRPr="007543C1">
        <w:t xml:space="preserve">“He’s completely given it away, and not only that, </w:t>
      </w:r>
      <w:r w:rsidRPr="00FE61AE">
        <w:rPr>
          <w:rStyle w:val="Emphasis"/>
        </w:rPr>
        <w:t>he’s announced to the world that he’s giving it away.”</w:t>
      </w:r>
    </w:p>
    <w:p w14:paraId="4512EAD3" w14:textId="77777777" w:rsidR="001B0797" w:rsidRDefault="001B0797" w:rsidP="001B0797">
      <w:pPr>
        <w:rPr>
          <w:rStyle w:val="Emphasis"/>
        </w:rPr>
      </w:pPr>
      <w:r>
        <w:t xml:space="preserve">Through a basic misunderstanding of national security and diplomacy, the president has once again undermined U.S. interests and made the work of his own team — including Secretary of State Mike Pompeo — much more difficult. </w:t>
      </w:r>
      <w:r w:rsidRPr="00AC6587">
        <w:rPr>
          <w:rStyle w:val="Emphasis"/>
        </w:rPr>
        <w:t>Thinking of arms sales purely in dollar terms doesn’t make any sense.</w:t>
      </w:r>
    </w:p>
    <w:p w14:paraId="01C76A3C" w14:textId="77777777" w:rsidR="001B0797" w:rsidRDefault="001B0797" w:rsidP="001B0797">
      <w:pPr>
        <w:pStyle w:val="Heading4"/>
      </w:pPr>
      <w:r>
        <w:t xml:space="preserve">Failure to prioritize human rights over security interests in arms sales decisions saps our overall </w:t>
      </w:r>
      <w:r w:rsidRPr="000271F8">
        <w:rPr>
          <w:u w:val="single"/>
        </w:rPr>
        <w:t>diplomatic credibility</w:t>
      </w:r>
      <w:r>
        <w:t xml:space="preserve"> </w:t>
      </w:r>
    </w:p>
    <w:p w14:paraId="5A434182" w14:textId="77777777" w:rsidR="001B0797" w:rsidRDefault="001B0797" w:rsidP="001B0797">
      <w:r>
        <w:rPr>
          <w:rStyle w:val="Style13ptBold"/>
        </w:rPr>
        <w:t xml:space="preserve">Representative Omar &amp; </w:t>
      </w:r>
      <w:r w:rsidRPr="000B5F2D">
        <w:rPr>
          <w:rStyle w:val="Style13ptBold"/>
        </w:rPr>
        <w:t>Sullivan, 19</w:t>
      </w:r>
      <w:r>
        <w:t xml:space="preserve"> --- *U.S. Representative for Minnesota's 5th congressional district, AND **Non</w:t>
      </w:r>
      <w:r w:rsidRPr="00CD286E">
        <w:t>-Resident Senior Fellow, Carnegie Endowment for International</w:t>
      </w:r>
      <w:r>
        <w:t xml:space="preserve"> </w:t>
      </w:r>
      <w:r w:rsidRPr="00CD286E">
        <w:t>Peace</w:t>
      </w:r>
      <w:r>
        <w:t xml:space="preserve"> (2/6/19, Ilhan Omar &amp; Jake Sullivan, “U.S. POLICY IN THE ARABIAN PENINSULA,” HEARING BEFORE THE COMMITTEE ON FOREIGN AFFAIRS HOUSE OF REPRESENTATIVES ONE HUNDRED SIXTEENTH CONGRESS FIRST SESSION, </w:t>
      </w:r>
      <w:hyperlink r:id="rId15" w:history="1">
        <w:r w:rsidRPr="00124BA2">
          <w:rPr>
            <w:rStyle w:val="Hyperlink"/>
          </w:rPr>
          <w:t>https://docs.house.gov/meetings/FA/FA00/20190206/108861/HHRG-116-FA00-Transcript-20190206.pdf</w:t>
        </w:r>
      </w:hyperlink>
      <w:r>
        <w:t>, accessed on 6/20/19, JMP – special thanks to Scotty P)</w:t>
      </w:r>
    </w:p>
    <w:p w14:paraId="6134FD88" w14:textId="77777777" w:rsidR="001B0797" w:rsidRDefault="001B0797" w:rsidP="001B0797">
      <w:r>
        <w:t>Ms. OMAR. Thank you, Chairman. I want to first thank our distinguished witnesses for coming to testify. Thank you so much for taking the time.</w:t>
      </w:r>
    </w:p>
    <w:p w14:paraId="48EF2B10" w14:textId="77777777" w:rsidR="001B0797" w:rsidRDefault="001B0797" w:rsidP="001B0797">
      <w:r>
        <w:t>The Saudi-led coalition has engaged in a military action in Yemen for a little over 3 years now and the ongoing military campaign has triggered one of the world’s worst humanitarian crises. In the last three and a half years more than 17,000 people have been killed and another 40,000 wounded. Further, three million have been internally displaced and according to USAID, 22.2 million Yemenis or three quarters of the Yemeni population need humanitarian assistance. Millions are on the verge of starvation. There is a cholera outbreak that is tied to the Saudi-led war that has erupted in 21 of Yemen’s 22 provinces infecting more, approximately a million Yemenis making it one of the worst cholera outbreaks in our history.</w:t>
      </w:r>
    </w:p>
    <w:p w14:paraId="1A53EACB" w14:textId="77777777" w:rsidR="001B0797" w:rsidRDefault="001B0797" w:rsidP="001B0797">
      <w:r>
        <w:t xml:space="preserve">And </w:t>
      </w:r>
      <w:r w:rsidRPr="00C97B25">
        <w:rPr>
          <w:rStyle w:val="StyleUnderline"/>
        </w:rPr>
        <w:t>I know that we are having a conversation about what our interests are, but I want us to root this conversation in the interest of protecting human life and furthering our values of protecting human life</w:t>
      </w:r>
      <w:r>
        <w:t>. I agree with my colleague, Mr. Perry, that we have known for years about Saudi brutality and its atrocities, its atrocity record of human rights, women’s rights, and religious freedom. Where I strongly disagree is that we should not have even tolerated this type of behavior from an ally.</w:t>
      </w:r>
    </w:p>
    <w:p w14:paraId="20632964" w14:textId="77777777" w:rsidR="001B0797" w:rsidRPr="00030901" w:rsidRDefault="001B0797" w:rsidP="001B0797">
      <w:pPr>
        <w:rPr>
          <w:rStyle w:val="StyleUnderline"/>
        </w:rPr>
      </w:pPr>
      <w:r>
        <w:t xml:space="preserve">As Chairman Engel noted earlier, there is also evidence that the coalition is arming the al-Qaida in the Arabian Peninsula linked fighters in Yemen, directly undercutting our military’s objective there. This is also far from the first time the Saudis have supported and enabled jihadis. My concern is about </w:t>
      </w:r>
      <w:r w:rsidRPr="00271127">
        <w:rPr>
          <w:rStyle w:val="StyleUnderline"/>
        </w:rPr>
        <w:t xml:space="preserve">the way our support for the Saudis, in spite of these clear contradictions with our values and our interests are affecting our </w:t>
      </w:r>
      <w:r w:rsidRPr="00880F91">
        <w:rPr>
          <w:rStyle w:val="Emphasis"/>
        </w:rPr>
        <w:t>diplomatic credibility in the region</w:t>
      </w:r>
      <w:r w:rsidRPr="00030901">
        <w:rPr>
          <w:rStyle w:val="StyleUnderline"/>
        </w:rPr>
        <w:t>. When we see other members of that region like Iran commit human rights atrocities or engaging in activities that are destabilizing the region, we are quick to condemn them and call them out.</w:t>
      </w:r>
    </w:p>
    <w:p w14:paraId="1737AB49" w14:textId="77777777" w:rsidR="001B0797" w:rsidRDefault="001B0797" w:rsidP="001B0797">
      <w:r>
        <w:t xml:space="preserve">So my question is to Mr. Sullivan. In your answer to Mr. Levin’s question earlier, </w:t>
      </w:r>
      <w:r w:rsidRPr="00422DE3">
        <w:rPr>
          <w:rStyle w:val="StyleUnderline"/>
        </w:rPr>
        <w:t>you said human rights needs to be at a higher priority. Can you explain why</w:t>
      </w:r>
      <w:r>
        <w:t xml:space="preserve"> that is?</w:t>
      </w:r>
    </w:p>
    <w:p w14:paraId="4DB2CDB6" w14:textId="77777777" w:rsidR="001B0797" w:rsidRDefault="001B0797" w:rsidP="001B0797">
      <w:r>
        <w:t xml:space="preserve">Mr. SULLIVAN. </w:t>
      </w:r>
      <w:r w:rsidRPr="00DE3A1E">
        <w:rPr>
          <w:rStyle w:val="Emphasis"/>
        </w:rPr>
        <w:t>In a number of our significant relationships around the world including the</w:t>
      </w:r>
      <w:r>
        <w:t xml:space="preserve"> U.S.-</w:t>
      </w:r>
      <w:r w:rsidRPr="00DE3A1E">
        <w:rPr>
          <w:rStyle w:val="Emphasis"/>
        </w:rPr>
        <w:t>Saudi relationship we sometimes have to make decisions about what we are placing paramount priority on in terms of what we deal with on a day-to-day basis.</w:t>
      </w:r>
      <w:r>
        <w:t xml:space="preserve"> And </w:t>
      </w:r>
      <w:r w:rsidRPr="00DE3A1E">
        <w:rPr>
          <w:rStyle w:val="StyleUnderline"/>
        </w:rPr>
        <w:t xml:space="preserve">there are instances throughout Democratic and Republican administrations where </w:t>
      </w:r>
      <w:r w:rsidRPr="005661D3">
        <w:rPr>
          <w:rStyle w:val="Emphasis"/>
        </w:rPr>
        <w:t>human rights take a back seat to short-term security interest concerns</w:t>
      </w:r>
      <w:r>
        <w:t xml:space="preserve">. That has happened in the Obama Administration, the Bush Administration, the Clinton Administration. </w:t>
      </w:r>
      <w:r w:rsidRPr="005661D3">
        <w:rPr>
          <w:rStyle w:val="Emphasis"/>
        </w:rPr>
        <w:t>It is happening with much more frequency in the Trump administration.</w:t>
      </w:r>
    </w:p>
    <w:p w14:paraId="5F8A8FD0" w14:textId="77777777" w:rsidR="001B0797" w:rsidRDefault="001B0797" w:rsidP="001B0797">
      <w:r w:rsidRPr="005129A6">
        <w:rPr>
          <w:rStyle w:val="StyleUnderline"/>
        </w:rPr>
        <w:t xml:space="preserve">The issue I see with Saudi Arabia is that </w:t>
      </w:r>
      <w:r w:rsidRPr="00EB1365">
        <w:rPr>
          <w:rStyle w:val="Emphasis"/>
        </w:rPr>
        <w:t>we have allowed that to become so embedded in our muscle memory in the relationship that we basically do not really press on human rights concerns much at all</w:t>
      </w:r>
      <w:r w:rsidRPr="00EB1365">
        <w:t>.</w:t>
      </w:r>
      <w:r>
        <w:t xml:space="preserve"> And </w:t>
      </w:r>
      <w:r w:rsidRPr="005129A6">
        <w:rPr>
          <w:rStyle w:val="Emphasis"/>
        </w:rPr>
        <w:t>particularly with the current President essentially saying, I do not care about those issues</w:t>
      </w:r>
      <w:r>
        <w:t xml:space="preserve">, do as you please, I think </w:t>
      </w:r>
      <w:r w:rsidRPr="005129A6">
        <w:rPr>
          <w:rStyle w:val="Emphasis"/>
        </w:rPr>
        <w:t>this has reached a point where it is no longer sustainable for the</w:t>
      </w:r>
      <w:r>
        <w:t xml:space="preserve"> </w:t>
      </w:r>
      <w:r w:rsidRPr="005129A6">
        <w:rPr>
          <w:rStyle w:val="Emphasis"/>
        </w:rPr>
        <w:t>U</w:t>
      </w:r>
      <w:r>
        <w:t xml:space="preserve">nited </w:t>
      </w:r>
      <w:r w:rsidRPr="005129A6">
        <w:rPr>
          <w:rStyle w:val="Emphasis"/>
        </w:rPr>
        <w:t>S</w:t>
      </w:r>
      <w:r>
        <w:t xml:space="preserve">tates </w:t>
      </w:r>
      <w:r w:rsidRPr="005129A6">
        <w:t xml:space="preserve">and that </w:t>
      </w:r>
      <w:r w:rsidRPr="00A43B7F">
        <w:rPr>
          <w:rStyle w:val="Emphasis"/>
        </w:rPr>
        <w:t>we have to find a way</w:t>
      </w:r>
      <w:r>
        <w:t xml:space="preserve"> consistent with the complexity of our interests in the region </w:t>
      </w:r>
      <w:r w:rsidRPr="005129A6">
        <w:rPr>
          <w:rStyle w:val="Emphasis"/>
        </w:rPr>
        <w:t>to elevate the dialog and discourse and urgency of our demands of our partners that they do better when it comes to how they treat their citizens</w:t>
      </w:r>
      <w:r>
        <w:t>.</w:t>
      </w:r>
    </w:p>
    <w:p w14:paraId="61BC1074" w14:textId="77777777" w:rsidR="001B0797" w:rsidRDefault="001B0797" w:rsidP="001B0797">
      <w:r>
        <w:t>Ms. OMAR. And do you think this double standard is impacting our diplomatic credibility in the region?</w:t>
      </w:r>
    </w:p>
    <w:p w14:paraId="06D00F94" w14:textId="77777777" w:rsidR="001B0797" w:rsidRDefault="001B0797" w:rsidP="001B0797">
      <w:r>
        <w:t xml:space="preserve">Mr. SULLIVAN. I think it is a broader issue with U.S. foreign policy. </w:t>
      </w:r>
      <w:r w:rsidRPr="00AC0953">
        <w:rPr>
          <w:rStyle w:val="Emphasis"/>
        </w:rPr>
        <w:t>Any time you are both engaged in power politics in the world and you are trying to advance values as the</w:t>
      </w:r>
      <w:r>
        <w:t xml:space="preserve"> </w:t>
      </w:r>
      <w:r w:rsidRPr="00AC0953">
        <w:rPr>
          <w:rStyle w:val="Emphasis"/>
        </w:rPr>
        <w:t>U</w:t>
      </w:r>
      <w:r>
        <w:t xml:space="preserve">nited </w:t>
      </w:r>
      <w:r w:rsidRPr="00AC0953">
        <w:rPr>
          <w:rStyle w:val="Emphasis"/>
        </w:rPr>
        <w:t>S</w:t>
      </w:r>
      <w:r>
        <w:t xml:space="preserve">tates </w:t>
      </w:r>
      <w:r w:rsidRPr="00AC0953">
        <w:rPr>
          <w:rStyle w:val="Emphasis"/>
        </w:rPr>
        <w:t>does, you are going to have certain instances of inconsistency and hypocrisy</w:t>
      </w:r>
      <w:r>
        <w:t xml:space="preserve">. That is built in to a unique attribute of American policy, which is </w:t>
      </w:r>
      <w:r w:rsidRPr="00252FF0">
        <w:rPr>
          <w:rStyle w:val="StyleUnderline"/>
        </w:rPr>
        <w:t>we do care about these issues the way a lot of other countries do not and so necessarily sometimes there will be inconsistency</w:t>
      </w:r>
      <w:r>
        <w:t>.</w:t>
      </w:r>
    </w:p>
    <w:p w14:paraId="76F267A5" w14:textId="77777777" w:rsidR="001B0797" w:rsidRDefault="001B0797" w:rsidP="001B0797">
      <w:r w:rsidRPr="00452C58">
        <w:rPr>
          <w:rStyle w:val="Emphasis"/>
        </w:rPr>
        <w:t>I do not think that has to undermine our credibility, but it does mean we have to be more forthright and honest about it and do a better job of making sure that we are not simply ignoring human rights issues</w:t>
      </w:r>
      <w:r>
        <w:t xml:space="preserve">, I think, </w:t>
      </w:r>
      <w:r w:rsidRPr="00452C58">
        <w:rPr>
          <w:rStyle w:val="Emphasis"/>
        </w:rPr>
        <w:t>as we all too often have done in this relationship</w:t>
      </w:r>
      <w:r>
        <w:t>, again in a bipartisan way. I am not trying to use this as a political cudgel just against this administration.</w:t>
      </w:r>
    </w:p>
    <w:p w14:paraId="4C7F1EB3" w14:textId="77777777" w:rsidR="001B0797" w:rsidRDefault="001B0797" w:rsidP="001B0797">
      <w:pPr>
        <w:pStyle w:val="Heading4"/>
      </w:pPr>
      <w:r>
        <w:t>Re</w:t>
      </w:r>
      <w:r w:rsidRPr="007D74B4">
        <w:t xml:space="preserve">vitalizing human rights leadership </w:t>
      </w:r>
      <w:r>
        <w:t>is critical to address</w:t>
      </w:r>
      <w:r w:rsidRPr="007D74B4">
        <w:t xml:space="preserve"> terrorism, ISIS, cyber attacks, econ collapse, disease, and refugee crises </w:t>
      </w:r>
    </w:p>
    <w:p w14:paraId="43C9994F" w14:textId="77777777" w:rsidR="001B0797" w:rsidRDefault="001B0797" w:rsidP="001B0797">
      <w:r w:rsidRPr="00543661">
        <w:rPr>
          <w:rStyle w:val="Style13ptBold"/>
        </w:rPr>
        <w:t>Schnetzer, 16</w:t>
      </w:r>
      <w:r>
        <w:t xml:space="preserve"> --- Fellow, Global Initiatives at the George W. Bush Institute (7/21/16, Amanda, “Why promoting freedom and human rights is in our national interest,” </w:t>
      </w:r>
      <w:hyperlink r:id="rId16" w:history="1">
        <w:r w:rsidRPr="00807E0F">
          <w:rPr>
            <w:rStyle w:val="Hyperlink"/>
          </w:rPr>
          <w:t>https://www.bushcenter.org/publications/articles/2016/07/why-promoting-freedom-is-in-national-interest.html</w:t>
        </w:r>
      </w:hyperlink>
      <w:r>
        <w:t>, accessed on 6/4/19)</w:t>
      </w:r>
    </w:p>
    <w:p w14:paraId="280B5533" w14:textId="77777777" w:rsidR="001B0797" w:rsidRDefault="001B0797" w:rsidP="001B0797">
      <w:r>
        <w:t xml:space="preserve">Substantially more people experience liberty today than at the end of World War II, but </w:t>
      </w:r>
      <w:r w:rsidRPr="00D547AB">
        <w:rPr>
          <w:rStyle w:val="StyleUnderline"/>
        </w:rPr>
        <w:t>more than half the world’s population still lives in countries where basic political rights and civil liberties are only partly respected, if at all</w:t>
      </w:r>
      <w:r>
        <w:t>. The last decade in particular has not been good for freedom.</w:t>
      </w:r>
    </w:p>
    <w:p w14:paraId="55D055C6" w14:textId="77777777" w:rsidR="001B0797" w:rsidRPr="00A85730" w:rsidRDefault="001B0797" w:rsidP="001B0797">
      <w:pPr>
        <w:rPr>
          <w:rStyle w:val="StyleUnderline"/>
        </w:rPr>
      </w:pPr>
      <w:r w:rsidRPr="00D547AB">
        <w:rPr>
          <w:rStyle w:val="StyleUnderline"/>
        </w:rPr>
        <w:t xml:space="preserve">For ten consecutive years, Freedom House has documented a </w:t>
      </w:r>
      <w:r w:rsidRPr="00D547AB">
        <w:rPr>
          <w:rStyle w:val="Emphasis"/>
        </w:rPr>
        <w:t>worrisome “decline in global freedom.”</w:t>
      </w:r>
      <w:r>
        <w:t xml:space="preserve"> The National Endowment for Democracy has warned of </w:t>
      </w:r>
      <w:r w:rsidRPr="00A85730">
        <w:rPr>
          <w:rStyle w:val="StyleUnderline"/>
        </w:rPr>
        <w:t>authoritarian regimes cracking down at home while also “seeking to reshape the international order and democratic norms.”</w:t>
      </w:r>
    </w:p>
    <w:p w14:paraId="34777B60" w14:textId="77777777" w:rsidR="001B0797" w:rsidRDefault="001B0797" w:rsidP="001B0797">
      <w:r w:rsidRPr="003B46E9">
        <w:rPr>
          <w:rStyle w:val="Emphasis"/>
        </w:rPr>
        <w:t>From China to Russia to the Middle East, the challengers to liberalism are gaining ground.</w:t>
      </w:r>
      <w:r>
        <w:t xml:space="preserve">  It </w:t>
      </w:r>
      <w:r w:rsidRPr="000D030B">
        <w:rPr>
          <w:rStyle w:val="StyleUnderline"/>
        </w:rPr>
        <w:t>is in the direct and immediate interest of the</w:t>
      </w:r>
      <w:r>
        <w:t xml:space="preserve"> </w:t>
      </w:r>
      <w:r w:rsidRPr="000D030B">
        <w:rPr>
          <w:rStyle w:val="Emphasis"/>
        </w:rPr>
        <w:t>U</w:t>
      </w:r>
      <w:r>
        <w:t xml:space="preserve">nited </w:t>
      </w:r>
      <w:r w:rsidRPr="000D030B">
        <w:rPr>
          <w:rStyle w:val="Emphasis"/>
        </w:rPr>
        <w:t>S</w:t>
      </w:r>
      <w:r>
        <w:t xml:space="preserve">tates </w:t>
      </w:r>
      <w:r w:rsidRPr="004457C1">
        <w:rPr>
          <w:rStyle w:val="Emphasis"/>
        </w:rPr>
        <w:t>to help shift the balance by supporting the advance of human rights and freedom abroad</w:t>
      </w:r>
      <w:r>
        <w:t>.</w:t>
      </w:r>
    </w:p>
    <w:p w14:paraId="66C4E1AC" w14:textId="77777777" w:rsidR="001B0797" w:rsidRDefault="001B0797" w:rsidP="001B0797">
      <w:r>
        <w:t>The current mood in the United States does not appear conducive to this strategy. New Pew Research polling shows that 69 percent of Americans believe the United States should “concentrate more on our own national problems.” Seventy percent want the next U.S. president to focus on domestic policy over foreign policy.</w:t>
      </w:r>
    </w:p>
    <w:p w14:paraId="2A126E7C" w14:textId="77777777" w:rsidR="001B0797" w:rsidRPr="004950F5" w:rsidRDefault="001B0797" w:rsidP="001B0797">
      <w:pPr>
        <w:rPr>
          <w:rStyle w:val="StyleUnderline"/>
        </w:rPr>
      </w:pPr>
      <w:r>
        <w:t xml:space="preserve">Yet </w:t>
      </w:r>
      <w:r w:rsidRPr="004950F5">
        <w:rPr>
          <w:rStyle w:val="Emphasis"/>
        </w:rPr>
        <w:t>in order to address the “major threats”</w:t>
      </w:r>
      <w:r>
        <w:t xml:space="preserve"> that keep Americans awake at night — </w:t>
      </w:r>
      <w:r w:rsidRPr="004950F5">
        <w:rPr>
          <w:rStyle w:val="Emphasis"/>
        </w:rPr>
        <w:t>ISIS, foreign cyberattacks, global economic instability, the spread of infectious diseases, the refugee crisis — strong U.S. leadership is required</w:t>
      </w:r>
      <w:r w:rsidRPr="004950F5">
        <w:rPr>
          <w:rStyle w:val="StyleUnderline"/>
        </w:rPr>
        <w:t>, as are strategies that help advance rule of law, good governance, open markets, and other features of free societies.</w:t>
      </w:r>
    </w:p>
    <w:p w14:paraId="20254D36" w14:textId="77777777" w:rsidR="001B0797" w:rsidRDefault="001B0797" w:rsidP="001B0797">
      <w:r>
        <w:t>So where do we go from here?</w:t>
      </w:r>
    </w:p>
    <w:p w14:paraId="520FD301" w14:textId="77777777" w:rsidR="001B0797" w:rsidRDefault="001B0797" w:rsidP="001B0797">
      <w:r w:rsidRPr="00E83891">
        <w:rPr>
          <w:rStyle w:val="StyleUnderline"/>
        </w:rPr>
        <w:t>One step would be for policymakers</w:t>
      </w:r>
      <w:r>
        <w:t xml:space="preserve">, presidential candidates, and other public office hopefuls </w:t>
      </w:r>
      <w:r w:rsidRPr="00E83891">
        <w:rPr>
          <w:rStyle w:val="StyleUnderline"/>
        </w:rPr>
        <w:t>to make the promotion of democracy and human rights an important part of their foreign policy agendas</w:t>
      </w:r>
      <w:r>
        <w:t>. This March, 139 policy experts, civil society leaders, and former elected officials—Republicans and Democrats alike—signed a letter encouraging the presidential candidates to do just that.</w:t>
      </w:r>
    </w:p>
    <w:p w14:paraId="441EA4A8" w14:textId="77777777" w:rsidR="001B0797" w:rsidRDefault="001B0797" w:rsidP="001B0797">
      <w:r w:rsidRPr="005F7F27">
        <w:rPr>
          <w:rStyle w:val="StyleUnderline"/>
        </w:rPr>
        <w:t>While recognizing that “democracy and human rights cannot be the only items on the foreign policy agenda,”</w:t>
      </w:r>
      <w:r>
        <w:t xml:space="preserve"> the letter calls it </w:t>
      </w:r>
      <w:r w:rsidRPr="005F7F27">
        <w:rPr>
          <w:rStyle w:val="StyleUnderline"/>
        </w:rPr>
        <w:t>a “false choice” to pit the pursuit of democratic ideals against national security</w:t>
      </w:r>
      <w:r>
        <w:t>. I was proud to sign that letter.</w:t>
      </w:r>
    </w:p>
    <w:p w14:paraId="669F8BF5" w14:textId="77777777" w:rsidR="001B0797" w:rsidRDefault="001B0797" w:rsidP="001B0797">
      <w:r>
        <w:t>A second step would be to engage the American people in a conversation about the impact of advancing freedom on our own peace, prosperity, and security.</w:t>
      </w:r>
    </w:p>
    <w:p w14:paraId="11C9286C" w14:textId="77777777" w:rsidR="001B0797" w:rsidRDefault="001B0797" w:rsidP="001B0797">
      <w:r w:rsidRPr="001964AA">
        <w:rPr>
          <w:rStyle w:val="StyleUnderline"/>
        </w:rPr>
        <w:t>At the end of World War II</w:t>
      </w:r>
      <w:r>
        <w:t xml:space="preserve">, for example, </w:t>
      </w:r>
      <w:r w:rsidRPr="001964AA">
        <w:rPr>
          <w:rStyle w:val="StyleUnderline"/>
        </w:rPr>
        <w:t>many questioned whether democracy was compatible with Germany and Japan. The</w:t>
      </w:r>
      <w:r>
        <w:t xml:space="preserve"> </w:t>
      </w:r>
      <w:r w:rsidRPr="001964AA">
        <w:rPr>
          <w:rStyle w:val="Emphasis"/>
        </w:rPr>
        <w:t>U</w:t>
      </w:r>
      <w:r>
        <w:t xml:space="preserve">nited </w:t>
      </w:r>
      <w:r w:rsidRPr="001964AA">
        <w:rPr>
          <w:rStyle w:val="Emphasis"/>
        </w:rPr>
        <w:t>S</w:t>
      </w:r>
      <w:r>
        <w:t xml:space="preserve">tates </w:t>
      </w:r>
      <w:r w:rsidRPr="00FB2CEA">
        <w:rPr>
          <w:rStyle w:val="StyleUnderline"/>
        </w:rPr>
        <w:t>actively supported the development of democratic institutions and practices. Today, Germany and Japan are among our strongest partners and allies in the world</w:t>
      </w:r>
      <w:r>
        <w:t>, and Americans reap tangible benefits.</w:t>
      </w:r>
    </w:p>
    <w:p w14:paraId="6D2078B8" w14:textId="77777777" w:rsidR="001B0797" w:rsidRDefault="001B0797" w:rsidP="001B0797">
      <w:r>
        <w:t>In North Texas, where the Bush Institute is located, the relocation of Toyota’s North American headquarters is expected to create jobs and have an economic impact of $7 billion in the first ten years, according to estimates when the move was announced.</w:t>
      </w:r>
    </w:p>
    <w:p w14:paraId="11C4219C" w14:textId="77777777" w:rsidR="001B0797" w:rsidRPr="003A7914" w:rsidRDefault="001B0797" w:rsidP="001B0797">
      <w:pPr>
        <w:rPr>
          <w:rStyle w:val="StyleUnderline"/>
        </w:rPr>
      </w:pPr>
      <w:r w:rsidRPr="003A7914">
        <w:rPr>
          <w:rStyle w:val="StyleUnderline"/>
        </w:rPr>
        <w:t>During the Cold War, the United States supported democratic reform in places like Taiwan, South Korea, the Philippines, and Chile. The end of the Cold War was a major victory for freedom in Central and Eastern Europe. After decades of Soviet nuclear threat, it also was a great victory for American peace and security.</w:t>
      </w:r>
    </w:p>
    <w:p w14:paraId="2C4A0D67" w14:textId="77777777" w:rsidR="001B0797" w:rsidRPr="008E5623" w:rsidRDefault="001B0797" w:rsidP="001B0797">
      <w:pPr>
        <w:rPr>
          <w:rStyle w:val="StyleUnderline"/>
        </w:rPr>
      </w:pPr>
      <w:r w:rsidRPr="008E5623">
        <w:rPr>
          <w:rStyle w:val="StyleUnderline"/>
        </w:rPr>
        <w:t xml:space="preserve">Today, </w:t>
      </w:r>
      <w:r w:rsidRPr="008E5623">
        <w:rPr>
          <w:rStyle w:val="Emphasis"/>
        </w:rPr>
        <w:t>the moral and strategic imperatives of advancing human rights are just as compelling</w:t>
      </w:r>
      <w:r w:rsidRPr="008E5623">
        <w:rPr>
          <w:rStyle w:val="StyleUnderline"/>
        </w:rPr>
        <w:t>.  In Afghanistan, investing in women promotes stability and helps reduce the possibility of future terrorist attacks on the</w:t>
      </w:r>
      <w:r w:rsidRPr="008E5623">
        <w:t xml:space="preserve"> </w:t>
      </w:r>
      <w:r w:rsidRPr="008E5623">
        <w:rPr>
          <w:rStyle w:val="Emphasis"/>
        </w:rPr>
        <w:t>U</w:t>
      </w:r>
      <w:r w:rsidRPr="008E5623">
        <w:t xml:space="preserve">nited </w:t>
      </w:r>
      <w:r w:rsidRPr="008E5623">
        <w:rPr>
          <w:rStyle w:val="Emphasis"/>
        </w:rPr>
        <w:t>S</w:t>
      </w:r>
      <w:r w:rsidRPr="008E5623">
        <w:t xml:space="preserve">tates </w:t>
      </w:r>
      <w:r w:rsidRPr="008E5623">
        <w:rPr>
          <w:rStyle w:val="StyleUnderline"/>
        </w:rPr>
        <w:t>emanating from that country.  In the Middle East</w:t>
      </w:r>
      <w:r>
        <w:t xml:space="preserve">, the spread of Islamic extremism and </w:t>
      </w:r>
      <w:r w:rsidRPr="008E5623">
        <w:rPr>
          <w:rStyle w:val="StyleUnderline"/>
        </w:rPr>
        <w:t>ISIS has had devastating consequences, and the</w:t>
      </w:r>
      <w:r>
        <w:t xml:space="preserve"> </w:t>
      </w:r>
      <w:r w:rsidRPr="008E5623">
        <w:rPr>
          <w:rStyle w:val="Emphasis"/>
        </w:rPr>
        <w:t>U</w:t>
      </w:r>
      <w:r>
        <w:t xml:space="preserve">nited </w:t>
      </w:r>
      <w:r w:rsidRPr="008E5623">
        <w:rPr>
          <w:rStyle w:val="Emphasis"/>
        </w:rPr>
        <w:t>S</w:t>
      </w:r>
      <w:r>
        <w:t xml:space="preserve">tates </w:t>
      </w:r>
      <w:r w:rsidRPr="008E5623">
        <w:rPr>
          <w:rStyle w:val="StyleUnderline"/>
        </w:rPr>
        <w:t>is not immune</w:t>
      </w:r>
      <w:r>
        <w:t xml:space="preserve">.  </w:t>
      </w:r>
      <w:r w:rsidRPr="008E5623">
        <w:rPr>
          <w:rStyle w:val="StyleUnderline"/>
        </w:rPr>
        <w:t>In North Korea, a regime that systematically and horrifically abuses the rights of its own people seeks nuclear weapons that can reach our shores.</w:t>
      </w:r>
    </w:p>
    <w:p w14:paraId="2FF0F6F2" w14:textId="77777777" w:rsidR="001B0797" w:rsidRDefault="001B0797" w:rsidP="001B0797">
      <w:r>
        <w:t>In these and other places, it is in the interests of the United States to see the forces of freedom eventually prevail.</w:t>
      </w:r>
    </w:p>
    <w:p w14:paraId="4A3E632D" w14:textId="77777777" w:rsidR="001B0797" w:rsidRDefault="001B0797" w:rsidP="001B0797">
      <w:r>
        <w:t xml:space="preserve">A third step would be to find opportunities for immediate bipartisan action. Both Republican and Democrat presidents have affirmed the U.S. commitment to standing for freedom at home and leading the advance of freedom abroad. Congress, too, has played an important role. </w:t>
      </w:r>
    </w:p>
    <w:p w14:paraId="566F9734" w14:textId="77777777" w:rsidR="001B0797" w:rsidRDefault="001B0797" w:rsidP="001B0797">
      <w:r>
        <w:t xml:space="preserve">Ensuring continued support for democracy and development assistance overseas, promoting progress on human rights in trade and economic agreements, and continuing support for initiatives like the President's Emergency Plan for AIDS Relief (PEPFAR) that relieve human suffering are just some of the options available to policymakers today. </w:t>
      </w:r>
    </w:p>
    <w:p w14:paraId="12088846" w14:textId="77777777" w:rsidR="001B0797" w:rsidRDefault="001B0797" w:rsidP="001B0797">
      <w:r>
        <w:t xml:space="preserve">In the current political environment, this may be a tall order, but </w:t>
      </w:r>
      <w:r w:rsidRPr="00F04DB9">
        <w:rPr>
          <w:rStyle w:val="StyleUnderline"/>
        </w:rPr>
        <w:t>the stakes at home and abroad are high and American leadership is essential</w:t>
      </w:r>
      <w:r>
        <w:t>.</w:t>
      </w:r>
    </w:p>
    <w:p w14:paraId="6C60ABDC" w14:textId="77777777" w:rsidR="001B0797" w:rsidRDefault="001B0797" w:rsidP="001B0797">
      <w:pPr>
        <w:pStyle w:val="Heading4"/>
      </w:pPr>
      <w:r>
        <w:t>Only renewed U.S. leadership will save global democracy --- autocracies must be checked</w:t>
      </w:r>
    </w:p>
    <w:p w14:paraId="53AE0D3C" w14:textId="77777777" w:rsidR="001B0797" w:rsidRDefault="001B0797" w:rsidP="001B0797">
      <w:r w:rsidRPr="008F17E8">
        <w:rPr>
          <w:rStyle w:val="Style13ptBold"/>
        </w:rPr>
        <w:t>Diamond, 5/17/19</w:t>
      </w:r>
      <w:r>
        <w:t xml:space="preserve"> --- senior fellow at the Hoover Institution and at Stanford University's Freeman Spogli Institute for International Studies (Larry, Wall Street Journal (Online), “The Global Crisis of Democracy; As China and Russia attack free governments and push strongman rule, the U.S. has gone silent—and a new tide of authoritarianism is gathering,” Proquest database, JMP)</w:t>
      </w:r>
    </w:p>
    <w:p w14:paraId="573E8971" w14:textId="77777777" w:rsidR="001B0797" w:rsidRDefault="001B0797" w:rsidP="001B0797">
      <w:r w:rsidRPr="001320E0">
        <w:rPr>
          <w:rStyle w:val="Emphasis"/>
        </w:rPr>
        <w:t>There is nothing inevitable about the expansion of democracy.</w:t>
      </w:r>
      <w:r>
        <w:t xml:space="preserve"> Among countries with populations above one million, there were only 11 democracies in 1900, 20 in 1920 and 29 in 1974. Only for the past quarter of a century has democracy been the world's predominant form of government. By 1993, the number of democracies had exploded to 77—representing, for the first time in history, a majority of countries with at least one million people. By 2006, the number of democracies had ticked up to 86.</w:t>
      </w:r>
    </w:p>
    <w:p w14:paraId="152B9B4E" w14:textId="77777777" w:rsidR="001B0797" w:rsidRDefault="001B0797" w:rsidP="001B0797">
      <w:r>
        <w:t xml:space="preserve">But </w:t>
      </w:r>
      <w:r w:rsidRPr="001320E0">
        <w:rPr>
          <w:rStyle w:val="Emphasis"/>
        </w:rPr>
        <w:t>we are now at a precarious moment. Democracy faces a global crisis.</w:t>
      </w:r>
      <w:r>
        <w:t xml:space="preserve"> </w:t>
      </w:r>
      <w:r w:rsidRPr="001320E0">
        <w:rPr>
          <w:rStyle w:val="StyleUnderline"/>
        </w:rPr>
        <w:t>We have seen 12 consecutive years of erosion in global levels of political rights and civil liberties, with many more countries declining than gaining each year</w:t>
      </w:r>
      <w:r>
        <w:t xml:space="preserve">, according to the nonprofit group Freedom House. </w:t>
      </w:r>
      <w:r w:rsidRPr="001320E0">
        <w:rPr>
          <w:rStyle w:val="StyleUnderline"/>
        </w:rPr>
        <w:t>Over the past decade, one in six democracies has failed. Today only a bare majority of the world's larger states remain democracies.</w:t>
      </w:r>
    </w:p>
    <w:p w14:paraId="44F1BE5A" w14:textId="77777777" w:rsidR="001B0797" w:rsidRDefault="001B0797" w:rsidP="001B0797">
      <w:r>
        <w:t xml:space="preserve">Nor do the numbers capture the full extent of the danger. Behind the statistics is a steady, palpable corrosion of democratic institutions and norms in a range of countries. </w:t>
      </w:r>
      <w:r w:rsidRPr="00C47EC8">
        <w:rPr>
          <w:rStyle w:val="Emphasis"/>
        </w:rPr>
        <w:t>China, Russia and their admirers are making headway with a new global narrative</w:t>
      </w:r>
      <w:r w:rsidRPr="00C47EC8">
        <w:rPr>
          <w:rStyle w:val="StyleUnderline"/>
        </w:rPr>
        <w:t>, hailing strongman rule—not government by the people—as the way forward in difficult times.</w:t>
      </w:r>
    </w:p>
    <w:p w14:paraId="09205352" w14:textId="77777777" w:rsidR="001B0797" w:rsidRDefault="001B0797" w:rsidP="001B0797">
      <w:r w:rsidRPr="00C47EC8">
        <w:rPr>
          <w:rStyle w:val="Emphasis"/>
        </w:rPr>
        <w:t>Until recently, U.S. resolve had helped to hold back today's main foes of democracy</w:t>
      </w:r>
      <w:r w:rsidRPr="00C47EC8">
        <w:rPr>
          <w:rStyle w:val="StyleUnderline"/>
        </w:rPr>
        <w:t>: an ambitious and rising China, a resentful and declining Russia, and a new wave of populist authoritarians from Hungary to the Philippines.</w:t>
      </w:r>
      <w:r>
        <w:t xml:space="preserve"> Now, however, America's own political decay is increasingly advanced. President Donald Trump has insulted U.S. allies, befriended Vladimir Putin, excused a grim list of other dictators, embraced nativist politics and movements, and shaken the post-World War II liberal order. But the problem also includes cynical politicians in both parties, calcified systems that don't deliver public goods and complacent citizens who cannot bestir themselves to vote.</w:t>
      </w:r>
    </w:p>
    <w:p w14:paraId="38293559" w14:textId="77777777" w:rsidR="001B0797" w:rsidRDefault="001B0797" w:rsidP="001B0797">
      <w:r>
        <w:t xml:space="preserve">All of this is tarnishing the overall luster of democracy—and pulling America away from the world. </w:t>
      </w:r>
      <w:r w:rsidRPr="00C47EC8">
        <w:rPr>
          <w:rStyle w:val="Emphasis"/>
        </w:rPr>
        <w:t>If we do not soon reverse this U.S. retreat, democracy world-wide will be at risk.</w:t>
      </w:r>
    </w:p>
    <w:p w14:paraId="1FF078E4" w14:textId="77777777" w:rsidR="001B0797" w:rsidRPr="0035619E" w:rsidRDefault="001B0797" w:rsidP="001B0797">
      <w:pPr>
        <w:rPr>
          <w:sz w:val="12"/>
          <w:szCs w:val="12"/>
        </w:rPr>
      </w:pPr>
      <w:r w:rsidRPr="0035619E">
        <w:rPr>
          <w:sz w:val="12"/>
          <w:szCs w:val="12"/>
        </w:rPr>
        <w:t xml:space="preserve">As the late Harvard political scientist Samuel Huntington explained, democratic change doesn't happen in isolation. Rather, it surges forward and retreats in </w:t>
      </w:r>
      <w:proofErr w:type="gramStart"/>
      <w:r w:rsidRPr="0035619E">
        <w:rPr>
          <w:sz w:val="12"/>
          <w:szCs w:val="12"/>
        </w:rPr>
        <w:t>waves ,</w:t>
      </w:r>
      <w:proofErr w:type="gramEnd"/>
      <w:r w:rsidRPr="0035619E">
        <w:rPr>
          <w:sz w:val="12"/>
          <w:szCs w:val="12"/>
        </w:rPr>
        <w:t xml:space="preserve"> across regions and the whole globe. In a democratic wave, the number of countries making the transition to democracy greatly exceeds the number moving away from it, and overall levels of liberty rise. In a reverse wave, the opposite is true: Democracy shrinks, and so does human freedom.</w:t>
      </w:r>
    </w:p>
    <w:p w14:paraId="675A8955" w14:textId="77777777" w:rsidR="001B0797" w:rsidRPr="0035619E" w:rsidRDefault="001B0797" w:rsidP="001B0797">
      <w:pPr>
        <w:rPr>
          <w:sz w:val="12"/>
          <w:szCs w:val="12"/>
        </w:rPr>
      </w:pPr>
      <w:r w:rsidRPr="0035619E">
        <w:rPr>
          <w:sz w:val="12"/>
          <w:szCs w:val="12"/>
        </w:rPr>
        <w:t>Huntington argued that the first wave of global democratization began with the democratization of the U.S., which he dates (disputably) to 1828, when more than half of all white American males became eligible to vote. Gradually, the first wave engulfed most of Western Europe as well as a few countries in Eastern Europe (such as Poland), Canada, Australia, New Zealand and four South American countries. A century later, more than 30 countries (some quite small) had "established at least minimal national democratic institutions," Huntington wrote.</w:t>
      </w:r>
    </w:p>
    <w:p w14:paraId="17537F29" w14:textId="77777777" w:rsidR="001B0797" w:rsidRPr="0035619E" w:rsidRDefault="001B0797" w:rsidP="001B0797">
      <w:pPr>
        <w:rPr>
          <w:sz w:val="12"/>
          <w:szCs w:val="12"/>
        </w:rPr>
      </w:pPr>
      <w:r w:rsidRPr="0035619E">
        <w:rPr>
          <w:sz w:val="12"/>
          <w:szCs w:val="12"/>
        </w:rPr>
        <w:t>As this first wave was cresting, a reverse wave began gathering in 1922, when the Italian fascist Benito Mussolini marched on Rome and quickly disposed of Italy's fragile democracy. Democratic reversals soon followed in Portugal, Poland and the Baltics. The crucial turning point came in 1933, when the Nazis took power in Germany. As liberal societies struggled with the prolonged economic depression of the 1930s, doubts about democracy's viability grew, even in Britain and the U.S.</w:t>
      </w:r>
    </w:p>
    <w:p w14:paraId="79421657" w14:textId="77777777" w:rsidR="001B0797" w:rsidRPr="0035619E" w:rsidRDefault="001B0797" w:rsidP="001B0797">
      <w:pPr>
        <w:rPr>
          <w:sz w:val="12"/>
          <w:szCs w:val="12"/>
        </w:rPr>
      </w:pPr>
      <w:r w:rsidRPr="0035619E">
        <w:rPr>
          <w:sz w:val="12"/>
          <w:szCs w:val="12"/>
        </w:rPr>
        <w:t>New Perils for Democracy</w:t>
      </w:r>
    </w:p>
    <w:p w14:paraId="77600EA0" w14:textId="77777777" w:rsidR="001B0797" w:rsidRPr="0035619E" w:rsidRDefault="001B0797" w:rsidP="001B0797">
      <w:pPr>
        <w:rPr>
          <w:sz w:val="12"/>
          <w:szCs w:val="12"/>
        </w:rPr>
      </w:pPr>
      <w:r w:rsidRPr="0035619E">
        <w:rPr>
          <w:sz w:val="12"/>
          <w:szCs w:val="12"/>
        </w:rPr>
        <w:t xml:space="preserve">* Trump Questions Finding of Russia's 2016 Meddling as He Appears </w:t>
      </w:r>
      <w:proofErr w:type="gramStart"/>
      <w:r w:rsidRPr="0035619E">
        <w:rPr>
          <w:sz w:val="12"/>
          <w:szCs w:val="12"/>
        </w:rPr>
        <w:t>With</w:t>
      </w:r>
      <w:proofErr w:type="gramEnd"/>
      <w:r w:rsidRPr="0035619E">
        <w:rPr>
          <w:sz w:val="12"/>
          <w:szCs w:val="12"/>
        </w:rPr>
        <w:t xml:space="preserve"> Putin</w:t>
      </w:r>
    </w:p>
    <w:p w14:paraId="3B1DF641" w14:textId="77777777" w:rsidR="001B0797" w:rsidRPr="0035619E" w:rsidRDefault="001B0797" w:rsidP="001B0797">
      <w:pPr>
        <w:rPr>
          <w:sz w:val="12"/>
          <w:szCs w:val="12"/>
        </w:rPr>
      </w:pPr>
      <w:r w:rsidRPr="0035619E">
        <w:rPr>
          <w:sz w:val="12"/>
          <w:szCs w:val="12"/>
        </w:rPr>
        <w:t>* China's Challenge to Democracy</w:t>
      </w:r>
    </w:p>
    <w:p w14:paraId="077CE546" w14:textId="77777777" w:rsidR="001B0797" w:rsidRPr="0035619E" w:rsidRDefault="001B0797" w:rsidP="001B0797">
      <w:pPr>
        <w:rPr>
          <w:sz w:val="12"/>
          <w:szCs w:val="12"/>
        </w:rPr>
      </w:pPr>
      <w:r w:rsidRPr="0035619E">
        <w:rPr>
          <w:sz w:val="12"/>
          <w:szCs w:val="12"/>
        </w:rPr>
        <w:t>* Trump Praises Controversial Hungarian Leader</w:t>
      </w:r>
    </w:p>
    <w:p w14:paraId="5D7450BF" w14:textId="77777777" w:rsidR="001B0797" w:rsidRPr="0035619E" w:rsidRDefault="001B0797" w:rsidP="001B0797">
      <w:pPr>
        <w:rPr>
          <w:sz w:val="12"/>
          <w:szCs w:val="12"/>
        </w:rPr>
      </w:pPr>
      <w:r w:rsidRPr="0035619E">
        <w:rPr>
          <w:sz w:val="12"/>
          <w:szCs w:val="12"/>
        </w:rPr>
        <w:t>* In Egypt Policy Shift, Trump to Stress Security, Not Human Rights</w:t>
      </w:r>
    </w:p>
    <w:p w14:paraId="524A9091" w14:textId="77777777" w:rsidR="001B0797" w:rsidRPr="0035619E" w:rsidRDefault="001B0797" w:rsidP="001B0797">
      <w:pPr>
        <w:rPr>
          <w:sz w:val="12"/>
          <w:szCs w:val="12"/>
        </w:rPr>
      </w:pPr>
      <w:r w:rsidRPr="0035619E">
        <w:rPr>
          <w:sz w:val="12"/>
          <w:szCs w:val="12"/>
        </w:rPr>
        <w:t>* When Democracy Is No Longer the Only Path to Prosperity</w:t>
      </w:r>
    </w:p>
    <w:p w14:paraId="1198FB12" w14:textId="77777777" w:rsidR="001B0797" w:rsidRPr="0035619E" w:rsidRDefault="001B0797" w:rsidP="001B0797">
      <w:pPr>
        <w:rPr>
          <w:sz w:val="12"/>
          <w:szCs w:val="12"/>
        </w:rPr>
      </w:pPr>
      <w:r w:rsidRPr="0035619E">
        <w:rPr>
          <w:sz w:val="12"/>
          <w:szCs w:val="12"/>
        </w:rPr>
        <w:t>It took the defeat of the Axis powers in World War II to halt this momentum and launch the second wave of democratization. That second wave restored democracy to most of Western Europe, introduced the first real democracies in Japan and Turkey, and spread democracy further into Latin America. But this wave was short-lived, ending in 1962. With the exception of Costa Rica, Venezuela and Colombia, most of the new and restored Latin American democracies fell in a spree of military coups.</w:t>
      </w:r>
    </w:p>
    <w:p w14:paraId="34E4A6B3" w14:textId="77777777" w:rsidR="001B0797" w:rsidRPr="0035619E" w:rsidRDefault="001B0797" w:rsidP="001B0797">
      <w:pPr>
        <w:rPr>
          <w:sz w:val="12"/>
          <w:szCs w:val="12"/>
        </w:rPr>
      </w:pPr>
      <w:r w:rsidRPr="0035619E">
        <w:rPr>
          <w:sz w:val="12"/>
          <w:szCs w:val="12"/>
        </w:rPr>
        <w:t>The second wave also saw the birth of many new democracies through decolonization, as the European empires in Africa, Asia and the Middle East collapsed after World War II. These burgeoning democracies were mainly former British colonies that had some experience with elections and the rule of law, including India, Sri Lanka, Jamaica, Botswana, Ghana, Nigeria and Burma. The first four of these democracies have survived (except a brief period of emergency rule in India in 1975-77 and a more recent interruption in Sri Lanka), but most multiparty systems in the Third World—including Turkey, South Korea, Indonesia and many African countries—ultimately gave way to military, one-party or one-man rule.</w:t>
      </w:r>
    </w:p>
    <w:p w14:paraId="42DBED9B" w14:textId="77777777" w:rsidR="001B0797" w:rsidRPr="0035619E" w:rsidRDefault="001B0797" w:rsidP="001B0797">
      <w:pPr>
        <w:rPr>
          <w:sz w:val="12"/>
          <w:szCs w:val="12"/>
        </w:rPr>
      </w:pPr>
      <w:r w:rsidRPr="0035619E">
        <w:rPr>
          <w:sz w:val="12"/>
          <w:szCs w:val="12"/>
        </w:rPr>
        <w:t>The third wave of democratization began in 1974, when a cabal of young, left-wing military officers in Portugal overthrew its dictatorship, one of the longest-surviving in Europe. Later that year, Greece—the birthplace of democracy—restored it after a seven-year-old military dictatorship collapsed following a defeat by Turkey in Cyprus. In 1978, Spain became Europe's third new democracy, under a young conservative prime minister determined to overcome the Franco dictatorship. Aspirations for freedom were also stirring in Asia and Latin America.</w:t>
      </w:r>
    </w:p>
    <w:p w14:paraId="0A371F37" w14:textId="77777777" w:rsidR="001B0797" w:rsidRPr="0035619E" w:rsidRDefault="001B0797" w:rsidP="001B0797">
      <w:pPr>
        <w:rPr>
          <w:sz w:val="12"/>
          <w:szCs w:val="12"/>
        </w:rPr>
      </w:pPr>
      <w:r w:rsidRPr="0035619E">
        <w:rPr>
          <w:sz w:val="12"/>
          <w:szCs w:val="12"/>
        </w:rPr>
        <w:t>In 1977, a new U.S. president of deeply Christian faith, Jimmy Carter, began to change U.S. foreign policy. He elevated human rights through strong public denunciations of atrocities, foreign-aid cuts for some abusive regimes and the creation of a new human-rights bureau at the State Department.</w:t>
      </w:r>
    </w:p>
    <w:p w14:paraId="7FB53487" w14:textId="77777777" w:rsidR="001B0797" w:rsidRPr="0035619E" w:rsidRDefault="001B0797" w:rsidP="001B0797">
      <w:pPr>
        <w:rPr>
          <w:sz w:val="12"/>
          <w:szCs w:val="12"/>
        </w:rPr>
      </w:pPr>
      <w:r w:rsidRPr="0035619E">
        <w:rPr>
          <w:sz w:val="12"/>
          <w:szCs w:val="12"/>
        </w:rPr>
        <w:t>Not everyone approved of this new idealism; in 1980, William F. Buckley Jr. sighed that Mr. Carter was mixing "business with displeasure." But U.S. pressure spared the lives of political prisoners, gave hope to democratic movements world-wide and undermined the legitimacy of military autocrats. In 1978, for instance, Mr. Carter sent stern warnings and U.S. warships to the Dominican Republic after its military stopped a vote count to thwart an opposition victory; the country's strongman, Joaquin Balaguer, was defeated, and a new (albeit tentative) democracy emerged.</w:t>
      </w:r>
    </w:p>
    <w:p w14:paraId="65AD1E0B" w14:textId="77777777" w:rsidR="001B0797" w:rsidRPr="0035619E" w:rsidRDefault="001B0797" w:rsidP="001B0797">
      <w:pPr>
        <w:rPr>
          <w:sz w:val="12"/>
          <w:szCs w:val="12"/>
        </w:rPr>
      </w:pPr>
      <w:r w:rsidRPr="0035619E">
        <w:rPr>
          <w:sz w:val="12"/>
          <w:szCs w:val="12"/>
        </w:rPr>
        <w:t>When Ronald Reagan defeated Mr. Carter in 1980, few expected a new world-wide eruption of freedom. The new president and his U.N. ambassador, Jeane Kirkpatrick, had condemned Mr. Carter for naively ignoring communist tyrannies while pressuring authoritarian U.S. allies like the shah of Iran to liberalize. Reagan vowed in his 1981 inaugural address to "match loyalty with loyalty," which seemed to portend renewed support for such autocratic friends of the U.S. as Augusto Pinochet's Chile, Ferdinand Marcos's Philippines, a coup-prone South Korea and apartheid South Africa. But by the time Reagan left office in 1989, all four regimes were gone or fading—followed in short order by the Soviet Union itself.</w:t>
      </w:r>
    </w:p>
    <w:p w14:paraId="3D6687B4" w14:textId="77777777" w:rsidR="001B0797" w:rsidRPr="0035619E" w:rsidRDefault="001B0797" w:rsidP="001B0797">
      <w:pPr>
        <w:rPr>
          <w:sz w:val="12"/>
          <w:szCs w:val="12"/>
        </w:rPr>
      </w:pPr>
      <w:r w:rsidRPr="0035619E">
        <w:rPr>
          <w:sz w:val="12"/>
          <w:szCs w:val="12"/>
        </w:rPr>
        <w:t>In June 1982, Reagan delivered a historic speech at the British Parliament in which he became among the first to recognize that a "democratic revolution" was sweeping the world—and that it deserved U.S. support. The next year, with unusually bipartisan support, Congress established the National Endowment for Democracy (where I have long served as an adviser).</w:t>
      </w:r>
    </w:p>
    <w:p w14:paraId="2170D9F6" w14:textId="77777777" w:rsidR="001B0797" w:rsidRPr="0035619E" w:rsidRDefault="001B0797" w:rsidP="001B0797">
      <w:pPr>
        <w:rPr>
          <w:sz w:val="12"/>
          <w:szCs w:val="12"/>
        </w:rPr>
      </w:pPr>
      <w:r w:rsidRPr="0035619E">
        <w:rPr>
          <w:sz w:val="12"/>
          <w:szCs w:val="12"/>
        </w:rPr>
        <w:t>Reagan's personal commitment was soon apparent. Take the Philippines: In 1986, amid an election there, the new endowment gave financial support to vote monitors, and the Reagan administration sent a delegation (led by the late Republican Sen. Richard Lugar) to monitor the balloting. As evidence mounted that Marcos had brazenly tried to steal the election, Reagan threatened to cut off military aid if the strongman used force and agreed to recognize the opposition candidate, Corazon Aquino, as president. A U.S. Air Force plane flew the Marcoses to exile in Hawaii, with 12 bags full of gold, jewelry, clothing and cash valued at $15 million.</w:t>
      </w:r>
    </w:p>
    <w:p w14:paraId="0166767B" w14:textId="77777777" w:rsidR="001B0797" w:rsidRPr="0035619E" w:rsidRDefault="001B0797" w:rsidP="001B0797">
      <w:pPr>
        <w:rPr>
          <w:sz w:val="12"/>
          <w:szCs w:val="12"/>
        </w:rPr>
      </w:pPr>
      <w:r w:rsidRPr="0035619E">
        <w:rPr>
          <w:sz w:val="12"/>
          <w:szCs w:val="12"/>
        </w:rPr>
        <w:t>A third democratic wave was breaking across Asia. Under pressure from the U.S. Congress, Taiwan lifted martial law. In 1987, South Korea inaugurated its own democracy with a free election. Not every freedom movement succeeded. In 1989, China's Communist Party launched a deadly military assault on pro-democracy protesters in Tiananmen Square, killing what a recently declassified British cable estimated at more than 10,000 people. With them died the hope for democratic change in China for more than a generation.</w:t>
      </w:r>
    </w:p>
    <w:p w14:paraId="52DC046E" w14:textId="77777777" w:rsidR="001B0797" w:rsidRPr="0035619E" w:rsidRDefault="001B0797" w:rsidP="001B0797">
      <w:pPr>
        <w:rPr>
          <w:sz w:val="12"/>
          <w:szCs w:val="12"/>
        </w:rPr>
      </w:pPr>
      <w:r w:rsidRPr="0035619E">
        <w:rPr>
          <w:sz w:val="12"/>
          <w:szCs w:val="12"/>
        </w:rPr>
        <w:t>Share Your Thoughts</w:t>
      </w:r>
    </w:p>
    <w:p w14:paraId="5DA2CF32" w14:textId="77777777" w:rsidR="001B0797" w:rsidRPr="0035619E" w:rsidRDefault="001B0797" w:rsidP="001B0797">
      <w:pPr>
        <w:rPr>
          <w:sz w:val="12"/>
          <w:szCs w:val="12"/>
        </w:rPr>
      </w:pPr>
      <w:r w:rsidRPr="0035619E">
        <w:rPr>
          <w:sz w:val="12"/>
          <w:szCs w:val="12"/>
        </w:rPr>
        <w:t>Is democracy in danger today? Join the conversation below.</w:t>
      </w:r>
    </w:p>
    <w:p w14:paraId="49F3914C" w14:textId="77777777" w:rsidR="001B0797" w:rsidRPr="0035619E" w:rsidRDefault="001B0797" w:rsidP="001B0797">
      <w:pPr>
        <w:rPr>
          <w:sz w:val="12"/>
          <w:szCs w:val="12"/>
        </w:rPr>
      </w:pPr>
      <w:r w:rsidRPr="0035619E">
        <w:rPr>
          <w:sz w:val="12"/>
          <w:szCs w:val="12"/>
        </w:rPr>
        <w:t>Still, by 1989, the proportion of democracies in the world had risen to 40% of all countries. Autocratic holdouts in Latin America were giving way, including Chile, where pressure from the Reagan administration helped to tip the balance against Pinochet's junta. Nicaragua's far-left Sandinista dictator, Daniel Ortega, was defeated at the polls after U.S. economic and diplomatic pressure got him to agree to international election monitoring.</w:t>
      </w:r>
    </w:p>
    <w:p w14:paraId="2019EC2D" w14:textId="77777777" w:rsidR="001B0797" w:rsidRPr="0035619E" w:rsidRDefault="001B0797" w:rsidP="001B0797">
      <w:pPr>
        <w:rPr>
          <w:sz w:val="12"/>
          <w:szCs w:val="12"/>
        </w:rPr>
      </w:pPr>
      <w:r w:rsidRPr="0035619E">
        <w:rPr>
          <w:sz w:val="12"/>
          <w:szCs w:val="12"/>
        </w:rPr>
        <w:t>The most historic changes occurred in Europe. Decades of bipartisan U.S. containment of the Soviet Union, from Harry Truman to George H.W. Bush, had helped to produce an internal reform movement that came to be led by Mikhail Gorbachev. Unlike his predecessors, who crushed Hungary's 1956 uprising and Czechoslovakia's 1968 "Prague Spring," Mr. Gorbachev let democratization sweep across the region, with Soviet puppet states falling from East Germany to Romania. In 1991, the Soviet Union itself collapsed.</w:t>
      </w:r>
    </w:p>
    <w:p w14:paraId="1D862C7A" w14:textId="77777777" w:rsidR="001B0797" w:rsidRPr="0035619E" w:rsidRDefault="001B0797" w:rsidP="001B0797">
      <w:pPr>
        <w:rPr>
          <w:sz w:val="12"/>
          <w:szCs w:val="12"/>
        </w:rPr>
      </w:pPr>
      <w:r w:rsidRPr="0035619E">
        <w:rPr>
          <w:sz w:val="12"/>
          <w:szCs w:val="12"/>
        </w:rPr>
        <w:t>That produced global shock waves. In Africa, opposition parties were legalized, personal freedoms were widened, and multiparty elections were held. In 1994, the white-supremacist minority regime in South Africa gave way to a robust democracy led by a freely elected President Nelson Mandela. In the early years of the 21st century, three so-called color revolutions brought freedom to Serbia, Georgia and Ukraine. For the first time in history, most of the countries on Earth were democracies. Every region on the planet, except the Middle East, had a critical mass of democracies.</w:t>
      </w:r>
    </w:p>
    <w:p w14:paraId="3F650BA7" w14:textId="77777777" w:rsidR="001B0797" w:rsidRPr="0035619E" w:rsidRDefault="001B0797" w:rsidP="001B0797">
      <w:pPr>
        <w:rPr>
          <w:sz w:val="12"/>
          <w:szCs w:val="12"/>
        </w:rPr>
      </w:pPr>
      <w:r w:rsidRPr="0035619E">
        <w:rPr>
          <w:sz w:val="12"/>
          <w:szCs w:val="12"/>
        </w:rPr>
        <w:t>It was inevitable that democracy's rapid march during the 1980s and '90s would slow. By 2000, most of the countries with the socioeconomic conditions favorable for democracy had already adopted it. But the world's sole superpower, the U.S., was joined with Europe in promoting democracy as the only legitimate form of government. There seemed no reason to believe that a third reverse wave was likely. Even in the five years after the shock of 9/11, the world added seven more democracies.</w:t>
      </w:r>
    </w:p>
    <w:p w14:paraId="227CDC83" w14:textId="77777777" w:rsidR="001B0797" w:rsidRPr="0035619E" w:rsidRDefault="001B0797" w:rsidP="001B0797">
      <w:pPr>
        <w:rPr>
          <w:sz w:val="12"/>
          <w:szCs w:val="12"/>
        </w:rPr>
      </w:pPr>
      <w:r w:rsidRPr="0035619E">
        <w:rPr>
          <w:sz w:val="12"/>
          <w:szCs w:val="12"/>
        </w:rPr>
        <w:t>But after 2006, three decades of progress ground to a halt—and began to reverse. The key elements of this alarming deterioration have been the rise of illiberal, anti-immigrant populist movements in Europe and the U.S.; the steady decline in the quality of American democracy; and the surge in global power of Russia and China, which are avidly undermining democratic and liberal values around the world.</w:t>
      </w:r>
    </w:p>
    <w:p w14:paraId="2B245513" w14:textId="77777777" w:rsidR="001B0797" w:rsidRDefault="001B0797" w:rsidP="001B0797">
      <w:r>
        <w:t xml:space="preserve">In earlier reverse waves, military coups were the main method of the democratic recession. Not today. </w:t>
      </w:r>
      <w:r w:rsidRPr="0035619E">
        <w:rPr>
          <w:rStyle w:val="StyleUnderline"/>
        </w:rPr>
        <w:t>The death of democracy is now typically administered in a thousand cuts.</w:t>
      </w:r>
      <w:r>
        <w:t xml:space="preserve"> In one country after another, elected leaders have gradually attacked the deep tissues of democracy—the independence of the courts, the business community, the media, civil society, universities and sensitive state institutions like the civil service, the intelligence agencies and the police. Whether the agent of destruction is a right-wing nationalist like Vladimir Putin in Russia or a left-wing "Bolivarian" socialist like Hugo Chávez in Venezuela, the effect is the same: The structures and norms of democracy are eviscerated, one by one, until all that is left is a hollow shell.</w:t>
      </w:r>
    </w:p>
    <w:p w14:paraId="2BE07852" w14:textId="77777777" w:rsidR="001B0797" w:rsidRDefault="001B0797" w:rsidP="001B0797">
      <w:r w:rsidRPr="00B550FF">
        <w:rPr>
          <w:rStyle w:val="StyleUnderline"/>
        </w:rPr>
        <w:t>The global trend is sour.</w:t>
      </w:r>
      <w:r>
        <w:t xml:space="preserve"> Religious intolerance is on the rise in the huge democracies of Indonesia and India. </w:t>
      </w:r>
      <w:r w:rsidRPr="00015A86">
        <w:rPr>
          <w:rStyle w:val="StyleUnderline"/>
        </w:rPr>
        <w:t>Surveys show that most Africans still passionately want democratic and accountable government, but the combination of Chinese</w:t>
      </w:r>
      <w:r>
        <w:rPr>
          <w:rStyle w:val="StyleUnderline"/>
        </w:rPr>
        <w:t>s</w:t>
      </w:r>
      <w:r w:rsidRPr="00015A86">
        <w:rPr>
          <w:rStyle w:val="StyleUnderline"/>
        </w:rPr>
        <w:t xml:space="preserve"> boldness, European distraction and American retreat are increasingly enabling African autocrats to have their way.</w:t>
      </w:r>
      <w:r>
        <w:t xml:space="preserve"> In the Middle East, Tunisia—the lone Arab democracy still standing after the 2011 Arab Spring—is facing a reeling economy, powerful Gulf autocrats who want democracy to wither and opportunistic survivors from the old dictatorship.</w:t>
      </w:r>
    </w:p>
    <w:p w14:paraId="5D74A107" w14:textId="77777777" w:rsidR="001B0797" w:rsidRDefault="001B0797" w:rsidP="001B0797">
      <w:r w:rsidRPr="00123F42">
        <w:rPr>
          <w:rStyle w:val="StyleUnderline"/>
        </w:rPr>
        <w:t xml:space="preserve">The problem is not just that democracies are declining; it is that </w:t>
      </w:r>
      <w:r w:rsidRPr="00123F42">
        <w:rPr>
          <w:rStyle w:val="Emphasis"/>
        </w:rPr>
        <w:t>autocracies are becoming steadily more repressive and aggressive</w:t>
      </w:r>
      <w:r w:rsidRPr="00123F42">
        <w:rPr>
          <w:rStyle w:val="StyleUnderline"/>
        </w:rPr>
        <w:t>.</w:t>
      </w:r>
      <w:r>
        <w:t xml:space="preserve"> </w:t>
      </w:r>
      <w:r w:rsidRPr="00DA7DB2">
        <w:rPr>
          <w:rStyle w:val="StyleUnderline"/>
        </w:rPr>
        <w:t xml:space="preserve">When the Cold War ended, authoritarians like Hun Sen in Cambodia and Yoweri Museveni in Uganda </w:t>
      </w:r>
      <w:r w:rsidRPr="00A861CE">
        <w:rPr>
          <w:rStyle w:val="Emphasis"/>
        </w:rPr>
        <w:t>felt compelled</w:t>
      </w:r>
      <w:r>
        <w:t>—even as they rigged elections and arrested critics—</w:t>
      </w:r>
      <w:r w:rsidRPr="00DA7DB2">
        <w:rPr>
          <w:rStyle w:val="Emphasis"/>
        </w:rPr>
        <w:t>to tolerate opposition parties</w:t>
      </w:r>
      <w:r w:rsidRPr="00DA7DB2">
        <w:rPr>
          <w:rStyle w:val="StyleUnderline"/>
        </w:rPr>
        <w:t>, presidential challengers, a nettlesome press and a vigilant civil society</w:t>
      </w:r>
      <w:r>
        <w:t xml:space="preserve">. But as the global climate has changed, those restraints have evaporated. </w:t>
      </w:r>
      <w:r w:rsidRPr="000C25F0">
        <w:rPr>
          <w:rStyle w:val="StyleUnderline"/>
        </w:rPr>
        <w:t>Inspired by the new swagger of</w:t>
      </w:r>
      <w:r>
        <w:t xml:space="preserve"> Xi Jinping's </w:t>
      </w:r>
      <w:r w:rsidRPr="000C25F0">
        <w:rPr>
          <w:rStyle w:val="StyleUnderline"/>
        </w:rPr>
        <w:t>China and</w:t>
      </w:r>
      <w:r>
        <w:t xml:space="preserve"> Vladimir Putin's </w:t>
      </w:r>
      <w:r w:rsidRPr="000C25F0">
        <w:rPr>
          <w:rStyle w:val="StyleUnderline"/>
        </w:rPr>
        <w:t>Russia</w:t>
      </w:r>
      <w:r>
        <w:t xml:space="preserve">, </w:t>
      </w:r>
      <w:r w:rsidRPr="000C25F0">
        <w:rPr>
          <w:rStyle w:val="StyleUnderline"/>
        </w:rPr>
        <w:t xml:space="preserve">and </w:t>
      </w:r>
      <w:r w:rsidRPr="000C25F0">
        <w:rPr>
          <w:rStyle w:val="Emphasis"/>
        </w:rPr>
        <w:t>emboldened by the silence from</w:t>
      </w:r>
      <w:r>
        <w:t xml:space="preserve"> Mr. </w:t>
      </w:r>
      <w:r w:rsidRPr="000C25F0">
        <w:rPr>
          <w:rStyle w:val="Emphasis"/>
        </w:rPr>
        <w:t>Trump's America, today's autocrats tyrannize their opponents openly and without apology</w:t>
      </w:r>
      <w:r>
        <w:t>.</w:t>
      </w:r>
    </w:p>
    <w:p w14:paraId="5E526F12" w14:textId="77777777" w:rsidR="001B0797" w:rsidRDefault="001B0797" w:rsidP="001B0797">
      <w:r w:rsidRPr="009F5EFB">
        <w:rPr>
          <w:rStyle w:val="Emphasis"/>
        </w:rPr>
        <w:t>Slow descents have a way of lulling us into complacency.</w:t>
      </w:r>
      <w:r>
        <w:t xml:space="preserve"> Things aren't so </w:t>
      </w:r>
      <w:proofErr w:type="gramStart"/>
      <w:r>
        <w:t>bad,</w:t>
      </w:r>
      <w:proofErr w:type="gramEnd"/>
      <w:r>
        <w:t xml:space="preserve"> we tell ourselves; they're just slipping a bit. </w:t>
      </w:r>
      <w:r w:rsidRPr="00D55BE0">
        <w:rPr>
          <w:rStyle w:val="StyleUnderline"/>
        </w:rPr>
        <w:t>In</w:t>
      </w:r>
      <w:r>
        <w:t xml:space="preserve"> Ernest </w:t>
      </w:r>
      <w:r w:rsidRPr="00D55BE0">
        <w:rPr>
          <w:rStyle w:val="StyleUnderline"/>
        </w:rPr>
        <w:t>Hemingway's "The Sun Also Rises,"</w:t>
      </w:r>
      <w:r>
        <w:t xml:space="preserve"> the freewheeling, hard-drinking Mike </w:t>
      </w:r>
      <w:r w:rsidRPr="00D55BE0">
        <w:rPr>
          <w:rStyle w:val="StyleUnderline"/>
        </w:rPr>
        <w:t>Campbell is asked how he went bankrupt. "Two ways,"</w:t>
      </w:r>
      <w:r>
        <w:t xml:space="preserve"> he says. </w:t>
      </w:r>
      <w:r w:rsidRPr="00937DBC">
        <w:rPr>
          <w:rStyle w:val="Emphasis"/>
        </w:rPr>
        <w:t>"Gradually and then suddenly." The demise of democracy is often like that too.</w:t>
      </w:r>
    </w:p>
    <w:p w14:paraId="1B7BE41A" w14:textId="77777777" w:rsidR="001B0797" w:rsidRDefault="001B0797" w:rsidP="001B0797">
      <w:r w:rsidRPr="005B341E">
        <w:rPr>
          <w:rStyle w:val="StyleUnderline"/>
        </w:rPr>
        <w:t>We can still reverse these ill winds.</w:t>
      </w:r>
      <w:r>
        <w:t xml:space="preserve"> We can even help generate a new burst of freedom in the world. </w:t>
      </w:r>
      <w:r w:rsidRPr="005B341E">
        <w:rPr>
          <w:rStyle w:val="Emphasis"/>
        </w:rPr>
        <w:t>But it will not happen without vigorous American leadership</w:t>
      </w:r>
      <w:r>
        <w:t>—</w:t>
      </w:r>
      <w:r w:rsidRPr="005B341E">
        <w:rPr>
          <w:rStyle w:val="StyleUnderline"/>
        </w:rPr>
        <w:t>to support democrats, pressure autocrats and counter the malign expansion of Russian and Chinese power</w:t>
      </w:r>
      <w:r>
        <w:t>.</w:t>
      </w:r>
    </w:p>
    <w:p w14:paraId="7AEA75C2" w14:textId="77777777" w:rsidR="001B0797" w:rsidRDefault="001B0797" w:rsidP="001B0797">
      <w:pPr>
        <w:pStyle w:val="Heading4"/>
      </w:pPr>
      <w:r w:rsidRPr="007D74B4">
        <w:rPr>
          <w:u w:val="single"/>
        </w:rPr>
        <w:t>Liberal democracy</w:t>
      </w:r>
      <w:r w:rsidRPr="007D74B4">
        <w:t xml:space="preserve"> solves </w:t>
      </w:r>
      <w:r w:rsidRPr="007D74B4">
        <w:rPr>
          <w:u w:val="single"/>
        </w:rPr>
        <w:t>every impact</w:t>
      </w:r>
      <w:r w:rsidRPr="007D74B4">
        <w:t xml:space="preserve"> but </w:t>
      </w:r>
      <w:r w:rsidRPr="007D74B4">
        <w:rPr>
          <w:u w:val="single"/>
        </w:rPr>
        <w:t>American credibility</w:t>
      </w:r>
      <w:r>
        <w:t xml:space="preserve"> is vital </w:t>
      </w:r>
    </w:p>
    <w:p w14:paraId="0FB49C26" w14:textId="77777777" w:rsidR="001B0797" w:rsidRPr="00F35BC4" w:rsidRDefault="001B0797" w:rsidP="001B0797">
      <w:r w:rsidRPr="00610C79">
        <w:rPr>
          <w:rStyle w:val="Style13ptBold"/>
        </w:rPr>
        <w:t>Kasparov 17</w:t>
      </w:r>
      <w:r w:rsidRPr="00BD2AC3">
        <w:t xml:space="preserve"> — Garry Kasparov, Chairman of the Human Rights Foundation, former World Chess Champion, 2017 (“Democracy and Human Rights: The Case for U.S. Leadership,” Testimony Before The Subcommittee on Western Hemisphere, Transnational Crime, Civilian Security, Democracy, Human Rights, and Global Women's Issues of the U.S. Senate Committee on Foreign Relations, February 16</w:t>
      </w:r>
      <w:r w:rsidRPr="00BD2AC3">
        <w:rPr>
          <w:vertAlign w:val="superscript"/>
        </w:rPr>
        <w:t>th</w:t>
      </w:r>
      <w:r w:rsidRPr="00BD2AC3">
        <w:t xml:space="preserve">, </w:t>
      </w:r>
      <w:r w:rsidRPr="00F35BC4">
        <w:t>Available Online at https://www.foreign.senate.gov/imo/media/doc/021617_Kasparov_%20Testimony.pdf, Accessed 07-13-2017)</w:t>
      </w:r>
    </w:p>
    <w:p w14:paraId="1ED71D45" w14:textId="77777777" w:rsidR="001B0797" w:rsidRPr="00F35BC4" w:rsidRDefault="001B0797" w:rsidP="001B0797">
      <w:r w:rsidRPr="00F35BC4">
        <w:rPr>
          <w:rStyle w:val="StyleUnderline"/>
        </w:rPr>
        <w:t>As one of the countless millions of people who were freed or protected from totalitarianism by the U</w:t>
      </w:r>
      <w:r w:rsidRPr="00F35BC4">
        <w:t xml:space="preserve">nited </w:t>
      </w:r>
      <w:r w:rsidRPr="00F35BC4">
        <w:rPr>
          <w:rStyle w:val="StyleUnderline"/>
        </w:rPr>
        <w:t>S</w:t>
      </w:r>
      <w:r w:rsidRPr="00F35BC4">
        <w:t xml:space="preserve">tates of America, </w:t>
      </w:r>
      <w:r w:rsidRPr="00F35BC4">
        <w:rPr>
          <w:rStyle w:val="StyleUnderline"/>
        </w:rPr>
        <w:t>it is easy for me to talk about the past</w:t>
      </w:r>
      <w:r w:rsidRPr="00F35BC4">
        <w:t xml:space="preserve">. To talk about the belief of the American people and their leaders that this country was exceptional, and had special responsibilities to match its tremendous power. That a nation founded on freedom was bound to defend freedom everywhere. I could talk about the bipartisan legacy of this most American principle, from the Founding Fathers, to Democrats like Harry Truman, to Republicans like Ronald Reagan. </w:t>
      </w:r>
      <w:r w:rsidRPr="00F35BC4">
        <w:rPr>
          <w:rStyle w:val="StyleUnderline"/>
        </w:rPr>
        <w:t>I could talk about how the American people used to care deeply about human rights and dissidents in far-off places, and how this is what made America a beacon of hope, a shining city on a hill. America led by example and set a high standard, a standard that exposed the hypocrisy and cruelty of dictatorships around the world</w:t>
      </w:r>
      <w:r w:rsidRPr="00F35BC4">
        <w:t>.</w:t>
      </w:r>
    </w:p>
    <w:p w14:paraId="3D8AB423" w14:textId="77777777" w:rsidR="001B0797" w:rsidRPr="00F35BC4" w:rsidRDefault="001B0797" w:rsidP="001B0797">
      <w:r w:rsidRPr="00F35BC4">
        <w:t xml:space="preserve">But there is no time for nostalgia. </w:t>
      </w:r>
      <w:r w:rsidRPr="00F35BC4">
        <w:rPr>
          <w:rStyle w:val="StyleUnderline"/>
        </w:rPr>
        <w:t>Since the fall of the Berlin Wall, the collapse of the Soviet Union, and the end of the Cold War, Americans</w:t>
      </w:r>
      <w:r w:rsidRPr="00F35BC4">
        <w:t xml:space="preserve">, and America, </w:t>
      </w:r>
      <w:r w:rsidRPr="00F35BC4">
        <w:rPr>
          <w:rStyle w:val="StyleUnderline"/>
        </w:rPr>
        <w:t>have retreated from those principles</w:t>
      </w:r>
      <w:r w:rsidRPr="00F35BC4">
        <w:t xml:space="preserve">, </w:t>
      </w:r>
      <w:r w:rsidRPr="00F35BC4">
        <w:rPr>
          <w:rStyle w:val="StyleUnderline"/>
        </w:rPr>
        <w:t>and the world has become much worse off as a result</w:t>
      </w:r>
      <w:r w:rsidRPr="00F35BC4">
        <w:t>.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w:t>
      </w:r>
    </w:p>
    <w:p w14:paraId="0D2D74EA" w14:textId="77777777" w:rsidR="001B0797" w:rsidRPr="00F35BC4" w:rsidRDefault="001B0797" w:rsidP="001B0797">
      <w:r w:rsidRPr="00F35BC4">
        <w:rPr>
          <w:rStyle w:val="StyleUnderline"/>
        </w:rPr>
        <w:t>This result has been a tragedy for the billions of people still living under authoritarian regimes around the world, and it is based on faulty analysis. You can never guarantee a positive outcome</w:t>
      </w:r>
      <w:r w:rsidRPr="00F35BC4">
        <w:t xml:space="preserve">— not in chess, not in war, and certainly not in politics. </w:t>
      </w:r>
      <w:r w:rsidRPr="00F35BC4">
        <w:rPr>
          <w:rStyle w:val="StyleUnderline"/>
        </w:rPr>
        <w:t>The best you can do is to do what you know is right and to try your best</w:t>
      </w:r>
      <w:r w:rsidRPr="00F35BC4">
        <w:t xml:space="preserve">. I speak from experience when I say that </w:t>
      </w:r>
      <w:r w:rsidRPr="00F35BC4">
        <w:rPr>
          <w:rStyle w:val="StyleUnderline"/>
        </w:rPr>
        <w:t>the citizens of unfree states do not expect guarantees. They want a reason to hope and a fighting chance. People living under dictatorships want the opportunity for freedom, the opportunity to live in peace and to follow their dreams. From the Iraq War to the Arab Spring to the current battles for liberty from Venezuela to Eastern Ukraine, people are fighting for that opportunity, giving up their lives for freedom. The U</w:t>
      </w:r>
      <w:r w:rsidRPr="00F35BC4">
        <w:t xml:space="preserve">nited </w:t>
      </w:r>
      <w:r w:rsidRPr="00F35BC4">
        <w:rPr>
          <w:rStyle w:val="StyleUnderline"/>
        </w:rPr>
        <w:t>S</w:t>
      </w:r>
      <w:r w:rsidRPr="00F35BC4">
        <w:t xml:space="preserve">tates </w:t>
      </w:r>
      <w:r w:rsidRPr="00F35BC4">
        <w:rPr>
          <w:rStyle w:val="StyleUnderline"/>
        </w:rPr>
        <w:t>must not abandon them</w:t>
      </w:r>
      <w:r w:rsidRPr="00F35BC4">
        <w:t>.</w:t>
      </w:r>
    </w:p>
    <w:p w14:paraId="23EAF273" w14:textId="77777777" w:rsidR="001B0797" w:rsidRPr="00F35BC4" w:rsidRDefault="001B0797" w:rsidP="001B0797">
      <w:r w:rsidRPr="00F35BC4">
        <w:rPr>
          <w:rStyle w:val="StyleUnderline"/>
        </w:rPr>
        <w:t>The U</w:t>
      </w:r>
      <w:r w:rsidRPr="00F35BC4">
        <w:t xml:space="preserve">nited </w:t>
      </w:r>
      <w:r w:rsidRPr="00F35BC4">
        <w:rPr>
          <w:rStyle w:val="StyleUnderline"/>
        </w:rPr>
        <w:t>S</w:t>
      </w:r>
      <w:r w:rsidRPr="00F35BC4">
        <w:t xml:space="preserve">tates </w:t>
      </w:r>
      <w:r w:rsidRPr="00F35BC4">
        <w:rPr>
          <w:rStyle w:val="StyleUnderline"/>
        </w:rPr>
        <w:t>and the rest of the free world has an unprecedented advantage in economic and military strength</w:t>
      </w:r>
      <w:r w:rsidRPr="00F35BC4">
        <w:t xml:space="preserve"> today. </w:t>
      </w:r>
      <w:r w:rsidRPr="00F35BC4">
        <w:rPr>
          <w:rStyle w:val="StyleUnderline"/>
        </w:rPr>
        <w:t>What is lacking is the will</w:t>
      </w:r>
      <w:r w:rsidRPr="00F35BC4">
        <w:t xml:space="preserve">. The will </w:t>
      </w:r>
      <w:r w:rsidRPr="00F35BC4">
        <w:rPr>
          <w:rStyle w:val="StyleUnderline"/>
        </w:rPr>
        <w:t xml:space="preserve">to make the case to the American people, the will to take risks and invest in the long-term security of the country, and the world. This will require investments in aid, in education, in security that allow countries to attain the stability their people so badly need. Such investment is far more moral and far cheaper than the cycle of </w:t>
      </w:r>
      <w:r w:rsidRPr="00F35BC4">
        <w:rPr>
          <w:rStyle w:val="Emphasis"/>
        </w:rPr>
        <w:t>terror</w:t>
      </w:r>
      <w:r w:rsidRPr="00F35BC4">
        <w:rPr>
          <w:rStyle w:val="StyleUnderline"/>
        </w:rPr>
        <w:t xml:space="preserve">, </w:t>
      </w:r>
      <w:r w:rsidRPr="00F35BC4">
        <w:rPr>
          <w:rStyle w:val="Emphasis"/>
        </w:rPr>
        <w:t>war</w:t>
      </w:r>
      <w:r w:rsidRPr="00F35BC4">
        <w:rPr>
          <w:rStyle w:val="StyleUnderline"/>
        </w:rPr>
        <w:t xml:space="preserve">, </w:t>
      </w:r>
      <w:r w:rsidRPr="00F35BC4">
        <w:rPr>
          <w:rStyle w:val="Emphasis"/>
        </w:rPr>
        <w:t>refugees</w:t>
      </w:r>
      <w:r w:rsidRPr="00F35BC4">
        <w:rPr>
          <w:rStyle w:val="StyleUnderline"/>
        </w:rPr>
        <w:t xml:space="preserve">, and </w:t>
      </w:r>
      <w:r w:rsidRPr="00F35BC4">
        <w:rPr>
          <w:rStyle w:val="Emphasis"/>
        </w:rPr>
        <w:t>military intervention</w:t>
      </w:r>
      <w:r w:rsidRPr="00F35BC4">
        <w:rPr>
          <w:rStyle w:val="StyleUnderline"/>
        </w:rPr>
        <w:t xml:space="preserve"> that results when America leaves a vacuum of power. The best way to help refugees is to prevent them from becoming refugees in the first place</w:t>
      </w:r>
      <w:r w:rsidRPr="00F35BC4">
        <w:t>.</w:t>
      </w:r>
    </w:p>
    <w:p w14:paraId="0763FD86" w14:textId="77777777" w:rsidR="001B0797" w:rsidRPr="00F35BC4" w:rsidRDefault="001B0797" w:rsidP="001B0797">
      <w:r w:rsidRPr="00F35BC4">
        <w:rPr>
          <w:rStyle w:val="StyleUnderline"/>
        </w:rPr>
        <w:t>The Soviet Union was an existential threat</w:t>
      </w:r>
      <w:r w:rsidRPr="00F35BC4">
        <w:t xml:space="preserve">, and this focused the attention of the world, and the American people. </w:t>
      </w:r>
      <w:r w:rsidRPr="00F35BC4">
        <w:rPr>
          <w:rStyle w:val="StyleUnderline"/>
        </w:rPr>
        <w:t>The</w:t>
      </w:r>
      <w:r w:rsidRPr="00F35BC4">
        <w:t xml:space="preserve">re </w:t>
      </w:r>
      <w:r w:rsidRPr="00F35BC4">
        <w:rPr>
          <w:rStyle w:val="Emphasis"/>
        </w:rPr>
        <w:t>existential threat</w:t>
      </w:r>
      <w:r w:rsidRPr="00F35BC4">
        <w:rPr>
          <w:rStyle w:val="StyleUnderline"/>
        </w:rPr>
        <w:t xml:space="preserve"> today is not found on a map, but </w:t>
      </w:r>
      <w:r w:rsidRPr="00F35BC4">
        <w:rPr>
          <w:rStyle w:val="Emphasis"/>
        </w:rPr>
        <w:t>it is very real</w:t>
      </w:r>
      <w:r w:rsidRPr="00F35BC4">
        <w:rPr>
          <w:rStyle w:val="StyleUnderline"/>
        </w:rPr>
        <w:t xml:space="preserve">. The forces of the past are making steady progress against the modern world order. </w:t>
      </w:r>
      <w:r w:rsidRPr="00F35BC4">
        <w:rPr>
          <w:rStyle w:val="Emphasis"/>
        </w:rPr>
        <w:t>Terrorist movements in the Middle East</w:t>
      </w:r>
      <w:r w:rsidRPr="00F35BC4">
        <w:rPr>
          <w:rStyle w:val="StyleUnderline"/>
        </w:rPr>
        <w:t xml:space="preserve">, </w:t>
      </w:r>
      <w:r w:rsidRPr="00F35BC4">
        <w:rPr>
          <w:rStyle w:val="Emphasis"/>
        </w:rPr>
        <w:t>extremist parties across Europe</w:t>
      </w:r>
      <w:r w:rsidRPr="00F35BC4">
        <w:rPr>
          <w:rStyle w:val="StyleUnderline"/>
        </w:rPr>
        <w:t xml:space="preserve">, a </w:t>
      </w:r>
      <w:r w:rsidRPr="00F35BC4">
        <w:rPr>
          <w:rStyle w:val="Emphasis"/>
        </w:rPr>
        <w:t>paranoid tyrant in North Korea threatening nuclear blackmail</w:t>
      </w:r>
      <w:r w:rsidRPr="00F35BC4">
        <w:rPr>
          <w:rStyle w:val="StyleUnderline"/>
        </w:rPr>
        <w:t>, and</w:t>
      </w:r>
      <w:r w:rsidRPr="00F35BC4">
        <w:t xml:space="preserve">, at the center of the web, </w:t>
      </w:r>
      <w:r w:rsidRPr="00F35BC4">
        <w:rPr>
          <w:rStyle w:val="Emphasis"/>
        </w:rPr>
        <w:t>an aggressive KGB dictator in Russia</w:t>
      </w:r>
      <w:r w:rsidRPr="00F35BC4">
        <w:rPr>
          <w:rStyle w:val="StyleUnderline"/>
        </w:rPr>
        <w:t>. They all want to turn the world back to a dark past because their survival is threatened by the values of the free world, epitomized by the U</w:t>
      </w:r>
      <w:r w:rsidRPr="00F35BC4">
        <w:t xml:space="preserve">nited </w:t>
      </w:r>
      <w:r w:rsidRPr="00F35BC4">
        <w:rPr>
          <w:rStyle w:val="StyleUnderline"/>
        </w:rPr>
        <w:t>S</w:t>
      </w:r>
      <w:r w:rsidRPr="00F35BC4">
        <w:t xml:space="preserve">tates. </w:t>
      </w:r>
      <w:r w:rsidRPr="00F35BC4">
        <w:rPr>
          <w:rStyle w:val="StyleUnderline"/>
        </w:rPr>
        <w:t>And they are thriving as the U.S. has retreated. The global freedom index has declined for ten consecutive years. No one like to talk about the U</w:t>
      </w:r>
      <w:r w:rsidRPr="00F35BC4">
        <w:t xml:space="preserve">nited </w:t>
      </w:r>
      <w:r w:rsidRPr="00F35BC4">
        <w:rPr>
          <w:rStyle w:val="StyleUnderline"/>
        </w:rPr>
        <w:t>S</w:t>
      </w:r>
      <w:r w:rsidRPr="00F35BC4">
        <w:t xml:space="preserve">tates </w:t>
      </w:r>
      <w:r w:rsidRPr="00F35BC4">
        <w:rPr>
          <w:rStyle w:val="StyleUnderline"/>
        </w:rPr>
        <w:t xml:space="preserve">as a global policeman, but </w:t>
      </w:r>
      <w:r w:rsidRPr="00F35BC4">
        <w:rPr>
          <w:rStyle w:val="Emphasis"/>
        </w:rPr>
        <w:t>this is what happens when there is no cop on the beat</w:t>
      </w:r>
      <w:r w:rsidRPr="00F35BC4">
        <w:rPr>
          <w:rStyle w:val="StyleUnderline"/>
        </w:rPr>
        <w:t xml:space="preserve">. American leadership </w:t>
      </w:r>
      <w:r w:rsidRPr="00F35BC4">
        <w:rPr>
          <w:rStyle w:val="Emphasis"/>
        </w:rPr>
        <w:t>begins at home</w:t>
      </w:r>
      <w:r w:rsidRPr="00F35BC4">
        <w:t xml:space="preserve">, right here. </w:t>
      </w:r>
      <w:r w:rsidRPr="00F35BC4">
        <w:rPr>
          <w:rStyle w:val="StyleUnderline"/>
        </w:rPr>
        <w:t>America cannot lead the world on democracy and human rights if there is no unity on the meaning and importance of these things. Leadership is required to make that case clearly and powerfully</w:t>
      </w:r>
      <w:r w:rsidRPr="00F35BC4">
        <w:t xml:space="preserve">. Right now, </w:t>
      </w:r>
      <w:r w:rsidRPr="00F35BC4">
        <w:rPr>
          <w:rStyle w:val="StyleUnderline"/>
        </w:rPr>
        <w:t>Americans are engaged in politics at a level not seen in decades. It is an opportunity for them to rediscover that making America great begins with believing America can be great</w:t>
      </w:r>
      <w:r w:rsidRPr="00F35BC4">
        <w:t>.</w:t>
      </w:r>
    </w:p>
    <w:p w14:paraId="2201A5B2" w14:textId="77777777" w:rsidR="001B0797" w:rsidRPr="00F35BC4" w:rsidRDefault="001B0797" w:rsidP="001B0797">
      <w:r w:rsidRPr="00F35BC4">
        <w:rPr>
          <w:rStyle w:val="StyleUnderline"/>
        </w:rPr>
        <w:t>The Cold War was won on American values that were shared by both parties and nearly every American</w:t>
      </w:r>
      <w:r w:rsidRPr="00F35BC4">
        <w:t xml:space="preserve">. Institutions that were created by a Democrat, Truman, were triumphant forty years later thanks to the courage of a Republican, Reagan. </w:t>
      </w:r>
      <w:r w:rsidRPr="00F35BC4">
        <w:rPr>
          <w:rStyle w:val="StyleUnderline"/>
        </w:rPr>
        <w:t>This bipartisan consistency created the decades of strategic stability that is the great strength of democracies. Strong institutions that outlast politicians allow for long-range planning.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w:t>
      </w:r>
      <w:r w:rsidRPr="00F35BC4">
        <w:t>.</w:t>
      </w:r>
    </w:p>
    <w:p w14:paraId="343E50FE" w14:textId="77777777" w:rsidR="001B0797" w:rsidRPr="00F35BC4" w:rsidRDefault="001B0797" w:rsidP="001B0797">
      <w:r w:rsidRPr="00F35BC4">
        <w:rPr>
          <w:rStyle w:val="StyleUnderline"/>
        </w:rPr>
        <w:t>The fear of making things worse has paralyzed the U</w:t>
      </w:r>
      <w:r w:rsidRPr="00F35BC4">
        <w:t xml:space="preserve">nited </w:t>
      </w:r>
      <w:r w:rsidRPr="00F35BC4">
        <w:rPr>
          <w:rStyle w:val="StyleUnderline"/>
        </w:rPr>
        <w:t>S</w:t>
      </w:r>
      <w:r w:rsidRPr="00F35BC4">
        <w:t xml:space="preserve">tates </w:t>
      </w:r>
      <w:r w:rsidRPr="00F35BC4">
        <w:rPr>
          <w:rStyle w:val="StyleUnderline"/>
        </w:rPr>
        <w:t>from trying to make things better. There will always be setbacks, but the U</w:t>
      </w:r>
      <w:r w:rsidRPr="00F35BC4">
        <w:t xml:space="preserve">nited </w:t>
      </w:r>
      <w:r w:rsidRPr="00F35BC4">
        <w:rPr>
          <w:rStyle w:val="StyleUnderline"/>
        </w:rPr>
        <w:t>S</w:t>
      </w:r>
      <w:r w:rsidRPr="00F35BC4">
        <w:t xml:space="preserve">tates </w:t>
      </w:r>
      <w:r w:rsidRPr="00F35BC4">
        <w:rPr>
          <w:rStyle w:val="StyleUnderline"/>
        </w:rPr>
        <w:t xml:space="preserve">cannot quit. </w:t>
      </w:r>
      <w:r w:rsidRPr="00C752A2">
        <w:rPr>
          <w:rStyle w:val="Emphasis"/>
        </w:rPr>
        <w:t>The spread of democracy is the only proven remedy for nearly every crisis that plagues the world today. War, famine, poverty, terrorism–all are generated and exacerbated by authoritarian regimes.</w:t>
      </w:r>
      <w:r w:rsidRPr="00F35BC4">
        <w:rPr>
          <w:rStyle w:val="StyleUnderline"/>
        </w:rPr>
        <w:t xml:space="preserve"> A policy of America First inevitably puts American security last</w:t>
      </w:r>
      <w:r w:rsidRPr="00F35BC4">
        <w:t>.</w:t>
      </w:r>
    </w:p>
    <w:p w14:paraId="55B5E402" w14:textId="77777777" w:rsidR="001B0797" w:rsidRDefault="001B0797" w:rsidP="001B0797">
      <w:r w:rsidRPr="00F35BC4">
        <w:rPr>
          <w:rStyle w:val="StyleUnderline"/>
        </w:rPr>
        <w:t xml:space="preserve">American leadership is required because </w:t>
      </w:r>
      <w:r w:rsidRPr="00F35BC4">
        <w:rPr>
          <w:rStyle w:val="Emphasis"/>
        </w:rPr>
        <w:t>there is no one else</w:t>
      </w:r>
      <w:r w:rsidRPr="00F35BC4">
        <w:rPr>
          <w:rStyle w:val="StyleUnderline"/>
        </w:rPr>
        <w:t xml:space="preserve">, and because it is good for America. There is no weapon or wall that is more powerful for security than America being </w:t>
      </w:r>
      <w:r w:rsidRPr="00F35BC4">
        <w:rPr>
          <w:rStyle w:val="Emphasis"/>
        </w:rPr>
        <w:t>envied</w:t>
      </w:r>
      <w:r w:rsidRPr="00F35BC4">
        <w:rPr>
          <w:rStyle w:val="StyleUnderline"/>
        </w:rPr>
        <w:t xml:space="preserve">, </w:t>
      </w:r>
      <w:r w:rsidRPr="00F35BC4">
        <w:rPr>
          <w:rStyle w:val="Emphasis"/>
        </w:rPr>
        <w:t>imitated</w:t>
      </w:r>
      <w:r w:rsidRPr="00F35BC4">
        <w:rPr>
          <w:rStyle w:val="StyleUnderline"/>
        </w:rPr>
        <w:t xml:space="preserve">, and </w:t>
      </w:r>
      <w:r w:rsidRPr="00F35BC4">
        <w:rPr>
          <w:rStyle w:val="Emphasis"/>
        </w:rPr>
        <w:t>admired</w:t>
      </w:r>
      <w:r w:rsidRPr="00F35BC4">
        <w:rPr>
          <w:rStyle w:val="StyleUnderline"/>
        </w:rPr>
        <w:t xml:space="preserve"> around the world. Admired </w:t>
      </w:r>
      <w:r w:rsidRPr="00F35BC4">
        <w:rPr>
          <w:rStyle w:val="Emphasis"/>
        </w:rPr>
        <w:t>not for being perfect</w:t>
      </w:r>
      <w:r w:rsidRPr="00F35BC4">
        <w:rPr>
          <w:rStyle w:val="StyleUnderline"/>
        </w:rPr>
        <w:t xml:space="preserve">, but for having the exceptional courage to always </w:t>
      </w:r>
      <w:r w:rsidRPr="00F35BC4">
        <w:rPr>
          <w:rStyle w:val="Emphasis"/>
        </w:rPr>
        <w:t>try to be better</w:t>
      </w:r>
      <w:r w:rsidRPr="00F35BC4">
        <w:t>. Thank you.</w:t>
      </w:r>
    </w:p>
    <w:p w14:paraId="3BC3EB01" w14:textId="77777777" w:rsidR="00017941" w:rsidRDefault="00017941" w:rsidP="00017941">
      <w:pPr>
        <w:pStyle w:val="Heading2"/>
      </w:pPr>
      <w:r>
        <w:t xml:space="preserve">Autocracy Extensions </w:t>
      </w:r>
    </w:p>
    <w:p w14:paraId="661B5E00" w14:textId="77777777" w:rsidR="00017941" w:rsidRPr="008E7DFE" w:rsidRDefault="00017941" w:rsidP="00017941">
      <w:pPr>
        <w:pStyle w:val="Heading3"/>
        <w:rPr>
          <w:rFonts w:cs="Calibri"/>
        </w:rPr>
      </w:pPr>
      <w:r w:rsidRPr="008E7DFE">
        <w:rPr>
          <w:rFonts w:cs="Calibri"/>
        </w:rPr>
        <w:t xml:space="preserve">XT: </w:t>
      </w:r>
      <w:r>
        <w:rPr>
          <w:rFonts w:cs="Calibri"/>
        </w:rPr>
        <w:t>Autocracy</w:t>
      </w:r>
    </w:p>
    <w:p w14:paraId="42F221A2" w14:textId="77777777" w:rsidR="00017941" w:rsidRPr="0000798A" w:rsidRDefault="00017941" w:rsidP="00017941">
      <w:pPr>
        <w:pStyle w:val="Heading4"/>
        <w:rPr>
          <w:rFonts w:cs="Calibri"/>
          <w:b w:val="0"/>
          <w:bCs w:val="0"/>
        </w:rPr>
      </w:pPr>
      <w:r w:rsidRPr="008E7DFE">
        <w:rPr>
          <w:rFonts w:cs="Calibri"/>
        </w:rPr>
        <w:t>Uniquely, Saudi arms sales constitute a bromance between Trump and autocrats at the root of the decay of democracy.</w:t>
      </w:r>
      <w:r>
        <w:rPr>
          <w:rFonts w:cs="Calibri"/>
          <w:b w:val="0"/>
        </w:rPr>
        <w:t xml:space="preserve">  Signalling/spillover of MBS as a partner.</w:t>
      </w:r>
    </w:p>
    <w:p w14:paraId="5E011273" w14:textId="77777777" w:rsidR="00017941" w:rsidRPr="008E7DFE" w:rsidRDefault="00017941" w:rsidP="00017941">
      <w:r w:rsidRPr="008E7DFE">
        <w:t xml:space="preserve">Sarah </w:t>
      </w:r>
      <w:r w:rsidRPr="008E7DFE">
        <w:rPr>
          <w:rStyle w:val="Style13ptBold"/>
        </w:rPr>
        <w:t>Aziza 4-10</w:t>
      </w:r>
      <w:r w:rsidRPr="008E7DFE">
        <w:t xml:space="preserve">-2019 {Journalist covering issues related to the Middle East, feminism, and human rights, "Trump’s Veto on Yemen War Is a Sign That the Strongmen in the U.S. and Saudi Arabia Are Winning," </w:t>
      </w:r>
      <w:r w:rsidRPr="008E7DFE">
        <w:rPr>
          <w:i/>
          <w:iCs/>
        </w:rPr>
        <w:t>Intercept</w:t>
      </w:r>
      <w:r w:rsidRPr="008E7DFE">
        <w:t xml:space="preserve">, </w:t>
      </w:r>
      <w:hyperlink r:id="rId17" w:history="1">
        <w:r w:rsidRPr="008E7DFE">
          <w:rPr>
            <w:rStyle w:val="Hyperlink"/>
          </w:rPr>
          <w:t>https://theintercept.com/2019/04/18/trump-veto-yemen-saudi-arabia-mbs/</w:t>
        </w:r>
      </w:hyperlink>
      <w:r w:rsidRPr="008E7DFE">
        <w:t>, Accessed 6/19/19} //RG</w:t>
      </w:r>
    </w:p>
    <w:p w14:paraId="6A2DB45F" w14:textId="77777777" w:rsidR="00017941" w:rsidRPr="008E7DFE" w:rsidRDefault="00017941" w:rsidP="00017941">
      <w:r w:rsidRPr="008E7DFE">
        <w:t xml:space="preserve">The bill, though, just like </w:t>
      </w:r>
      <w:r w:rsidRPr="008E7DFE">
        <w:rPr>
          <w:rStyle w:val="StyleUnderline"/>
        </w:rPr>
        <w:t>the president’s objection</w:t>
      </w:r>
      <w:r w:rsidRPr="008E7DFE">
        <w:t xml:space="preserve"> to it, </w:t>
      </w:r>
      <w:r w:rsidRPr="008E7DFE">
        <w:rPr>
          <w:rStyle w:val="StyleUnderline"/>
        </w:rPr>
        <w:t>had much</w:t>
      </w:r>
      <w:r w:rsidRPr="008E7DFE">
        <w:t xml:space="preserve"> </w:t>
      </w:r>
      <w:r w:rsidRPr="008E7DFE">
        <w:rPr>
          <w:rStyle w:val="StyleUnderline"/>
        </w:rPr>
        <w:t>more to do with Trump’s relentless and ill-advised devotion to MBS. The resolution first gained momentum in the aftermath of Khashoggi’s murder</w:t>
      </w:r>
      <w:r w:rsidRPr="008E7DFE">
        <w:t xml:space="preserve"> in October 2018, a crime that many — including the U.S. intelligence community — have linked to the crown prince. </w:t>
      </w:r>
      <w:r w:rsidRPr="008E7DFE">
        <w:rPr>
          <w:rStyle w:val="StyleUnderline"/>
        </w:rPr>
        <w:t>MBS is also responsible for</w:t>
      </w:r>
      <w:r w:rsidRPr="008E7DFE">
        <w:t xml:space="preserve"> leading </w:t>
      </w:r>
      <w:r w:rsidRPr="008E7DFE">
        <w:rPr>
          <w:rStyle w:val="StyleUnderline"/>
        </w:rPr>
        <w:t>the</w:t>
      </w:r>
      <w:r w:rsidRPr="008E7DFE">
        <w:t xml:space="preserve"> coalition of Persian Gulf states in its four-year </w:t>
      </w:r>
      <w:r w:rsidRPr="008E7DFE">
        <w:rPr>
          <w:rStyle w:val="StyleUnderline"/>
        </w:rPr>
        <w:t>offensive in Yemen, which has left thousands of Yemeni civilians dead and millions ravaged by famine and disease</w:t>
      </w:r>
      <w:r w:rsidRPr="008E7DFE">
        <w:t xml:space="preserve">. In addition to overseeing this disastrous war, MBS has </w:t>
      </w:r>
      <w:r w:rsidRPr="008E7DFE">
        <w:rPr>
          <w:rStyle w:val="StyleUnderline"/>
        </w:rPr>
        <w:t>also</w:t>
      </w:r>
      <w:r w:rsidRPr="008E7DFE">
        <w:t xml:space="preserve"> ordered </w:t>
      </w:r>
      <w:r w:rsidRPr="008E7DFE">
        <w:rPr>
          <w:rStyle w:val="StyleUnderline"/>
        </w:rPr>
        <w:t>numerous crackdowns on his own civilians, including mass arrests and alleged torture of nonviolent human rights advocates</w:t>
      </w:r>
      <w:r w:rsidRPr="008E7DFE">
        <w:t>.</w:t>
      </w:r>
    </w:p>
    <w:p w14:paraId="766D7E3E" w14:textId="77777777" w:rsidR="00017941" w:rsidRPr="008E7DFE" w:rsidRDefault="00017941" w:rsidP="00017941">
      <w:r w:rsidRPr="008E7DFE">
        <w:t xml:space="preserve">By calling for an end to U.S. support for the war, </w:t>
      </w:r>
      <w:r w:rsidRPr="008E7DFE">
        <w:rPr>
          <w:rStyle w:val="StyleUnderline"/>
        </w:rPr>
        <w:t>Congress took aim at Trump’s obstinate and increasingly untenable loyalty to MBS</w:t>
      </w:r>
      <w:r w:rsidRPr="008E7DFE">
        <w:t xml:space="preserve">. Since Khashoggi’s killing, </w:t>
      </w:r>
      <w:r w:rsidRPr="008E7DFE">
        <w:rPr>
          <w:rStyle w:val="StyleUnderline"/>
        </w:rPr>
        <w:t xml:space="preserve">even staunch supporters </w:t>
      </w:r>
      <w:r w:rsidRPr="008E7DFE">
        <w:t xml:space="preserve">of the U.S.-Saudi relationship, such as Sen. Lindsey Graham, R-S.C., </w:t>
      </w:r>
      <w:r w:rsidRPr="008E7DFE">
        <w:rPr>
          <w:rStyle w:val="StyleUnderline"/>
        </w:rPr>
        <w:t>have grown critical</w:t>
      </w:r>
      <w:r w:rsidRPr="008E7DFE">
        <w:t xml:space="preserve"> of Riyadh. In contrast, </w:t>
      </w:r>
      <w:r w:rsidRPr="008E7DFE">
        <w:rPr>
          <w:rStyle w:val="StyleUnderline"/>
        </w:rPr>
        <w:t>Trump has persistently ignored the ongoing abuse of Saudi human rights activists and downplayed the mounting catastrophe in Yemen, calling Saudi Arabia a “truly spectacular ally.”</w:t>
      </w:r>
    </w:p>
    <w:p w14:paraId="619119A4" w14:textId="77777777" w:rsidR="00017941" w:rsidRPr="008E7DFE" w:rsidRDefault="00017941" w:rsidP="00017941">
      <w:pPr>
        <w:rPr>
          <w:rStyle w:val="StyleUnderline"/>
        </w:rPr>
      </w:pPr>
      <w:r w:rsidRPr="008E7DFE">
        <w:rPr>
          <w:rStyle w:val="StyleUnderline"/>
        </w:rPr>
        <w:t>IT WAS NO great surprise, then, to see the president resort to veto power to protect MBS’s disastrous Yemen campaign</w:t>
      </w:r>
      <w:r w:rsidRPr="008E7DFE">
        <w:t xml:space="preserve">. Beneath the shallow appeals to constitutionalism and national security, </w:t>
      </w:r>
      <w:r w:rsidRPr="008E7DFE">
        <w:rPr>
          <w:rStyle w:val="StyleUnderline"/>
        </w:rPr>
        <w:t xml:space="preserve">Trump is acting in accordance with a now-familiar pattern: gravitating toward fellow strongmen and personality-driven deal-making. This </w:t>
      </w:r>
      <w:r w:rsidRPr="008E7DFE">
        <w:rPr>
          <w:rStyle w:val="Emphasis"/>
        </w:rPr>
        <w:t>entrepreneurial narcissism</w:t>
      </w:r>
      <w:r w:rsidRPr="008E7DFE">
        <w:rPr>
          <w:rStyle w:val="StyleUnderline"/>
        </w:rPr>
        <w:t xml:space="preserve"> has fueled much of the president’s volatile foreign policy, from his on-again-off-again “relationships” with Russian President Vladimir Putin and North Korean dictator Kim Jong-un to his rabid devotion to building a wall on the Mexican border.</w:t>
      </w:r>
    </w:p>
    <w:p w14:paraId="16919201" w14:textId="77777777" w:rsidR="00017941" w:rsidRPr="008E7DFE" w:rsidRDefault="00017941" w:rsidP="00017941">
      <w:r w:rsidRPr="008E7DFE">
        <w:t xml:space="preserve">This trend has dramatic implications in the Middle East. </w:t>
      </w:r>
      <w:r w:rsidRPr="008E7DFE">
        <w:rPr>
          <w:rStyle w:val="StyleUnderline"/>
        </w:rPr>
        <w:t>Since the collapse of the Arab Spring and in the wake of years of foreign intervention, hopes of democracy in the region have</w:t>
      </w:r>
      <w:r w:rsidRPr="008E7DFE">
        <w:t xml:space="preserve"> in large part </w:t>
      </w:r>
      <w:r w:rsidRPr="008E7DFE">
        <w:rPr>
          <w:rStyle w:val="StyleUnderline"/>
        </w:rPr>
        <w:t>given way to a cast of authoritarian rulers</w:t>
      </w:r>
      <w:r w:rsidRPr="008E7DFE">
        <w:t xml:space="preserve">. From </w:t>
      </w:r>
      <w:r w:rsidRPr="008E7DFE">
        <w:rPr>
          <w:rStyle w:val="StyleUnderline"/>
        </w:rPr>
        <w:t>MBS</w:t>
      </w:r>
      <w:r w:rsidRPr="008E7DFE">
        <w:t xml:space="preserve"> in Saudi Arabia to Recep Tayyip </w:t>
      </w:r>
      <w:r w:rsidRPr="008E7DFE">
        <w:rPr>
          <w:rStyle w:val="StyleUnderline"/>
        </w:rPr>
        <w:t>Erdogan</w:t>
      </w:r>
      <w:r w:rsidRPr="008E7DFE">
        <w:t xml:space="preserve"> in Turkey to the recently re-elected Benjamin </w:t>
      </w:r>
      <w:r w:rsidRPr="008E7DFE">
        <w:rPr>
          <w:rStyle w:val="StyleUnderline"/>
        </w:rPr>
        <w:t>Netanyahu</w:t>
      </w:r>
      <w:r w:rsidRPr="008E7DFE">
        <w:t xml:space="preserve"> in Israel, the region has grown increasingly polarized under hawkish, right-wing leaders.</w:t>
      </w:r>
    </w:p>
    <w:p w14:paraId="699AF9A4" w14:textId="77777777" w:rsidR="00017941" w:rsidRDefault="00017941" w:rsidP="00017941">
      <w:r w:rsidRPr="008E7DFE">
        <w:t xml:space="preserve">Among this fray, </w:t>
      </w:r>
      <w:r w:rsidRPr="008E7DFE">
        <w:rPr>
          <w:rStyle w:val="StyleUnderline"/>
        </w:rPr>
        <w:t>Trump</w:t>
      </w:r>
      <w:r w:rsidRPr="008E7DFE">
        <w:t xml:space="preserve">, along with his his son-in-law and adviser Jared Kushner, </w:t>
      </w:r>
      <w:r w:rsidRPr="008E7DFE">
        <w:rPr>
          <w:rStyle w:val="StyleUnderline"/>
        </w:rPr>
        <w:t>identified MBS as an ideal partner. The president and crown prince share an alarmist message of Iran as a regional menace and both use this stance to justify destabilizing policies, such as the dismantling of the Iran nuclear deal and the war in Yemen. Trump has also lauded MBS and the Saudis for their alleged work to curb extremism in the region</w:t>
      </w:r>
      <w:r w:rsidRPr="008E7DFE">
        <w:t>, despite reports that Riyadh has cut deals with Al Qaeda fighters in Yemen.</w:t>
      </w:r>
    </w:p>
    <w:p w14:paraId="7967FB24" w14:textId="77777777" w:rsidR="00017941" w:rsidRPr="008E7DFE" w:rsidRDefault="00017941" w:rsidP="00017941">
      <w:pPr>
        <w:pStyle w:val="Heading4"/>
        <w:rPr>
          <w:rFonts w:cs="Calibri"/>
        </w:rPr>
      </w:pPr>
      <w:r w:rsidRPr="008E7DFE">
        <w:rPr>
          <w:rFonts w:cs="Calibri"/>
        </w:rPr>
        <w:t>Arms sales to Saudi Arabia promotes American complicity in the autocracy’s actions—this lessens the push for reform.</w:t>
      </w:r>
    </w:p>
    <w:p w14:paraId="251A89DE" w14:textId="77777777" w:rsidR="00017941" w:rsidRPr="008E7DFE" w:rsidRDefault="00017941" w:rsidP="00017941">
      <w:pPr>
        <w:rPr>
          <w:rFonts w:eastAsia="Times New Roman"/>
        </w:rPr>
      </w:pPr>
      <w:r w:rsidRPr="008E7DFE">
        <w:rPr>
          <w:rFonts w:eastAsia="Times New Roman"/>
          <w:color w:val="000000"/>
        </w:rPr>
        <w:t xml:space="preserve">Elham </w:t>
      </w:r>
      <w:r w:rsidRPr="008E7DFE">
        <w:rPr>
          <w:rStyle w:val="Style13ptBold"/>
        </w:rPr>
        <w:t xml:space="preserve">Khatami 18 </w:t>
      </w:r>
      <w:r w:rsidRPr="008E7DFE">
        <w:t>[deputy editor who works with policy reporters. Previously, she worked as a grassroots organizer within the Iranian-American community. She also served as research manager, editor, and reporter during her five-year career at CQ Roll Call. Elham earned her Master of Arts in Global Communication at George Washington University’s Elliott School of International Affairs and her bachelor’s degree in writing and political science at the University of Pittsburgh]</w:t>
      </w:r>
      <w:r w:rsidRPr="008E7DFE">
        <w:rPr>
          <w:rFonts w:eastAsia="Times New Roman"/>
          <w:color w:val="000000"/>
        </w:rPr>
        <w:t xml:space="preserve">, 10-12-2018, "The long history of U.S. arms sales to Saudi Arabia," No Publication, https://thinkprogress.org/the-long-history-of-u-s-arms-sales-to-saudi-arabia-13aaa614a543/ </w:t>
      </w:r>
      <w:r>
        <w:t>{OS}</w:t>
      </w:r>
    </w:p>
    <w:p w14:paraId="0627D1CF" w14:textId="77777777" w:rsidR="00017941" w:rsidRPr="008E7DFE" w:rsidRDefault="00017941" w:rsidP="00017941">
      <w:pPr>
        <w:rPr>
          <w:rFonts w:eastAsia="Times New Roman"/>
          <w:color w:val="000000"/>
          <w:sz w:val="12"/>
          <w:szCs w:val="12"/>
        </w:rPr>
      </w:pPr>
      <w:r w:rsidRPr="008E7DFE">
        <w:rPr>
          <w:rFonts w:eastAsia="Times New Roman"/>
          <w:color w:val="000000"/>
          <w:sz w:val="12"/>
          <w:szCs w:val="12"/>
        </w:rPr>
        <w:t xml:space="preserve">News of the </w:t>
      </w:r>
      <w:r w:rsidRPr="008E7DFE">
        <w:rPr>
          <w:rFonts w:eastAsia="Times New Roman"/>
          <w:b/>
          <w:bCs/>
          <w:color w:val="000000"/>
          <w:sz w:val="26"/>
          <w:szCs w:val="26"/>
          <w:u w:val="single"/>
        </w:rPr>
        <w:t>disappearance of</w:t>
      </w:r>
      <w:r w:rsidRPr="008E7DFE">
        <w:rPr>
          <w:rFonts w:eastAsia="Times New Roman"/>
          <w:color w:val="000000"/>
          <w:sz w:val="12"/>
          <w:szCs w:val="12"/>
        </w:rPr>
        <w:t xml:space="preserve"> Washington Post </w:t>
      </w:r>
      <w:r w:rsidRPr="008E7DFE">
        <w:rPr>
          <w:rFonts w:eastAsia="Times New Roman"/>
          <w:b/>
          <w:bCs/>
          <w:color w:val="000000"/>
          <w:sz w:val="26"/>
          <w:szCs w:val="26"/>
          <w:u w:val="single"/>
        </w:rPr>
        <w:t>journalist Jamal Khashoggi</w:t>
      </w:r>
      <w:r w:rsidRPr="008E7DFE">
        <w:rPr>
          <w:rFonts w:eastAsia="Times New Roman"/>
          <w:color w:val="000000"/>
          <w:sz w:val="12"/>
          <w:szCs w:val="12"/>
        </w:rPr>
        <w:t xml:space="preserve"> at the Saudi Arabian consulate </w:t>
      </w:r>
      <w:r w:rsidRPr="008E7DFE">
        <w:rPr>
          <w:rFonts w:eastAsia="Times New Roman"/>
          <w:b/>
          <w:bCs/>
          <w:color w:val="000000"/>
          <w:sz w:val="26"/>
          <w:szCs w:val="26"/>
          <w:u w:val="single"/>
        </w:rPr>
        <w:t>in Istanbul</w:t>
      </w:r>
      <w:r w:rsidRPr="008E7DFE">
        <w:rPr>
          <w:rFonts w:eastAsia="Times New Roman"/>
          <w:color w:val="000000"/>
          <w:sz w:val="12"/>
          <w:szCs w:val="12"/>
        </w:rPr>
        <w:t xml:space="preserve"> last week has </w:t>
      </w:r>
      <w:r w:rsidRPr="008E7DFE">
        <w:rPr>
          <w:rFonts w:eastAsia="Times New Roman"/>
          <w:b/>
          <w:bCs/>
          <w:color w:val="000000"/>
          <w:sz w:val="26"/>
          <w:szCs w:val="26"/>
          <w:u w:val="single"/>
        </w:rPr>
        <w:t>prompted</w:t>
      </w:r>
      <w:r w:rsidRPr="008E7DFE">
        <w:rPr>
          <w:rFonts w:eastAsia="Times New Roman"/>
          <w:color w:val="000000"/>
          <w:sz w:val="12"/>
          <w:szCs w:val="12"/>
        </w:rPr>
        <w:t xml:space="preserve"> numerous </w:t>
      </w:r>
      <w:r w:rsidRPr="008E7DFE">
        <w:rPr>
          <w:rFonts w:eastAsia="Times New Roman"/>
          <w:b/>
          <w:bCs/>
          <w:color w:val="000000"/>
          <w:sz w:val="26"/>
          <w:szCs w:val="26"/>
          <w:u w:val="single"/>
        </w:rPr>
        <w:t>lawmakers</w:t>
      </w:r>
      <w:r w:rsidRPr="008E7DFE">
        <w:rPr>
          <w:rFonts w:eastAsia="Times New Roman"/>
          <w:color w:val="000000"/>
          <w:sz w:val="12"/>
          <w:szCs w:val="12"/>
        </w:rPr>
        <w:t xml:space="preserve"> on both sides of the aisle </w:t>
      </w:r>
      <w:r w:rsidRPr="008E7DFE">
        <w:rPr>
          <w:rFonts w:eastAsia="Times New Roman"/>
          <w:b/>
          <w:bCs/>
          <w:color w:val="000000"/>
          <w:sz w:val="26"/>
          <w:szCs w:val="26"/>
          <w:u w:val="single"/>
        </w:rPr>
        <w:t xml:space="preserve">to urge </w:t>
      </w:r>
      <w:r w:rsidRPr="008E7DFE">
        <w:rPr>
          <w:rFonts w:eastAsia="Times New Roman"/>
          <w:color w:val="000000"/>
          <w:sz w:val="12"/>
          <w:szCs w:val="12"/>
        </w:rPr>
        <w:t xml:space="preserve">the </w:t>
      </w:r>
      <w:r w:rsidRPr="008E7DFE">
        <w:rPr>
          <w:rFonts w:eastAsia="Times New Roman"/>
          <w:b/>
          <w:bCs/>
          <w:color w:val="000000"/>
          <w:sz w:val="26"/>
          <w:szCs w:val="26"/>
          <w:u w:val="single"/>
        </w:rPr>
        <w:t>Trump</w:t>
      </w:r>
      <w:r w:rsidRPr="008E7DFE">
        <w:rPr>
          <w:rFonts w:eastAsia="Times New Roman"/>
          <w:color w:val="000000"/>
          <w:sz w:val="12"/>
          <w:szCs w:val="12"/>
        </w:rPr>
        <w:t xml:space="preserve"> administration </w:t>
      </w:r>
      <w:r w:rsidRPr="008E7DFE">
        <w:rPr>
          <w:rFonts w:eastAsia="Times New Roman"/>
          <w:b/>
          <w:bCs/>
          <w:color w:val="000000"/>
          <w:sz w:val="26"/>
          <w:szCs w:val="26"/>
          <w:u w:val="single"/>
        </w:rPr>
        <w:t>to halt U.S.-Saudi arm sales</w:t>
      </w:r>
      <w:r w:rsidRPr="008E7DFE">
        <w:rPr>
          <w:rFonts w:eastAsia="Times New Roman"/>
          <w:color w:val="000000"/>
          <w:sz w:val="12"/>
          <w:szCs w:val="12"/>
        </w:rPr>
        <w:t xml:space="preserve"> and reevaluate a decades-long alliance </w:t>
      </w:r>
      <w:r w:rsidRPr="008E7DFE">
        <w:rPr>
          <w:rFonts w:eastAsia="Times New Roman"/>
          <w:b/>
          <w:bCs/>
          <w:color w:val="000000"/>
          <w:sz w:val="26"/>
          <w:szCs w:val="26"/>
          <w:u w:val="single"/>
        </w:rPr>
        <w:t>that</w:t>
      </w:r>
      <w:r w:rsidRPr="008E7DFE">
        <w:rPr>
          <w:rFonts w:eastAsia="Times New Roman"/>
          <w:color w:val="000000"/>
          <w:sz w:val="12"/>
          <w:szCs w:val="12"/>
        </w:rPr>
        <w:t xml:space="preserve"> has</w:t>
      </w:r>
      <w:r w:rsidRPr="008E7DFE">
        <w:rPr>
          <w:rFonts w:eastAsia="Times New Roman"/>
          <w:b/>
          <w:bCs/>
          <w:color w:val="000000"/>
          <w:sz w:val="26"/>
          <w:szCs w:val="26"/>
          <w:u w:val="single"/>
        </w:rPr>
        <w:t xml:space="preserve"> enable</w:t>
      </w:r>
      <w:r w:rsidRPr="008E7DFE">
        <w:rPr>
          <w:rFonts w:eastAsia="Times New Roman"/>
          <w:color w:val="000000"/>
          <w:sz w:val="12"/>
          <w:szCs w:val="12"/>
        </w:rPr>
        <w:t xml:space="preserve">d </w:t>
      </w:r>
      <w:r w:rsidRPr="008E7DFE">
        <w:rPr>
          <w:rFonts w:eastAsia="Times New Roman"/>
          <w:b/>
          <w:bCs/>
          <w:color w:val="000000"/>
          <w:sz w:val="26"/>
          <w:szCs w:val="26"/>
          <w:u w:val="single"/>
        </w:rPr>
        <w:t xml:space="preserve">the </w:t>
      </w:r>
      <w:r w:rsidRPr="008E7DFE">
        <w:rPr>
          <w:rFonts w:eastAsia="Times New Roman"/>
          <w:color w:val="000000"/>
          <w:sz w:val="12"/>
          <w:szCs w:val="12"/>
        </w:rPr>
        <w:t>Gulf</w:t>
      </w:r>
      <w:r w:rsidRPr="008E7DFE">
        <w:rPr>
          <w:rFonts w:eastAsia="Times New Roman"/>
          <w:b/>
          <w:bCs/>
          <w:color w:val="000000"/>
          <w:sz w:val="26"/>
          <w:szCs w:val="26"/>
          <w:u w:val="single"/>
        </w:rPr>
        <w:t xml:space="preserve"> nation’s bad behavior</w:t>
      </w:r>
      <w:r w:rsidRPr="008E7DFE">
        <w:rPr>
          <w:rFonts w:eastAsia="Times New Roman"/>
          <w:color w:val="000000"/>
          <w:sz w:val="12"/>
          <w:szCs w:val="12"/>
        </w:rPr>
        <w:t>.  President Donald Trump, however, shot down the possibility Thursday, telling reporters he is unwilling to give up the billions of dollars in funding from the U.S.-Saudi arms deal reached in May 2017.  “I don’t like stopping massive amounts of money that’s being poured into our country,” Trump said. “They are spending $110 billion on military equipment and on things that create jobs for this country.”  While the $110 billion number Trump touted is “fake news” (</w:t>
      </w:r>
      <w:r w:rsidRPr="008E7DFE">
        <w:rPr>
          <w:rFonts w:eastAsia="Times New Roman"/>
          <w:color w:val="000000"/>
          <w:u w:val="single"/>
        </w:rPr>
        <w:t>last year’s deal likely amounted to $4 billion</w:t>
      </w:r>
      <w:r w:rsidRPr="008E7DFE">
        <w:rPr>
          <w:rFonts w:eastAsia="Times New Roman"/>
          <w:color w:val="000000"/>
          <w:sz w:val="12"/>
          <w:szCs w:val="12"/>
        </w:rPr>
        <w:t>), the arms agreement is the latest in nearly one century of U.S. military aid to Saudi Arabia. Although U.S.-Saudi relations grew slightly tense toward the end of President Obama’s term, largely due to the U.S.-Iran nuclear deal and Saudi’s unwillingness to engage with Iran, Obama’s administration oversaw the largest U.S.-Saudi arms deals in American history.  A 2016 report by the Congressional Research Service found that, from 2008 to 2015, Obama’s sales to Saudi Arabia amounted to nearly $94 billion. Those sales showed no signs of slowing down in 2015 as Saudi Arabia led a coalition of Arab countries in a military campaign against the Houthi rebels in Yemen</w:t>
      </w:r>
      <w:r w:rsidRPr="008E7DFE">
        <w:rPr>
          <w:rFonts w:eastAsia="Times New Roman"/>
          <w:b/>
          <w:bCs/>
          <w:color w:val="000000"/>
          <w:sz w:val="26"/>
          <w:szCs w:val="26"/>
          <w:u w:val="single"/>
        </w:rPr>
        <w:t>. The U</w:t>
      </w:r>
      <w:r w:rsidRPr="008E7DFE">
        <w:rPr>
          <w:rFonts w:eastAsia="Times New Roman"/>
          <w:color w:val="000000"/>
          <w:sz w:val="12"/>
          <w:szCs w:val="12"/>
        </w:rPr>
        <w:t>nited</w:t>
      </w:r>
      <w:r w:rsidRPr="008E7DFE">
        <w:rPr>
          <w:rFonts w:eastAsia="Times New Roman"/>
          <w:b/>
          <w:bCs/>
          <w:color w:val="000000"/>
          <w:sz w:val="26"/>
          <w:szCs w:val="26"/>
          <w:u w:val="single"/>
        </w:rPr>
        <w:t xml:space="preserve"> S</w:t>
      </w:r>
      <w:r w:rsidRPr="008E7DFE">
        <w:rPr>
          <w:rFonts w:eastAsia="Times New Roman"/>
          <w:color w:val="000000"/>
          <w:sz w:val="12"/>
          <w:szCs w:val="12"/>
        </w:rPr>
        <w:t xml:space="preserve">tates </w:t>
      </w:r>
      <w:r w:rsidRPr="008E7DFE">
        <w:rPr>
          <w:rFonts w:eastAsia="Times New Roman"/>
          <w:b/>
          <w:bCs/>
          <w:color w:val="000000"/>
          <w:sz w:val="26"/>
          <w:szCs w:val="26"/>
          <w:u w:val="single"/>
        </w:rPr>
        <w:t>has supported Saudi’s efforts with “weapons sales</w:t>
      </w:r>
      <w:r w:rsidRPr="008E7DFE">
        <w:rPr>
          <w:rFonts w:eastAsia="Times New Roman"/>
          <w:color w:val="000000"/>
          <w:sz w:val="12"/>
          <w:szCs w:val="12"/>
        </w:rPr>
        <w:t xml:space="preserve">, aerial refueling, intelligence, and targeting support,” BuzzFeed News reported.  People search for survivors under the rubble of houses destroyed by Saudi airstrikes in the old city of Sanaa, Yemen, Friday, June 12, 2015. U.S. relations with Saudi Arabia have warmed considerably under President Trump, whose family remains especially close with the Gulf kingdom’s totalitarian prince Mohammed bin Salman. Although Saudi Arabia has not purchased new arms platforms under Trump, according to Lawfare’s Bruce Reidel, the </w:t>
      </w:r>
      <w:r w:rsidRPr="008E7DFE">
        <w:rPr>
          <w:rFonts w:eastAsia="Times New Roman"/>
          <w:b/>
          <w:bCs/>
          <w:color w:val="000000"/>
          <w:sz w:val="26"/>
          <w:szCs w:val="26"/>
          <w:u w:val="single"/>
        </w:rPr>
        <w:t>Trump</w:t>
      </w:r>
      <w:r w:rsidRPr="008E7DFE">
        <w:rPr>
          <w:rFonts w:eastAsia="Times New Roman"/>
          <w:color w:val="000000"/>
          <w:sz w:val="12"/>
          <w:szCs w:val="12"/>
        </w:rPr>
        <w:t xml:space="preserve"> administration </w:t>
      </w:r>
      <w:r w:rsidRPr="008E7DFE">
        <w:rPr>
          <w:rFonts w:eastAsia="Times New Roman"/>
          <w:b/>
          <w:bCs/>
          <w:color w:val="000000"/>
          <w:sz w:val="26"/>
          <w:szCs w:val="26"/>
          <w:u w:val="single"/>
        </w:rPr>
        <w:t>has helped soften Saudi’s image, refusing to hold them accountable for war crimes in Yemen or for human rights violations within the country,</w:t>
      </w:r>
      <w:r w:rsidRPr="008E7DFE">
        <w:rPr>
          <w:rFonts w:eastAsia="Times New Roman"/>
          <w:color w:val="000000"/>
          <w:sz w:val="12"/>
          <w:szCs w:val="12"/>
        </w:rPr>
        <w:t xml:space="preserve"> and positioning the Gulf nation as a counter to Iran’s influence in the region.  Shortly after Trump visited Saudi Arabia in the spring, the Senate tabled a bipartisan resolution to stop U.S. military funding that supports Saudi Arabia’s brutal actions in Yemen. As ThinkProgress reporter D. Parvaz wrote at the time, U.S. military officials have aided Saudi efforts in Yemen “by refueling Saudi coalition bombers, an unauthorized action that can be stopped using the War Powers Resolution. The bill that failed … invoked the resolution and called for the immediate withdrawal of all U.S. forces in the country not fighting al Qaeda.”  As of August 2018, strikes by the </w:t>
      </w:r>
      <w:r w:rsidRPr="008E7DFE">
        <w:rPr>
          <w:rFonts w:eastAsia="Times New Roman"/>
          <w:b/>
          <w:bCs/>
          <w:color w:val="000000"/>
          <w:sz w:val="26"/>
          <w:szCs w:val="26"/>
          <w:u w:val="single"/>
        </w:rPr>
        <w:t xml:space="preserve">Saudi-led coalition in Yemen have resulted in the deaths of nearly 6,600 civilians, including children, and </w:t>
      </w:r>
      <w:r w:rsidRPr="008E7DFE">
        <w:rPr>
          <w:rFonts w:eastAsia="Times New Roman"/>
          <w:color w:val="000000"/>
          <w:sz w:val="12"/>
          <w:szCs w:val="12"/>
        </w:rPr>
        <w:t>the</w:t>
      </w:r>
      <w:r w:rsidRPr="008E7DFE">
        <w:rPr>
          <w:rFonts w:eastAsia="Times New Roman"/>
          <w:b/>
          <w:bCs/>
          <w:color w:val="000000"/>
          <w:sz w:val="26"/>
          <w:szCs w:val="26"/>
          <w:u w:val="single"/>
        </w:rPr>
        <w:t xml:space="preserve"> wounding of nearly 10,500, with millions </w:t>
      </w:r>
      <w:r w:rsidRPr="008E7DFE">
        <w:rPr>
          <w:rFonts w:eastAsia="Times New Roman"/>
          <w:color w:val="000000"/>
          <w:sz w:val="12"/>
          <w:szCs w:val="12"/>
        </w:rPr>
        <w:t>more</w:t>
      </w:r>
      <w:r w:rsidRPr="008E7DFE">
        <w:rPr>
          <w:rFonts w:eastAsia="Times New Roman"/>
          <w:b/>
          <w:bCs/>
          <w:color w:val="000000"/>
          <w:sz w:val="26"/>
          <w:szCs w:val="26"/>
          <w:u w:val="single"/>
        </w:rPr>
        <w:t xml:space="preserve"> suffering from food and medical shortages </w:t>
      </w:r>
      <w:r w:rsidRPr="008E7DFE">
        <w:rPr>
          <w:rFonts w:eastAsia="Times New Roman"/>
          <w:color w:val="000000"/>
          <w:sz w:val="12"/>
          <w:szCs w:val="12"/>
        </w:rPr>
        <w:t xml:space="preserve">as a result of the Saudi assault on the port city of Hodeidah. The </w:t>
      </w:r>
      <w:r w:rsidRPr="008E7DFE">
        <w:rPr>
          <w:rFonts w:eastAsia="Times New Roman"/>
          <w:b/>
          <w:bCs/>
          <w:color w:val="000000"/>
          <w:sz w:val="26"/>
          <w:szCs w:val="26"/>
          <w:u w:val="single"/>
        </w:rPr>
        <w:t>Trump</w:t>
      </w:r>
      <w:r w:rsidRPr="008E7DFE">
        <w:rPr>
          <w:rFonts w:eastAsia="Times New Roman"/>
          <w:color w:val="000000"/>
          <w:sz w:val="12"/>
          <w:szCs w:val="12"/>
        </w:rPr>
        <w:t xml:space="preserve"> administration</w:t>
      </w:r>
      <w:r w:rsidRPr="008E7DFE">
        <w:rPr>
          <w:rFonts w:eastAsia="Times New Roman"/>
          <w:b/>
          <w:bCs/>
          <w:color w:val="000000"/>
          <w:sz w:val="26"/>
          <w:szCs w:val="26"/>
          <w:u w:val="single"/>
        </w:rPr>
        <w:t xml:space="preserve"> has barely made a peep about these actions,</w:t>
      </w:r>
      <w:r w:rsidRPr="008E7DFE">
        <w:rPr>
          <w:rFonts w:eastAsia="Times New Roman"/>
          <w:color w:val="000000"/>
          <w:sz w:val="12"/>
          <w:szCs w:val="12"/>
        </w:rPr>
        <w:t xml:space="preserve"> instead officially certifying that the Saudi-led coalition is “undertaking demonstrable actions to reduce the risk of harm to civilians and civilian infrastructure.”  A Yemeni child suffering from malnutrition receives treatment at a hospital in the northern district of Abs, in Yemen's Hajjah province on September 8, 2018. The war has pushed Yemen, the Arab world's poorest country, to the brink of famine. CREDIT: Essa Ahmed/AFP/Getty Images. Pompeo vouches for Saudi Arabia’s actions in Yemen as millions of children starve Khashoggi’s case is unlikely to put an end to the U.S. alliance with Saudi Arabia. At the same press conference on Thursday, Trump downplayed the alleged murder at the hands of a Saudi “assassination squad,” telling reporters, “Again, this took place in Turkey, and to the best of our knowledge Khashoggi is not a U.S. citizen, is that right? He’s a permanent resident.”  Meanwhile, numerous companies and investors have pulled out of the Saudi Future Investment Initiative (FII) conference in Riyadh next week, with the Financial Times and CNN being the latest to do so. In an interview with CNBC Friday, Treasury Secretary Steve Mnuchin said he was still planning to attend the conference.  “We are concerned about what is the status of Mr. Khashoggi,” he said. “[But] I am planning on going at this point.” </w:t>
      </w:r>
    </w:p>
    <w:p w14:paraId="40A8A29A" w14:textId="77777777" w:rsidR="00017941" w:rsidRPr="008E7DFE" w:rsidRDefault="00017941" w:rsidP="00017941">
      <w:pPr>
        <w:pStyle w:val="Heading4"/>
        <w:rPr>
          <w:rFonts w:cs="Calibri"/>
        </w:rPr>
      </w:pPr>
      <w:r w:rsidRPr="008E7DFE">
        <w:rPr>
          <w:rFonts w:cs="Calibri"/>
        </w:rPr>
        <w:t>Autocratic regimes continue on destructive, authoritarian path while receiving arms sales.</w:t>
      </w:r>
    </w:p>
    <w:p w14:paraId="2072D4D3" w14:textId="77777777" w:rsidR="00017941" w:rsidRPr="008E7DFE" w:rsidRDefault="00017941" w:rsidP="00017941">
      <w:pPr>
        <w:rPr>
          <w:rFonts w:eastAsia="Times New Roman"/>
        </w:rPr>
      </w:pPr>
      <w:r w:rsidRPr="008E7DFE">
        <w:rPr>
          <w:rFonts w:eastAsia="Times New Roman"/>
          <w:color w:val="000000"/>
        </w:rPr>
        <w:t xml:space="preserve">Mwangi S. </w:t>
      </w:r>
      <w:r w:rsidRPr="008E7DFE">
        <w:rPr>
          <w:rStyle w:val="Style13ptBold"/>
        </w:rPr>
        <w:t>Kimenyi 96</w:t>
      </w:r>
      <w:r w:rsidRPr="008E7DFE">
        <w:rPr>
          <w:rFonts w:eastAsia="Times New Roman"/>
          <w:color w:val="000000"/>
        </w:rPr>
        <w:t xml:space="preserve">, 04-xx-1996, "Rents, military elites, and political democracy," No Publication, https://www.sciencedirect.com/science/article/pii/0176268095000291 </w:t>
      </w:r>
      <w:r>
        <w:t>{OS}</w:t>
      </w:r>
    </w:p>
    <w:p w14:paraId="705B6530" w14:textId="77777777" w:rsidR="00017941" w:rsidRDefault="00017941" w:rsidP="00017941">
      <w:pPr>
        <w:rPr>
          <w:rFonts w:eastAsia="Times New Roman"/>
          <w:color w:val="000000"/>
          <w:sz w:val="16"/>
          <w:szCs w:val="16"/>
        </w:rPr>
      </w:pPr>
      <w:r w:rsidRPr="008E7DFE">
        <w:rPr>
          <w:rFonts w:eastAsia="Times New Roman"/>
          <w:b/>
          <w:bCs/>
          <w:color w:val="000000"/>
          <w:sz w:val="26"/>
          <w:szCs w:val="26"/>
          <w:u w:val="single"/>
        </w:rPr>
        <w:t xml:space="preserve">In autocratic regimes </w:t>
      </w:r>
      <w:r w:rsidRPr="008E7DFE">
        <w:rPr>
          <w:rFonts w:eastAsia="Times New Roman"/>
          <w:color w:val="000000"/>
          <w:sz w:val="16"/>
          <w:szCs w:val="16"/>
        </w:rPr>
        <w:t xml:space="preserve">the military elite is in a position to extract rents, because </w:t>
      </w:r>
      <w:r w:rsidRPr="008E7DFE">
        <w:rPr>
          <w:rFonts w:eastAsia="Times New Roman"/>
          <w:b/>
          <w:bCs/>
          <w:color w:val="000000"/>
          <w:sz w:val="26"/>
          <w:szCs w:val="26"/>
          <w:u w:val="single"/>
        </w:rPr>
        <w:t>without the support of the military the government is in general not able to sustain itself.</w:t>
      </w:r>
      <w:r w:rsidRPr="008E7DFE">
        <w:rPr>
          <w:rFonts w:eastAsia="Times New Roman"/>
          <w:color w:val="000000"/>
          <w:sz w:val="16"/>
          <w:szCs w:val="16"/>
        </w:rPr>
        <w:t xml:space="preserve"> In </w:t>
      </w:r>
      <w:r w:rsidRPr="008E7DFE">
        <w:rPr>
          <w:rFonts w:eastAsia="Times New Roman"/>
          <w:b/>
          <w:bCs/>
          <w:color w:val="000000"/>
          <w:sz w:val="26"/>
          <w:szCs w:val="26"/>
          <w:u w:val="single"/>
        </w:rPr>
        <w:t>this paper</w:t>
      </w:r>
      <w:r w:rsidRPr="008E7DFE">
        <w:rPr>
          <w:rFonts w:eastAsia="Times New Roman"/>
          <w:color w:val="000000"/>
          <w:sz w:val="16"/>
          <w:szCs w:val="16"/>
        </w:rPr>
        <w:t xml:space="preserve">, we </w:t>
      </w:r>
      <w:r w:rsidRPr="008E7DFE">
        <w:rPr>
          <w:rFonts w:eastAsia="Times New Roman"/>
          <w:b/>
          <w:bCs/>
          <w:color w:val="000000"/>
          <w:sz w:val="26"/>
          <w:szCs w:val="26"/>
          <w:u w:val="single"/>
        </w:rPr>
        <w:t>empirically confirm the negative relation between transfers to the military and the degree of democracy for</w:t>
      </w:r>
      <w:r w:rsidRPr="008E7DFE">
        <w:rPr>
          <w:rFonts w:eastAsia="Times New Roman"/>
          <w:color w:val="000000"/>
          <w:sz w:val="16"/>
          <w:szCs w:val="16"/>
        </w:rPr>
        <w:t xml:space="preserve"> developing </w:t>
      </w:r>
      <w:r w:rsidRPr="008E7DFE">
        <w:rPr>
          <w:rFonts w:eastAsia="Times New Roman"/>
          <w:b/>
          <w:bCs/>
          <w:color w:val="000000"/>
          <w:sz w:val="26"/>
          <w:szCs w:val="26"/>
          <w:u w:val="single"/>
        </w:rPr>
        <w:t>countries</w:t>
      </w:r>
      <w:r w:rsidRPr="008E7DFE">
        <w:rPr>
          <w:rFonts w:eastAsia="Times New Roman"/>
          <w:color w:val="000000"/>
          <w:sz w:val="16"/>
          <w:szCs w:val="16"/>
        </w:rPr>
        <w:t>. We use an instrumental variable approach to account for the simultaneity that arises since the degree of democracy is itself a function of transfers to the military.</w:t>
      </w:r>
    </w:p>
    <w:p w14:paraId="7D45C7AA" w14:textId="77777777" w:rsidR="00017941" w:rsidRDefault="00017941" w:rsidP="00017941">
      <w:pPr>
        <w:pStyle w:val="Heading4"/>
      </w:pPr>
      <w:r>
        <w:t>Saudi Arabia needs foreign arms to continuously militarize.</w:t>
      </w:r>
    </w:p>
    <w:p w14:paraId="7909ADE1" w14:textId="77777777" w:rsidR="00017941" w:rsidRPr="00DF5A6E" w:rsidRDefault="00017941" w:rsidP="00017941">
      <w:r w:rsidRPr="007578CE">
        <w:t>Pieter D.</w:t>
      </w:r>
      <w:r>
        <w:rPr>
          <w:sz w:val="16"/>
        </w:rPr>
        <w:t xml:space="preserve"> </w:t>
      </w:r>
      <w:r w:rsidRPr="007578CE">
        <w:rPr>
          <w:rStyle w:val="Style13ptBold"/>
        </w:rPr>
        <w:t xml:space="preserve">Wezeman 18 </w:t>
      </w:r>
      <w:r w:rsidRPr="007578CE">
        <w:t xml:space="preserve">[Pieter D. Wezeman is a Senior Researcher with the SIPRI Arms Transfers and Military Expenditure Programme], 12-14-2018, "Saudi Arabia, armaments and conflict in the Middle East," No Publication, </w:t>
      </w:r>
      <w:hyperlink r:id="rId18" w:history="1">
        <w:r w:rsidRPr="00BD6159">
          <w:rPr>
            <w:rStyle w:val="Hyperlink"/>
          </w:rPr>
          <w:t>https://sipri.org/commentary/topical-backgrounder/2018/saudi-arabia-armaments-and-conflict-middle-east</w:t>
        </w:r>
      </w:hyperlink>
      <w:r>
        <w:t xml:space="preserve"> {OS}</w:t>
      </w:r>
    </w:p>
    <w:p w14:paraId="03608AF3" w14:textId="77777777" w:rsidR="00017941" w:rsidRDefault="00017941" w:rsidP="00017941">
      <w:r w:rsidRPr="000A7FA6">
        <w:rPr>
          <w:sz w:val="14"/>
        </w:rPr>
        <w:t xml:space="preserve">Given its overall investment in the military, </w:t>
      </w:r>
      <w:r w:rsidRPr="00DF5A6E">
        <w:rPr>
          <w:rStyle w:val="Emphasis"/>
        </w:rPr>
        <w:t>Saudi</w:t>
      </w:r>
      <w:r w:rsidRPr="000A7FA6">
        <w:rPr>
          <w:sz w:val="14"/>
        </w:rPr>
        <w:t xml:space="preserve"> Arabia’s </w:t>
      </w:r>
      <w:r w:rsidRPr="00DF5A6E">
        <w:rPr>
          <w:rStyle w:val="Emphasis"/>
        </w:rPr>
        <w:t>attempts to build an indigenous arms industry have yielded limited results</w:t>
      </w:r>
      <w:r w:rsidRPr="000A7FA6">
        <w:rPr>
          <w:sz w:val="14"/>
        </w:rPr>
        <w:t>. A government plan to reorganize and diversify the economy, launched in 2017 and known as Vision 2030, contains vague ambitions for the development of an arms industry. The aim is to ‘localize over 50 per cent of [Saudi] military equipment spending by 2030’, up from 2 per cent in 2017. A new company has been created, Saudi Arabian Military Industries (SAMI), by consolidating several existing companies. SAMI aims to ‘assume a leading role in the global military industry sector by 2030’. Given the challenges that Saudi Arabia faces in developing its industrial base more generally, and the difficulties other countries have faced when pursuing military industrialization, the extent to which these goals can be achieved within a 14-year period is highly questionable. Nevertheless</w:t>
      </w:r>
      <w:r w:rsidRPr="00DF5A6E">
        <w:rPr>
          <w:rStyle w:val="Emphasis"/>
        </w:rPr>
        <w:t>, Saudi Arabia remains highly dependent on arms imports</w:t>
      </w:r>
      <w:r w:rsidRPr="000A7FA6">
        <w:rPr>
          <w:sz w:val="14"/>
        </w:rPr>
        <w:t xml:space="preserve">, </w:t>
      </w:r>
      <w:r w:rsidRPr="00DF5A6E">
        <w:rPr>
          <w:rStyle w:val="Emphasis"/>
        </w:rPr>
        <w:t>and the developing indigenous Saudi arms industry can be expected to be based on imported technology</w:t>
      </w:r>
      <w:r w:rsidRPr="000A7FA6">
        <w:rPr>
          <w:sz w:val="14"/>
        </w:rPr>
        <w:t xml:space="preserve"> and expertise </w:t>
      </w:r>
      <w:r w:rsidRPr="00DF5A6E">
        <w:rPr>
          <w:rStyle w:val="Emphasis"/>
        </w:rPr>
        <w:t>for many years to come</w:t>
      </w:r>
      <w:r w:rsidRPr="000A7FA6">
        <w:rPr>
          <w:sz w:val="14"/>
        </w:rPr>
        <w:t>.</w:t>
      </w:r>
      <w:r w:rsidRPr="00D17D8A">
        <w:t xml:space="preserve"> </w:t>
      </w:r>
    </w:p>
    <w:p w14:paraId="29BF49A5" w14:textId="77777777" w:rsidR="00017941" w:rsidRDefault="00017941" w:rsidP="00017941">
      <w:pPr>
        <w:pStyle w:val="Heading3"/>
      </w:pPr>
      <w:r>
        <w:t xml:space="preserve">XT_Democracy </w:t>
      </w:r>
    </w:p>
    <w:p w14:paraId="2A790FB7" w14:textId="77777777" w:rsidR="00017941" w:rsidRDefault="00017941" w:rsidP="00017941">
      <w:pPr>
        <w:pStyle w:val="Heading4"/>
      </w:pPr>
      <w:r w:rsidRPr="57D24227">
        <w:rPr>
          <w:rFonts w:eastAsia="Calibri" w:cs="Calibri"/>
        </w:rPr>
        <w:t xml:space="preserve">US arm sales undermines global democracy                                                                         Asia News </w:t>
      </w:r>
      <w:proofErr w:type="gramStart"/>
      <w:r w:rsidRPr="57D24227">
        <w:rPr>
          <w:rFonts w:eastAsia="Calibri" w:cs="Calibri"/>
        </w:rPr>
        <w:t>Monitor  17</w:t>
      </w:r>
      <w:proofErr w:type="gramEnd"/>
    </w:p>
    <w:p w14:paraId="015CB1FB" w14:textId="77777777" w:rsidR="00017941" w:rsidRDefault="00017941" w:rsidP="00017941">
      <w:pPr>
        <w:spacing w:line="257" w:lineRule="auto"/>
      </w:pPr>
      <w:r w:rsidRPr="57D24227">
        <w:rPr>
          <w:rFonts w:eastAsia="Calibri"/>
        </w:rPr>
        <w:t>(“United States/Bahrain: US Arms Sales: Giving Green Light to Atrocities and Abuses in Bahrain”, Asia News Monitor, September 11 2017, accessed 6/21/19, GDS-EW)</w:t>
      </w:r>
    </w:p>
    <w:p w14:paraId="5C249D22" w14:textId="77777777" w:rsidR="00017941" w:rsidRDefault="00017941" w:rsidP="00017941">
      <w:pPr>
        <w:spacing w:line="276" w:lineRule="auto"/>
      </w:pPr>
      <w:r w:rsidRPr="57D24227">
        <w:rPr>
          <w:rFonts w:eastAsia="Calibri"/>
        </w:rPr>
        <w:t xml:space="preserve">All in all, </w:t>
      </w:r>
      <w:r w:rsidRPr="57D24227">
        <w:rPr>
          <w:rFonts w:eastAsia="Calibri"/>
          <w:u w:val="single"/>
        </w:rPr>
        <w:t>US arms trade provides the destructive hardware used in human rights abuses, atrocities and conflicts across the Middle East</w:t>
      </w:r>
      <w:r w:rsidRPr="57D24227">
        <w:rPr>
          <w:rFonts w:eastAsia="Calibri"/>
        </w:rPr>
        <w:t xml:space="preserve">. </w:t>
      </w:r>
      <w:r w:rsidRPr="57D24227">
        <w:rPr>
          <w:rFonts w:eastAsia="Calibri"/>
          <w:u w:val="single"/>
        </w:rPr>
        <w:t>It undermines democracy and development, contributing to the poverty and suffering of million</w:t>
      </w:r>
      <w:r w:rsidRPr="57D24227">
        <w:rPr>
          <w:rFonts w:eastAsia="Calibri"/>
        </w:rPr>
        <w:t xml:space="preserve">s. A new report by War on Want, </w:t>
      </w:r>
      <w:proofErr w:type="gramStart"/>
      <w:r w:rsidRPr="57D24227">
        <w:rPr>
          <w:rFonts w:eastAsia="Calibri"/>
        </w:rPr>
        <w:t>Banking</w:t>
      </w:r>
      <w:proofErr w:type="gramEnd"/>
      <w:r w:rsidRPr="57D24227">
        <w:rPr>
          <w:rFonts w:eastAsia="Calibri"/>
        </w:rPr>
        <w:t xml:space="preserve"> on Bloodshed, has just exposed, for the first time, the extent to which the main American and European banks are also funding this violent trade. They are using money to fund companies that sell arms used against civilians in wars and pro-democracy protests across the region, including the conflicts in Iraq, Syria and Yemen. </w:t>
      </w:r>
      <w:r w:rsidRPr="57D24227">
        <w:rPr>
          <w:rFonts w:eastAsia="Calibri"/>
          <w:u w:val="single"/>
        </w:rPr>
        <w:t>They are financing an industry that sells arms to regimes committing human rights abuses such as Israel, Saudi Arabia and Bahrain</w:t>
      </w:r>
      <w:r w:rsidRPr="57D24227">
        <w:rPr>
          <w:rFonts w:eastAsia="Calibri"/>
        </w:rPr>
        <w:t>. Money from Western banks is also being used to fund companies that produce pernicious weapons like depleted uranium and cluster bombs. Guess what? No one in the West even bothers to impose sanctions on these banks!</w:t>
      </w:r>
    </w:p>
    <w:p w14:paraId="03AD0EFA" w14:textId="77777777" w:rsidR="00017941" w:rsidRDefault="00017941" w:rsidP="00017941">
      <w:pPr>
        <w:pStyle w:val="Heading4"/>
      </w:pPr>
      <w:r w:rsidRPr="57D24227">
        <w:rPr>
          <w:rFonts w:eastAsia="Calibri" w:cs="Calibri"/>
        </w:rPr>
        <w:t xml:space="preserve">Trump National Emergency in selling arms to Saudi Arabia undermines US democracy     </w:t>
      </w:r>
      <w:r>
        <w:rPr>
          <w:rFonts w:eastAsia="Calibri" w:cs="Calibri"/>
        </w:rPr>
        <w:t xml:space="preserve">                                                                                                                </w:t>
      </w:r>
      <w:r w:rsidRPr="57D24227">
        <w:rPr>
          <w:rFonts w:eastAsia="Calibri" w:cs="Calibri"/>
        </w:rPr>
        <w:t xml:space="preserve">Harb, </w:t>
      </w:r>
      <w:r w:rsidRPr="57D24227">
        <w:rPr>
          <w:rFonts w:eastAsia="Calibri" w:cs="Calibri"/>
          <w:b w:val="0"/>
        </w:rPr>
        <w:t>Writer on US foreign policy</w:t>
      </w:r>
      <w:r w:rsidRPr="57D24227">
        <w:rPr>
          <w:rFonts w:eastAsia="Calibri" w:cs="Calibri"/>
        </w:rPr>
        <w:t>, 19</w:t>
      </w:r>
    </w:p>
    <w:p w14:paraId="212441CC" w14:textId="77777777" w:rsidR="00017941" w:rsidRDefault="00017941" w:rsidP="00017941">
      <w:pPr>
        <w:spacing w:line="257" w:lineRule="auto"/>
      </w:pPr>
      <w:r w:rsidRPr="57D24227">
        <w:rPr>
          <w:rFonts w:eastAsia="Calibri"/>
        </w:rPr>
        <w:t xml:space="preserve">(Ali, “Trump bypassed Congress on Saudi weapons sale. Here's how he did it” , Middle East Eye, May 30 2019, </w:t>
      </w:r>
      <w:hyperlink r:id="rId19">
        <w:r w:rsidRPr="57D24227">
          <w:rPr>
            <w:rStyle w:val="Hyperlink"/>
            <w:rFonts w:eastAsia="Calibri"/>
          </w:rPr>
          <w:t>https://www.middleeasteye.net/news/trump-bypassed-congress-saudi-weapon-sale-heres-how-it-works</w:t>
        </w:r>
      </w:hyperlink>
      <w:r w:rsidRPr="57D24227">
        <w:rPr>
          <w:rFonts w:eastAsia="Calibri"/>
        </w:rPr>
        <w:t xml:space="preserve">, accessed 6/21/19, GDS – EW) </w:t>
      </w:r>
    </w:p>
    <w:p w14:paraId="06FCF2B3" w14:textId="77777777" w:rsidR="00017941" w:rsidRDefault="00017941" w:rsidP="00017941">
      <w:pPr>
        <w:spacing w:line="276" w:lineRule="auto"/>
      </w:pPr>
      <w:r w:rsidRPr="57D24227">
        <w:rPr>
          <w:rFonts w:eastAsia="Calibri"/>
          <w:u w:val="single"/>
        </w:rPr>
        <w:t>Schoolchildren in the United States are taught from a young age that a separation of powers is the backbone of their country's democracy.</w:t>
      </w:r>
    </w:p>
    <w:p w14:paraId="30F76A5C" w14:textId="77777777" w:rsidR="00017941" w:rsidRDefault="00017941" w:rsidP="00017941">
      <w:pPr>
        <w:spacing w:line="276" w:lineRule="auto"/>
      </w:pPr>
      <w:r w:rsidRPr="57D24227">
        <w:rPr>
          <w:rFonts w:eastAsia="Calibri"/>
          <w:u w:val="single"/>
        </w:rPr>
        <w:t>The system also comes with checks and balances</w:t>
      </w:r>
      <w:r w:rsidRPr="57D24227">
        <w:rPr>
          <w:rFonts w:eastAsia="Calibri"/>
        </w:rPr>
        <w:t xml:space="preserve"> meant to limit the power that the executive, judicial and legislative branches of government can wield, </w:t>
      </w:r>
      <w:r w:rsidRPr="57D24227">
        <w:rPr>
          <w:rFonts w:eastAsia="Calibri"/>
          <w:u w:val="single"/>
        </w:rPr>
        <w:t>to prevent overreach.</w:t>
      </w:r>
    </w:p>
    <w:p w14:paraId="1EB82124" w14:textId="77777777" w:rsidR="00017941" w:rsidRDefault="00017941" w:rsidP="00017941">
      <w:pPr>
        <w:spacing w:line="276" w:lineRule="auto"/>
      </w:pPr>
      <w:r w:rsidRPr="57D24227">
        <w:rPr>
          <w:rFonts w:eastAsia="Calibri"/>
        </w:rPr>
        <w:t xml:space="preserve">Last week, however, </w:t>
      </w:r>
      <w:r w:rsidRPr="57D24227">
        <w:rPr>
          <w:rFonts w:eastAsia="Calibri"/>
          <w:u w:val="single"/>
        </w:rPr>
        <w:t>President Donald Trump threw that civics lesson out the window, declaring an emergency</w:t>
      </w:r>
      <w:r w:rsidRPr="57D24227">
        <w:rPr>
          <w:rFonts w:eastAsia="Calibri"/>
        </w:rPr>
        <w:t xml:space="preserve"> to bypass US lawmakers and green-light an $8bn weapons deal with Saudi Arabia and the United Arab Emirates.</w:t>
      </w:r>
    </w:p>
    <w:p w14:paraId="18DC3421" w14:textId="77777777" w:rsidR="00017941" w:rsidRDefault="00017941" w:rsidP="00017941">
      <w:pPr>
        <w:spacing w:line="276" w:lineRule="auto"/>
      </w:pPr>
      <w:r w:rsidRPr="57D24227">
        <w:rPr>
          <w:rFonts w:eastAsia="Calibri"/>
        </w:rPr>
        <w:t>US Secretary of State Mike Pompeo cited recent tensions with Iran to justify pushing the sales through without congressional oversight.</w:t>
      </w:r>
    </w:p>
    <w:p w14:paraId="52C8857E" w14:textId="77777777" w:rsidR="00017941" w:rsidRDefault="00017941" w:rsidP="00017941">
      <w:pPr>
        <w:spacing w:line="276" w:lineRule="auto"/>
      </w:pPr>
      <w:r w:rsidRPr="57D24227">
        <w:rPr>
          <w:rFonts w:eastAsia="Calibri"/>
          <w:u w:val="single"/>
        </w:rPr>
        <w:t>Critics have rejected that justification, noting mounting scepticism towards the Trump administration's claims of an imminent Iranian threat in the Middle East</w:t>
      </w:r>
      <w:r w:rsidRPr="57D24227">
        <w:rPr>
          <w:rFonts w:eastAsia="Calibri"/>
        </w:rPr>
        <w:t xml:space="preserve">. </w:t>
      </w:r>
    </w:p>
    <w:p w14:paraId="71B612C1" w14:textId="77777777" w:rsidR="00017941" w:rsidRDefault="00017941" w:rsidP="00017941">
      <w:pPr>
        <w:spacing w:line="276" w:lineRule="auto"/>
      </w:pPr>
      <w:r w:rsidRPr="57D24227">
        <w:rPr>
          <w:rFonts w:eastAsia="Calibri"/>
        </w:rPr>
        <w:t>"</w:t>
      </w:r>
      <w:r w:rsidRPr="57D24227">
        <w:rPr>
          <w:rFonts w:eastAsia="Calibri"/>
          <w:u w:val="single"/>
        </w:rPr>
        <w:t>It seemed more like a manufactured justification that so far is not sitting well with many members of Congress,"</w:t>
      </w:r>
      <w:r w:rsidRPr="57D24227">
        <w:rPr>
          <w:rFonts w:eastAsia="Calibri"/>
        </w:rPr>
        <w:t xml:space="preserve"> said Christina Arabia, director at the Washington-based Security Assistance Monitor, which tracks US arms sales and military assistance to foreign countries.</w:t>
      </w:r>
    </w:p>
    <w:p w14:paraId="70FA6A1A" w14:textId="77777777" w:rsidR="00017941" w:rsidRDefault="00017941" w:rsidP="00017941">
      <w:pPr>
        <w:spacing w:line="276" w:lineRule="auto"/>
      </w:pPr>
      <w:r w:rsidRPr="57D24227">
        <w:rPr>
          <w:rFonts w:eastAsia="Calibri"/>
        </w:rPr>
        <w:t>Indeed, senior lawmakers have vowed to push back against the decision.</w:t>
      </w:r>
    </w:p>
    <w:p w14:paraId="51C5482D" w14:textId="77777777" w:rsidR="00017941" w:rsidRDefault="00017941" w:rsidP="00017941">
      <w:pPr>
        <w:spacing w:line="276" w:lineRule="auto"/>
      </w:pPr>
      <w:r w:rsidRPr="57D24227">
        <w:rPr>
          <w:rFonts w:eastAsia="Calibri"/>
        </w:rPr>
        <w:t>But the US president holds broad authority, and while the law grants Congress oversight over weapon sales, the administration ultimately has the upper hand.</w:t>
      </w:r>
    </w:p>
    <w:p w14:paraId="186ED35F" w14:textId="77777777" w:rsidR="00017941" w:rsidRPr="00A14E9C" w:rsidRDefault="00017941" w:rsidP="00017941"/>
    <w:p w14:paraId="6EAFA200" w14:textId="77777777" w:rsidR="00017941" w:rsidRPr="008E7DFE" w:rsidRDefault="00017941" w:rsidP="00017941">
      <w:pPr>
        <w:rPr>
          <w:rFonts w:eastAsia="Times New Roman"/>
          <w:color w:val="000000"/>
          <w:sz w:val="16"/>
          <w:szCs w:val="16"/>
        </w:rPr>
      </w:pPr>
    </w:p>
    <w:p w14:paraId="62E6C692" w14:textId="77777777" w:rsidR="00017941" w:rsidRDefault="00017941" w:rsidP="00017941">
      <w:pPr>
        <w:pStyle w:val="Heading3"/>
        <w:rPr>
          <w:rFonts w:cs="Calibri"/>
        </w:rPr>
      </w:pPr>
      <w:r>
        <w:rPr>
          <w:rFonts w:cs="Calibri"/>
        </w:rPr>
        <w:t>XT: Instability</w:t>
      </w:r>
    </w:p>
    <w:p w14:paraId="4A5CB085" w14:textId="77777777" w:rsidR="00017941" w:rsidRPr="00412F04" w:rsidRDefault="00017941" w:rsidP="00017941">
      <w:pPr>
        <w:pStyle w:val="Heading4"/>
        <w:rPr>
          <w:b w:val="0"/>
          <w:bCs w:val="0"/>
        </w:rPr>
      </w:pPr>
      <w:r>
        <w:t xml:space="preserve">Ending arm sales to Saudi Arabia is the </w:t>
      </w:r>
      <w:r>
        <w:rPr>
          <w:u w:val="single"/>
        </w:rPr>
        <w:t>only</w:t>
      </w:r>
      <w:r>
        <w:t xml:space="preserve"> route to sustainable peace and stability in the Middle East; it also spills over to influence other sellers. </w:t>
      </w:r>
      <w:r>
        <w:rPr>
          <w:b w:val="0"/>
        </w:rPr>
        <w:t xml:space="preserve"> No fill-in and compliance is stronger without sales.</w:t>
      </w:r>
    </w:p>
    <w:p w14:paraId="60ECC438" w14:textId="77777777" w:rsidR="00017941" w:rsidRDefault="00017941" w:rsidP="00017941">
      <w:r>
        <w:t xml:space="preserve">Sophia </w:t>
      </w:r>
      <w:r w:rsidRPr="0025063F">
        <w:rPr>
          <w:rStyle w:val="Style13ptBold"/>
        </w:rPr>
        <w:t>Lam 19</w:t>
      </w:r>
      <w:r>
        <w:t xml:space="preserve"> {Staff Writer at UChicago Gate, “</w:t>
      </w:r>
      <w:r w:rsidRPr="00412F04">
        <w:t>Ending US Arms Sales to Saudi Arabia</w:t>
      </w:r>
      <w:r>
        <w:t xml:space="preserve">,” </w:t>
      </w:r>
      <w:r>
        <w:rPr>
          <w:i/>
          <w:iCs/>
        </w:rPr>
        <w:t>The Gate</w:t>
      </w:r>
      <w:r>
        <w:t xml:space="preserve">, </w:t>
      </w:r>
      <w:hyperlink r:id="rId20" w:history="1">
        <w:r w:rsidRPr="003E2EF4">
          <w:rPr>
            <w:rStyle w:val="Hyperlink"/>
          </w:rPr>
          <w:t>http://uchicagogate.com/articles/2019/4/9/ending-us-arms-sales-saudi-arabia/</w:t>
        </w:r>
      </w:hyperlink>
      <w:r>
        <w:t>, Published 4/9/19, Accessed 6/22/19} //RG</w:t>
      </w:r>
    </w:p>
    <w:p w14:paraId="76307361" w14:textId="77777777" w:rsidR="00017941" w:rsidRPr="00412F04" w:rsidRDefault="00017941" w:rsidP="00017941">
      <w:pPr>
        <w:rPr>
          <w:rStyle w:val="StyleUnderline"/>
        </w:rPr>
      </w:pPr>
      <w:r>
        <w:t xml:space="preserve">Many </w:t>
      </w:r>
      <w:r w:rsidRPr="00412F04">
        <w:rPr>
          <w:rStyle w:val="StyleUnderline"/>
        </w:rPr>
        <w:t>supporters of arms sales</w:t>
      </w:r>
      <w:r>
        <w:t xml:space="preserve">, including the current US government, </w:t>
      </w:r>
      <w:r w:rsidRPr="00412F04">
        <w:rPr>
          <w:rStyle w:val="StyleUnderline"/>
        </w:rPr>
        <w:t>are concerned about protecting US influence and stabilizing the Saudi-Iranian relationship</w:t>
      </w:r>
      <w:r>
        <w:t xml:space="preserve">. They argue that cutting arms sales would reduce the US’ presence, embolden Iran and allow the Yemen conflict to further spiral out of control. Iran is backing Houthi rebels that are fighting against Saudi Arabia. If the US scales back its commitments to Saudi Arabia, Iran could expand its regional influence and its purportedly violent tendencies. </w:t>
      </w:r>
      <w:r w:rsidRPr="00412F04">
        <w:rPr>
          <w:rStyle w:val="StyleUnderline"/>
        </w:rPr>
        <w:t>However</w:t>
      </w:r>
      <w:r>
        <w:t xml:space="preserve">, as mentioned earlier, it is important to note that </w:t>
      </w:r>
      <w:r w:rsidRPr="00412F04">
        <w:rPr>
          <w:rStyle w:val="StyleUnderline"/>
        </w:rPr>
        <w:t>US arms sales are themselves perpetuating the conflict by injecting weapons of war into Yemen. Saudi Arabia is the medium through which myriad parties acquire arms. Ending the arms sales will mitigate Saudi Arabia and Iran’s thirsts for power by constraining the conflict’s capacity for violence.</w:t>
      </w:r>
    </w:p>
    <w:p w14:paraId="3BC744AD" w14:textId="77777777" w:rsidR="00017941" w:rsidRDefault="00017941" w:rsidP="00017941">
      <w:r>
        <w:t xml:space="preserve">While the US government suggests that arms sales incline Saudi Arabia to cooperate with the US’ agenda, the reverse is true. </w:t>
      </w:r>
      <w:r w:rsidRPr="00412F04">
        <w:rPr>
          <w:rStyle w:val="StyleUnderline"/>
        </w:rPr>
        <w:t>Rather than the United States gaining leverage through arms sales, Saudi Arabia has gained more power instead</w:t>
      </w:r>
      <w:r>
        <w:t xml:space="preserve">. Patricia Sullivan of Foreign Policy Analysis writes that, </w:t>
      </w:r>
      <w:r w:rsidRPr="00412F04">
        <w:rPr>
          <w:rStyle w:val="StyleUnderline"/>
        </w:rPr>
        <w:t>empirically, states that receive military aid are less cooperative than states that do not</w:t>
      </w:r>
      <w:r>
        <w:t xml:space="preserve">. States that receive military aid are willing to take advantage of their leverage because </w:t>
      </w:r>
      <w:r w:rsidRPr="00412F04">
        <w:rPr>
          <w:rStyle w:val="StyleUnderline"/>
        </w:rPr>
        <w:t xml:space="preserve">the US often refrains from holding allied states completely accountable to their commitments or to American principles. </w:t>
      </w:r>
      <w:r w:rsidRPr="00412F04">
        <w:t>Khashoggi’s</w:t>
      </w:r>
      <w:r>
        <w:t xml:space="preserve"> murder casts a long shadow in that regard: </w:t>
      </w:r>
      <w:r w:rsidRPr="00412F04">
        <w:rPr>
          <w:rStyle w:val="StyleUnderline"/>
        </w:rPr>
        <w:t>Trump has chosen to turn a blind eye to Saudi Arabia’s blatant disregard for civil liberties</w:t>
      </w:r>
      <w:r>
        <w:t xml:space="preserve"> in the professed service of protecting America’s economy. Though not anywhere near as powerful as the US, Saudi Arabia has escaped the Khashoggi situation with its US arms deals intact.</w:t>
      </w:r>
    </w:p>
    <w:p w14:paraId="66A2852D" w14:textId="77777777" w:rsidR="00017941" w:rsidRPr="00412F04" w:rsidRDefault="00017941" w:rsidP="00017941">
      <w:pPr>
        <w:rPr>
          <w:rStyle w:val="StyleUnderline"/>
        </w:rPr>
      </w:pPr>
      <w:r w:rsidRPr="00412F04">
        <w:rPr>
          <w:rStyle w:val="StyleUnderline"/>
        </w:rPr>
        <w:t>The U</w:t>
      </w:r>
      <w:r>
        <w:t xml:space="preserve">nited </w:t>
      </w:r>
      <w:r w:rsidRPr="00412F04">
        <w:rPr>
          <w:rStyle w:val="StyleUnderline"/>
        </w:rPr>
        <w:t>S</w:t>
      </w:r>
      <w:r>
        <w:t xml:space="preserve">tates </w:t>
      </w:r>
      <w:r w:rsidRPr="00412F04">
        <w:rPr>
          <w:rStyle w:val="StyleUnderline"/>
        </w:rPr>
        <w:t>continues to play a preeminent role in Saudi weapons acquisitions. Europe</w:t>
      </w:r>
      <w:r>
        <w:t xml:space="preserve">an countries </w:t>
      </w:r>
      <w:r w:rsidRPr="00412F04">
        <w:rPr>
          <w:rStyle w:val="StyleUnderline"/>
        </w:rPr>
        <w:t>have reduced</w:t>
      </w:r>
      <w:r>
        <w:t xml:space="preserve"> their arms </w:t>
      </w:r>
      <w:r w:rsidRPr="00412F04">
        <w:rPr>
          <w:rStyle w:val="StyleUnderline"/>
        </w:rPr>
        <w:t>sales</w:t>
      </w:r>
      <w:r>
        <w:t xml:space="preserve"> in response to Khashoggi’s death </w:t>
      </w:r>
      <w:r w:rsidRPr="00412F04">
        <w:rPr>
          <w:rStyle w:val="StyleUnderline"/>
        </w:rPr>
        <w:t>while the United States has increased sales</w:t>
      </w:r>
      <w:r>
        <w:t xml:space="preserve">. There are multiple actors in the international game but </w:t>
      </w:r>
      <w:r w:rsidRPr="00412F04">
        <w:rPr>
          <w:rStyle w:val="StyleUnderline"/>
        </w:rPr>
        <w:t>the US has the biggest muscles to flex</w:t>
      </w:r>
      <w:r>
        <w:t xml:space="preserve">, economically and diplomatically speaking. </w:t>
      </w:r>
      <w:r w:rsidRPr="00412F04">
        <w:rPr>
          <w:rStyle w:val="StyleUnderline"/>
        </w:rPr>
        <w:t>Nearly all of Saudi Arabia’s weapons have American parts or are maintained by American technicians. Saudi Arabia cannot find an easy replacement for its US weapons imports: it would take decades for Saudi Arabia to implement different systems and the transition costs of such a switch would be monumental.</w:t>
      </w:r>
    </w:p>
    <w:p w14:paraId="03DBF182" w14:textId="77777777" w:rsidR="00017941" w:rsidRPr="00412F04" w:rsidRDefault="00017941" w:rsidP="00017941">
      <w:pPr>
        <w:rPr>
          <w:rStyle w:val="StyleUnderline"/>
        </w:rPr>
      </w:pPr>
      <w:r w:rsidRPr="00412F04">
        <w:rPr>
          <w:rStyle w:val="StyleUnderline"/>
        </w:rPr>
        <w:t>By ending</w:t>
      </w:r>
      <w:r>
        <w:t xml:space="preserve"> arms </w:t>
      </w:r>
      <w:r w:rsidRPr="00412F04">
        <w:rPr>
          <w:rStyle w:val="StyleUnderline"/>
        </w:rPr>
        <w:t>sales, the U</w:t>
      </w:r>
      <w:r>
        <w:t xml:space="preserve">nited </w:t>
      </w:r>
      <w:r w:rsidRPr="00412F04">
        <w:rPr>
          <w:rStyle w:val="StyleUnderline"/>
        </w:rPr>
        <w:t>S</w:t>
      </w:r>
      <w:r>
        <w:t xml:space="preserve">tates </w:t>
      </w:r>
      <w:r w:rsidRPr="00412F04">
        <w:rPr>
          <w:rStyle w:val="StyleUnderline"/>
        </w:rPr>
        <w:t>can assert its sway over Saudi</w:t>
      </w:r>
      <w:r>
        <w:t xml:space="preserve"> Arabia: if Saudi weapons and systems are so reliant on US assistance, perhaps </w:t>
      </w:r>
      <w:r w:rsidRPr="00412F04">
        <w:rPr>
          <w:rStyle w:val="StyleUnderline"/>
        </w:rPr>
        <w:t>the Saudis should be compelled to comply with new US terms</w:t>
      </w:r>
      <w:r>
        <w:t xml:space="preserve">; Such a move would help change the narrative that the US will never use its military aid leverage over other countries. </w:t>
      </w:r>
      <w:r w:rsidRPr="00412F04">
        <w:rPr>
          <w:rStyle w:val="StyleUnderline"/>
        </w:rPr>
        <w:t xml:space="preserve">If the United States suspended arms sales to Saudi Arabia, </w:t>
      </w:r>
      <w:r w:rsidRPr="00412F04">
        <w:rPr>
          <w:rStyle w:val="Emphasis"/>
        </w:rPr>
        <w:t>other major arms exporters might either take similar measures or continue to follow their own preexisting scalebacks</w:t>
      </w:r>
      <w:r w:rsidRPr="00412F04">
        <w:rPr>
          <w:rStyle w:val="StyleUnderline"/>
        </w:rPr>
        <w:t>.</w:t>
      </w:r>
    </w:p>
    <w:p w14:paraId="27CCB9C2" w14:textId="77777777" w:rsidR="00017941" w:rsidRDefault="00017941" w:rsidP="00017941">
      <w:r>
        <w:t xml:space="preserve">The United States’ </w:t>
      </w:r>
      <w:r w:rsidRPr="00412F04">
        <w:rPr>
          <w:rStyle w:val="StyleUnderline"/>
        </w:rPr>
        <w:t>arms sales to Saudi Arabia are flawed in humanitarian, economic and political terms</w:t>
      </w:r>
      <w:r>
        <w:t xml:space="preserve">. Rather than search for innovative ways to justify protecting arms sales to Saudi Arabia, </w:t>
      </w:r>
      <w:r w:rsidRPr="00412F04">
        <w:rPr>
          <w:rStyle w:val="StyleUnderline"/>
        </w:rPr>
        <w:t>the U</w:t>
      </w:r>
      <w:r>
        <w:t xml:space="preserve">nited </w:t>
      </w:r>
      <w:r w:rsidRPr="00412F04">
        <w:rPr>
          <w:rStyle w:val="StyleUnderline"/>
        </w:rPr>
        <w:t>S</w:t>
      </w:r>
      <w:r>
        <w:t xml:space="preserve">tates </w:t>
      </w:r>
      <w:r w:rsidRPr="00412F04">
        <w:rPr>
          <w:rStyle w:val="StyleUnderline"/>
        </w:rPr>
        <w:t xml:space="preserve">can and should work </w:t>
      </w:r>
      <w:r w:rsidRPr="00412F04">
        <w:rPr>
          <w:rStyle w:val="Emphasis"/>
        </w:rPr>
        <w:t>to</w:t>
      </w:r>
      <w:r w:rsidRPr="00412F04">
        <w:rPr>
          <w:rStyle w:val="StyleUnderline"/>
        </w:rPr>
        <w:t xml:space="preserve"> legitimately </w:t>
      </w:r>
      <w:r w:rsidRPr="00412F04">
        <w:rPr>
          <w:rStyle w:val="Emphasis"/>
        </w:rPr>
        <w:t>foster sustainable peace and stability in the Middle East</w:t>
      </w:r>
      <w:r>
        <w:t xml:space="preserve">. In short, </w:t>
      </w:r>
      <w:r w:rsidRPr="00412F04">
        <w:rPr>
          <w:rStyle w:val="Emphasis"/>
        </w:rPr>
        <w:t>the U</w:t>
      </w:r>
      <w:r>
        <w:t xml:space="preserve">nited </w:t>
      </w:r>
      <w:r w:rsidRPr="00412F04">
        <w:rPr>
          <w:rStyle w:val="Emphasis"/>
        </w:rPr>
        <w:t>S</w:t>
      </w:r>
      <w:r>
        <w:t xml:space="preserve">tates </w:t>
      </w:r>
      <w:r w:rsidRPr="00412F04">
        <w:rPr>
          <w:rStyle w:val="Emphasis"/>
        </w:rPr>
        <w:t>ought to reverse its wrongs by ending its arms sales to Saudi Arabia</w:t>
      </w:r>
      <w:r>
        <w:t>. Doing so will not only allow war-torn Yemen to begin to recover, but would also allow the United States to better revitalize its own economy, and reassert its military leverage and international authority to hold allied states like Saudi Arabia accountable for their agendas and actions.</w:t>
      </w:r>
    </w:p>
    <w:p w14:paraId="73FEFD6C" w14:textId="77777777" w:rsidR="00017941" w:rsidRDefault="00017941" w:rsidP="00017941">
      <w:pPr>
        <w:pStyle w:val="Heading4"/>
      </w:pPr>
      <w:r>
        <w:t>Saudi dominance financed by US munitions has destabilized the Gulf.</w:t>
      </w:r>
    </w:p>
    <w:p w14:paraId="184D100C" w14:textId="77777777" w:rsidR="00017941" w:rsidRPr="00AD09E7" w:rsidRDefault="00017941" w:rsidP="00017941">
      <w:r w:rsidRPr="00AD09E7">
        <w:t xml:space="preserve">Iain </w:t>
      </w:r>
      <w:r w:rsidRPr="00AD09E7">
        <w:rPr>
          <w:rStyle w:val="Style13ptBold"/>
        </w:rPr>
        <w:t>MacGillivray 18</w:t>
      </w:r>
      <w:r>
        <w:t xml:space="preserve"> {</w:t>
      </w:r>
      <w:r w:rsidRPr="00844BAB">
        <w:t>GRI Commissioning Editor and an Independent Political Risk Analyst</w:t>
      </w:r>
      <w:r>
        <w:t xml:space="preserve">, “Maturing Sino-Saudi strategic relations and changing dynamics in the Gulf,” </w:t>
      </w:r>
      <w:r w:rsidRPr="00AD09E7">
        <w:rPr>
          <w:i/>
          <w:iCs/>
        </w:rPr>
        <w:t>Global Change, Peace &amp; Security</w:t>
      </w:r>
      <w:r>
        <w:t xml:space="preserve">, </w:t>
      </w:r>
      <w:hyperlink r:id="rId21" w:history="1">
        <w:r w:rsidRPr="003E2EF4">
          <w:rPr>
            <w:rStyle w:val="Hyperlink"/>
          </w:rPr>
          <w:t>https://www.tandfonline.com/doi/abs/10.1080/14781158.2018.1475350</w:t>
        </w:r>
      </w:hyperlink>
      <w:r>
        <w:t>, Published 5/16/19, Accessed 6/21/19} //RG</w:t>
      </w:r>
    </w:p>
    <w:p w14:paraId="5F6D60EB" w14:textId="77777777" w:rsidR="00017941" w:rsidRDefault="00017941" w:rsidP="00017941">
      <w:r>
        <w:t xml:space="preserve">It is important when analysing China’s growing ‘footprint’ into the Gulf region, to consider the changing dynamics that have occurred within the last decade. The GCC has presented itself as a force for economic and security stability in </w:t>
      </w:r>
      <w:r w:rsidRPr="00AD09E7">
        <w:rPr>
          <w:rStyle w:val="StyleUnderline"/>
        </w:rPr>
        <w:t>the Gulf</w:t>
      </w:r>
      <w:r>
        <w:t xml:space="preserve">. However, it </w:t>
      </w:r>
      <w:r w:rsidRPr="00AD09E7">
        <w:rPr>
          <w:rStyle w:val="StyleUnderline"/>
        </w:rPr>
        <w:t>has never been the political and economically stable region that it tries to present to the global community</w:t>
      </w:r>
      <w:r>
        <w:t xml:space="preserve">, instead, </w:t>
      </w:r>
      <w:r w:rsidRPr="00AD09E7">
        <w:rPr>
          <w:rStyle w:val="StyleUnderline"/>
        </w:rPr>
        <w:t>it has been increasingly frayed by Saudi-dominance and political disputes.</w:t>
      </w:r>
      <w:r>
        <w:t xml:space="preserve"> While each state within the Gulf has secured political power within a domestic context, in terms of the wider geopolitical arena, </w:t>
      </w:r>
      <w:r w:rsidRPr="00AD09E7">
        <w:rPr>
          <w:rStyle w:val="StyleUnderline"/>
        </w:rPr>
        <w:t>the region is consistently divided by regional and ideological rivalry</w:t>
      </w:r>
      <w:r>
        <w:t xml:space="preserve">. This is best exemplified in the relationship between </w:t>
      </w:r>
      <w:r w:rsidRPr="00AD09E7">
        <w:rPr>
          <w:rStyle w:val="StyleUnderline"/>
        </w:rPr>
        <w:t>Saudi Arabian regional dominance and perceived Iranian expansionism.</w:t>
      </w:r>
      <w:r>
        <w:t xml:space="preserve"> Consequently, in the post-Arab Spring period, </w:t>
      </w:r>
      <w:r w:rsidRPr="00AD09E7">
        <w:rPr>
          <w:rStyle w:val="StyleUnderline"/>
        </w:rPr>
        <w:t>a new-found pragmatism in pursuing more independent regional and foreign policies by Saudi Arabia and Qatar</w:t>
      </w:r>
      <w:r>
        <w:t xml:space="preserve"> (like the funding of Sunni jihadist groups in the Syrian conflict) </w:t>
      </w:r>
      <w:r w:rsidRPr="00AD09E7">
        <w:rPr>
          <w:rStyle w:val="StyleUnderline"/>
        </w:rPr>
        <w:t>has caused further instability to the region and even the fracturing of once sound multilateral groups as the GCC</w:t>
      </w:r>
      <w:r>
        <w:t xml:space="preserve">.30 This comes as well </w:t>
      </w:r>
      <w:r w:rsidRPr="00AD09E7">
        <w:rPr>
          <w:rStyle w:val="StyleUnderline"/>
        </w:rPr>
        <w:t>within the context of a more prominent rivalry between Iran and Saudi Arabia</w:t>
      </w:r>
      <w:r>
        <w:t xml:space="preserve"> which will be explored further in the next section.</w:t>
      </w:r>
    </w:p>
    <w:p w14:paraId="022BF8EF" w14:textId="77777777" w:rsidR="00017941" w:rsidRPr="00AD09E7" w:rsidRDefault="00017941" w:rsidP="00017941">
      <w:r>
        <w:t xml:space="preserve">Economically, </w:t>
      </w:r>
      <w:r w:rsidRPr="00844BAB">
        <w:t>the region has had to deal with changes in the once stable oil market.</w:t>
      </w:r>
      <w:r>
        <w:t xml:space="preserve"> Fluctuations in the market have seen prices since mid-2014 dip to their lowest levels ever and have failed to gain ground to their previous price. This has meant that the once concrete pillar of rentier economics31 and the provision of economic benefits for regime legitimacy has been questioned. Incidentally, </w:t>
      </w:r>
      <w:r w:rsidRPr="00844BAB">
        <w:rPr>
          <w:rStyle w:val="StyleUnderline"/>
        </w:rPr>
        <w:t>this has led to new thinking within the Gulf Monarchies as to how to maintain the delicate balance between economic growth, domestic consumption and regime legitimacy</w:t>
      </w:r>
      <w:r>
        <w:t xml:space="preserve">.32 </w:t>
      </w:r>
      <w:r w:rsidRPr="00844BAB">
        <w:t>Saudi</w:t>
      </w:r>
      <w:r>
        <w:t xml:space="preserve"> Arabia knows that its oil resources are finite and thus is trying to move away from its reliance on oil and attempt to diversify Riyadh’s economic growth. In its attempt to adopt a post-rentier style economy, Saudi Arabia is seeking to diversify its need to export oil into other economically viable areas such as nuclear power and renewable energy resources.33 </w:t>
      </w:r>
      <w:r w:rsidRPr="00844BAB">
        <w:rPr>
          <w:rStyle w:val="StyleUnderline"/>
        </w:rPr>
        <w:t>Saudi Arabia’s diversification strategy</w:t>
      </w:r>
      <w:r w:rsidRPr="00AD09E7">
        <w:t xml:space="preserve"> away from their reliance on oil </w:t>
      </w:r>
      <w:r w:rsidRPr="00844BAB">
        <w:rPr>
          <w:rStyle w:val="StyleUnderline"/>
        </w:rPr>
        <w:t>has allowed them to use their vast oil resources</w:t>
      </w:r>
      <w:r w:rsidRPr="00AD09E7">
        <w:t xml:space="preserve"> not just for economic benefit, </w:t>
      </w:r>
      <w:r w:rsidRPr="00844BAB">
        <w:rPr>
          <w:rStyle w:val="StyleUnderline"/>
        </w:rPr>
        <w:t>but as a potential political tool for leverage</w:t>
      </w:r>
      <w:r w:rsidRPr="00AD09E7">
        <w:t xml:space="preserve"> as</w:t>
      </w:r>
      <w:r>
        <w:t xml:space="preserve"> </w:t>
      </w:r>
      <w:r w:rsidRPr="00AD09E7">
        <w:t>Riyadh seeks to expand its role in regional and international affairs.</w:t>
      </w:r>
    </w:p>
    <w:p w14:paraId="6BF988F7" w14:textId="77777777" w:rsidR="00017941" w:rsidRDefault="00017941" w:rsidP="00017941">
      <w:r w:rsidRPr="00AD09E7">
        <w:t xml:space="preserve">The changing security dynamic of the Gulf region is another point that needs to be considered in analysing the China-Saudi-Iran triangular relationship. Historically, </w:t>
      </w:r>
      <w:r w:rsidRPr="00844BAB">
        <w:rPr>
          <w:rStyle w:val="StyleUnderline"/>
        </w:rPr>
        <w:t>military self-reliance in these states has been politically challenging and militarily ineffective</w:t>
      </w:r>
      <w:r w:rsidRPr="00AD09E7">
        <w:t>34. The</w:t>
      </w:r>
      <w:r>
        <w:t xml:space="preserve"> </w:t>
      </w:r>
      <w:r w:rsidRPr="00AD09E7">
        <w:t>potential instability of the Gulf and Middle East highlights the dangers that Gulf monarchies face when it comes to security. Gulf monarchies have adopted a policy of ‘self</w:t>
      </w:r>
      <w:r>
        <w:t>-</w:t>
      </w:r>
      <w:r w:rsidRPr="00AD09E7">
        <w:t>reliance [with] regional balancing’ and maintaining connections with great powers to</w:t>
      </w:r>
      <w:r>
        <w:t xml:space="preserve"> </w:t>
      </w:r>
      <w:r w:rsidRPr="00AD09E7">
        <w:t xml:space="preserve">ensure security in a very troubled region. In terms of military projection, </w:t>
      </w:r>
      <w:r w:rsidRPr="00844BAB">
        <w:rPr>
          <w:rStyle w:val="StyleUnderline"/>
        </w:rPr>
        <w:t>the ‘rentier dynamic in the Gulf compels states like Saudi Arabia to seek security assurances from the great powers’</w:t>
      </w:r>
      <w:r w:rsidRPr="00AD09E7">
        <w:t xml:space="preserve">.35 </w:t>
      </w:r>
      <w:r w:rsidRPr="00844BAB">
        <w:rPr>
          <w:rStyle w:val="StyleUnderline"/>
        </w:rPr>
        <w:t>These security assurances are traditionally linked with the US, who provide large arms transfers, close military to military coordination and protection under their nuclear umbrella</w:t>
      </w:r>
      <w:r w:rsidRPr="00AD09E7">
        <w:t>.36 The Gulf states ‘want to be protected, and the United</w:t>
      </w:r>
      <w:r>
        <w:t xml:space="preserve"> </w:t>
      </w:r>
      <w:r w:rsidRPr="00AD09E7">
        <w:t>States wants to protect them’.</w:t>
      </w:r>
    </w:p>
    <w:p w14:paraId="5F086903" w14:textId="77777777" w:rsidR="00017941" w:rsidRDefault="00017941" w:rsidP="00017941">
      <w:pPr>
        <w:pStyle w:val="Heading4"/>
      </w:pPr>
      <w:r>
        <w:t>US arms sales to MBS encourage “pragmatic” adventurism that destabilizes the Middle East – Syria, Yemen, the Gulf.</w:t>
      </w:r>
    </w:p>
    <w:p w14:paraId="60B17D9E" w14:textId="77777777" w:rsidR="00017941" w:rsidRDefault="00017941" w:rsidP="00017941">
      <w:r w:rsidRPr="00AD09E7">
        <w:t xml:space="preserve">Iain </w:t>
      </w:r>
      <w:r w:rsidRPr="00AD09E7">
        <w:rPr>
          <w:rStyle w:val="Style13ptBold"/>
        </w:rPr>
        <w:t>MacGillivray 18</w:t>
      </w:r>
      <w:r>
        <w:t xml:space="preserve"> {</w:t>
      </w:r>
      <w:r w:rsidRPr="00844BAB">
        <w:t>GRI Commissioning Editor and an Independent Political Risk Analyst</w:t>
      </w:r>
      <w:r>
        <w:t xml:space="preserve">, “Maturing Sino-Saudi strategic relations and changing dynamics in the Gulf,” </w:t>
      </w:r>
      <w:r w:rsidRPr="00AD09E7">
        <w:rPr>
          <w:i/>
          <w:iCs/>
        </w:rPr>
        <w:t>Global Change, Peace &amp; Security</w:t>
      </w:r>
      <w:r>
        <w:t xml:space="preserve">, </w:t>
      </w:r>
      <w:hyperlink r:id="rId22" w:history="1">
        <w:r w:rsidRPr="003E2EF4">
          <w:rPr>
            <w:rStyle w:val="Hyperlink"/>
          </w:rPr>
          <w:t>https://www.tandfonline.com/doi/abs/10.1080/14781158.2018.1475350</w:t>
        </w:r>
      </w:hyperlink>
      <w:r>
        <w:t>, Published 5/16/19, Accessed 6/21/19} //RG</w:t>
      </w:r>
    </w:p>
    <w:p w14:paraId="142CF4F6" w14:textId="77777777" w:rsidR="00017941" w:rsidRDefault="00017941" w:rsidP="00017941">
      <w:r w:rsidRPr="00AF0550">
        <w:rPr>
          <w:rStyle w:val="StyleUnderline"/>
        </w:rPr>
        <w:t>A succession of crises</w:t>
      </w:r>
      <w:r>
        <w:t xml:space="preserve"> in the region including the Iran-Iraq war, the 1991 and 2003 Gulf wars, and finally the Syrian and Qatar crises </w:t>
      </w:r>
      <w:r w:rsidRPr="00AF0550">
        <w:rPr>
          <w:rStyle w:val="StyleUnderline"/>
        </w:rPr>
        <w:t>have done nothing to assuage the distrust between these two powers</w:t>
      </w:r>
      <w:r>
        <w:t xml:space="preserve"> in the region. However, the probability of direct conflict between the two states is low. </w:t>
      </w:r>
      <w:r w:rsidRPr="00AF0550">
        <w:rPr>
          <w:rStyle w:val="StyleUnderline"/>
        </w:rPr>
        <w:t>There has been in the recent decade</w:t>
      </w:r>
      <w:r>
        <w:t xml:space="preserve">, however, </w:t>
      </w:r>
      <w:r w:rsidRPr="00AF0550">
        <w:rPr>
          <w:rStyle w:val="StyleUnderline"/>
        </w:rPr>
        <w:t>a push by both states to fund and promote their own interests within conflicts in the region which has led to further problematic issues in the greater Middle East. The backing of Sunni forces by Saudi Arabia in</w:t>
      </w:r>
      <w:r>
        <w:t xml:space="preserve"> the </w:t>
      </w:r>
      <w:r w:rsidRPr="00AF0550">
        <w:rPr>
          <w:rStyle w:val="StyleUnderline"/>
        </w:rPr>
        <w:t>Syria</w:t>
      </w:r>
      <w:r>
        <w:t xml:space="preserve">n Civil War </w:t>
      </w:r>
      <w:r w:rsidRPr="00AF0550">
        <w:rPr>
          <w:rStyle w:val="StyleUnderline"/>
        </w:rPr>
        <w:t>and direct Saudi Arabian engagement in Yemen has shown a</w:t>
      </w:r>
      <w:r>
        <w:t xml:space="preserve"> more pragmatic and </w:t>
      </w:r>
      <w:r w:rsidRPr="00AF0550">
        <w:rPr>
          <w:rStyle w:val="StyleUnderline"/>
        </w:rPr>
        <w:t>forceful use of Saudi power projection to stop Iranian influence</w:t>
      </w:r>
      <w:r>
        <w:t xml:space="preserve">.52 Iran has as well used its growing position in the region to extend support to Shia militia groups, not just in the Levant, but also in Syria, Iraq and Yemen. This regional rivalry between the two powers is slowly eroding the stability of the Middle East. Crown Prince </w:t>
      </w:r>
      <w:r w:rsidRPr="00AF0550">
        <w:rPr>
          <w:rStyle w:val="StyleUnderline"/>
        </w:rPr>
        <w:t>M</w:t>
      </w:r>
      <w:r>
        <w:t xml:space="preserve">ohammad </w:t>
      </w:r>
      <w:r w:rsidRPr="00AF0550">
        <w:rPr>
          <w:rStyle w:val="StyleUnderline"/>
        </w:rPr>
        <w:t>B</w:t>
      </w:r>
      <w:r>
        <w:t xml:space="preserve">in </w:t>
      </w:r>
      <w:r w:rsidRPr="00AF0550">
        <w:rPr>
          <w:rStyle w:val="StyleUnderline"/>
        </w:rPr>
        <w:t>S</w:t>
      </w:r>
      <w:r>
        <w:t>alman</w:t>
      </w:r>
      <w:r w:rsidRPr="00AF0550">
        <w:rPr>
          <w:rStyle w:val="StyleUnderline"/>
        </w:rPr>
        <w:t>’s more pragmatic approach to foreign policy in containing</w:t>
      </w:r>
      <w:r>
        <w:t xml:space="preserve"> perceived </w:t>
      </w:r>
      <w:r w:rsidRPr="00AF0550">
        <w:rPr>
          <w:rStyle w:val="StyleUnderline"/>
        </w:rPr>
        <w:t>Iran</w:t>
      </w:r>
      <w:r>
        <w:t xml:space="preserve">ian influence (e.g. in Yemen) </w:t>
      </w:r>
      <w:r w:rsidRPr="00AF0550">
        <w:rPr>
          <w:rStyle w:val="StyleUnderline"/>
        </w:rPr>
        <w:t>has heightened the already conflicted tensions in the wider Middle East. Continued adventurism by Riyadh could alter the traditional security relationship between Saudi Arabia and the US.</w:t>
      </w:r>
      <w:r>
        <w:t xml:space="preserve"> Further alliances with other powers who have an interest in the region (such as China) is therefore necessary to continue balancing against growing Iranian influence.</w:t>
      </w:r>
    </w:p>
    <w:p w14:paraId="1BBE3DB0" w14:textId="77777777" w:rsidR="00017941" w:rsidRDefault="00017941" w:rsidP="00017941">
      <w:r>
        <w:t xml:space="preserve">For the meantime, </w:t>
      </w:r>
      <w:r w:rsidRPr="00AF0550">
        <w:rPr>
          <w:rStyle w:val="StyleUnderline"/>
        </w:rPr>
        <w:t>the US will continue to maintain their commitments towards Saudi Arabia even in the aftermath of the</w:t>
      </w:r>
      <w:r>
        <w:t xml:space="preserve"> conclusion of the </w:t>
      </w:r>
      <w:r w:rsidRPr="00AF0550">
        <w:rPr>
          <w:rStyle w:val="StyleUnderline"/>
        </w:rPr>
        <w:t>JCPOA</w:t>
      </w:r>
      <w:r>
        <w:t xml:space="preserve">.53 The JCPOA was essentially apolitical in terms of policy moderation towards Iran. </w:t>
      </w:r>
      <w:r w:rsidRPr="00AF0550">
        <w:rPr>
          <w:rStyle w:val="StyleUnderline"/>
        </w:rPr>
        <w:t>Lingering mistrusts, and domestic considerations will continue to mean that the US will attempt to maintain strong security relations with Saudi Arabia to counterbalance Iranian influence and power projection in the Gulf and Levant</w:t>
      </w:r>
      <w:r>
        <w:t xml:space="preserve">. It is interesting to note that with the advent of the Trump administration, Saudi Arabia has been pursuing a re-engagement with its relationship with the US to promote their more pragmatic interests in the Gulf and circumvent growing Iranian influence. Donald </w:t>
      </w:r>
      <w:r w:rsidRPr="00AF0550">
        <w:rPr>
          <w:rStyle w:val="StyleUnderline"/>
        </w:rPr>
        <w:t xml:space="preserve">Trump’s first visit as head of state to the Kingdom highlights the importance of this relationship with </w:t>
      </w:r>
      <w:r w:rsidRPr="00AF0550">
        <w:rPr>
          <w:rStyle w:val="Emphasis"/>
        </w:rPr>
        <w:t>increased arms deals</w:t>
      </w:r>
      <w:r w:rsidRPr="00AF0550">
        <w:rPr>
          <w:rStyle w:val="StyleUnderline"/>
        </w:rPr>
        <w:t xml:space="preserve"> and security coordination.</w:t>
      </w:r>
      <w:r>
        <w:t xml:space="preserve">54 However, Trump has pushed for </w:t>
      </w:r>
      <w:r w:rsidRPr="00AF0550">
        <w:rPr>
          <w:rStyle w:val="StyleUnderline"/>
        </w:rPr>
        <w:t xml:space="preserve">greater security coordination between the Arab countries. Given the current conditions of the region, </w:t>
      </w:r>
      <w:r w:rsidRPr="00694FAB">
        <w:t>this</w:t>
      </w:r>
      <w:r w:rsidRPr="00AF0550">
        <w:rPr>
          <w:rStyle w:val="StyleUnderline"/>
        </w:rPr>
        <w:t xml:space="preserve"> seems highly unlikely</w:t>
      </w:r>
      <w:r>
        <w:t>. It is too early to speculate how well the Saudi–US relationship will develop under the Trump administration, but the growing presence of China presents another option for Saudi Arabia to gain leverage on growing Iranian power projection in the region.55</w:t>
      </w:r>
    </w:p>
    <w:p w14:paraId="6C5144E1" w14:textId="77777777" w:rsidR="00017941" w:rsidRDefault="00017941" w:rsidP="00017941">
      <w:pPr>
        <w:pStyle w:val="Heading4"/>
      </w:pPr>
      <w:r>
        <w:t xml:space="preserve">Security assurances without consequences enable Saudi to play both sides with the US and China, creating an </w:t>
      </w:r>
      <w:r>
        <w:rPr>
          <w:u w:val="single"/>
        </w:rPr>
        <w:t>inherently instable Middle East</w:t>
      </w:r>
      <w:r>
        <w:t>.</w:t>
      </w:r>
    </w:p>
    <w:p w14:paraId="04CC5192" w14:textId="77777777" w:rsidR="00017941" w:rsidRDefault="00017941" w:rsidP="00017941">
      <w:r w:rsidRPr="00AD09E7">
        <w:t xml:space="preserve">Iain </w:t>
      </w:r>
      <w:r w:rsidRPr="00AD09E7">
        <w:rPr>
          <w:rStyle w:val="Style13ptBold"/>
        </w:rPr>
        <w:t>MacGillivray 18</w:t>
      </w:r>
      <w:r>
        <w:t xml:space="preserve"> {</w:t>
      </w:r>
      <w:r w:rsidRPr="00844BAB">
        <w:t>GRI Commissioning Editor and an Independent Political Risk Analyst</w:t>
      </w:r>
      <w:r>
        <w:t xml:space="preserve">, “Maturing Sino-Saudi strategic relations and changing dynamics in the Gulf,” </w:t>
      </w:r>
      <w:r w:rsidRPr="00AD09E7">
        <w:rPr>
          <w:i/>
          <w:iCs/>
        </w:rPr>
        <w:t>Global Change, Peace &amp; Security</w:t>
      </w:r>
      <w:r>
        <w:t xml:space="preserve">, </w:t>
      </w:r>
      <w:hyperlink r:id="rId23" w:history="1">
        <w:r w:rsidRPr="003E2EF4">
          <w:rPr>
            <w:rStyle w:val="Hyperlink"/>
          </w:rPr>
          <w:t>https://www.tandfonline.com/doi/abs/10.1080/14781158.2018.1475350</w:t>
        </w:r>
      </w:hyperlink>
      <w:r>
        <w:t>, Published 5/16/19, Accessed 6/21/19} //RG</w:t>
      </w:r>
    </w:p>
    <w:p w14:paraId="2D61FBD2" w14:textId="77777777" w:rsidR="00017941" w:rsidRDefault="00017941" w:rsidP="00017941">
      <w:r>
        <w:t xml:space="preserve">As </w:t>
      </w:r>
      <w:r w:rsidRPr="005F2C6C">
        <w:rPr>
          <w:rStyle w:val="StyleUnderline"/>
        </w:rPr>
        <w:t>the strategic partnership between Riyadh and Beijing</w:t>
      </w:r>
      <w:r>
        <w:t xml:space="preserve"> grows stronger and solidifies, this </w:t>
      </w:r>
      <w:r w:rsidRPr="005F2C6C">
        <w:rPr>
          <w:rStyle w:val="StyleUnderline"/>
        </w:rPr>
        <w:t>has growing repercussions for regional security and could alter the projection of US power</w:t>
      </w:r>
      <w:r>
        <w:t xml:space="preserve"> in the Middle East. While this relationship continues to grow more strategic in its outlook and perception, </w:t>
      </w:r>
      <w:r w:rsidRPr="005F2C6C">
        <w:rPr>
          <w:rStyle w:val="StyleUnderline"/>
        </w:rPr>
        <w:t>an empowered Saudi Arabia</w:t>
      </w:r>
      <w:r>
        <w:t xml:space="preserve"> and China </w:t>
      </w:r>
      <w:r w:rsidRPr="005F2C6C">
        <w:rPr>
          <w:rStyle w:val="StyleUnderline"/>
        </w:rPr>
        <w:t xml:space="preserve">have the capacity to offset the balance of power in their favour </w:t>
      </w:r>
      <w:r>
        <w:t xml:space="preserve">at the expense of the US and other states in the region. Beijing will consider Riyadh’s opinion and regional interests more wisely as substantial changes develop in the triangular relationship between Iran, China and Saudi Arabia. </w:t>
      </w:r>
      <w:r w:rsidRPr="005F2C6C">
        <w:rPr>
          <w:rStyle w:val="StyleUnderline"/>
        </w:rPr>
        <w:t>This partnership is changing the dynamics of the region</w:t>
      </w:r>
      <w:r>
        <w:t>, and Beijing will have to reassess its position with Tehran as strategic bonds mature. However, this also depends on whether China and Saudi Arabia can maintain a strong economic relationship, especially as the price of oil continues to be at record lows and foreign policy adventurism could cause further conflicts of interest.</w:t>
      </w:r>
    </w:p>
    <w:p w14:paraId="23068075" w14:textId="77777777" w:rsidR="00017941" w:rsidRDefault="00017941" w:rsidP="00017941">
      <w:pPr>
        <w:rPr>
          <w:rStyle w:val="Emphasis"/>
        </w:rPr>
      </w:pPr>
      <w:r w:rsidRPr="005F2C6C">
        <w:rPr>
          <w:rStyle w:val="StyleUnderline"/>
        </w:rPr>
        <w:t xml:space="preserve">Both states will continue to confront increasing regional challenges to their economic and political interests </w:t>
      </w:r>
      <w:r w:rsidRPr="005F2C6C">
        <w:t>(</w:t>
      </w:r>
      <w:r w:rsidRPr="005F2C6C">
        <w:rPr>
          <w:rStyle w:val="StyleUnderline"/>
        </w:rPr>
        <w:t>including</w:t>
      </w:r>
      <w:r>
        <w:t xml:space="preserve"> the continued </w:t>
      </w:r>
      <w:r w:rsidRPr="005F2C6C">
        <w:rPr>
          <w:rStyle w:val="StyleUnderline"/>
        </w:rPr>
        <w:t>Syria</w:t>
      </w:r>
      <w:r>
        <w:t xml:space="preserve">n Civil War </w:t>
      </w:r>
      <w:r w:rsidRPr="005F2C6C">
        <w:rPr>
          <w:rStyle w:val="StyleUnderline"/>
        </w:rPr>
        <w:t>and</w:t>
      </w:r>
      <w:r>
        <w:t xml:space="preserve"> the lingering threat of the </w:t>
      </w:r>
      <w:r w:rsidRPr="005F2C6C">
        <w:rPr>
          <w:rStyle w:val="StyleUnderline"/>
        </w:rPr>
        <w:t>I</w:t>
      </w:r>
      <w:r>
        <w:t xml:space="preserve">slamic </w:t>
      </w:r>
      <w:r w:rsidRPr="005F2C6C">
        <w:rPr>
          <w:rStyle w:val="StyleUnderline"/>
        </w:rPr>
        <w:t>S</w:t>
      </w:r>
      <w:r>
        <w:t xml:space="preserve">tate). </w:t>
      </w:r>
      <w:r w:rsidRPr="005F2C6C">
        <w:rPr>
          <w:rStyle w:val="StyleUnderline"/>
        </w:rPr>
        <w:t>Saudi Arabia will attempt to diversify its political engagement in the region as to secure its hold over the Gulf particularly as it seeks regional dominance at the expense of Iran. The US will remain as Saudi Arabia’s central security relationship in the meantime</w:t>
      </w:r>
      <w:r>
        <w:t xml:space="preserve">, however, it is possible to foresee China having an increased political role in solving regional challenges and taking more responsibility as the Sino-Saudi partnership deepens. Furthermore, it is highly probable that as the strategic partnership between China and Saudi Arabia continues to grow, US hegemony may start to diminish in the Middle East. </w:t>
      </w:r>
      <w:r w:rsidRPr="005F2C6C">
        <w:rPr>
          <w:rStyle w:val="StyleUnderline"/>
        </w:rPr>
        <w:t>For the time being though, Saudi Arabia will maintain its delicate balancing act with China and the US as a means of promoting its own interests in the Gulf and containment of Iran.</w:t>
      </w:r>
      <w:r>
        <w:t xml:space="preserve"> </w:t>
      </w:r>
      <w:r w:rsidRPr="005F2C6C">
        <w:rPr>
          <w:rStyle w:val="StyleUnderline"/>
        </w:rPr>
        <w:t xml:space="preserve">However, </w:t>
      </w:r>
      <w:r w:rsidRPr="005F2C6C">
        <w:rPr>
          <w:rStyle w:val="Emphasis"/>
        </w:rPr>
        <w:t>‘there is something inherently unstable about a Middle East that relies on the West for its security and the East for its prosperity’.</w:t>
      </w:r>
    </w:p>
    <w:p w14:paraId="4B7AC1D3" w14:textId="77777777" w:rsidR="00017941" w:rsidRDefault="00017941" w:rsidP="00017941">
      <w:pPr>
        <w:pStyle w:val="Heading4"/>
      </w:pPr>
      <w:r>
        <w:t>Independently, escalating arms sales crowd out Iran and cause economic and political “mayhem.”</w:t>
      </w:r>
    </w:p>
    <w:p w14:paraId="3F6A93C5" w14:textId="77777777" w:rsidR="00017941" w:rsidRDefault="00017941" w:rsidP="00017941">
      <w:r>
        <w:t xml:space="preserve">Vrushal T. </w:t>
      </w:r>
      <w:r w:rsidRPr="0084106C">
        <w:rPr>
          <w:rStyle w:val="Style13ptBold"/>
        </w:rPr>
        <w:t>Ghoble 3-14</w:t>
      </w:r>
      <w:r>
        <w:t>-19 {</w:t>
      </w:r>
      <w:r w:rsidRPr="0084106C">
        <w:t xml:space="preserve"> Assistant Professor in the Centre for West Asian Studies (CWAS), School of International Studies (SIS), Jawaharlal Nehru University (JNU), New Delhi, India</w:t>
      </w:r>
      <w:r>
        <w:t>, “Saudi Arabia–Iran Contention and the Role of Foreign Actors,”</w:t>
      </w:r>
      <w:r w:rsidRPr="0084106C">
        <w:t xml:space="preserve"> </w:t>
      </w:r>
      <w:r>
        <w:rPr>
          <w:i/>
          <w:iCs/>
        </w:rPr>
        <w:t>Strategic Analysis</w:t>
      </w:r>
      <w:r>
        <w:t xml:space="preserve">, </w:t>
      </w:r>
      <w:hyperlink r:id="rId24" w:history="1">
        <w:r w:rsidRPr="003E2EF4">
          <w:rPr>
            <w:rStyle w:val="Hyperlink"/>
          </w:rPr>
          <w:t>https://www.tandfonline.com/doi/pdf/10.1080/09700161.2019.1573772</w:t>
        </w:r>
      </w:hyperlink>
      <w:r>
        <w:t>, Accessed 6/21/19} //RG</w:t>
      </w:r>
    </w:p>
    <w:p w14:paraId="76B3B76B" w14:textId="77777777" w:rsidR="00017941" w:rsidRDefault="00017941" w:rsidP="00017941">
      <w:r w:rsidRPr="0084106C">
        <w:rPr>
          <w:rStyle w:val="StyleUnderline"/>
        </w:rPr>
        <w:t>Riyadh has used its power and influence to vouch for its supporters and not countries that are against it or are fence-sitters</w:t>
      </w:r>
      <w:r>
        <w:t xml:space="preserve">. This is aptly seen in the case of </w:t>
      </w:r>
      <w:r w:rsidRPr="0084106C">
        <w:rPr>
          <w:rStyle w:val="StyleUnderline"/>
        </w:rPr>
        <w:t>Morocco’s</w:t>
      </w:r>
      <w:r>
        <w:t xml:space="preserve"> (choosing to be non-aligned on the Qatar crisis) </w:t>
      </w:r>
      <w:r w:rsidRPr="0084106C">
        <w:rPr>
          <w:rStyle w:val="StyleUnderline"/>
        </w:rPr>
        <w:t xml:space="preserve">failure to acquire the bid for the </w:t>
      </w:r>
      <w:r>
        <w:t xml:space="preserve">FIFA </w:t>
      </w:r>
      <w:r w:rsidRPr="0084106C">
        <w:rPr>
          <w:rStyle w:val="StyleUnderline"/>
        </w:rPr>
        <w:t>World Cup</w:t>
      </w:r>
      <w:r>
        <w:t xml:space="preserve"> 2026</w:t>
      </w:r>
      <w:r w:rsidRPr="0084106C">
        <w:rPr>
          <w:rStyle w:val="StyleUnderline"/>
        </w:rPr>
        <w:t>, despite the country’s military force being a part of the Saudi-led alliance against Yemen</w:t>
      </w:r>
      <w:r>
        <w:t xml:space="preserve">. And therefore it appears that the </w:t>
      </w:r>
      <w:r w:rsidRPr="0084106C">
        <w:rPr>
          <w:rStyle w:val="StyleUnderline"/>
        </w:rPr>
        <w:t>relations are meant for convenience</w:t>
      </w:r>
      <w:r>
        <w:t>. This identifies the significance of sports as a soft power that is influenced by regional conflicts and determines the winner based on its power play in the global order. The objective of the new cold war rivalry for Riyadh and Tehran is to wield regional influence.</w:t>
      </w:r>
    </w:p>
    <w:p w14:paraId="67906F51" w14:textId="77777777" w:rsidR="00017941" w:rsidRDefault="00017941" w:rsidP="00017941">
      <w:r>
        <w:t xml:space="preserve">The </w:t>
      </w:r>
      <w:r w:rsidRPr="0084106C">
        <w:rPr>
          <w:rStyle w:val="StyleUnderline"/>
        </w:rPr>
        <w:t>ongoing wars</w:t>
      </w:r>
      <w:r>
        <w:t xml:space="preserve"> will </w:t>
      </w:r>
      <w:r w:rsidRPr="0084106C">
        <w:rPr>
          <w:rStyle w:val="StyleUnderline"/>
        </w:rPr>
        <w:t>encourage more arms sales to the region as a support to the Saudi-led alliance</w:t>
      </w:r>
      <w:r>
        <w:t xml:space="preserve">. Also, </w:t>
      </w:r>
      <w:r w:rsidRPr="0084106C">
        <w:rPr>
          <w:rStyle w:val="StyleUnderline"/>
        </w:rPr>
        <w:t>war has had a heavy impact on the already suffering Iranian government</w:t>
      </w:r>
      <w:r>
        <w:t xml:space="preserve">: ‘Estimates of Iran’s total funding for Hezbollah in Lebanon vary from $60 m (£44 m) to $1bn a year … while Israeli intelligence estimates Iranian backing to Islamic groups in Gaza adds up to some $100 m (£74 m) annually.’ 15 </w:t>
      </w:r>
      <w:r w:rsidRPr="0084106C">
        <w:rPr>
          <w:rStyle w:val="StyleUnderline"/>
        </w:rPr>
        <w:t>The sectarian rhetoric is used as politics to convince people that there is a threat to their very existence, thus inviting an alliance against the opposition</w:t>
      </w:r>
      <w:r>
        <w:t xml:space="preserve">. Sadly, though, </w:t>
      </w:r>
      <w:r w:rsidRPr="0084106C">
        <w:rPr>
          <w:rStyle w:val="StyleUnderline"/>
        </w:rPr>
        <w:t>small states and their weaknesses will only encourage key players and their foreign allies to use the sectarian card to achieve their geopolitical goals</w:t>
      </w:r>
      <w:r>
        <w:t>.</w:t>
      </w:r>
    </w:p>
    <w:p w14:paraId="2B0B628D" w14:textId="77777777" w:rsidR="00017941" w:rsidRDefault="00017941" w:rsidP="00017941">
      <w:r w:rsidRPr="0084106C">
        <w:rPr>
          <w:rStyle w:val="StyleUnderline"/>
        </w:rPr>
        <w:t>The US’ sole objective is guided by its relations with Saudi Arabia, its ally Israel and its animosity towards the Islamic Republic</w:t>
      </w:r>
      <w:r>
        <w:t xml:space="preserve">. Hence, </w:t>
      </w:r>
      <w:r w:rsidRPr="00164267">
        <w:rPr>
          <w:rStyle w:val="StyleUnderline"/>
        </w:rPr>
        <w:t>the Western association with the region is strategic in nature, focused on the economy, to maintain its sphere of influence; this has proved to be detrimental to Iran and its allies</w:t>
      </w:r>
      <w:r>
        <w:t xml:space="preserve"> (including Russia), </w:t>
      </w:r>
      <w:r w:rsidRPr="00164267">
        <w:rPr>
          <w:rStyle w:val="Emphasis"/>
        </w:rPr>
        <w:t>causing regional mayhem</w:t>
      </w:r>
      <w:r w:rsidRPr="00164267">
        <w:rPr>
          <w:rStyle w:val="StyleUnderline"/>
        </w:rPr>
        <w:t>, while Russia’s limited but growing presence matters</w:t>
      </w:r>
      <w:r>
        <w:t xml:space="preserve"> to the US—</w:t>
      </w:r>
      <w:r w:rsidRPr="00164267">
        <w:rPr>
          <w:rStyle w:val="StyleUnderline"/>
        </w:rPr>
        <w:t>the next American president will now face an extra-regional competitor that can complicate the US freedom of manoeuvre</w:t>
      </w:r>
      <w:r>
        <w:t xml:space="preserve"> in the area to a degree </w:t>
      </w:r>
      <w:r w:rsidRPr="00164267">
        <w:rPr>
          <w:rStyle w:val="StyleUnderline"/>
        </w:rPr>
        <w:t>not seen since the end of the Cold War.</w:t>
      </w:r>
      <w:r>
        <w:t xml:space="preserve">16 </w:t>
      </w:r>
      <w:r w:rsidRPr="00164267">
        <w:rPr>
          <w:rStyle w:val="StyleUnderline"/>
        </w:rPr>
        <w:t>The policies of these stakeholders appear have strategic implications for the region as a whole</w:t>
      </w:r>
      <w:r>
        <w:t xml:space="preserve">. Since President Trump’s assumption of power, </w:t>
      </w:r>
      <w:r w:rsidRPr="00164267">
        <w:rPr>
          <w:rStyle w:val="StyleUnderline"/>
        </w:rPr>
        <w:t>major changes in US foreign policy have shaken West Asian political dynamics</w:t>
      </w:r>
      <w:r>
        <w:t xml:space="preserve">. This factor appears to be </w:t>
      </w:r>
      <w:r w:rsidRPr="00164267">
        <w:rPr>
          <w:rStyle w:val="StyleUnderline"/>
        </w:rPr>
        <w:t>in favour of Saudi Arabia, which intends to suppress its rivals (supporters of Iran) by applying force if necessary</w:t>
      </w:r>
      <w:r>
        <w:t>. Saudi Arabia has not been successful in drawing the region’s security architecture, apart from showcasing the image of Iran as a threat to peace. It is stuck with its war in Yemen and criticised for its blockade of Qatar in 2017. The Saudi invitation to Qatar for the GCC summit in Riyadh aims at a stable GCC. Furthermore, quitting OPEC17 would enhance Qatar’s independent policymaking and might see the growth of the gas-based cartel, the Gas Exporting Countries Forum (GECF).</w:t>
      </w:r>
    </w:p>
    <w:p w14:paraId="6ED072D1" w14:textId="77777777" w:rsidR="00017941" w:rsidRDefault="00017941" w:rsidP="00017941">
      <w:pPr>
        <w:pStyle w:val="Heading4"/>
      </w:pPr>
      <w:r>
        <w:t>Propping up autocrats feeds instability in the Middle East.</w:t>
      </w:r>
    </w:p>
    <w:p w14:paraId="4DD1B396" w14:textId="77777777" w:rsidR="00017941" w:rsidRDefault="00017941" w:rsidP="00017941">
      <w:r w:rsidRPr="009668D0">
        <w:t xml:space="preserve">Nancy </w:t>
      </w:r>
      <w:r w:rsidRPr="007C3DAF">
        <w:rPr>
          <w:rStyle w:val="Style13ptBold"/>
        </w:rPr>
        <w:t xml:space="preserve">Okail 18 </w:t>
      </w:r>
      <w:r>
        <w:t>[</w:t>
      </w:r>
      <w:r w:rsidRPr="007C3DAF">
        <w:t>Nancy Okail is the executive director of the Tahrir Institute for Middle East Policy</w:t>
      </w:r>
      <w:r>
        <w:t>]</w:t>
      </w:r>
      <w:r w:rsidRPr="009668D0">
        <w:t xml:space="preserve">, 12-7-2018, "Propping up Middle East autocrats isolates the population and feeds instability," Washington Post, </w:t>
      </w:r>
      <w:hyperlink r:id="rId25" w:history="1">
        <w:r w:rsidRPr="00BD6159">
          <w:rPr>
            <w:rStyle w:val="Hyperlink"/>
          </w:rPr>
          <w:t>https://www.washingtonpost.com/opinions/2018/12/07/propping-up-middle-east-autocrats-isolates-population-feeds-instability/</w:t>
        </w:r>
      </w:hyperlink>
      <w:r>
        <w:t xml:space="preserve"> {OS}</w:t>
      </w:r>
    </w:p>
    <w:p w14:paraId="00E35E7B" w14:textId="77777777" w:rsidR="00017941" w:rsidRPr="007578CE" w:rsidRDefault="00017941" w:rsidP="00017941">
      <w:pPr>
        <w:rPr>
          <w:b/>
          <w:iCs/>
          <w:sz w:val="26"/>
          <w:u w:val="single"/>
        </w:rPr>
      </w:pPr>
      <w:r w:rsidRPr="00E91D7C">
        <w:rPr>
          <w:rStyle w:val="Emphasis"/>
        </w:rPr>
        <w:t>Washington and European capitals speak of democratic values but, in practice, support these autocrats both actively and tacitly</w:t>
      </w:r>
      <w:r w:rsidRPr="007578CE">
        <w:rPr>
          <w:sz w:val="16"/>
        </w:rPr>
        <w:t xml:space="preserve">. Many argue that the normative commitments to democracy must take a back seat to national security considerations. </w:t>
      </w:r>
      <w:r w:rsidRPr="00E91D7C">
        <w:rPr>
          <w:rStyle w:val="Emphasis"/>
        </w:rPr>
        <w:t>But</w:t>
      </w:r>
      <w:r w:rsidRPr="007578CE">
        <w:rPr>
          <w:sz w:val="16"/>
        </w:rPr>
        <w:t xml:space="preserve"> that line of reasoning remains unconvincing, because </w:t>
      </w:r>
      <w:r w:rsidRPr="00E91D7C">
        <w:rPr>
          <w:rStyle w:val="Emphasis"/>
        </w:rPr>
        <w:t>the autocratic practices of Arab governments and their repercussions present one of the gravest threats to global security.</w:t>
      </w:r>
    </w:p>
    <w:p w14:paraId="2DAC581F" w14:textId="77777777" w:rsidR="00017941" w:rsidRPr="007578CE" w:rsidRDefault="00017941" w:rsidP="00017941">
      <w:pPr>
        <w:rPr>
          <w:sz w:val="16"/>
        </w:rPr>
      </w:pPr>
      <w:r w:rsidRPr="00E91D7C">
        <w:rPr>
          <w:rStyle w:val="Emphasis"/>
        </w:rPr>
        <w:t>The U</w:t>
      </w:r>
      <w:r w:rsidRPr="007578CE">
        <w:rPr>
          <w:sz w:val="16"/>
        </w:rPr>
        <w:t xml:space="preserve">nited </w:t>
      </w:r>
      <w:r w:rsidRPr="00E91D7C">
        <w:rPr>
          <w:rStyle w:val="Emphasis"/>
        </w:rPr>
        <w:t>S</w:t>
      </w:r>
      <w:r w:rsidRPr="007578CE">
        <w:rPr>
          <w:sz w:val="16"/>
        </w:rPr>
        <w:t xml:space="preserve">tates </w:t>
      </w:r>
      <w:r w:rsidRPr="00E91D7C">
        <w:rPr>
          <w:rStyle w:val="Emphasis"/>
        </w:rPr>
        <w:t>and European powers</w:t>
      </w:r>
      <w:r w:rsidRPr="007578CE">
        <w:rPr>
          <w:sz w:val="16"/>
        </w:rPr>
        <w:t xml:space="preserve"> </w:t>
      </w:r>
      <w:r w:rsidRPr="00E91D7C">
        <w:rPr>
          <w:rStyle w:val="Emphasis"/>
        </w:rPr>
        <w:t>are by no means innocent</w:t>
      </w:r>
      <w:r w:rsidRPr="007578CE">
        <w:rPr>
          <w:sz w:val="16"/>
        </w:rPr>
        <w:t xml:space="preserve"> bystanders; </w:t>
      </w:r>
      <w:r w:rsidRPr="00E91D7C">
        <w:rPr>
          <w:rStyle w:val="Emphasis"/>
        </w:rPr>
        <w:t xml:space="preserve">they are active participants in generating the </w:t>
      </w:r>
      <w:r w:rsidRPr="007578CE">
        <w:rPr>
          <w:sz w:val="16"/>
        </w:rPr>
        <w:t>very</w:t>
      </w:r>
      <w:r w:rsidRPr="00E91D7C">
        <w:rPr>
          <w:rStyle w:val="Emphasis"/>
        </w:rPr>
        <w:t xml:space="preserve"> problems in the region they allegedly seek to contain</w:t>
      </w:r>
      <w:r w:rsidRPr="007578CE">
        <w:rPr>
          <w:sz w:val="16"/>
        </w:rPr>
        <w:t xml:space="preserve">. </w:t>
      </w:r>
      <w:r w:rsidRPr="00E91D7C">
        <w:rPr>
          <w:rStyle w:val="Emphasis"/>
        </w:rPr>
        <w:t xml:space="preserve">Arms </w:t>
      </w:r>
      <w:r w:rsidRPr="007578CE">
        <w:rPr>
          <w:sz w:val="16"/>
        </w:rPr>
        <w:t>imports</w:t>
      </w:r>
      <w:r w:rsidRPr="00E91D7C">
        <w:rPr>
          <w:rStyle w:val="Emphasis"/>
        </w:rPr>
        <w:t xml:space="preserve"> to the region doubled between 2013 and 2017, and </w:t>
      </w:r>
      <w:r w:rsidRPr="007578CE">
        <w:rPr>
          <w:sz w:val="16"/>
        </w:rPr>
        <w:t>nearly</w:t>
      </w:r>
      <w:r w:rsidRPr="00E91D7C">
        <w:rPr>
          <w:rStyle w:val="Emphasis"/>
        </w:rPr>
        <w:t xml:space="preserve"> half of U.S. arms exports go to the Middle East</w:t>
      </w:r>
      <w:r w:rsidRPr="007578CE">
        <w:rPr>
          <w:sz w:val="16"/>
        </w:rPr>
        <w:t xml:space="preserve">. </w:t>
      </w:r>
      <w:r w:rsidRPr="00E91D7C">
        <w:rPr>
          <w:rStyle w:val="Emphasis"/>
        </w:rPr>
        <w:t>This</w:t>
      </w:r>
      <w:r w:rsidRPr="007578CE">
        <w:rPr>
          <w:sz w:val="16"/>
        </w:rPr>
        <w:t xml:space="preserve"> unprecedented </w:t>
      </w:r>
      <w:r w:rsidRPr="00E91D7C">
        <w:rPr>
          <w:rStyle w:val="Emphasis"/>
        </w:rPr>
        <w:t>level of</w:t>
      </w:r>
      <w:r w:rsidRPr="007578CE">
        <w:rPr>
          <w:sz w:val="16"/>
        </w:rPr>
        <w:t xml:space="preserve"> arms </w:t>
      </w:r>
      <w:r w:rsidRPr="00E91D7C">
        <w:rPr>
          <w:rStyle w:val="Emphasis"/>
        </w:rPr>
        <w:t>transfer contributes to fueling violent conflicts</w:t>
      </w:r>
      <w:r w:rsidRPr="007578CE">
        <w:rPr>
          <w:sz w:val="16"/>
        </w:rPr>
        <w:t xml:space="preserve">. It is especially alarming that </w:t>
      </w:r>
      <w:r w:rsidRPr="00E91D7C">
        <w:rPr>
          <w:rStyle w:val="StyleUnderline"/>
        </w:rPr>
        <w:t>some governments and companies authorizing arms sales turn a blind eye toward violations of end-user certification, where these arms easily end up in the hands of terror groups and militias in the region.</w:t>
      </w:r>
    </w:p>
    <w:p w14:paraId="47BD6305" w14:textId="77777777" w:rsidR="00017941" w:rsidRDefault="00017941" w:rsidP="00017941">
      <w:pPr>
        <w:rPr>
          <w:rStyle w:val="Emphasis"/>
        </w:rPr>
      </w:pPr>
      <w:r w:rsidRPr="007578CE">
        <w:rPr>
          <w:sz w:val="16"/>
        </w:rPr>
        <w:t xml:space="preserve">These </w:t>
      </w:r>
      <w:r w:rsidRPr="00E91D7C">
        <w:rPr>
          <w:rStyle w:val="StyleUnderline"/>
        </w:rPr>
        <w:t>policies stem from</w:t>
      </w:r>
      <w:r w:rsidRPr="007578CE">
        <w:rPr>
          <w:sz w:val="16"/>
        </w:rPr>
        <w:t xml:space="preserve"> the </w:t>
      </w:r>
      <w:r w:rsidRPr="00E91D7C">
        <w:rPr>
          <w:rStyle w:val="StyleUnderline"/>
        </w:rPr>
        <w:t xml:space="preserve">false narrative promoted by repressive Arab regimes which claim that maintaining a strong grip over people will protect the world from Islamic extremism and from a </w:t>
      </w:r>
      <w:r w:rsidRPr="007578CE">
        <w:rPr>
          <w:sz w:val="16"/>
        </w:rPr>
        <w:t>potentially</w:t>
      </w:r>
      <w:r w:rsidRPr="00E91D7C">
        <w:rPr>
          <w:rStyle w:val="StyleUnderline"/>
        </w:rPr>
        <w:t xml:space="preserve"> bigger refugee crisis</w:t>
      </w:r>
      <w:r w:rsidRPr="007578CE">
        <w:rPr>
          <w:sz w:val="16"/>
        </w:rPr>
        <w:t xml:space="preserve">. But </w:t>
      </w:r>
      <w:r w:rsidRPr="00E91D7C">
        <w:rPr>
          <w:rStyle w:val="Emphasis"/>
        </w:rPr>
        <w:t>supporting this increasingly repressive governance approach will lead only to instability.</w:t>
      </w:r>
    </w:p>
    <w:p w14:paraId="478CA047" w14:textId="77777777" w:rsidR="00017941" w:rsidRDefault="00017941" w:rsidP="00017941">
      <w:pPr>
        <w:pStyle w:val="Heading3"/>
      </w:pPr>
      <w:r>
        <w:t>XT – ME Internal Link</w:t>
      </w:r>
    </w:p>
    <w:p w14:paraId="78EDA3B3" w14:textId="77777777" w:rsidR="00017941" w:rsidRDefault="00017941" w:rsidP="00017941"/>
    <w:p w14:paraId="4FADF70C" w14:textId="77777777" w:rsidR="00017941" w:rsidRDefault="00017941" w:rsidP="00017941"/>
    <w:p w14:paraId="5FEB6C49" w14:textId="77777777" w:rsidR="00017941" w:rsidRPr="00442CB0" w:rsidRDefault="00017941" w:rsidP="00017941">
      <w:pPr>
        <w:pStyle w:val="Heading4"/>
      </w:pPr>
      <w:r w:rsidRPr="00442CB0">
        <w:t>US arm sale diversion fuels destabilization of the Persian Gulf</w:t>
      </w:r>
    </w:p>
    <w:p w14:paraId="65A6200F" w14:textId="77777777" w:rsidR="00017941" w:rsidRPr="00442CB0" w:rsidRDefault="00017941" w:rsidP="00017941">
      <w:r w:rsidRPr="00442CB0">
        <w:rPr>
          <w:rFonts w:cs="Times New Roman"/>
        </w:rPr>
        <w:t xml:space="preserve">Doug </w:t>
      </w:r>
      <w:r w:rsidRPr="00442CB0">
        <w:rPr>
          <w:rStyle w:val="Style13ptBold"/>
        </w:rPr>
        <w:t>Bandow,</w:t>
      </w:r>
      <w:r w:rsidRPr="00442CB0">
        <w:rPr>
          <w:rFonts w:cs="Times New Roman"/>
        </w:rPr>
        <w:t xml:space="preserve"> 3-18-20</w:t>
      </w:r>
      <w:r w:rsidRPr="00442CB0">
        <w:rPr>
          <w:rStyle w:val="Style13ptBold"/>
        </w:rPr>
        <w:t>19</w:t>
      </w:r>
      <w:r w:rsidRPr="00442CB0">
        <w:rPr>
          <w:rFonts w:cs="Times New Roman"/>
        </w:rPr>
        <w:t>, [</w:t>
      </w:r>
      <w:r w:rsidRPr="00442CB0">
        <w:t>Doug Bandow is a senior fellow at the Cato Institute. A former special assistant to President Ronald Reagan, he is author of </w:t>
      </w:r>
      <w:hyperlink r:id="rId26" w:tgtFrame="_blank" w:history="1">
        <w:r w:rsidRPr="00442CB0">
          <w:rPr>
            <w:rStyle w:val="Hyperlink"/>
          </w:rPr>
          <w:t>Foreign Follies: America’s New Global Empire</w:t>
        </w:r>
      </w:hyperlink>
      <w:r w:rsidRPr="00442CB0">
        <w:t>.</w:t>
      </w:r>
      <w:r w:rsidRPr="00442CB0">
        <w:rPr>
          <w:rFonts w:cs="Times New Roman"/>
        </w:rPr>
        <w:t xml:space="preserve"> "Arms Sales to U.S. Allies in Yemen are Endangering American Lives," National Interest, ]</w:t>
      </w:r>
      <w:hyperlink r:id="rId27" w:history="1">
        <w:r w:rsidRPr="00442CB0">
          <w:rPr>
            <w:rStyle w:val="Hyperlink"/>
          </w:rPr>
          <w:t>https://nationalinterest.org/blog/skeptics/arms-sales-us-allies-yemen-are-endangering-american-lives-47977?page=0%2C1</w:t>
        </w:r>
      </w:hyperlink>
    </w:p>
    <w:p w14:paraId="3128BCBC" w14:textId="77777777" w:rsidR="00017941" w:rsidRPr="00442CB0" w:rsidRDefault="00017941" w:rsidP="00017941">
      <w:pPr>
        <w:rPr>
          <w:sz w:val="16"/>
        </w:rPr>
      </w:pPr>
      <w:r w:rsidRPr="00442CB0">
        <w:rPr>
          <w:sz w:val="16"/>
        </w:rPr>
        <w:t>The Trump administration has made Saudi Arabia and the United Arab Emirates the foundation of its anti-Iran strategy. As a result</w:t>
      </w:r>
      <w:r w:rsidRPr="00442CB0">
        <w:rPr>
          <w:rStyle w:val="StyleUnderline"/>
        </w:rPr>
        <w:t>, Washington</w:t>
      </w:r>
      <w:r w:rsidRPr="00442CB0">
        <w:rPr>
          <w:sz w:val="16"/>
        </w:rPr>
        <w:t>, despite its avowed commitment to democracy</w:t>
      </w:r>
      <w:r w:rsidRPr="00442CB0">
        <w:rPr>
          <w:rStyle w:val="StyleUnderline"/>
        </w:rPr>
        <w:t>, is supporting two authoritarian absolute monarchies</w:t>
      </w:r>
      <w:r w:rsidRPr="00442CB0">
        <w:rPr>
          <w:sz w:val="16"/>
        </w:rPr>
        <w:t>. Riyadh recently distinguished itself by murdering and dismembering a journalistic critic in its own consulate.</w:t>
      </w:r>
    </w:p>
    <w:p w14:paraId="02DD579C" w14:textId="77777777" w:rsidR="00017941" w:rsidRPr="00442CB0" w:rsidRDefault="00017941" w:rsidP="00017941">
      <w:pPr>
        <w:rPr>
          <w:sz w:val="16"/>
        </w:rPr>
      </w:pPr>
      <w:r w:rsidRPr="00442CB0">
        <w:rPr>
          <w:sz w:val="16"/>
        </w:rPr>
        <w:t>Worse, however</w:t>
      </w:r>
      <w:r w:rsidRPr="00442CB0">
        <w:rPr>
          <w:rStyle w:val="StyleUnderline"/>
        </w:rPr>
        <w:t xml:space="preserve">, the Saudis and Emiratis are proving to be </w:t>
      </w:r>
      <w:r w:rsidRPr="00442CB0">
        <w:rPr>
          <w:rStyle w:val="Emphasis"/>
        </w:rPr>
        <w:t xml:space="preserve">the most disruptive, destabilizing forces in the Persian Gulf. </w:t>
      </w:r>
      <w:r w:rsidRPr="00442CB0">
        <w:rPr>
          <w:sz w:val="16"/>
        </w:rPr>
        <w:t>Most disastrously, in 2015 they intervened in Yemen, turning that nation’s enduring internal strife into another front in the region’s dangerous sectarian struggle.</w:t>
      </w:r>
    </w:p>
    <w:p w14:paraId="0076B0F3" w14:textId="77777777" w:rsidR="00017941" w:rsidRPr="00442CB0" w:rsidRDefault="00017941" w:rsidP="00017941">
      <w:pPr>
        <w:rPr>
          <w:sz w:val="16"/>
        </w:rPr>
      </w:pPr>
      <w:r w:rsidRPr="00442CB0">
        <w:rPr>
          <w:sz w:val="16"/>
        </w:rPr>
        <w:t xml:space="preserve">Their brutality has been ostentatious, </w:t>
      </w:r>
      <w:r w:rsidRPr="00442CB0">
        <w:rPr>
          <w:rStyle w:val="StyleUnderline"/>
        </w:rPr>
        <w:t>bombing urban and civilian targets, including hospitals, markets, funerals, apartments, and more, and killing tens of thousands of non-combatants</w:t>
      </w:r>
      <w:r w:rsidRPr="00442CB0">
        <w:rPr>
          <w:sz w:val="16"/>
        </w:rPr>
        <w:t>. The UAE also maintained detention facilities utilizing torture, at which American personnel have been present, though supposedly not involved in illegal behavior. Amnesty International reported “</w:t>
      </w:r>
      <w:r w:rsidRPr="00442CB0">
        <w:rPr>
          <w:rStyle w:val="StyleUnderline"/>
        </w:rPr>
        <w:t>detailed stories of detention at gunpoint, torture with electric shocks, waterboarding, hanging from the ceiling, sexual humiliation, prolonged solitary confinement, squalid conditions, inadequate food and water</w:t>
      </w:r>
      <w:r w:rsidRPr="00442CB0">
        <w:rPr>
          <w:sz w:val="16"/>
        </w:rPr>
        <w:t>.”</w:t>
      </w:r>
    </w:p>
    <w:p w14:paraId="646F1360" w14:textId="77777777" w:rsidR="00017941" w:rsidRPr="00442CB0" w:rsidRDefault="00017941" w:rsidP="00017941">
      <w:pPr>
        <w:rPr>
          <w:rStyle w:val="StyleUnderline"/>
        </w:rPr>
      </w:pPr>
      <w:r w:rsidRPr="00442CB0">
        <w:rPr>
          <w:rStyle w:val="StyleUnderline"/>
        </w:rPr>
        <w:t>Moreover, the “coalition” led by the UAE and Saudi Arabia, has been aiding America’s adversaries. Al Qaeda in the Arabian Peninsula (AQAP) is the most effective affiliate of the organization which downed the twin towers. The rebel Houthis dislike America but hate AQAP even more. However, the Saudi/Emirati assault has diverted the Houthis’ attention from dealing with America’s enemies. Chaos and conflict are ever the terrorists’ friends.</w:t>
      </w:r>
    </w:p>
    <w:p w14:paraId="14472416" w14:textId="77777777" w:rsidR="00017941" w:rsidRPr="00442CB0" w:rsidRDefault="00017941" w:rsidP="00017941">
      <w:pPr>
        <w:rPr>
          <w:sz w:val="16"/>
          <w:szCs w:val="16"/>
        </w:rPr>
      </w:pPr>
      <w:r w:rsidRPr="00442CB0">
        <w:rPr>
          <w:sz w:val="16"/>
          <w:szCs w:val="16"/>
        </w:rPr>
        <w:t>Worse, the Emiratis/Saudis, and the nominally legitimate government of President Abdrabbuh Mansur Hadi which they are supporting, have been aiding, arming, and recruiting radical jihadist groups, including AQAP. (Riyadh and Abu Dhabi also employ members of the Sudanese Janjaweed militia, known for its brutality.) Last year the Associated Press </w:t>
      </w:r>
      <w:hyperlink r:id="rId28" w:tgtFrame="_blank" w:history="1">
        <w:r w:rsidRPr="00442CB0">
          <w:rPr>
            <w:rStyle w:val="Hyperlink"/>
            <w:sz w:val="16"/>
            <w:szCs w:val="16"/>
          </w:rPr>
          <w:t>reported</w:t>
        </w:r>
      </w:hyperlink>
      <w:r w:rsidRPr="00442CB0">
        <w:rPr>
          <w:sz w:val="16"/>
          <w:szCs w:val="16"/>
        </w:rPr>
        <w:t> that the coalition paid and recruited AQAP members and “cut secret deals with al-Qaida fighters, paying some to leave key cities and towns and letting others retreat with weapons, equipment and wads of looted cash.” Moreover, “Coalition-backed militias actively recruit al-Qaeda militants, or those who were recently members, because they’re considered exceptional fighters.”</w:t>
      </w:r>
    </w:p>
    <w:p w14:paraId="08401B0A" w14:textId="77777777" w:rsidR="00017941" w:rsidRPr="00442CB0" w:rsidRDefault="00017941" w:rsidP="00017941">
      <w:pPr>
        <w:rPr>
          <w:sz w:val="16"/>
          <w:szCs w:val="16"/>
        </w:rPr>
      </w:pPr>
      <w:r w:rsidRPr="00442CB0">
        <w:rPr>
          <w:sz w:val="16"/>
          <w:szCs w:val="16"/>
        </w:rPr>
        <w:t>Emirati money also went to the AQAP-related Abu Abbas brigade, whose founder, Abu al-Abbas, was labeled a terrorist by Washington. “The coalition is still supporting me,” declared al-Abbas, even though his group launched a raid which freed Al Qaeda fighters from a local security facility. Salafist Adnan Rouzek runs a brutal force which operates under and is subsidized by President Hadi. Rouzek’s top aide is Al Qaeda and has been regularly seen with Al Qaeda officials; his group, explained AP, is “one of the main recruiters of al-Qaeda fighters” in the city of Taiz. “In one case, a tribal mediator who brokered a deal between the Emiratis and al-Qaeda even gave the extremists a farewell dinner.”</w:t>
      </w:r>
    </w:p>
    <w:p w14:paraId="1E5A0735" w14:textId="77777777" w:rsidR="00017941" w:rsidRPr="00442CB0" w:rsidRDefault="00017941" w:rsidP="00017941">
      <w:pPr>
        <w:rPr>
          <w:sz w:val="16"/>
        </w:rPr>
      </w:pPr>
      <w:r w:rsidRPr="00442CB0">
        <w:rPr>
          <w:sz w:val="16"/>
        </w:rPr>
        <w:t>This close relationship should surprise no one</w:t>
      </w:r>
      <w:r w:rsidRPr="00442CB0">
        <w:rPr>
          <w:rStyle w:val="StyleUnderline"/>
        </w:rPr>
        <w:t>. Riyadh has spent tens of billions of dollars supporting fundamentalist Wahhabism around the world, including in Yemen</w:t>
      </w:r>
      <w:r w:rsidRPr="00442CB0">
        <w:rPr>
          <w:sz w:val="16"/>
        </w:rPr>
        <w:t>. In contrast, the Houthis, a Shia off-shoot, are relative religious moderates, even though not friendly toward the West.</w:t>
      </w:r>
    </w:p>
    <w:p w14:paraId="7ED3350C" w14:textId="77777777" w:rsidR="00017941" w:rsidRPr="00442CB0" w:rsidRDefault="00017941" w:rsidP="00017941">
      <w:pPr>
        <w:rPr>
          <w:rStyle w:val="StyleUnderline"/>
        </w:rPr>
      </w:pPr>
      <w:r w:rsidRPr="00442CB0">
        <w:rPr>
          <w:sz w:val="16"/>
        </w:rPr>
        <w:t>Amnesty International (AI) recently reported that Washington’s nominal allies have been “recklessly” supplying radical groups in Yemen. Explained AI: “</w:t>
      </w:r>
      <w:r w:rsidRPr="00442CB0">
        <w:rPr>
          <w:rStyle w:val="StyleUnderline"/>
        </w:rPr>
        <w:t xml:space="preserve">the UAE has become a major conduit for armored vehicles, mortar systems, rifles, pistols, and machine guns—which are being </w:t>
      </w:r>
      <w:r w:rsidRPr="00442CB0">
        <w:rPr>
          <w:rStyle w:val="Emphasis"/>
        </w:rPr>
        <w:t>illicitly diverted to unaccountable</w:t>
      </w:r>
      <w:r w:rsidRPr="00442CB0">
        <w:rPr>
          <w:rStyle w:val="StyleUnderline"/>
        </w:rPr>
        <w:t xml:space="preserve"> militias accused of war crimes and other serious violations.”</w:t>
      </w:r>
    </w:p>
    <w:p w14:paraId="07A7016D" w14:textId="77777777" w:rsidR="00017941" w:rsidRPr="00442CB0" w:rsidRDefault="00017941" w:rsidP="00017941">
      <w:pPr>
        <w:rPr>
          <w:sz w:val="16"/>
        </w:rPr>
      </w:pPr>
      <w:r w:rsidRPr="00442CB0">
        <w:rPr>
          <w:sz w:val="16"/>
        </w:rPr>
        <w:t>The issue is not just common firearms. AI discovered the same models of U.S. and European tanks and other armored vehicles being used by UAE-backed militias. These transfers violated U.S. and European law. Observed AI’s Patrick Wilcken: “</w:t>
      </w:r>
      <w:r w:rsidRPr="00442CB0">
        <w:rPr>
          <w:rStyle w:val="Emphasis"/>
        </w:rPr>
        <w:t>Emirati forces receive billions of dollars’ worth of arms from Western states</w:t>
      </w:r>
      <w:r w:rsidRPr="00442CB0">
        <w:rPr>
          <w:sz w:val="16"/>
        </w:rPr>
        <w:t xml:space="preserve"> and others, </w:t>
      </w:r>
      <w:r w:rsidRPr="00442CB0">
        <w:rPr>
          <w:rStyle w:val="Emphasis"/>
        </w:rPr>
        <w:t>only to siphon them off to militias in Yemen that answer to no one and are known to be committing war crimes.”</w:t>
      </w:r>
    </w:p>
    <w:p w14:paraId="2CEE7403" w14:textId="77777777" w:rsidR="00017941" w:rsidRPr="0042741A" w:rsidRDefault="00017941" w:rsidP="00017941"/>
    <w:p w14:paraId="52E56085" w14:textId="77777777" w:rsidR="00017941" w:rsidRDefault="00017941" w:rsidP="00017941">
      <w:pPr>
        <w:pStyle w:val="Heading3"/>
      </w:pPr>
      <w:r>
        <w:t xml:space="preserve">XT - ME Impact </w:t>
      </w:r>
    </w:p>
    <w:p w14:paraId="44B4A875" w14:textId="77777777" w:rsidR="00017941" w:rsidRDefault="00017941" w:rsidP="00017941">
      <w:pPr>
        <w:pStyle w:val="Heading4"/>
      </w:pPr>
      <w:r>
        <w:t>Compounded fears and dominant strategies Middle East instability goes nuclear – multiple scenarios including prolif.</w:t>
      </w:r>
    </w:p>
    <w:p w14:paraId="61AF57AF" w14:textId="77777777" w:rsidR="00017941" w:rsidRPr="00D17D8A" w:rsidRDefault="00017941" w:rsidP="00017941">
      <w:r w:rsidRPr="00D17D8A">
        <w:rPr>
          <w:rStyle w:val="Style13ptBold"/>
        </w:rPr>
        <w:t>Moorthy</w:t>
      </w:r>
      <w:r>
        <w:rPr>
          <w:rStyle w:val="Style13ptBold"/>
        </w:rPr>
        <w:t xml:space="preserve"> and Mohammed</w:t>
      </w:r>
      <w:r w:rsidRPr="00D17D8A">
        <w:rPr>
          <w:rStyle w:val="Style13ptBold"/>
        </w:rPr>
        <w:t xml:space="preserve"> 19</w:t>
      </w:r>
      <w:r>
        <w:t xml:space="preserve"> {Ravichandran, </w:t>
      </w:r>
      <w:r w:rsidRPr="00D17D8A">
        <w:t>Associate Professor and Head of International Relations Research Cluster at the Strategic Studies &amp; International Relations Programme, Centre for Policy &amp; Global Governance, University Kebangsaan Malaysia</w:t>
      </w:r>
      <w:r>
        <w:t xml:space="preserve">, and </w:t>
      </w:r>
      <w:r w:rsidRPr="00D17D8A">
        <w:t>Ahmed Anwer</w:t>
      </w:r>
      <w:r>
        <w:t xml:space="preserve">, PhD in </w:t>
      </w:r>
      <w:r w:rsidRPr="00D17D8A">
        <w:t>Security and Strategic Studies</w:t>
      </w:r>
      <w:r>
        <w:t xml:space="preserve"> at</w:t>
      </w:r>
      <w:r w:rsidRPr="00D17D8A">
        <w:t xml:space="preserve"> UKM</w:t>
      </w:r>
      <w:r>
        <w:t xml:space="preserve">, “SAUDI-IRAN RIVALRY IN THE MIDDLE EAST: IMPLICATION TO NATIONAL SECURITY,” </w:t>
      </w:r>
      <w:r>
        <w:rPr>
          <w:i/>
          <w:iCs/>
        </w:rPr>
        <w:t>UKM Journal of Social Sciences and Humanities</w:t>
      </w:r>
      <w:r>
        <w:t xml:space="preserve">, </w:t>
      </w:r>
      <w:hyperlink r:id="rId29" w:history="1">
        <w:r w:rsidRPr="003E2EF4">
          <w:rPr>
            <w:rStyle w:val="Hyperlink"/>
          </w:rPr>
          <w:t>http://ejournal.ukm.my/ebangi/article/view/31862</w:t>
        </w:r>
      </w:hyperlink>
      <w:r>
        <w:t>, Published Winter 2019, Accessed 6/21/19} //RG</w:t>
      </w:r>
    </w:p>
    <w:p w14:paraId="1EC3C3D8" w14:textId="77777777" w:rsidR="00017941" w:rsidRDefault="00017941" w:rsidP="00017941">
      <w:r w:rsidRPr="00607B7C">
        <w:rPr>
          <w:rStyle w:val="StyleUnderline"/>
        </w:rPr>
        <w:t>Nuclear weapons</w:t>
      </w:r>
      <w:r>
        <w:t xml:space="preserve">, in the current nuclear age, </w:t>
      </w:r>
      <w:r w:rsidRPr="00607B7C">
        <w:rPr>
          <w:rStyle w:val="StyleUnderline"/>
        </w:rPr>
        <w:t>dominate strategy, especially the diplomacy of violence</w:t>
      </w:r>
      <w:r>
        <w:t xml:space="preserve">. Despite the relative era of nuclear peace in the world due to the deterrence of military strategies, unfortunately, some believed new global developments to be shifting the international system to experience state and non-state actors who do not believe in the concept of the deterrence theory (Green &amp; Wehrey 2009). The current </w:t>
      </w:r>
      <w:r w:rsidRPr="00607B7C">
        <w:rPr>
          <w:rStyle w:val="StyleUnderline"/>
        </w:rPr>
        <w:t>prolif</w:t>
      </w:r>
      <w:r>
        <w:t xml:space="preserve">eration of nuclear programs </w:t>
      </w:r>
      <w:r w:rsidRPr="00607B7C">
        <w:rPr>
          <w:rStyle w:val="StyleUnderline"/>
        </w:rPr>
        <w:t>has once again pushed the international system into experiencing nuclear states characterized by global radical revolutionary objectives</w:t>
      </w:r>
      <w:r>
        <w:t xml:space="preserve">. These objectives will first serve as a threat to their regional foes and thus, binging about proliferation in hostile pairs which can instigate fear into the neighboring states as they become wary of their position in the region. </w:t>
      </w:r>
      <w:r w:rsidRPr="00607B7C">
        <w:rPr>
          <w:rStyle w:val="StyleUnderline"/>
        </w:rPr>
        <w:t>The fear of a nuclear war is becoming more eminent and realistic owing to the numerous unstable forces that dominate the current arena.</w:t>
      </w:r>
    </w:p>
    <w:p w14:paraId="573D0531" w14:textId="77777777" w:rsidR="00017941" w:rsidRDefault="00017941" w:rsidP="00017941">
      <w:r w:rsidRPr="00607B7C">
        <w:rPr>
          <w:rStyle w:val="StyleUnderline"/>
        </w:rPr>
        <w:t>The successful development of an Iranian bomb is a threat to the balance between the Gulf States.</w:t>
      </w:r>
      <w:r>
        <w:t xml:space="preserve"> The politics of the Middle East has over the years focused on non-proliferation of nuclear programs. Saudi Arabia advocated for a Middle East that is free of nuclear weapons in the 1970s as paralleled by Persian Iran and the other Arab Gulf countries. The Non-Proliferation Treaty (NPT) has Saudi Arabia and Iran as members but due to </w:t>
      </w:r>
      <w:r w:rsidRPr="00607B7C">
        <w:rPr>
          <w:rStyle w:val="StyleUnderline"/>
        </w:rPr>
        <w:t>Saudi</w:t>
      </w:r>
      <w:r>
        <w:t xml:space="preserve">’s alliance with the US, they </w:t>
      </w:r>
      <w:r w:rsidRPr="00607B7C">
        <w:rPr>
          <w:rStyle w:val="StyleUnderline"/>
        </w:rPr>
        <w:t>are controlled by the U.S. nuclear umbrella</w:t>
      </w:r>
      <w:r>
        <w:t xml:space="preserve">. As per Hillary Clinton, the former Secretary of States at the Nuclear Security Summit in April 2010. </w:t>
      </w:r>
    </w:p>
    <w:p w14:paraId="5AFD0CD4" w14:textId="77777777" w:rsidR="00017941" w:rsidRDefault="00017941" w:rsidP="00017941">
      <w:r>
        <w:t xml:space="preserve">Despite these assurance claims, Iran leveraged on the invasion of Iraq by the United States to achieve its national aim of nuclear proliferation. It was the opinion of the experts that allowing Iran to have nuclear weapons will inevitably compel Saudi Arabia to revive their own interest in a nuclear program (Feickert 2013). </w:t>
      </w:r>
      <w:r w:rsidRPr="00607B7C">
        <w:rPr>
          <w:rStyle w:val="StyleUnderline"/>
        </w:rPr>
        <w:t>Saudi</w:t>
      </w:r>
      <w:r>
        <w:t xml:space="preserve"> Arabia </w:t>
      </w:r>
      <w:r w:rsidRPr="00607B7C">
        <w:rPr>
          <w:rStyle w:val="StyleUnderline"/>
        </w:rPr>
        <w:t xml:space="preserve">became worried of becoming a pawn in Iran’s struggle of becoming the sovereign nation in the Islamic World. </w:t>
      </w:r>
      <w:r w:rsidRPr="00607B7C">
        <w:t>Assuming Islamic leadership and regional hegemony would definitely confer on Iran an unparalleled power which the other leading nations would not want to provoke. Saudi Arabia, an arch rival of Iran, is not bothered if Iran is going to deploy the bomb against them, Israel, or the United States.</w:t>
      </w:r>
      <w:r>
        <w:t xml:space="preserve"> </w:t>
      </w:r>
      <w:r w:rsidRPr="00607B7C">
        <w:rPr>
          <w:rStyle w:val="StyleUnderline"/>
        </w:rPr>
        <w:t>However, the theory of deterrence is still in place, but Saudi Arabia may not allow the diplomatic, political, and military power Iran can achieve if allowed to develop nuclear weapons. Saudi</w:t>
      </w:r>
      <w:r>
        <w:t xml:space="preserve"> Arabia </w:t>
      </w:r>
      <w:r w:rsidRPr="00607B7C">
        <w:rPr>
          <w:rStyle w:val="StyleUnderline"/>
        </w:rPr>
        <w:t>has been forced to reconsider its position in the Middle East and to explore its own nuclear options</w:t>
      </w:r>
      <w:r>
        <w:t xml:space="preserve"> due to the growing Iranian nuclear proliferation threat, coupled with the antagonistic public utterances and foreign policies of Ahmadinejad. A question of the measures that can be taken to have an international stand in place against Iran if the Iranian government threatens the economic interests of oil-exporting countries was raised.</w:t>
      </w:r>
    </w:p>
    <w:p w14:paraId="38E20DAA" w14:textId="77777777" w:rsidR="00017941" w:rsidRPr="008E7DFE" w:rsidRDefault="00017941" w:rsidP="00017941">
      <w:r w:rsidRPr="00F17364">
        <w:rPr>
          <w:rStyle w:val="StyleUnderline"/>
        </w:rPr>
        <w:t>Despite whether Saudi is considering</w:t>
      </w:r>
      <w:r>
        <w:t xml:space="preserve"> nuclear </w:t>
      </w:r>
      <w:r w:rsidRPr="00F17364">
        <w:rPr>
          <w:rStyle w:val="StyleUnderline"/>
        </w:rPr>
        <w:t>prolif</w:t>
      </w:r>
      <w:r>
        <w:t xml:space="preserve">eration or not, its </w:t>
      </w:r>
      <w:r w:rsidRPr="00316280">
        <w:rPr>
          <w:rStyle w:val="StyleUnderline"/>
        </w:rPr>
        <w:t xml:space="preserve">military expenditure suggests that they are extremely conscious of </w:t>
      </w:r>
      <w:r>
        <w:t xml:space="preserve">national </w:t>
      </w:r>
      <w:r w:rsidRPr="00316280">
        <w:rPr>
          <w:rStyle w:val="StyleUnderline"/>
        </w:rPr>
        <w:t>security and are making effort to strengthen their conventional army</w:t>
      </w:r>
      <w:r>
        <w:t>. A U.S. Congressional research service report suggested that Saudi Arabia spent USD 8.7 billion in 2008 on an agreement that borders on arms-transfer and received the first 72 Eurofighter Typhoon aircraft in 2009, while they increased their order for Airbus A330 MRTT tanker/transport from an initial 2 to 6. Furthermore, consensus Military Technology reports are suggesting a clear trend in increased missile defense, suggesting the need for Saudi Arabia to promote deterrence against the devastating threat of an Iranian bomb in the Middle East. There are also indications of billion-dollar deals between Saud Arabia and Russia as they have followed the same missile defense pattern with the purchase of S-300 which has earlier been purchased by Iran. The case of Saudi Arabia is incredibly significant owing to their rich and powerful status, coupled with their continued alliance with the US; they can engage in activities and relations that will ensure national security without the involvement of the US (Feickert 2013). Therefore, the world is yet again witnessing the arms race mentality that was dominant between the United States and the Soviet Union during the Cold War but this time, it is between Saudi Arabia and Iran in a region that is dominated by fanatical religious non-state actors and unstable authoritarian governments.</w:t>
      </w:r>
      <w:r w:rsidRPr="008E7DFE">
        <w:t xml:space="preserve"> </w:t>
      </w:r>
    </w:p>
    <w:p w14:paraId="5332F4C5" w14:textId="77777777" w:rsidR="00017941" w:rsidRDefault="00017941" w:rsidP="00017941"/>
    <w:p w14:paraId="4C60BDEB" w14:textId="77777777" w:rsidR="00892F4F" w:rsidRPr="00457B99" w:rsidRDefault="00892F4F" w:rsidP="00892F4F">
      <w:pPr>
        <w:pStyle w:val="Heading4"/>
      </w:pPr>
      <w:r w:rsidRPr="00457B99">
        <w:t>More likely now than ever</w:t>
      </w:r>
    </w:p>
    <w:p w14:paraId="3662B078" w14:textId="77777777" w:rsidR="00892F4F" w:rsidRPr="00457B99" w:rsidRDefault="00892F4F" w:rsidP="00892F4F">
      <w:pPr>
        <w:rPr>
          <w:rStyle w:val="Style13ptBold"/>
        </w:rPr>
      </w:pPr>
      <w:r w:rsidRPr="00457B99">
        <w:rPr>
          <w:rStyle w:val="Style13ptBold"/>
        </w:rPr>
        <w:t>Satloff Dphil, 19</w:t>
      </w:r>
    </w:p>
    <w:p w14:paraId="0318CC1B" w14:textId="77777777" w:rsidR="00892F4F" w:rsidRPr="00457B99" w:rsidRDefault="00892F4F" w:rsidP="00892F4F">
      <w:pPr>
        <w:rPr>
          <w:sz w:val="16"/>
        </w:rPr>
      </w:pPr>
      <w:r w:rsidRPr="00457B99">
        <w:rPr>
          <w:sz w:val="16"/>
        </w:rPr>
        <w:t xml:space="preserve">(Robert </w:t>
      </w:r>
      <w:proofErr w:type="gramStart"/>
      <w:r w:rsidRPr="00457B99">
        <w:rPr>
          <w:sz w:val="16"/>
        </w:rPr>
        <w:t>Satloff,SeniorFellow</w:t>
      </w:r>
      <w:proofErr w:type="gramEnd"/>
      <w:r w:rsidRPr="00457B99">
        <w:rPr>
          <w:sz w:val="16"/>
        </w:rPr>
        <w:t>@WashingtonInst,  https://www.foreignaffairs.com/articles/middle-east/2019-04-16/commitment-issues)</w:t>
      </w:r>
    </w:p>
    <w:p w14:paraId="695AD97C" w14:textId="77777777" w:rsidR="00892F4F" w:rsidRPr="00457B99" w:rsidRDefault="00892F4F" w:rsidP="00892F4F">
      <w:r w:rsidRPr="00457B99">
        <w:rPr>
          <w:sz w:val="16"/>
        </w:rPr>
        <w:t xml:space="preserve">Indeed, the United States is already well into executing the pullback that Karlin and Wittes fear American leaders will resist. This should be cause for concern, because the </w:t>
      </w:r>
      <w:r w:rsidRPr="00457B99">
        <w:rPr>
          <w:rStyle w:val="StyleUnderline"/>
        </w:rPr>
        <w:t>authors are wrong</w:t>
      </w:r>
      <w:r w:rsidRPr="00457B99">
        <w:rPr>
          <w:sz w:val="16"/>
        </w:rPr>
        <w:t xml:space="preserve"> about something else, too: </w:t>
      </w:r>
      <w:r w:rsidRPr="00457B99">
        <w:rPr>
          <w:rStyle w:val="StyleUnderline"/>
        </w:rPr>
        <w:t>that the Middle East matters</w:t>
      </w:r>
      <w:r w:rsidRPr="00457B99">
        <w:rPr>
          <w:sz w:val="16"/>
        </w:rPr>
        <w:t xml:space="preserve"> so much less than it once did that the United States can be indifferent about what happens there. In fact, contrary to what Karlin and Wittes claim, </w:t>
      </w:r>
      <w:r w:rsidRPr="00457B99">
        <w:rPr>
          <w:rStyle w:val="StyleUnderline"/>
        </w:rPr>
        <w:t xml:space="preserve">the potential for state-on-state conflict in the Middle East is </w:t>
      </w:r>
      <w:r w:rsidRPr="00457B99">
        <w:rPr>
          <w:rStyle w:val="Emphasis"/>
        </w:rPr>
        <w:t>higher today</w:t>
      </w:r>
      <w:r w:rsidRPr="00457B99">
        <w:rPr>
          <w:rStyle w:val="StyleUnderline"/>
        </w:rPr>
        <w:t xml:space="preserve"> than at any point in the last two decades</w:t>
      </w:r>
      <w:r w:rsidRPr="00457B99">
        <w:rPr>
          <w:sz w:val="14"/>
        </w:rPr>
        <w:t xml:space="preserve">. </w:t>
      </w:r>
      <w:r w:rsidRPr="00457B99">
        <w:rPr>
          <w:rStyle w:val="StyleUnderline"/>
        </w:rPr>
        <w:t>Israel’s attacks against the Iranian forward presence in Syria,</w:t>
      </w:r>
      <w:r w:rsidRPr="00457B99">
        <w:rPr>
          <w:sz w:val="14"/>
        </w:rPr>
        <w:t xml:space="preserve"> for example, </w:t>
      </w:r>
      <w:r w:rsidRPr="00457B99">
        <w:rPr>
          <w:rStyle w:val="StyleUnderline"/>
        </w:rPr>
        <w:t xml:space="preserve">are ominous signs of a potential war between Israel and Iran. </w:t>
      </w:r>
      <w:r w:rsidRPr="00457B99">
        <w:rPr>
          <w:sz w:val="14"/>
        </w:rPr>
        <w:t>And in the event of a conflict between Hezbollah and Israel, if Hezbollah inflicted mass casualties on Israel, there is a good chance that Israel would extend its retaliation beyond Lebanon to the terrorist group’s masters in Tehran</w:t>
      </w:r>
      <w:r w:rsidRPr="00457B99">
        <w:rPr>
          <w:rStyle w:val="StyleUnderline"/>
        </w:rPr>
        <w:t xml:space="preserve">. Karlin and Wittes also argue that because the United States is now the world’s top oil producer, energy security has decreased as a driver of U.S. policy. But Washington still has an interest in a stable global oil market, given its allies’ reliance on Gulf energy, and in the security of the energy-producing countries. </w:t>
      </w:r>
      <w:r w:rsidRPr="00457B99">
        <w:rPr>
          <w:sz w:val="14"/>
        </w:rPr>
        <w:t xml:space="preserve">Moreover, the argument </w:t>
      </w:r>
      <w:r w:rsidRPr="00457B99">
        <w:rPr>
          <w:rStyle w:val="StyleUnderline"/>
        </w:rPr>
        <w:t>that the U</w:t>
      </w:r>
      <w:r w:rsidRPr="00457B99">
        <w:rPr>
          <w:sz w:val="14"/>
        </w:rPr>
        <w:t xml:space="preserve">nited </w:t>
      </w:r>
      <w:r w:rsidRPr="00457B99">
        <w:rPr>
          <w:rStyle w:val="StyleUnderline"/>
        </w:rPr>
        <w:t>S</w:t>
      </w:r>
      <w:r w:rsidRPr="00457B99">
        <w:rPr>
          <w:sz w:val="14"/>
        </w:rPr>
        <w:t xml:space="preserve">tates </w:t>
      </w:r>
      <w:r w:rsidRPr="00457B99">
        <w:rPr>
          <w:rStyle w:val="StyleUnderline"/>
        </w:rPr>
        <w:t>should shift</w:t>
      </w:r>
      <w:r w:rsidRPr="00457B99">
        <w:rPr>
          <w:sz w:val="14"/>
        </w:rPr>
        <w:t xml:space="preserve"> some of the </w:t>
      </w:r>
      <w:r w:rsidRPr="00457B99">
        <w:rPr>
          <w:rStyle w:val="StyleUnderline"/>
        </w:rPr>
        <w:t>resources</w:t>
      </w:r>
      <w:r w:rsidRPr="00457B99">
        <w:rPr>
          <w:sz w:val="14"/>
        </w:rPr>
        <w:t xml:space="preserve"> it currently expends in the Middle East </w:t>
      </w:r>
      <w:r w:rsidRPr="00457B99">
        <w:rPr>
          <w:rStyle w:val="StyleUnderline"/>
        </w:rPr>
        <w:t xml:space="preserve">toward Asia fails to account for the fact that the Middle East has always been a theater for </w:t>
      </w:r>
      <w:r w:rsidRPr="00457B99">
        <w:rPr>
          <w:rStyle w:val="Emphasis"/>
        </w:rPr>
        <w:t>great-power competition.</w:t>
      </w:r>
      <w:r w:rsidRPr="00457B99">
        <w:rPr>
          <w:sz w:val="14"/>
        </w:rPr>
        <w:t xml:space="preserve"> </w:t>
      </w:r>
      <w:r w:rsidRPr="00457B99">
        <w:rPr>
          <w:rStyle w:val="StyleUnderline"/>
        </w:rPr>
        <w:t>It would be naive to think</w:t>
      </w:r>
      <w:r w:rsidRPr="00457B99">
        <w:rPr>
          <w:sz w:val="14"/>
        </w:rPr>
        <w:t xml:space="preserve"> that </w:t>
      </w:r>
      <w:r w:rsidRPr="00457B99">
        <w:rPr>
          <w:rStyle w:val="StyleUnderline"/>
        </w:rPr>
        <w:t>Washington can insist that China and Russia compete</w:t>
      </w:r>
      <w:r w:rsidRPr="00457B99">
        <w:rPr>
          <w:sz w:val="14"/>
        </w:rPr>
        <w:t xml:space="preserve"> with the United States </w:t>
      </w:r>
      <w:r w:rsidRPr="00457B99">
        <w:rPr>
          <w:rStyle w:val="StyleUnderline"/>
        </w:rPr>
        <w:t>only where it wants</w:t>
      </w:r>
      <w:r w:rsidRPr="00457B99">
        <w:rPr>
          <w:sz w:val="14"/>
        </w:rPr>
        <w:t xml:space="preserve"> (in Asia and Europe) and to believe </w:t>
      </w:r>
      <w:r w:rsidRPr="00457B99">
        <w:rPr>
          <w:rStyle w:val="Emphasis"/>
        </w:rPr>
        <w:t>that these countries will not try to fill the vacuum that a U.S. departure from the Middle East would create</w:t>
      </w:r>
      <w:r w:rsidRPr="00457B99">
        <w:rPr>
          <w:sz w:val="14"/>
        </w:rPr>
        <w:t xml:space="preserve">—especially when Russia has already reemerged as a power broker in the heart of the region for the first time in 50 years. Nor can one assume that the United States would be able to easily reestablish its dominance in the region once it pulled out. Regaining physical access to abandoned ports, bases, and airfields would be difficult; regaining the trust and confidence of Washington’s forsaken partners, even more so. But </w:t>
      </w:r>
      <w:r w:rsidRPr="00457B99">
        <w:rPr>
          <w:rStyle w:val="StyleUnderline"/>
        </w:rPr>
        <w:t>the biggest mistake</w:t>
      </w:r>
      <w:r w:rsidRPr="00457B99">
        <w:rPr>
          <w:sz w:val="14"/>
        </w:rPr>
        <w:t xml:space="preserve"> Karlin and Wittes make is that </w:t>
      </w:r>
      <w:r w:rsidRPr="00457B99">
        <w:rPr>
          <w:rStyle w:val="StyleUnderline"/>
        </w:rPr>
        <w:t xml:space="preserve">they ignore the Middle East’s tendency to </w:t>
      </w:r>
      <w:r w:rsidRPr="00457B99">
        <w:rPr>
          <w:rStyle w:val="Emphasis"/>
        </w:rPr>
        <w:t>export insecurity.</w:t>
      </w:r>
      <w:r w:rsidRPr="00457B99">
        <w:rPr>
          <w:sz w:val="14"/>
        </w:rPr>
        <w:t xml:space="preserve"> They suggest that Washington should treat the Middle East with the same insouciance it displayed toward Africa during the Cold War: a policy they say may have had terrible consequences for Africans but was tolerable for U.S. interests. But Africa never excelled in exporting its insecurity the way the Middle East does. From jihadists flying airplanes into American buildings and decapitating American prisoners to refugees streaming across the borders of the United States’ European allies, the Middle East has been a persistent source of threats to vital U.S. interests. Such insecurity can be met with only one of two responses: either Washington can work with local partners to mitigate problems before they leave the Middle East, or it can try to wall itself off from these problems. I vote for trying to do the former, using many of the tools that Karlin and Wittes reject as “the Goldilocks approach,” such as a balanced mix of military engagement and vigorous diplomacy.</w:t>
      </w:r>
    </w:p>
    <w:p w14:paraId="5D56544C" w14:textId="77777777" w:rsidR="00892F4F" w:rsidRPr="00457B99" w:rsidRDefault="00892F4F" w:rsidP="00892F4F"/>
    <w:p w14:paraId="3051C78A" w14:textId="77777777" w:rsidR="00892F4F" w:rsidRPr="00DA2FBC" w:rsidRDefault="00892F4F" w:rsidP="00017941"/>
    <w:p w14:paraId="64E50461" w14:textId="77777777" w:rsidR="00017941" w:rsidRDefault="00017941" w:rsidP="00017941">
      <w:pPr>
        <w:pStyle w:val="Heading3"/>
        <w:rPr>
          <w:rFonts w:cs="Calibri"/>
        </w:rPr>
      </w:pPr>
      <w:r>
        <w:rPr>
          <w:rFonts w:cs="Calibri"/>
        </w:rPr>
        <w:t>XT: Failed States</w:t>
      </w:r>
    </w:p>
    <w:p w14:paraId="40E5DCC6" w14:textId="77777777" w:rsidR="00017941" w:rsidRPr="008E7DFE" w:rsidRDefault="00017941" w:rsidP="00017941">
      <w:pPr>
        <w:pStyle w:val="Heading4"/>
        <w:rPr>
          <w:rFonts w:cs="Calibri"/>
        </w:rPr>
      </w:pPr>
      <w:r>
        <w:rPr>
          <w:rFonts w:cs="Calibri"/>
        </w:rPr>
        <w:t>T</w:t>
      </w:r>
      <w:r w:rsidRPr="008E7DFE">
        <w:rPr>
          <w:rFonts w:cs="Calibri"/>
        </w:rPr>
        <w:t>he United States’ policies are not self-contained – our support independently protects and emboldens</w:t>
      </w:r>
      <w:r>
        <w:rPr>
          <w:rFonts w:cs="Calibri"/>
        </w:rPr>
        <w:t xml:space="preserve"> volatile</w:t>
      </w:r>
      <w:r w:rsidRPr="008E7DFE">
        <w:rPr>
          <w:rFonts w:cs="Calibri"/>
        </w:rPr>
        <w:t xml:space="preserve"> autocratic elites.</w:t>
      </w:r>
    </w:p>
    <w:p w14:paraId="4D53621C" w14:textId="77777777" w:rsidR="00017941" w:rsidRPr="008E7DFE" w:rsidRDefault="00017941" w:rsidP="00017941">
      <w:pPr>
        <w:rPr>
          <w:rStyle w:val="StyleUnderline"/>
        </w:rPr>
      </w:pPr>
      <w:r w:rsidRPr="008E7DFE">
        <w:rPr>
          <w:rStyle w:val="StyleUnderline"/>
        </w:rPr>
        <w:t xml:space="preserve">May </w:t>
      </w:r>
      <w:r w:rsidRPr="008E7DFE">
        <w:rPr>
          <w:rStyle w:val="Style13ptBold"/>
        </w:rPr>
        <w:t>Darwich 18</w:t>
      </w:r>
      <w:r w:rsidRPr="008E7DFE">
        <w:rPr>
          <w:rStyle w:val="StyleUnderline"/>
        </w:rPr>
        <w:t xml:space="preserve"> {Assistant Professor in the International Relations of the Middle East in the School of Government and International Affairs at Durham University, “International politics of authoritarian resilience and breakdown in the Middle East,” </w:t>
      </w:r>
      <w:r w:rsidRPr="008E7DFE">
        <w:rPr>
          <w:rStyle w:val="StyleUnderline"/>
          <w:i/>
        </w:rPr>
        <w:t>Mediterranean Politics</w:t>
      </w:r>
      <w:r w:rsidRPr="008E7DFE">
        <w:rPr>
          <w:rStyle w:val="StyleUnderline"/>
        </w:rPr>
        <w:t>, https://www.tandfonline.com/doi/pdf/10.1080/13629395.2017.1305509?needAccess=true, Published 3/23/18, Accessed 6/18/19} //RG</w:t>
      </w:r>
    </w:p>
    <w:p w14:paraId="12E79F45" w14:textId="77777777" w:rsidR="00017941" w:rsidRPr="008E7DFE" w:rsidRDefault="00017941" w:rsidP="00017941">
      <w:r w:rsidRPr="008E7DFE">
        <w:rPr>
          <w:rStyle w:val="StyleUnderline"/>
        </w:rPr>
        <w:t>The hope and disappointment that accompanied the 2011 Arab uprisings have demonstrated the centrality of international factors in affecting regime change and shaping transitions in the Middle East and North Africa</w:t>
      </w:r>
      <w:r w:rsidRPr="008E7DFE">
        <w:t>. Although the impact of international factors on the survival of authoritarian regimes has gained attention in recent years, it remains subject to wide disagreement in both academic and policy circles. Some scholars stress the role of democracy promoters, namely the United States (US) and the European Union (EU), in affecting regime change in regions with entrenched authoritarian regimes, namely in Eastern Europe, Africa, Latin America, Asia and the Middle East</w:t>
      </w:r>
      <w:r w:rsidRPr="008E7DFE">
        <w:rPr>
          <w:rStyle w:val="StyleUnderline"/>
        </w:rPr>
        <w:t xml:space="preserve">. Others have, however, suggested that international policies can </w:t>
      </w:r>
      <w:r w:rsidRPr="008E7DFE">
        <w:rPr>
          <w:rStyle w:val="Emphasis"/>
        </w:rPr>
        <w:t>protect and embolden autocratic elites</w:t>
      </w:r>
      <w:r w:rsidRPr="008E7DFE">
        <w:rPr>
          <w:rStyle w:val="StyleUnderline"/>
        </w:rPr>
        <w:t xml:space="preserve"> through shielding incumbent autocrats from democratizing pressures through diplomatic and economic support</w:t>
      </w:r>
      <w:r w:rsidRPr="008E7DFE">
        <w:t>. In the Middle East, research has overwhelmingly demonstrated that international powers promoted the authoritarian status quo (Jamal 2012; Bush 2015).</w:t>
      </w:r>
    </w:p>
    <w:p w14:paraId="5AD5DE66" w14:textId="77777777" w:rsidR="00017941" w:rsidRPr="008E7DFE" w:rsidRDefault="00017941" w:rsidP="00017941">
      <w:r w:rsidRPr="008E7DFE">
        <w:t xml:space="preserve">Although this debate challenges the traditional schism between the two disciplines of Comparative Politics and International Relations by bridging domestic and international dynamics, research under this theme remains confined to disciplinary boundaries. On the one hand, </w:t>
      </w:r>
      <w:r w:rsidRPr="008E7DFE">
        <w:rPr>
          <w:rStyle w:val="StyleUnderline"/>
        </w:rPr>
        <w:t>scholars of IR have looked at the drivers that motivate international actors to promote democracy or support autocracy abroad. Research from this perspective followed an IR-centred approach</w:t>
      </w:r>
      <w:r w:rsidRPr="008E7DFE">
        <w:t>, where scholars have focused on the policies of democracy or autocracy promoters while paying little attention to domestic politics in target states or the outcome of these foreign policies on other countries.</w:t>
      </w:r>
    </w:p>
    <w:p w14:paraId="59C1E212" w14:textId="77777777" w:rsidR="00017941" w:rsidRPr="00775B71" w:rsidRDefault="00017941" w:rsidP="00017941">
      <w:r w:rsidRPr="008E7DFE">
        <w:t xml:space="preserve">On the other hand, scholars of Comparative Politics, however, invoked the question of ‘What effect does international politics have on the domestic structures of states?’ (e.g., Burnell &amp; Schlumberger 2010). This strand refers to what Gourevitch (1978) coins in an oft-cited article as </w:t>
      </w:r>
      <w:r w:rsidRPr="008E7DFE">
        <w:rPr>
          <w:rStyle w:val="StyleUnderline"/>
        </w:rPr>
        <w:t>the ‘second image reversed’. Whereas the international system has been long considered a variable of secondary importance, and sometimes even an irrelevant one, in analysing authoritarian domestic structures, scholars argue that domestic outcomes can derive from the exigencies of the international system.</w:t>
      </w:r>
      <w:r w:rsidRPr="008E7DFE">
        <w:t xml:space="preserve"> In this context, the international sources of authoritarian resilience and breakdown have been the subject of increased scrutiny. The literature has shown that prospects of authoritarian resilience or breakdown depend in large part on the international context, including the regime’s international alliances, relationship with the superpowers, common membership in international organizations and cross-border relationships.</w:t>
      </w:r>
    </w:p>
    <w:p w14:paraId="7E0A9F68" w14:textId="77777777" w:rsidR="00017941" w:rsidRDefault="00017941" w:rsidP="00017941">
      <w:pPr>
        <w:rPr>
          <w:rStyle w:val="Style13ptBold"/>
        </w:rPr>
      </w:pPr>
    </w:p>
    <w:p w14:paraId="789254EF" w14:textId="77777777" w:rsidR="00017941" w:rsidRPr="00745150" w:rsidRDefault="00017941" w:rsidP="00017941"/>
    <w:p w14:paraId="20D15448" w14:textId="77777777" w:rsidR="00017941" w:rsidRPr="00606ED2" w:rsidRDefault="00017941" w:rsidP="00017941"/>
    <w:p w14:paraId="199B0096" w14:textId="77777777" w:rsidR="00017941" w:rsidRDefault="00017941" w:rsidP="00017941"/>
    <w:p w14:paraId="6A723755" w14:textId="77777777" w:rsidR="00017941" w:rsidRDefault="00017941" w:rsidP="00017941">
      <w:pPr>
        <w:pStyle w:val="Heading2"/>
      </w:pPr>
      <w:r w:rsidRPr="00DD184B">
        <w:t xml:space="preserve">Global Credibility Extensions </w:t>
      </w:r>
    </w:p>
    <w:p w14:paraId="3AC1A49A" w14:textId="77777777" w:rsidR="00017941" w:rsidRDefault="00017941" w:rsidP="00017941"/>
    <w:p w14:paraId="31D470ED" w14:textId="77777777" w:rsidR="00017941" w:rsidRDefault="00017941" w:rsidP="00017941">
      <w:pPr>
        <w:pStyle w:val="Heading3"/>
      </w:pPr>
      <w:r>
        <w:t xml:space="preserve">XT Saudi Key </w:t>
      </w:r>
    </w:p>
    <w:p w14:paraId="3DFD0ACA" w14:textId="77777777" w:rsidR="00017941" w:rsidRDefault="00017941" w:rsidP="00017941">
      <w:pPr>
        <w:pStyle w:val="Heading4"/>
      </w:pPr>
      <w:r>
        <w:t xml:space="preserve">Kashoggi’s death provides a key moment for US to increase </w:t>
      </w:r>
      <w:proofErr w:type="gramStart"/>
      <w:r>
        <w:t>it’s</w:t>
      </w:r>
      <w:proofErr w:type="gramEnd"/>
      <w:r>
        <w:t xml:space="preserve"> global soft power    </w:t>
      </w:r>
    </w:p>
    <w:p w14:paraId="2F93C74B" w14:textId="77777777" w:rsidR="00017941" w:rsidRDefault="00017941" w:rsidP="00017941">
      <w:pPr>
        <w:pStyle w:val="Heading4"/>
      </w:pPr>
      <w:r>
        <w:t>LaFranchie,18</w:t>
      </w:r>
    </w:p>
    <w:p w14:paraId="53514EE7" w14:textId="77777777" w:rsidR="00017941" w:rsidRPr="009E3087" w:rsidRDefault="00017941" w:rsidP="00017941">
      <w:r>
        <w:t xml:space="preserve">(Howard, “How a post-Khashoggi US 'correction' on Saudi relations could unfold”, The Christian Science Monitor, Proquest, October 25 2018, https://www.csmonitor.com/USA/Foreign-Policy/2018/1025/How-a-post-Khashoggi-US-correction-on-Saudi-relations-could-unfold, accessed 6/20/19, </w:t>
      </w:r>
      <w:proofErr w:type="gramStart"/>
      <w:r>
        <w:t>GDS  -</w:t>
      </w:r>
      <w:proofErr w:type="gramEnd"/>
      <w:r>
        <w:t xml:space="preserve"> EW)</w:t>
      </w:r>
    </w:p>
    <w:p w14:paraId="714CD8C5" w14:textId="77777777" w:rsidR="00017941" w:rsidRDefault="00017941" w:rsidP="00017941">
      <w:r w:rsidRPr="000329A0">
        <w:rPr>
          <w:u w:val="single"/>
        </w:rPr>
        <w:t>Under this White House, the US-Saudi relationship has been overwhelmingly focused on military-to-military relations</w:t>
      </w:r>
      <w:r>
        <w:t xml:space="preserve"> … and left to the relationship between [Trump son-in-law] Jared Kushner and [Saudi Crown Prince] Mohammed bin Salman, but we’re going to see some correction,” says Elizabeth Prodromou, a professor of conflict resolution at Tufts University’s Fletcher School of Law and Diplomacy in Medford, Mass.</w:t>
      </w:r>
    </w:p>
    <w:p w14:paraId="2C24EA24" w14:textId="77777777" w:rsidR="00017941" w:rsidRDefault="00017941" w:rsidP="00017941"/>
    <w:p w14:paraId="1F372233" w14:textId="77777777" w:rsidR="00017941" w:rsidRDefault="00017941" w:rsidP="00017941">
      <w:r>
        <w:t>“This event will push the Trump White House to make some adjustments, and the question will be whether the White House takes the lead in that correction or Congress pushes the White House to take action,” she says. “But either way, we’re going to go in the same direction.”</w:t>
      </w:r>
    </w:p>
    <w:p w14:paraId="2127BE12" w14:textId="77777777" w:rsidR="00017941" w:rsidRDefault="00017941" w:rsidP="00017941"/>
    <w:p w14:paraId="0CB36D38" w14:textId="77777777" w:rsidR="00017941" w:rsidRDefault="00017941" w:rsidP="00017941">
      <w:r>
        <w:t>Among the concrete steps Professor Prodromou and others expect to see in the coming weeks:</w:t>
      </w:r>
    </w:p>
    <w:p w14:paraId="5A71A50E" w14:textId="77777777" w:rsidR="00017941" w:rsidRDefault="00017941" w:rsidP="00017941"/>
    <w:p w14:paraId="54D5EE44" w14:textId="77777777" w:rsidR="00017941" w:rsidRDefault="00017941" w:rsidP="00017941">
      <w:pPr>
        <w:rPr>
          <w:u w:val="single"/>
        </w:rPr>
      </w:pPr>
      <w:r>
        <w:t xml:space="preserve">The </w:t>
      </w:r>
      <w:r w:rsidRPr="57D24227">
        <w:rPr>
          <w:u w:val="single"/>
        </w:rPr>
        <w:t>nominating finally of a US ambassador to Riyadh</w:t>
      </w:r>
      <w:r>
        <w:t xml:space="preserve"> to “professionalize” the relationship and take it out of Mr. Kushner’s inexperienced hands. Renewed congressional efforts to stop arming the Saudi-led war in Yemen. Perhaps sanctions aimed at putting on notice Saudi Arabia – and for that matter other US partners in the region – that America is going to act in defense of its values and count human rights among its vital interests. “</w:t>
      </w:r>
      <w:r w:rsidRPr="57D24227">
        <w:rPr>
          <w:u w:val="single"/>
        </w:rPr>
        <w:t xml:space="preserve">The Saudi relationship will become perhaps the key metric for how seriously the world takes us for our exercise of soft power and our commitment to universal human rights,” </w:t>
      </w:r>
      <w:r>
        <w:t xml:space="preserve">says Prodromou, an expert in the intersection of religion, democracy, and </w:t>
      </w:r>
      <w:r w:rsidRPr="57D24227">
        <w:rPr>
          <w:u w:val="single"/>
        </w:rPr>
        <w:t>security. “It’s going to provide a measure of how we’re perceived in the world, of our ability to lead on human rights – and whether our moral authority holds any longer.”</w:t>
      </w:r>
    </w:p>
    <w:p w14:paraId="2E227AED" w14:textId="77777777" w:rsidR="00017941" w:rsidRPr="009668D0" w:rsidRDefault="00017941" w:rsidP="00017941">
      <w:pPr>
        <w:pStyle w:val="Heading4"/>
      </w:pPr>
      <w:r w:rsidRPr="009668D0">
        <w:t>Cutting off aid to Saudi Arabia solves incredibility—this is a crucial signal from the US in international politics.</w:t>
      </w:r>
    </w:p>
    <w:p w14:paraId="7BD28FDD" w14:textId="77777777" w:rsidR="00017941" w:rsidRPr="009668D0" w:rsidRDefault="00017941" w:rsidP="00017941">
      <w:pPr>
        <w:rPr>
          <w:rFonts w:eastAsia="Times New Roman"/>
        </w:rPr>
      </w:pPr>
      <w:r w:rsidRPr="009668D0">
        <w:rPr>
          <w:rFonts w:eastAsia="Times New Roman"/>
          <w:color w:val="000000"/>
        </w:rPr>
        <w:t xml:space="preserve">Jennifer </w:t>
      </w:r>
      <w:r w:rsidRPr="009668D0">
        <w:rPr>
          <w:rStyle w:val="Style13ptBold"/>
        </w:rPr>
        <w:t>Spindel 19</w:t>
      </w:r>
      <w:r w:rsidRPr="009668D0">
        <w:rPr>
          <w:rFonts w:eastAsia="Times New Roman"/>
          <w:color w:val="000000"/>
        </w:rPr>
        <w:t xml:space="preserve"> [an assistant professor of international security at the University of Oklahoma, and the Associate Director of the Cyber Governance and Policy Center], 5-14-2019, "The Case for Suspending American Arms Sales to Saudi Arabia," War on the Rocks, https://warontherocks.com/2019/05/the-case-for-suspending-american-arms-sales-to-saudi-arabia/ </w:t>
      </w:r>
      <w:r>
        <w:rPr>
          <w:rFonts w:eastAsia="Times New Roman"/>
          <w:color w:val="000000"/>
        </w:rPr>
        <w:t>{OS}</w:t>
      </w:r>
    </w:p>
    <w:p w14:paraId="57E61336" w14:textId="77777777" w:rsidR="00017941" w:rsidRPr="009668D0" w:rsidRDefault="00017941" w:rsidP="00017941">
      <w:pPr>
        <w:rPr>
          <w:b/>
          <w:iCs/>
          <w:sz w:val="26"/>
          <w:u w:val="single"/>
        </w:rPr>
      </w:pPr>
      <w:r w:rsidRPr="009668D0">
        <w:rPr>
          <w:rFonts w:eastAsia="Times New Roman"/>
          <w:color w:val="000000"/>
          <w:sz w:val="16"/>
        </w:rPr>
        <w:t xml:space="preserve">Arms embargos are often dismissed as symbolic, and therefore ineffective. But just because something is symbolic, doesn’t mean that it won’t have an effect. </w:t>
      </w:r>
      <w:r w:rsidRPr="009668D0">
        <w:rPr>
          <w:rStyle w:val="Emphasis"/>
        </w:rPr>
        <w:t>A U.S. arms embargo against Saudi Arabia would be a clear signal of American disproval of Saudi actions in Yemen, and would be an equally important signal to Washington’s allies, who are left wondering if the United States is ambivalent or uninterested in the growing Yemeni humanitarian catastrophe.</w:t>
      </w:r>
    </w:p>
    <w:p w14:paraId="307BD742" w14:textId="77777777" w:rsidR="00017941" w:rsidRDefault="00017941" w:rsidP="00017941">
      <w:pPr>
        <w:rPr>
          <w:rFonts w:eastAsia="Times New Roman"/>
          <w:color w:val="000000"/>
          <w:sz w:val="16"/>
        </w:rPr>
      </w:pPr>
      <w:r w:rsidRPr="009668D0">
        <w:rPr>
          <w:rFonts w:eastAsia="Times New Roman"/>
          <w:color w:val="000000"/>
          <w:sz w:val="16"/>
        </w:rPr>
        <w:t xml:space="preserve">By continuing to provide weapons, President Donald Trump tacitly endorses Saudi policies. This signal is strengthened by Trump’s recent veto of the resolution that called for an end to U.S. support for the war in Yemen. While Trump justified the veto by saying that the resolution was a “dangerous attempt to weaken my constitutional authorities,” statements from Congressional representatives show they are aware of the powerful signals sent by arms sales. Sen. Tim Kaine said that the veto “shows the world [Trump] is determined to keep aiding a Saudi-backed war that has killed thousands of civilians and pushed millions more to the brink of starvation.” </w:t>
      </w:r>
      <w:r w:rsidRPr="009668D0">
        <w:rPr>
          <w:rStyle w:val="Emphasis"/>
        </w:rPr>
        <w:t>An arms embargo against Saudi Arabia would be a signal both to leaders of that country, and other states, that the United States does not endorse Saudi actions</w:t>
      </w:r>
      <w:r w:rsidRPr="009668D0">
        <w:rPr>
          <w:rFonts w:eastAsia="Times New Roman"/>
          <w:color w:val="000000"/>
          <w:sz w:val="16"/>
        </w:rPr>
        <w:t xml:space="preserve">. Those arguing against a ban are correct on one point: Embargos as blunt force instruments of coercion are rarely effective. But </w:t>
      </w:r>
      <w:r w:rsidRPr="009668D0">
        <w:rPr>
          <w:rStyle w:val="Emphasis"/>
        </w:rPr>
        <w:t>arms embargos are effective as signals of political dissatisfaction, and serve an important communication role in international politics</w:t>
      </w:r>
      <w:r w:rsidRPr="009668D0">
        <w:rPr>
          <w:rFonts w:eastAsia="Times New Roman"/>
          <w:color w:val="000000"/>
          <w:sz w:val="16"/>
        </w:rPr>
        <w:t>.</w:t>
      </w:r>
    </w:p>
    <w:p w14:paraId="19FDD43F" w14:textId="77777777" w:rsidR="00017941" w:rsidRDefault="00017941" w:rsidP="00017941">
      <w:pPr>
        <w:pStyle w:val="Heading3"/>
      </w:pPr>
      <w:r>
        <w:t xml:space="preserve">XT – Arms sales signal </w:t>
      </w:r>
    </w:p>
    <w:p w14:paraId="39C4437D" w14:textId="77777777" w:rsidR="00017941" w:rsidRDefault="00017941" w:rsidP="00017941">
      <w:pPr>
        <w:pStyle w:val="Heading4"/>
      </w:pPr>
      <w:r>
        <w:t xml:space="preserve">An embargo on Saudi arms sales would send a strong signal </w:t>
      </w:r>
    </w:p>
    <w:p w14:paraId="395DDAA4" w14:textId="77777777" w:rsidR="00017941" w:rsidRDefault="00017941" w:rsidP="00017941">
      <w:pPr>
        <w:pStyle w:val="Heading4"/>
        <w:rPr>
          <w:rStyle w:val="Style13ptBold"/>
          <w:b/>
          <w:bCs w:val="0"/>
        </w:rPr>
      </w:pPr>
      <w:r>
        <w:t xml:space="preserve">Spindel, </w:t>
      </w:r>
      <w:r w:rsidRPr="009B2B5E">
        <w:rPr>
          <w:rStyle w:val="Style13ptBold"/>
        </w:rPr>
        <w:t>Assistant Professor of International Security in the Department of International and Area Studies at the University of Oklahoma</w:t>
      </w:r>
      <w:r>
        <w:rPr>
          <w:rStyle w:val="Style13ptBold"/>
        </w:rPr>
        <w:t xml:space="preserve">, </w:t>
      </w:r>
      <w:r w:rsidRPr="009B2B5E">
        <w:rPr>
          <w:rStyle w:val="Style13ptBold"/>
        </w:rPr>
        <w:t>19</w:t>
      </w:r>
    </w:p>
    <w:p w14:paraId="6099A350" w14:textId="77777777" w:rsidR="00017941" w:rsidRPr="009B2B5E" w:rsidRDefault="00017941" w:rsidP="00017941">
      <w:r>
        <w:t xml:space="preserve">(Jennifer, “THE CASE FOR SUSPENDING AMERICAN ARMS SALES TO SAUDI ARABIA”, War on the Rocks, May 14 2019, </w:t>
      </w:r>
      <w:hyperlink r:id="rId30" w:history="1">
        <w:r w:rsidRPr="00893736">
          <w:rPr>
            <w:rStyle w:val="Hyperlink"/>
          </w:rPr>
          <w:t>https://warontherocks.com/2019/05/the-case-for-suspending-american-arms-sales-to-saudi-arabia/</w:t>
        </w:r>
      </w:hyperlink>
      <w:r>
        <w:t>, accessed 6/20/19, GDS-EW)</w:t>
      </w:r>
    </w:p>
    <w:p w14:paraId="011B16D2" w14:textId="77777777" w:rsidR="00017941" w:rsidRDefault="00017941" w:rsidP="00017941">
      <w:r>
        <w:t>Arms embargos are often dismissed as symbolic, and therefore ineffective. But just because something is symbolic, doesn’t mean that it won’t have an effect</w:t>
      </w:r>
      <w:r w:rsidRPr="009B2B5E">
        <w:rPr>
          <w:u w:val="single"/>
        </w:rPr>
        <w:t>. A U.S. arms embargo against Saudi Arabia would be a clear signal of American disproval of Saudi actions in Yemen, and would be an equally important signal to Washington’s allies, who are left wondering if the United States is ambivalent or uninterested in the growing Yemeni humanitarian catastrophe</w:t>
      </w:r>
      <w:r>
        <w:t>.</w:t>
      </w:r>
    </w:p>
    <w:p w14:paraId="07473934" w14:textId="77777777" w:rsidR="00017941" w:rsidRDefault="00017941" w:rsidP="00017941"/>
    <w:p w14:paraId="526A3B3C" w14:textId="77777777" w:rsidR="00017941" w:rsidRPr="009B2B5E" w:rsidRDefault="00017941" w:rsidP="00017941">
      <w:pPr>
        <w:rPr>
          <w:u w:val="single"/>
        </w:rPr>
      </w:pPr>
      <w:r>
        <w:t>By continuing to provide weapons</w:t>
      </w:r>
      <w:r w:rsidRPr="009B2B5E">
        <w:rPr>
          <w:u w:val="single"/>
        </w:rPr>
        <w:t>, President Donald Trump tacitly endorses Saudi policies</w:t>
      </w:r>
      <w:r>
        <w:t xml:space="preserve">. This signal is strengthened by Trump’s recent veto of the resolution that called for an end to U.S. support for the war in Yemen. While Trump justified the veto by saying that the resolution was a “dangerous attempt to weaken my constitutional authorities,” statements from Congressional representatives show they are aware of the powerful signals sent by arms sales. Sen. Tim Kaine said that the veto “shows the world [Trump] is determined to keep aiding a Saudi-backed war that has killed thousands of civilians and pushed millions more to the brink of starvation.” </w:t>
      </w:r>
      <w:r w:rsidRPr="009B2B5E">
        <w:rPr>
          <w:u w:val="single"/>
        </w:rPr>
        <w:t xml:space="preserve">An arms embargo against Saudi Arabia would be a signal both to leaders of that country, and other states, that the United States does not endorse Saudi actions. </w:t>
      </w:r>
      <w:r>
        <w:t xml:space="preserve">Those arguing against a ban are correct on one point: Embargos as blunt force instruments of coercion are rarely effective. </w:t>
      </w:r>
      <w:r w:rsidRPr="009B2B5E">
        <w:rPr>
          <w:u w:val="single"/>
        </w:rPr>
        <w:t>But arms embargos are effective as signals of political dissatisfaction, and serve an important communication role in international politics.</w:t>
      </w:r>
    </w:p>
    <w:p w14:paraId="506F4CBE" w14:textId="77777777" w:rsidR="00017941" w:rsidRDefault="00017941" w:rsidP="00017941">
      <w:r>
        <w:t xml:space="preserve">Take, for example, the U.S. relationship with Israel in the 1960s. The United States sold Israel Hawk surface-to-surface missiles in 1962, M-48 Patton tanks in 1964 and 1965, and A-4E Skyhawk bombers in 1966. Israeli leaders understood that these transfers signaled a close U.S.-Israeli relationship. As diplomat Abba Eban wrote, the arms transfers were “a development of tremendous political value.” </w:t>
      </w:r>
      <w:r w:rsidRPr="009B2B5E">
        <w:rPr>
          <w:u w:val="single"/>
        </w:rPr>
        <w:t>Even against this backdrop of close ties and significant arms sales, Israeli leaders were extremely sensitive to arms transfer denials</w:t>
      </w:r>
      <w:r>
        <w:t xml:space="preserve">. In April and May 1967, the United States denied Israeli requests for armored personnel carriers and fighter jets. </w:t>
      </w:r>
      <w:r w:rsidRPr="009B2B5E">
        <w:rPr>
          <w:u w:val="single"/>
        </w:rPr>
        <w:t>Approving the transfers would have signaled support, and likely emboldened Israel, as tensions were growing in the region. Israeli leaders believed these transfer denials overruled prior signals and demonstrated that the United States was not willing to be a close political ally for Israel</w:t>
      </w:r>
      <w:r>
        <w:t xml:space="preserve">. Eban described Israel as “isolated,” and the head of Israel’s intelligence service said that the arms transfer denials made it clear that “in Israel, there existed certain misperceptions [about the United States].” If arms transfer denials could have such a significant effect on Israeli thinking — keeping in mind that there was a close and significant political relationship between the US and Israel — imagine what a transfer denial would mean for U.S.-Saudi relations. </w:t>
      </w:r>
      <w:r w:rsidRPr="009B2B5E">
        <w:rPr>
          <w:u w:val="single"/>
        </w:rPr>
        <w:t>Like Israel, Saudi Arabia would have to re-think its impression that it has political support and approval from the United States</w:t>
      </w:r>
      <w:r>
        <w:t>. We can, and should, ask whether or not withdrawal of U.S. support would affect Saudi behavior, but it’s important that this question not get overlooked in the current debate.</w:t>
      </w:r>
    </w:p>
    <w:p w14:paraId="58DFF262" w14:textId="77777777" w:rsidR="00017941" w:rsidRDefault="00017941" w:rsidP="00017941"/>
    <w:p w14:paraId="22627FE1" w14:textId="77777777" w:rsidR="00017941" w:rsidRDefault="00017941" w:rsidP="00017941">
      <w:r>
        <w:t>Because arms transfers (and denials) are powerful signals, they can have an effect even before a transfer is actually completed. This suggests that even the announcement of an embargo against Saudi Arabia could have an effect. Take, for example, Taiwan’s recent request for a fleet of new fighter jets.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China’s immediate, negative reaction to even the announcement of a potential deal shows how powerful arms transfer signals can be.</w:t>
      </w:r>
    </w:p>
    <w:p w14:paraId="37D0B241" w14:textId="77777777" w:rsidR="00017941" w:rsidRDefault="00017941" w:rsidP="00017941"/>
    <w:p w14:paraId="5C534772" w14:textId="77777777" w:rsidR="00017941" w:rsidRDefault="00017941" w:rsidP="00017941">
      <w:r>
        <w:t xml:space="preserve">If this same logic is applied to an arms embargo against Saudi Arabia, </w:t>
      </w:r>
      <w:r w:rsidRPr="009B2B5E">
        <w:rPr>
          <w:u w:val="single"/>
        </w:rPr>
        <w:t>an arms embargo would signal that Saudi Arabia does not have the support of the United States</w:t>
      </w:r>
      <w:r>
        <w:t xml:space="preserve">. </w:t>
      </w:r>
      <w:r w:rsidRPr="009B2B5E">
        <w:rPr>
          <w:u w:val="single"/>
        </w:rPr>
        <w:t>This signal would be an important first step in changing Saudi behavior because it would override other statements and actions the United States has sent that indicate support</w:t>
      </w:r>
      <w:r>
        <w:t xml:space="preserve">. And Trump has given Saudi Arabia a number of positive signals: He called Saudi Arabia a “great ally” and dismissed reports that that the Saudi government was involved in the murder of journalist Jamal Khashoggi. He has expressed interested in selling nuclear power plants and technology to Saudi Arabia. And he has repeatedly claimed that he has made a $110 billion arms deal with Saudi Arabia (he hasn’t). With these clear signals of support, why should Saudi Arabia alter its behavior based on resolutions that come out of the House or Senate, which are likely to be vetoed by Trump, anyway? </w:t>
      </w:r>
      <w:r w:rsidRPr="009B2B5E">
        <w:rPr>
          <w:u w:val="single"/>
        </w:rPr>
        <w:t>An arms embargo would be a clear and unambiguous signal that the United States disproves of Saudi actions in Yemen</w:t>
      </w:r>
      <w:r>
        <w:t>.</w:t>
      </w:r>
    </w:p>
    <w:p w14:paraId="01E8C678" w14:textId="77777777" w:rsidR="00017941" w:rsidRPr="007259A9" w:rsidRDefault="00017941" w:rsidP="00017941"/>
    <w:p w14:paraId="5A12AC34" w14:textId="77777777" w:rsidR="00017941" w:rsidRPr="00D95CE6" w:rsidRDefault="00017941" w:rsidP="00017941">
      <w:pPr>
        <w:rPr>
          <w:u w:val="single"/>
        </w:rPr>
      </w:pPr>
    </w:p>
    <w:p w14:paraId="19653318" w14:textId="77777777" w:rsidR="00017941" w:rsidRPr="00745150" w:rsidRDefault="00017941" w:rsidP="00017941"/>
    <w:p w14:paraId="5A65CEEC" w14:textId="77777777" w:rsidR="00017941" w:rsidRDefault="00017941" w:rsidP="00017941">
      <w:pPr>
        <w:pStyle w:val="Heading3"/>
      </w:pPr>
      <w:r>
        <w:t xml:space="preserve">XT HR </w:t>
      </w:r>
    </w:p>
    <w:p w14:paraId="0EC01E36" w14:textId="77777777" w:rsidR="00017941" w:rsidRDefault="00017941" w:rsidP="00017941">
      <w:pPr>
        <w:pStyle w:val="Heading4"/>
      </w:pPr>
      <w:r>
        <w:t>Saudi Arabia’s role in the Yemen Conflict has resulted in many human rights violations                                                                                                                       Human Rights Watch 18</w:t>
      </w:r>
    </w:p>
    <w:p w14:paraId="7B53B55C" w14:textId="77777777" w:rsidR="00017941" w:rsidRPr="008808F0" w:rsidRDefault="00017941" w:rsidP="00017941">
      <w:r>
        <w:t>(“Saudi Arabia Events of 2018”,</w:t>
      </w:r>
      <w:r w:rsidRPr="008808F0">
        <w:t xml:space="preserve"> </w:t>
      </w:r>
      <w:r>
        <w:t xml:space="preserve">Human Rights Watch, </w:t>
      </w:r>
      <w:hyperlink r:id="rId31" w:history="1">
        <w:r w:rsidRPr="00893736">
          <w:rPr>
            <w:rStyle w:val="Hyperlink"/>
          </w:rPr>
          <w:t>https://www.hrw.org/world-report/2019/country-chapters/saudi-arabia</w:t>
        </w:r>
      </w:hyperlink>
      <w:r>
        <w:t>, accessed 6/18/19, GDS – EW)</w:t>
      </w:r>
    </w:p>
    <w:p w14:paraId="55619005" w14:textId="77777777" w:rsidR="00017941" w:rsidRPr="00920A58" w:rsidRDefault="00017941" w:rsidP="00017941">
      <w:pPr>
        <w:rPr>
          <w:u w:val="single"/>
        </w:rPr>
      </w:pPr>
      <w:r>
        <w:t xml:space="preserve">As the leader of the coalition that began military operations against Houthi forces in Yemen on March 26, 2015, </w:t>
      </w:r>
      <w:r w:rsidRPr="00920A58">
        <w:rPr>
          <w:u w:val="single"/>
        </w:rPr>
        <w:t>Saudi Arabia has committed numerous violations of international humanitarian law</w:t>
      </w:r>
      <w:r>
        <w:t xml:space="preserve">. As of August, </w:t>
      </w:r>
      <w:r w:rsidRPr="00920A58">
        <w:rPr>
          <w:u w:val="single"/>
        </w:rPr>
        <w:t>at least 6,592 civilians had been killed and 10,471 wounded</w:t>
      </w:r>
      <w:r>
        <w:t xml:space="preserve">, according to the Office of the United Nations High Commissioner for Human Rights (OHCHR), although the actual civilian casualty count is likely much higher. </w:t>
      </w:r>
      <w:r w:rsidRPr="00920A58">
        <w:rPr>
          <w:u w:val="single"/>
        </w:rPr>
        <w:t>The majority of these casualties were a result of coalition airstrikes.</w:t>
      </w:r>
    </w:p>
    <w:p w14:paraId="1ADEE490" w14:textId="77777777" w:rsidR="00017941" w:rsidRPr="00920A58" w:rsidRDefault="00017941" w:rsidP="00017941">
      <w:pPr>
        <w:rPr>
          <w:u w:val="single"/>
        </w:rPr>
      </w:pPr>
    </w:p>
    <w:p w14:paraId="73F32C7F" w14:textId="77777777" w:rsidR="00017941" w:rsidRDefault="00017941" w:rsidP="00017941">
      <w:r w:rsidRPr="00920A58">
        <w:rPr>
          <w:u w:val="single"/>
        </w:rPr>
        <w:t>Since March 2015, Human Rights Watch has documented about 90 apparently unlawful attacks by the coalition that have hit homes, markets, hospitals, schools, and mosques. Some of these attacks may amount to war crimes</w:t>
      </w:r>
      <w:r>
        <w:t xml:space="preserve">. An April coalition attack on a wedding killed 22 people and wounded more than 50. An August attack on a bus killed and wounded dozens of children. Saudi commanders face possible criminal liability for war crimes as a matter of command responsibility. </w:t>
      </w:r>
    </w:p>
    <w:p w14:paraId="52FEE937" w14:textId="77777777" w:rsidR="00017941" w:rsidRDefault="00017941" w:rsidP="00017941"/>
    <w:p w14:paraId="1845BE2C" w14:textId="77777777" w:rsidR="00017941" w:rsidRDefault="00017941" w:rsidP="00017941">
      <w:r>
        <w:t xml:space="preserve">The conflict exacerbated an existing humanitarian crisis. </w:t>
      </w:r>
      <w:r w:rsidRPr="00920A58">
        <w:rPr>
          <w:u w:val="single"/>
        </w:rPr>
        <w:t>The Saudi-led coalition has imposed an aerial and naval blockade since March 2015 and restricted the flow of life-saving goods</w:t>
      </w:r>
      <w:r>
        <w:t xml:space="preserve"> and the ability for Yemenis to travel into and out of the country to varying degrees throughout the war.</w:t>
      </w:r>
    </w:p>
    <w:p w14:paraId="469D53A2" w14:textId="77777777" w:rsidR="00017941" w:rsidRDefault="00017941" w:rsidP="00017941">
      <w:pPr>
        <w:pStyle w:val="Heading4"/>
        <w:rPr>
          <w:rStyle w:val="Style13ptBold"/>
          <w:b/>
          <w:bCs w:val="0"/>
        </w:rPr>
      </w:pPr>
      <w:r>
        <w:t xml:space="preserve">US continued sales of arms to Saudi Arabia civilians risk US becoming liable to War Crimes                                                                                                                               Mohomad, </w:t>
      </w:r>
      <w:r w:rsidRPr="00153E10">
        <w:rPr>
          <w:rStyle w:val="Style13ptBold"/>
        </w:rPr>
        <w:t>Yemen researcher at Amnesty International</w:t>
      </w:r>
      <w:r>
        <w:rPr>
          <w:rStyle w:val="Style13ptBold"/>
        </w:rPr>
        <w:t xml:space="preserve">, </w:t>
      </w:r>
      <w:r w:rsidRPr="00153E10">
        <w:rPr>
          <w:rStyle w:val="Style13ptBold"/>
        </w:rPr>
        <w:t>18</w:t>
      </w:r>
    </w:p>
    <w:p w14:paraId="1C9E49CB" w14:textId="77777777" w:rsidR="00017941" w:rsidRPr="00153E10" w:rsidRDefault="00017941" w:rsidP="00017941">
      <w:r>
        <w:t xml:space="preserve">(Rasha, “It’s time for the U.S. to stop supplying weapons to the Saudi-led coalition in Yemen”, The Washington Post, August 18 2018, </w:t>
      </w:r>
      <w:hyperlink r:id="rId32" w:history="1">
        <w:r w:rsidRPr="00893736">
          <w:rPr>
            <w:rStyle w:val="Hyperlink"/>
          </w:rPr>
          <w:t>https://www.washingtonpost.com/news/democracy-post/wp/2018/08/31/its-time-for-the-u-s-to-stop-supplying-weapons-to-the-saudi-led-coalition-in-yemen/?noredirect=on&amp;utm_term=.71504fdd7411</w:t>
        </w:r>
      </w:hyperlink>
      <w:r>
        <w:t>, accessed 6/19/19, GDS – EW)</w:t>
      </w:r>
    </w:p>
    <w:p w14:paraId="7F819F59" w14:textId="77777777" w:rsidR="00017941" w:rsidRPr="00153E10" w:rsidRDefault="00017941" w:rsidP="00017941">
      <w:pPr>
        <w:rPr>
          <w:u w:val="single"/>
        </w:rPr>
      </w:pPr>
      <w:r w:rsidRPr="00153E10">
        <w:t xml:space="preserve">So it should come as little surprise that </w:t>
      </w:r>
      <w:r w:rsidRPr="00153E10">
        <w:rPr>
          <w:u w:val="single"/>
        </w:rPr>
        <w:t>a U.N.-mandated body issued a report this week that contains a stark recommendation: It calls upon nations to refrain from supplying weapons that could be used in the conflict.</w:t>
      </w:r>
      <w:r w:rsidRPr="00153E10">
        <w:t xml:space="preserve"> And </w:t>
      </w:r>
      <w:r w:rsidRPr="00153E10">
        <w:rPr>
          <w:u w:val="single"/>
        </w:rPr>
        <w:t>that includes, perhaps most importantly, the United States, which, by continuing to transfer weaponry to its Saudi allies, may be at risk of making itself an accessory to war crimes.</w:t>
      </w:r>
    </w:p>
    <w:p w14:paraId="2ACB18C9" w14:textId="77777777" w:rsidR="00017941" w:rsidRPr="00153E10" w:rsidRDefault="00017941" w:rsidP="00017941"/>
    <w:p w14:paraId="4C82AFCF" w14:textId="77777777" w:rsidR="00017941" w:rsidRPr="00153E10" w:rsidRDefault="00017941" w:rsidP="00017941">
      <w:r w:rsidRPr="00153E10">
        <w:t xml:space="preserve">In one case, documented by Amnesty International, on Aug. 25, 2017, a </w:t>
      </w:r>
      <w:r w:rsidRPr="00153E10">
        <w:rPr>
          <w:u w:val="single"/>
        </w:rPr>
        <w:t>U.S.-manufactured Raytheon Paveway laser-guided bomb struck civilian homes in Yemen’s largest city, Sanaa. Five-year-old Buthaina was the sole survivor in her family</w:t>
      </w:r>
      <w:r w:rsidRPr="00153E10">
        <w:t>; she lost five siblings ages 2 to 10 and both of her parents.</w:t>
      </w:r>
    </w:p>
    <w:p w14:paraId="4C9F7B67" w14:textId="77777777" w:rsidR="00017941" w:rsidRPr="00153E10" w:rsidRDefault="00017941" w:rsidP="00017941"/>
    <w:p w14:paraId="1D4E0B24" w14:textId="77777777" w:rsidR="00017941" w:rsidRPr="00153E10" w:rsidRDefault="00017941" w:rsidP="00017941">
      <w:r w:rsidRPr="00153E10">
        <w:t xml:space="preserve">On Aug. 15, 2016, </w:t>
      </w:r>
      <w:r w:rsidRPr="00153E10">
        <w:rPr>
          <w:u w:val="single"/>
        </w:rPr>
        <w:t>a Paveway guided missile hit a fully functioning Médecins Sans Frontières (MSF) hospital, killing 11 people, including an MSF staff member, and injuring 19 others</w:t>
      </w:r>
      <w:r w:rsidRPr="00153E10">
        <w:t>. This deprived a vulnerable population of vital health care and prompted MSF to withdraw staff from six other hospitals in northern Yemen.</w:t>
      </w:r>
    </w:p>
    <w:p w14:paraId="560E2D0F" w14:textId="77777777" w:rsidR="00017941" w:rsidRPr="00153E10" w:rsidRDefault="00017941" w:rsidP="00017941">
      <w:r>
        <w:t>E</w:t>
      </w:r>
      <w:r w:rsidRPr="00153E10">
        <w:t xml:space="preserve">arlier this year the </w:t>
      </w:r>
      <w:r w:rsidRPr="00153E10">
        <w:rPr>
          <w:u w:val="single"/>
        </w:rPr>
        <w:t>U.N. Panel of Experts published a report presenting evidence of U.K.- and U.S.-manufactured Paveway systems used in nine strikes</w:t>
      </w:r>
      <w:r w:rsidRPr="00153E10">
        <w:t xml:space="preserve">. </w:t>
      </w:r>
      <w:r w:rsidRPr="00153E10">
        <w:rPr>
          <w:u w:val="single"/>
        </w:rPr>
        <w:t>They resulted in 84 civilian deaths (with 77 injured) — 33 of them in a single incident, when a high-explosive bomb</w:t>
      </w:r>
      <w:r w:rsidRPr="00153E10">
        <w:t>, assisted by a Paveway guidance kit, struck a motel in Arhab on Aug. 23, 2017. This is surely just the tip of the iceberg.</w:t>
      </w:r>
    </w:p>
    <w:p w14:paraId="78E36F23" w14:textId="77777777" w:rsidR="00017941" w:rsidRPr="00153E10" w:rsidRDefault="00017941" w:rsidP="00017941"/>
    <w:p w14:paraId="482B97FC" w14:textId="77777777" w:rsidR="00017941" w:rsidRPr="00153E10" w:rsidRDefault="00017941" w:rsidP="00017941">
      <w:pPr>
        <w:rPr>
          <w:u w:val="single"/>
        </w:rPr>
      </w:pPr>
      <w:r w:rsidRPr="00153E10">
        <w:t>D</w:t>
      </w:r>
      <w:r w:rsidRPr="00153E10">
        <w:rPr>
          <w:u w:val="single"/>
        </w:rPr>
        <w:t xml:space="preserve">espite copious evidence of U.S. weapons — including internationally banned cluster munitions — being used to carry out attacks that have violated international humanitarian law </w:t>
      </w:r>
      <w:r w:rsidRPr="00153E10">
        <w:t xml:space="preserve">(the laws of war) and killed and injured Yemeni civilians, the Trump administration is unrepentant. </w:t>
      </w:r>
      <w:r w:rsidRPr="00153E10">
        <w:rPr>
          <w:u w:val="single"/>
        </w:rPr>
        <w:t>It reversed a December 2016 Obama-era decision to suspend transfers over concerns about civilian casualties</w:t>
      </w:r>
      <w:r w:rsidRPr="00153E10">
        <w:t xml:space="preserve"> and, on a trip to Riyadh, President Trump himself touted a “tremendous” new multibillion-dollar arms deal with Saudi Arabia. Based on our detailed investigations, </w:t>
      </w:r>
      <w:r w:rsidRPr="00153E10">
        <w:rPr>
          <w:u w:val="single"/>
        </w:rPr>
        <w:t>Amnesty International has been calling on all countries supplying arms to immediately halt transfers and military assistance to all parties to the conflict for use in Yemen.</w:t>
      </w:r>
    </w:p>
    <w:p w14:paraId="4B728B91" w14:textId="77777777" w:rsidR="00017941" w:rsidRPr="00153E10" w:rsidRDefault="00017941" w:rsidP="00017941"/>
    <w:p w14:paraId="04611E89" w14:textId="77777777" w:rsidR="00017941" w:rsidRDefault="00017941" w:rsidP="00017941">
      <w:pPr>
        <w:rPr>
          <w:u w:val="single"/>
        </w:rPr>
      </w:pPr>
      <w:r w:rsidRPr="00153E10">
        <w:t xml:space="preserve">U.S. military officials appear increasingly rattled by reports of the deaths caused by American weapons. When pressed, Defense Secretary James Mattis told reporters at the Pentagon on Tuesday that </w:t>
      </w:r>
      <w:r w:rsidRPr="00153E10">
        <w:rPr>
          <w:u w:val="single"/>
        </w:rPr>
        <w:t>U.S. support to the Saudi Arabia-led coalition is “not unconditional.”</w:t>
      </w:r>
    </w:p>
    <w:p w14:paraId="1CDD0D9E" w14:textId="77777777" w:rsidR="00017941" w:rsidRDefault="00017941" w:rsidP="00017941"/>
    <w:p w14:paraId="67602171" w14:textId="77777777" w:rsidR="00017941" w:rsidRDefault="00017941" w:rsidP="00017941">
      <w:pPr>
        <w:pStyle w:val="Heading4"/>
      </w:pPr>
      <w:r>
        <w:t xml:space="preserve">Saudi Arabia routinely engages in HR violations even with children                            </w:t>
      </w:r>
    </w:p>
    <w:p w14:paraId="6DEFCAFC" w14:textId="77777777" w:rsidR="00017941" w:rsidRDefault="00017941" w:rsidP="00017941">
      <w:pPr>
        <w:pStyle w:val="Heading4"/>
      </w:pPr>
      <w:r>
        <w:t xml:space="preserve">Human Rights Watch 18 </w:t>
      </w:r>
    </w:p>
    <w:p w14:paraId="234B04B5" w14:textId="77777777" w:rsidR="00017941" w:rsidRPr="008808F0" w:rsidRDefault="00017941" w:rsidP="00017941">
      <w:r>
        <w:t>(“Saudi Arabia Events of 2018”,</w:t>
      </w:r>
      <w:r w:rsidRPr="008808F0">
        <w:t xml:space="preserve"> </w:t>
      </w:r>
      <w:r>
        <w:t xml:space="preserve">Human Rights Watch, </w:t>
      </w:r>
      <w:hyperlink r:id="rId33" w:history="1">
        <w:r w:rsidRPr="00893736">
          <w:rPr>
            <w:rStyle w:val="Hyperlink"/>
          </w:rPr>
          <w:t>https://www.hrw.org/world-report/2019/country-chapters/saudi-arabia</w:t>
        </w:r>
      </w:hyperlink>
      <w:r>
        <w:t>, accessed 6/18/19, GDS – EW)</w:t>
      </w:r>
    </w:p>
    <w:p w14:paraId="1000619C" w14:textId="77777777" w:rsidR="00017941" w:rsidRPr="00D55E3E" w:rsidRDefault="00017941" w:rsidP="00017941"/>
    <w:p w14:paraId="79AD4694" w14:textId="77777777" w:rsidR="00017941" w:rsidRPr="008808F0" w:rsidRDefault="00017941" w:rsidP="00017941">
      <w:pPr>
        <w:rPr>
          <w:u w:val="single"/>
        </w:rPr>
      </w:pPr>
      <w:r>
        <w:t xml:space="preserve">Saudi Arabia applies Sharia (Islamic law) as its national law. There is no formal penal code, but the government has passed some laws and regulations that subject certain broadly-defined offenses to criminal penalties. In the absence of a written penal code or narrowly-worded regulations, however, judges and prosecutors can convict people on a wide range of offenses under broad, catch-all charges such as “breaking allegiance with the ruler” or “trying to distort the reputation of the kingdom.” </w:t>
      </w:r>
      <w:r w:rsidRPr="008808F0">
        <w:rPr>
          <w:u w:val="single"/>
        </w:rPr>
        <w:t>Detainees, including children, commonly face systematic violations of due process and fair trial rights, including arbitrary arrest.</w:t>
      </w:r>
    </w:p>
    <w:p w14:paraId="0779A2B7" w14:textId="77777777" w:rsidR="00017941" w:rsidRDefault="00017941" w:rsidP="00017941"/>
    <w:p w14:paraId="6063FF33" w14:textId="77777777" w:rsidR="00017941" w:rsidRPr="008808F0" w:rsidRDefault="00017941" w:rsidP="00017941">
      <w:pPr>
        <w:rPr>
          <w:u w:val="single"/>
        </w:rPr>
      </w:pPr>
      <w:r w:rsidRPr="008808F0">
        <w:rPr>
          <w:u w:val="single"/>
        </w:rPr>
        <w:t>Judges routinely sentence defendants to floggings of hundreds of lashes. Children can be tried for capital crimes and sentenced as adults if they show physical signs of puberty.</w:t>
      </w:r>
    </w:p>
    <w:p w14:paraId="7742349F" w14:textId="77777777" w:rsidR="00017941" w:rsidRDefault="00017941" w:rsidP="00017941"/>
    <w:p w14:paraId="41E9A395" w14:textId="77777777" w:rsidR="00017941" w:rsidRDefault="00017941" w:rsidP="00017941">
      <w:r>
        <w:t xml:space="preserve">During 2018, </w:t>
      </w:r>
      <w:r w:rsidRPr="008808F0">
        <w:rPr>
          <w:u w:val="single"/>
        </w:rPr>
        <w:t>authorities continu</w:t>
      </w:r>
      <w:r>
        <w:t xml:space="preserve">ed </w:t>
      </w:r>
      <w:r w:rsidRPr="008808F0">
        <w:rPr>
          <w:u w:val="single"/>
        </w:rPr>
        <w:t>to detain arrested suspects for months, even years, without judicial review or prosecution. Saudi Arabia’s online prisoner database revealed in May that authorities were holding 2,305 individuals who are under investigation for more than six months</w:t>
      </w:r>
      <w:r>
        <w:t xml:space="preserve"> without referring them to a judge, including 251 for over three years.</w:t>
      </w:r>
    </w:p>
    <w:p w14:paraId="3B3573A8" w14:textId="77777777" w:rsidR="00017941" w:rsidRDefault="00017941" w:rsidP="00017941"/>
    <w:p w14:paraId="0CA2B66C" w14:textId="77777777" w:rsidR="00017941" w:rsidRPr="00D55E3E" w:rsidRDefault="00017941" w:rsidP="00017941">
      <w:pPr>
        <w:rPr>
          <w:u w:val="single"/>
        </w:rPr>
      </w:pPr>
      <w:r>
        <w:t xml:space="preserve">As of November, Ali al-Nimr, Dawoud al-Marhoun, Abdullah al-Zaher, Abdulkareem al-Hawaj, and others remained on death row for allegedly committing protest-related crimes while they were children. </w:t>
      </w:r>
      <w:r w:rsidRPr="00D55E3E">
        <w:rPr>
          <w:u w:val="single"/>
        </w:rPr>
        <w:t>Saudi judges based the capital convictions primarily on confessions that the defendants retracted in court and said had been coerced, and the courts did not investigate the allegations that the confessions were obtained by torture.</w:t>
      </w:r>
    </w:p>
    <w:p w14:paraId="593CFE29" w14:textId="77777777" w:rsidR="00017941" w:rsidRDefault="00017941" w:rsidP="00017941"/>
    <w:p w14:paraId="13EF5C30" w14:textId="77777777" w:rsidR="00017941" w:rsidRDefault="00017941" w:rsidP="00017941">
      <w:pPr>
        <w:rPr>
          <w:u w:val="single"/>
        </w:rPr>
      </w:pPr>
      <w:r>
        <w:t xml:space="preserve">According to Interior Ministry statements, </w:t>
      </w:r>
      <w:r w:rsidRPr="006D4E58">
        <w:rPr>
          <w:u w:val="single"/>
        </w:rPr>
        <w:t>Saudi Arabia executed 139 persons between January and December, mostly for murder and drug crimes. Fifty-four of those executed were convicted for non-violent drug crimes. Most executions are carried out by beheading, sometimes in public.</w:t>
      </w:r>
    </w:p>
    <w:p w14:paraId="60B0697D" w14:textId="77777777" w:rsidR="00017941" w:rsidRDefault="00017941" w:rsidP="00017941">
      <w:pPr>
        <w:pStyle w:val="Heading4"/>
      </w:pPr>
      <w:r>
        <w:t xml:space="preserve">Continued selling of weapons to Saudi Arabia risks setting a bad precedent               </w:t>
      </w:r>
    </w:p>
    <w:p w14:paraId="6ACBC842" w14:textId="77777777" w:rsidR="00017941" w:rsidRDefault="00017941" w:rsidP="00017941">
      <w:pPr>
        <w:pStyle w:val="Heading4"/>
        <w:rPr>
          <w:rStyle w:val="Style13ptBold"/>
          <w:b/>
          <w:bCs w:val="0"/>
        </w:rPr>
      </w:pPr>
      <w:r>
        <w:t xml:space="preserve">Miller, </w:t>
      </w:r>
      <w:r w:rsidRPr="00237821">
        <w:rPr>
          <w:rStyle w:val="Style13ptBold"/>
        </w:rPr>
        <w:t>Global Affairs Analyst</w:t>
      </w:r>
      <w:r>
        <w:rPr>
          <w:rStyle w:val="Style13ptBold"/>
        </w:rPr>
        <w:t xml:space="preserve">, </w:t>
      </w:r>
      <w:r w:rsidRPr="00237821">
        <w:rPr>
          <w:rStyle w:val="Style13ptBold"/>
        </w:rPr>
        <w:t>19</w:t>
      </w:r>
    </w:p>
    <w:p w14:paraId="26CE82BD" w14:textId="77777777" w:rsidR="00017941" w:rsidRPr="00237821" w:rsidRDefault="00017941" w:rsidP="00017941">
      <w:r>
        <w:t xml:space="preserve">(Aaron, “Trump's arms sale to Saudis undermines US values”, CNN, May 28 2019, </w:t>
      </w:r>
      <w:hyperlink r:id="rId34" w:history="1">
        <w:r w:rsidRPr="00893736">
          <w:rPr>
            <w:rStyle w:val="Hyperlink"/>
          </w:rPr>
          <w:t>https://www.cnn.com/2019/05/28/opinions/trump-sidestep-congress-saudi-arms-opinion-miller/index.html</w:t>
        </w:r>
      </w:hyperlink>
      <w:r>
        <w:t xml:space="preserve">, accessed 6/19/19, GDS – EW) </w:t>
      </w:r>
    </w:p>
    <w:p w14:paraId="5B7A62C0" w14:textId="77777777" w:rsidR="00017941" w:rsidRPr="00153E10" w:rsidRDefault="00017941" w:rsidP="00017941">
      <w:r w:rsidRPr="00153E10">
        <w:t xml:space="preserve">As far as relations between the administration and Congress go, these sales can only add to the already-existing tension. </w:t>
      </w:r>
      <w:r w:rsidRPr="00153E10">
        <w:rPr>
          <w:u w:val="single"/>
        </w:rPr>
        <w:t>Sidestepping Congress on one of the few checks it has in the national security space follows the dangerous precedent that Trump has set of attempting to do as he pleases, regardless of what Congress says</w:t>
      </w:r>
      <w:r w:rsidRPr="00153E10">
        <w:t>. This could likely see a congressional reaction in the form of pushback on future nominees that Trump tries to appoint in his administration.</w:t>
      </w:r>
    </w:p>
    <w:p w14:paraId="012B54A4" w14:textId="77777777" w:rsidR="00017941" w:rsidRDefault="00017941" w:rsidP="00017941">
      <w:r w:rsidRPr="00153E10">
        <w:t xml:space="preserve">Some aspects of the sales -- such as refitting F-18 fighter aircraft -- aren't emergency sales at all, as the aircraft are not used by the kingdom but rather sold to countries such as Israel and South Korea. And if, in fact, </w:t>
      </w:r>
      <w:r w:rsidRPr="00153E10">
        <w:rPr>
          <w:u w:val="single"/>
        </w:rPr>
        <w:t>we are entering a highly fraught period with Iran that could lead to significant military action, now is not the time to sow further mistrust and suspicion with Congress</w:t>
      </w:r>
      <w:r w:rsidRPr="00153E10">
        <w:t>.</w:t>
      </w:r>
    </w:p>
    <w:p w14:paraId="765AD8D6" w14:textId="77777777" w:rsidR="00017941" w:rsidRDefault="00017941" w:rsidP="00017941">
      <w:pPr>
        <w:pStyle w:val="Heading4"/>
      </w:pPr>
      <w:r>
        <w:t xml:space="preserve"> </w:t>
      </w:r>
    </w:p>
    <w:p w14:paraId="163D91F7" w14:textId="77777777" w:rsidR="00017941" w:rsidRDefault="00017941" w:rsidP="00017941">
      <w:pPr>
        <w:pStyle w:val="Heading4"/>
      </w:pPr>
      <w:r>
        <w:t xml:space="preserve">Solving Human Rights sustains US credibility in the middle east                                 </w:t>
      </w:r>
    </w:p>
    <w:p w14:paraId="53157849" w14:textId="77777777" w:rsidR="00017941" w:rsidRDefault="00017941" w:rsidP="00017941">
      <w:pPr>
        <w:pStyle w:val="Heading4"/>
        <w:rPr>
          <w:rStyle w:val="Style13ptBold"/>
          <w:b/>
          <w:bCs w:val="0"/>
        </w:rPr>
      </w:pPr>
      <w:r>
        <w:t xml:space="preserve">  Singh, </w:t>
      </w:r>
      <w:r w:rsidRPr="00A64E78">
        <w:rPr>
          <w:rStyle w:val="Style13ptBold"/>
        </w:rPr>
        <w:t>Lane-Swig Senior Fellow and managing director at The Washington Institute and a former senior director for Middle East affairs at the National Security Council</w:t>
      </w:r>
      <w:r>
        <w:rPr>
          <w:rStyle w:val="Style13ptBold"/>
        </w:rPr>
        <w:t xml:space="preserve">, </w:t>
      </w:r>
      <w:r w:rsidRPr="00A64E78">
        <w:rPr>
          <w:rStyle w:val="Style13ptBold"/>
        </w:rPr>
        <w:t>18</w:t>
      </w:r>
    </w:p>
    <w:p w14:paraId="79B47443" w14:textId="77777777" w:rsidR="00017941" w:rsidRPr="006D5869" w:rsidRDefault="00017941" w:rsidP="00017941">
      <w:pPr>
        <w:rPr>
          <w:b/>
          <w:bCs/>
          <w:sz w:val="26"/>
        </w:rPr>
      </w:pPr>
      <w:r>
        <w:t xml:space="preserve">(Michael, “THE UNITED STATES, SAUDI ARABIA, AND THE MIDDLE EAST IN THE POST-KHASHOGGI ERA”, War on the Rocks, December 18 2018, </w:t>
      </w:r>
      <w:hyperlink r:id="rId35" w:history="1">
        <w:r w:rsidRPr="00893736">
          <w:rPr>
            <w:rStyle w:val="Hyperlink"/>
          </w:rPr>
          <w:t>https://warontherocks.com/2018/12/the-united-states-saudi-arabia-and-the-middle-east-in-the-post-khashoggi-era/,accessed</w:t>
        </w:r>
      </w:hyperlink>
      <w:r>
        <w:t xml:space="preserve"> 6/20/19, GDS-EW) </w:t>
      </w:r>
    </w:p>
    <w:p w14:paraId="1ADD3630" w14:textId="77777777" w:rsidR="00017941" w:rsidRDefault="00017941" w:rsidP="00017941">
      <w:r>
        <w:t xml:space="preserve">Second, </w:t>
      </w:r>
      <w:r w:rsidRPr="00A64E78">
        <w:rPr>
          <w:u w:val="single"/>
        </w:rPr>
        <w:t>the United States should elevate human and civil rights in its regional bilateral relationships. American advocacy for human and civil rights in the Middle East</w:t>
      </w:r>
      <w:r>
        <w:t xml:space="preserve"> has sharply diminished in recent years. This backlash was evident during the Obama administration, which associated President George W. Bush’s “Freedom Agenda” with the Iraq war and interventionism. The so-called Arab Spring of 2011 only reinforced this trend, despite a brief, initial revival of Western enthusiasm for political reform. Under the Trump administration, which has sought to practice a form of realpolitik in its foreign relations, this downplaying of human rights has only grown stronger.</w:t>
      </w:r>
    </w:p>
    <w:p w14:paraId="33748F0D" w14:textId="77777777" w:rsidR="00017941" w:rsidRDefault="00017941" w:rsidP="00017941"/>
    <w:p w14:paraId="19A0C7BB" w14:textId="77777777" w:rsidR="00017941" w:rsidRDefault="00017941" w:rsidP="00017941">
      <w:r>
        <w:t xml:space="preserve">The present crisis in U.S.-Saudi relations illustrates the downsides of these shifts. The </w:t>
      </w:r>
      <w:r w:rsidRPr="00A64E78">
        <w:rPr>
          <w:u w:val="single"/>
        </w:rPr>
        <w:t>Khashoggi affair is a reminder that neglecting human rights concerns can not only imperil domestic U.S. support for regional relationships</w:t>
      </w:r>
      <w:r>
        <w:t xml:space="preserve">, but also blind policymakers to the brittleness of partner states. Downgrading human rights is convenient when dealing with autocratic partners, but comes with a cost. </w:t>
      </w:r>
      <w:r w:rsidRPr="00A64E78">
        <w:rPr>
          <w:u w:val="single"/>
        </w:rPr>
        <w:t>It is at odds with American values and thus difficult to sustain domestically and broadly damaging to American credibility.</w:t>
      </w:r>
      <w:r>
        <w:t xml:space="preserve"> Policymakers should regard the matter not merely as a moral one, but as a strategic imperative — repressive regimes are often prone to instability, and those that pursue cruel policies at home rarely exercise wisdom abroad.</w:t>
      </w:r>
    </w:p>
    <w:p w14:paraId="481B1AE3" w14:textId="77777777" w:rsidR="00017941" w:rsidRDefault="00017941" w:rsidP="00017941"/>
    <w:p w14:paraId="52E35B05" w14:textId="77777777" w:rsidR="00017941" w:rsidRDefault="00017941" w:rsidP="00017941">
      <w:r w:rsidRPr="00A64E78">
        <w:rPr>
          <w:u w:val="single"/>
        </w:rPr>
        <w:t>U.S. officials should elevate the human rights issue in bilateral and regional agendas and ensure that American assistance programs focused on rights and civil society enjoy clear, high-level diplomatic support</w:t>
      </w:r>
      <w:r>
        <w:t xml:space="preserve">. Making clear to partners that these issues will always be a topic of conversation when high-ranking U.S. officials visit, and that visiting officials’ itineraries will include meetings with civil society representatives, can help rein in abuses and create space for civil society in the region, which is vital to its prosperity and stability. </w:t>
      </w:r>
      <w:r w:rsidRPr="00A64E78">
        <w:rPr>
          <w:u w:val="single"/>
        </w:rPr>
        <w:t>This, in turn, can contribute to sustaining domestic U.S. support for these relationships</w:t>
      </w:r>
      <w:r>
        <w:t>. Here again, the United States must be in it for the long haul and be prepared to take a patient, case-by-case approach, focusing less on headline gains such as elections and more on the incremental work of building the institutions that are vital to resilient states.</w:t>
      </w:r>
    </w:p>
    <w:p w14:paraId="77279F83" w14:textId="77777777" w:rsidR="00017941" w:rsidRPr="00153E10" w:rsidRDefault="00017941" w:rsidP="00017941"/>
    <w:p w14:paraId="461F567B" w14:textId="77777777" w:rsidR="00017941" w:rsidRPr="00745150" w:rsidRDefault="00017941" w:rsidP="00017941"/>
    <w:p w14:paraId="3B458A1F" w14:textId="77777777" w:rsidR="00017941" w:rsidRPr="008E7DFE" w:rsidRDefault="00017941" w:rsidP="00017941">
      <w:pPr>
        <w:pStyle w:val="Heading3"/>
        <w:rPr>
          <w:rFonts w:cs="Calibri"/>
        </w:rPr>
      </w:pPr>
      <w:r w:rsidRPr="008E7DFE">
        <w:rPr>
          <w:rFonts w:cs="Calibri"/>
        </w:rPr>
        <w:t>A2 Alt Causes</w:t>
      </w:r>
    </w:p>
    <w:p w14:paraId="75D08E24" w14:textId="77777777" w:rsidR="00017941" w:rsidRPr="008E7DFE" w:rsidRDefault="00017941" w:rsidP="00017941">
      <w:pPr>
        <w:pStyle w:val="Heading4"/>
        <w:rPr>
          <w:rFonts w:cs="Calibri"/>
          <w:b w:val="0"/>
          <w:bCs w:val="0"/>
        </w:rPr>
      </w:pPr>
      <w:r w:rsidRPr="008E7DFE">
        <w:rPr>
          <w:rFonts w:cs="Calibri"/>
        </w:rPr>
        <w:t xml:space="preserve">They’re using </w:t>
      </w:r>
      <w:r w:rsidRPr="008E7DFE">
        <w:rPr>
          <w:rFonts w:cs="Calibri"/>
          <w:u w:val="single"/>
        </w:rPr>
        <w:t>our</w:t>
      </w:r>
      <w:r w:rsidRPr="008E7DFE">
        <w:rPr>
          <w:rFonts w:cs="Calibri"/>
        </w:rPr>
        <w:t xml:space="preserve"> weapons to kill civilians – it’s about resources, not attitudes.</w:t>
      </w:r>
      <w:r w:rsidRPr="008E7DFE">
        <w:rPr>
          <w:rFonts w:cs="Calibri"/>
          <w:b w:val="0"/>
        </w:rPr>
        <w:t xml:space="preserve">  We have a chart.</w:t>
      </w:r>
    </w:p>
    <w:p w14:paraId="5CE9F4D6" w14:textId="77777777" w:rsidR="00017941" w:rsidRPr="00E93879" w:rsidRDefault="00017941" w:rsidP="00017941">
      <w:r>
        <w:t xml:space="preserve">Alex </w:t>
      </w:r>
      <w:r w:rsidRPr="00E93879">
        <w:rPr>
          <w:rStyle w:val="Style13ptBold"/>
        </w:rPr>
        <w:t>Kane 5/20</w:t>
      </w:r>
      <w:r>
        <w:t>/19 {F</w:t>
      </w:r>
      <w:r w:rsidRPr="008E7DFE">
        <w:t>reelance journalist who writes on Israel/Palestine and civil liberties</w:t>
      </w:r>
      <w:r>
        <w:t>, “</w:t>
      </w:r>
      <w:r w:rsidRPr="008E7DFE">
        <w:t>Here’s Exactly Who’s Profiting from the War on Yemen</w:t>
      </w:r>
      <w:r>
        <w:t xml:space="preserve">,” </w:t>
      </w:r>
      <w:r>
        <w:rPr>
          <w:i/>
          <w:iCs/>
        </w:rPr>
        <w:t>In These Times</w:t>
      </w:r>
      <w:r>
        <w:t xml:space="preserve">, </w:t>
      </w:r>
      <w:hyperlink r:id="rId36" w:history="1">
        <w:r w:rsidRPr="00F16BB1">
          <w:rPr>
            <w:rStyle w:val="Hyperlink"/>
          </w:rPr>
          <w:t>http://inthesetimes.com/features/us-saudi-arabia-yemen-war-arms-sales.html</w:t>
        </w:r>
      </w:hyperlink>
      <w:r>
        <w:t>, Accessed 6/20/19} //RG</w:t>
      </w:r>
    </w:p>
    <w:p w14:paraId="16629607" w14:textId="77777777" w:rsidR="00017941" w:rsidRPr="00E93879" w:rsidRDefault="00017941" w:rsidP="00017941">
      <w:r w:rsidRPr="00E93879">
        <w:t xml:space="preserve">Under President Barack Obama’s administration and, now, President Donald Trump’s, </w:t>
      </w:r>
      <w:r w:rsidRPr="00E93879">
        <w:rPr>
          <w:rStyle w:val="StyleUnderline"/>
        </w:rPr>
        <w:t>the U</w:t>
      </w:r>
      <w:r w:rsidRPr="00E93879">
        <w:t xml:space="preserve">nited </w:t>
      </w:r>
      <w:r w:rsidRPr="00E93879">
        <w:rPr>
          <w:rStyle w:val="StyleUnderline"/>
        </w:rPr>
        <w:t>S</w:t>
      </w:r>
      <w:r w:rsidRPr="00E93879">
        <w:t xml:space="preserve">tates </w:t>
      </w:r>
      <w:r w:rsidRPr="00E93879">
        <w:rPr>
          <w:rStyle w:val="StyleUnderline"/>
        </w:rPr>
        <w:t>has put its military might behind the Saudi-led coalition</w:t>
      </w:r>
      <w:r w:rsidRPr="00E93879">
        <w:t xml:space="preserve">, waging a war without congressional authorization. That </w:t>
      </w:r>
      <w:r w:rsidRPr="00E93879">
        <w:rPr>
          <w:rStyle w:val="StyleUnderline"/>
        </w:rPr>
        <w:t>war has devastated Yemen’s infrastructure, destroyed or damaged more than half of Yemen’s health facilities, killed more than 8,350 civilians, injured another 9,500 civilians, displaced 3.3 million people, and created a humanitarian disaster that threatens the lives of millions as cholera and famine spread through the country</w:t>
      </w:r>
      <w:r w:rsidRPr="00E93879">
        <w:t>.</w:t>
      </w:r>
    </w:p>
    <w:p w14:paraId="5F224DAD" w14:textId="77777777" w:rsidR="00017941" w:rsidRPr="00E93879" w:rsidRDefault="00017941" w:rsidP="00017941">
      <w:pPr>
        <w:rPr>
          <w:rStyle w:val="StyleUnderline"/>
        </w:rPr>
      </w:pPr>
      <w:r w:rsidRPr="00E93879">
        <w:rPr>
          <w:rStyle w:val="StyleUnderline"/>
        </w:rPr>
        <w:t>U.S. arms merchants</w:t>
      </w:r>
      <w:r w:rsidRPr="008E7DFE">
        <w:t xml:space="preserve">, however, </w:t>
      </w:r>
      <w:r w:rsidRPr="00E93879">
        <w:rPr>
          <w:rStyle w:val="StyleUnderline"/>
        </w:rPr>
        <w:t>have grown rich. Fragments of the bombs</w:t>
      </w:r>
      <w:r w:rsidRPr="008E7DFE">
        <w:t xml:space="preserve"> were documented by journalists and HRW with help from Mastaba villagers. An HRW munitions expert </w:t>
      </w:r>
      <w:r w:rsidRPr="00E93879">
        <w:rPr>
          <w:rStyle w:val="StyleUnderline"/>
        </w:rPr>
        <w:t xml:space="preserve">determined the bombs were </w:t>
      </w:r>
      <w:r w:rsidRPr="008E7DFE">
        <w:t xml:space="preserve">2,000-pound MK-84s, </w:t>
      </w:r>
      <w:r w:rsidRPr="00E93879">
        <w:rPr>
          <w:rStyle w:val="StyleUnderline"/>
        </w:rPr>
        <w:t>manufactured by General Dynamics</w:t>
      </w:r>
      <w:r w:rsidRPr="008E7DFE">
        <w:t xml:space="preserve">. Based in Falls Church, Va., General Dynamics is the world’s sixth most profitable arms manufacturer. One of </w:t>
      </w:r>
      <w:r w:rsidRPr="00E93879">
        <w:rPr>
          <w:rStyle w:val="StyleUnderline"/>
        </w:rPr>
        <w:t>the bombs used a satellite guidance kit from</w:t>
      </w:r>
      <w:r w:rsidRPr="008E7DFE">
        <w:t xml:space="preserve"> Chicago-based </w:t>
      </w:r>
      <w:r w:rsidRPr="00E93879">
        <w:rPr>
          <w:rStyle w:val="StyleUnderline"/>
        </w:rPr>
        <w:t>Boeing</w:t>
      </w:r>
      <w:r w:rsidRPr="008E7DFE">
        <w:t xml:space="preserve">, the world’s second-most profitable weapons company. </w:t>
      </w:r>
      <w:r w:rsidRPr="00E93879">
        <w:rPr>
          <w:rStyle w:val="StyleUnderline"/>
        </w:rPr>
        <w:t>The other bomb had a</w:t>
      </w:r>
      <w:r w:rsidRPr="008E7DFE">
        <w:t xml:space="preserve"> Paveway </w:t>
      </w:r>
      <w:r w:rsidRPr="00E93879">
        <w:rPr>
          <w:rStyle w:val="StyleUnderline"/>
        </w:rPr>
        <w:t>guidance system, made by either Raytheon</w:t>
      </w:r>
      <w:r w:rsidRPr="008E7DFE">
        <w:t xml:space="preserve"> of Waltham, Mass., the third-largest arms company in the world, </w:t>
      </w:r>
      <w:r w:rsidRPr="00E93879">
        <w:rPr>
          <w:rStyle w:val="StyleUnderline"/>
        </w:rPr>
        <w:t>or Lockheed Martin</w:t>
      </w:r>
      <w:r w:rsidRPr="008E7DFE">
        <w:t xml:space="preserve"> of Bethesda, Md., the world’s top weapons contractor. An </w:t>
      </w:r>
      <w:proofErr w:type="gramStart"/>
      <w:r w:rsidRPr="008E7DFE">
        <w:t>In</w:t>
      </w:r>
      <w:proofErr w:type="gramEnd"/>
      <w:r w:rsidRPr="008E7DFE">
        <w:t xml:space="preserve"> These Times analysis found that in the past decade, </w:t>
      </w:r>
      <w:r w:rsidRPr="00E93879">
        <w:rPr>
          <w:rStyle w:val="StyleUnderline"/>
        </w:rPr>
        <w:t>the State Department has approved at least $30.1 billion in Saudi military contracts for these four companies.</w:t>
      </w:r>
    </w:p>
    <w:p w14:paraId="420ADC76" w14:textId="77777777" w:rsidR="00017941" w:rsidRPr="008E7DFE" w:rsidRDefault="00017941" w:rsidP="00017941">
      <w:r w:rsidRPr="00E93879">
        <w:rPr>
          <w:rStyle w:val="StyleUnderline"/>
        </w:rPr>
        <w:t>The war in Yemen has been particularly lucrative for General Dynamics, Boeing and Raytheon</w:t>
      </w:r>
      <w:r w:rsidRPr="008E7DFE">
        <w:t xml:space="preserve">, which have received hundreds of millions of dollars in Saudi weapons deals. All three corporations have highlighted business with Saudi Arabia in their reports to shareholders. Since the war began in March 2015, General Dynamics’ </w:t>
      </w:r>
      <w:r w:rsidRPr="00E93879">
        <w:rPr>
          <w:rStyle w:val="StyleUnderline"/>
        </w:rPr>
        <w:t>stock price has risen</w:t>
      </w:r>
      <w:r w:rsidRPr="008E7DFE">
        <w:t xml:space="preserve"> from about $135 to $169 per share, Raytheon’s from about $108 to more than $180, and Boeing’s from about $150 to $360.</w:t>
      </w:r>
    </w:p>
    <w:p w14:paraId="35B862F3" w14:textId="77777777" w:rsidR="00017941" w:rsidRPr="008E7DFE" w:rsidRDefault="00017941" w:rsidP="00017941">
      <w:r w:rsidRPr="008E7DFE">
        <w:t>Lockheed Martin declined to comment for this story. A spokesman for Boeing said the company follows “guidance from the United States government,” while Raytheon replied, “You will need to contact the U.S. government.” General Dynamics did not respond to inquiries. The State Department declined to comment on the record.</w:t>
      </w:r>
    </w:p>
    <w:p w14:paraId="7DB8D413" w14:textId="77777777" w:rsidR="00017941" w:rsidRPr="00E93879" w:rsidRDefault="00017941" w:rsidP="00017941">
      <w:pPr>
        <w:rPr>
          <w:rStyle w:val="StyleUnderline"/>
        </w:rPr>
      </w:pPr>
      <w:r w:rsidRPr="00E93879">
        <w:rPr>
          <w:rStyle w:val="StyleUnderline"/>
        </w:rPr>
        <w:t>The weapons contractors are correct on one point: They’re working hand-in-glove with the State Department.</w:t>
      </w:r>
      <w:r w:rsidRPr="008E7DFE">
        <w:t xml:space="preserve"> By law, the department’s Bureau of Political-Military Affairs must approve any arms sales by U.S. companies to foreign governments. </w:t>
      </w:r>
      <w:r w:rsidRPr="00E93879">
        <w:rPr>
          <w:rStyle w:val="StyleUnderline"/>
        </w:rPr>
        <w:t xml:space="preserve">U.S. law also prohibits sales to countries that indiscriminately kill civilians, as the Saudi-led military coalition bombing Yemen did in the Mastaba strike and many other documented cases. </w:t>
      </w:r>
      <w:r w:rsidRPr="00E93879">
        <w:t>But ending sales to Saudi Arabia would cost the U.S. arms industry its biggest global customer, and to do so, Congress must cross an industry that pours millions into the campaigns of lawmakers of both parties.</w:t>
      </w:r>
    </w:p>
    <w:p w14:paraId="36ACC7E7" w14:textId="77777777" w:rsidR="00017941" w:rsidRPr="008E7DFE" w:rsidRDefault="00017941" w:rsidP="00017941">
      <w:pPr>
        <w:rPr>
          <w:sz w:val="24"/>
        </w:rPr>
      </w:pPr>
      <w:r w:rsidRPr="008E7DFE">
        <w:fldChar w:fldCharType="begin"/>
      </w:r>
      <w:r w:rsidRPr="008E7DFE">
        <w:instrText xml:space="preserve"> INCLUDEPICTURE "http://inthesetimes.com/features/images/43_06_kane_info.jpg" \* MERGEFORMATINET </w:instrText>
      </w:r>
      <w:r w:rsidRPr="008E7DFE">
        <w:fldChar w:fldCharType="separate"/>
      </w:r>
      <w:r>
        <w:rPr>
          <w:noProof/>
        </w:rPr>
        <w:pict w14:anchorId="6A40BE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0pt;height:654pt">
            <v:imagedata r:id="rId37" r:href="rId38"/>
          </v:shape>
        </w:pict>
      </w:r>
      <w:r w:rsidRPr="008E7DFE">
        <w:fldChar w:fldCharType="end"/>
      </w:r>
    </w:p>
    <w:p w14:paraId="1D7DAB15" w14:textId="77777777" w:rsidR="00017941" w:rsidRPr="000A3DB7" w:rsidRDefault="00017941" w:rsidP="00017941"/>
    <w:p w14:paraId="79190703" w14:textId="77777777" w:rsidR="00017941" w:rsidRDefault="00017941" w:rsidP="00017941">
      <w:pPr>
        <w:pStyle w:val="Heading3"/>
      </w:pPr>
      <w:r>
        <w:t>XT-Soft Power Impacts</w:t>
      </w:r>
    </w:p>
    <w:p w14:paraId="502EFBBE" w14:textId="77777777" w:rsidR="00017941" w:rsidRPr="008E5956" w:rsidRDefault="00017941" w:rsidP="00017941"/>
    <w:p w14:paraId="357C9964" w14:textId="77777777" w:rsidR="00017941" w:rsidRDefault="00017941" w:rsidP="00017941">
      <w:pPr>
        <w:pStyle w:val="Heading4"/>
        <w:rPr>
          <w:rFonts w:eastAsia="Calibri" w:cs="Calibri"/>
        </w:rPr>
      </w:pPr>
      <w:r w:rsidRPr="57D24227">
        <w:rPr>
          <w:rFonts w:eastAsia="Calibri" w:cs="Calibri"/>
        </w:rPr>
        <w:t xml:space="preserve">The decline of soft power leads to internal revolts                                                                 </w:t>
      </w:r>
    </w:p>
    <w:p w14:paraId="0815645A" w14:textId="77777777" w:rsidR="00017941" w:rsidRDefault="00017941" w:rsidP="00017941">
      <w:pPr>
        <w:pStyle w:val="Heading4"/>
      </w:pPr>
      <w:r w:rsidRPr="57D24227">
        <w:rPr>
          <w:rFonts w:eastAsia="Calibri" w:cs="Calibri"/>
        </w:rPr>
        <w:t xml:space="preserve"> Li, </w:t>
      </w:r>
      <w:r w:rsidRPr="57D24227">
        <w:rPr>
          <w:rFonts w:eastAsia="Calibri" w:cs="Calibri"/>
          <w:b w:val="0"/>
        </w:rPr>
        <w:t>venture capitalist and political scientist in Shanghai</w:t>
      </w:r>
      <w:r w:rsidRPr="57D24227">
        <w:rPr>
          <w:rFonts w:eastAsia="Calibri" w:cs="Calibri"/>
        </w:rPr>
        <w:t xml:space="preserve">,18 </w:t>
      </w:r>
    </w:p>
    <w:p w14:paraId="37B78E10" w14:textId="77777777" w:rsidR="00017941" w:rsidRDefault="00017941" w:rsidP="00017941">
      <w:pPr>
        <w:spacing w:line="257" w:lineRule="auto"/>
      </w:pPr>
      <w:r w:rsidRPr="57D24227">
        <w:rPr>
          <w:rFonts w:eastAsia="Calibri"/>
        </w:rPr>
        <w:t xml:space="preserve">(Eric, “The Rise and Fall of Soft Power”, foreign policy.com, August 20 2018, </w:t>
      </w:r>
      <w:hyperlink r:id="rId39">
        <w:r w:rsidRPr="57D24227">
          <w:rPr>
            <w:rStyle w:val="Hyperlink"/>
            <w:rFonts w:eastAsia="Calibri"/>
          </w:rPr>
          <w:t>https://foreignpolicy.com/2018/08/20/the-rise-and-fall-of-soft-power/</w:t>
        </w:r>
      </w:hyperlink>
      <w:r w:rsidRPr="57D24227">
        <w:rPr>
          <w:rFonts w:eastAsia="Calibri"/>
        </w:rPr>
        <w:t>, accessed 6/20/19, GDS – EW)</w:t>
      </w:r>
    </w:p>
    <w:p w14:paraId="17D1CC97" w14:textId="77777777" w:rsidR="00017941" w:rsidRDefault="00017941" w:rsidP="00017941">
      <w:pPr>
        <w:spacing w:line="276" w:lineRule="auto"/>
      </w:pPr>
      <w:r w:rsidRPr="57D24227">
        <w:rPr>
          <w:rFonts w:eastAsia="Calibri"/>
        </w:rPr>
        <w:t xml:space="preserve">One theory for why is that the neoliberal economic revolution, </w:t>
      </w:r>
      <w:r w:rsidRPr="57D24227">
        <w:rPr>
          <w:rFonts w:eastAsia="Calibri"/>
          <w:u w:val="single"/>
        </w:rPr>
        <w:t>which was part and parcel of the soft power era, weakened states instead of strengthening them</w:t>
      </w:r>
      <w:r w:rsidRPr="57D24227">
        <w:rPr>
          <w:rFonts w:eastAsia="Calibri"/>
        </w:rPr>
        <w:t>. The market was never a uniting force—the idea that it could be an all-encompassing mechanism to provide growth, good governance, and societal well-being was an illusion to begin with. The German sociologist Wolfgang Streeck elaborated on this idea at a conference in Taiwan this summer. Soft power globalization, he warned, is simply “outpacing the capacity of national societies and international organizations to build effective institutions of economic and political governance.” In turn, “increasing debt, rising inequality, and unstable growth” is leading to “a general crisis of political-economic governability</w:t>
      </w:r>
      <w:r w:rsidRPr="57D24227">
        <w:rPr>
          <w:rFonts w:eastAsia="Calibri"/>
          <w:u w:val="single"/>
        </w:rPr>
        <w:t>.” That crisis has resulted in internal revolts on soft power’s home turf.</w:t>
      </w:r>
      <w:r w:rsidRPr="57D24227">
        <w:rPr>
          <w:rFonts w:eastAsia="Calibri"/>
        </w:rPr>
        <w:t xml:space="preserve"> Streeck calls it “taking back control.” You </w:t>
      </w:r>
      <w:r w:rsidRPr="57D24227">
        <w:rPr>
          <w:rFonts w:eastAsia="Calibri"/>
          <w:u w:val="single"/>
        </w:rPr>
        <w:t>might call it the rise of America’s Donald Trump, Hungary’s Viktor Orban, or Italy’s Five Star Movement and the League.</w:t>
      </w:r>
    </w:p>
    <w:p w14:paraId="66A268FC" w14:textId="77777777" w:rsidR="00017941" w:rsidRDefault="00017941" w:rsidP="00017941">
      <w:pPr>
        <w:spacing w:line="276" w:lineRule="auto"/>
      </w:pPr>
      <w:r w:rsidRPr="57D24227">
        <w:rPr>
          <w:rFonts w:eastAsia="Calibri"/>
        </w:rPr>
        <w:t xml:space="preserve"> </w:t>
      </w:r>
    </w:p>
    <w:p w14:paraId="7FA28B39" w14:textId="77777777" w:rsidR="00017941" w:rsidRDefault="00017941" w:rsidP="00017941">
      <w:pPr>
        <w:spacing w:line="276" w:lineRule="auto"/>
      </w:pPr>
      <w:r w:rsidRPr="57D24227">
        <w:rPr>
          <w:rFonts w:eastAsia="Calibri"/>
        </w:rPr>
        <w:t>So far</w:t>
      </w:r>
      <w:r w:rsidRPr="57D24227">
        <w:rPr>
          <w:rFonts w:eastAsia="Calibri"/>
          <w:u w:val="single"/>
        </w:rPr>
        <w:t>, such revolts have resulted in anti-liberal governing majorities in Austria, the Czech Republic, Hungary, Italy, Poland, and the United States</w:t>
      </w:r>
      <w:r w:rsidRPr="57D24227">
        <w:rPr>
          <w:rFonts w:eastAsia="Calibri"/>
        </w:rPr>
        <w:t xml:space="preserve">—and that is just among developed countries. Such is the sorry state of </w:t>
      </w:r>
      <w:r w:rsidRPr="57D24227">
        <w:rPr>
          <w:rFonts w:eastAsia="Calibri"/>
          <w:u w:val="single"/>
        </w:rPr>
        <w:t>soft power liberalism that it has had trouble holding on even in places where it should have had the best chances of surviving</w:t>
      </w:r>
      <w:r w:rsidRPr="57D24227">
        <w:rPr>
          <w:rFonts w:eastAsia="Calibri"/>
        </w:rPr>
        <w:t>.</w:t>
      </w:r>
    </w:p>
    <w:p w14:paraId="19C3F754" w14:textId="77777777" w:rsidR="00017941" w:rsidRDefault="00017941" w:rsidP="00017941">
      <w:pPr>
        <w:pStyle w:val="Heading4"/>
      </w:pPr>
      <w:r w:rsidRPr="57D24227">
        <w:rPr>
          <w:rFonts w:eastAsia="Calibri" w:cs="Calibri"/>
        </w:rPr>
        <w:t>The decline of soft power leads to a lack of leadership in solving trade agreements and the environment                                                                                                                     Lehmann, 16</w:t>
      </w:r>
    </w:p>
    <w:p w14:paraId="0DF42178" w14:textId="77777777" w:rsidR="00017941" w:rsidRDefault="00017941" w:rsidP="00017941">
      <w:pPr>
        <w:spacing w:line="257" w:lineRule="auto"/>
      </w:pPr>
      <w:r w:rsidRPr="57D24227">
        <w:rPr>
          <w:rFonts w:eastAsia="Calibri"/>
        </w:rPr>
        <w:t xml:space="preserve">(Jean-Pierre, “The Collapse Of US Soft Power - Global Impacts”, Forbes, April 28 2016, </w:t>
      </w:r>
      <w:hyperlink r:id="rId40" w:anchor="7e981eaf34fa">
        <w:r w:rsidRPr="57D24227">
          <w:rPr>
            <w:rStyle w:val="Hyperlink"/>
            <w:rFonts w:eastAsia="Calibri"/>
          </w:rPr>
          <w:t>https://www.forbes.com/sites/jplehmann/2016/04/28/the-collapse-of-us-soft-power-global-impacts/#7e981eaf34fa</w:t>
        </w:r>
      </w:hyperlink>
      <w:r w:rsidRPr="57D24227">
        <w:rPr>
          <w:rFonts w:eastAsia="Calibri"/>
        </w:rPr>
        <w:t>, accessed 6/22/19, GDS – EW)</w:t>
      </w:r>
    </w:p>
    <w:p w14:paraId="69B4A4CD" w14:textId="77777777" w:rsidR="00017941" w:rsidRDefault="00017941" w:rsidP="00017941">
      <w:pPr>
        <w:spacing w:line="276" w:lineRule="auto"/>
      </w:pPr>
      <w:r w:rsidRPr="57D24227">
        <w:rPr>
          <w:rFonts w:eastAsia="Calibri"/>
        </w:rPr>
        <w:t xml:space="preserve">Global governance is adrift. Much of this arises from the lack of leadership, </w:t>
      </w:r>
      <w:r w:rsidRPr="57D24227">
        <w:rPr>
          <w:rFonts w:eastAsia="Calibri"/>
          <w:u w:val="single"/>
        </w:rPr>
        <w:t>the absence of soft power, of the US, and its inability to adjust to the new global realities, notably the rise of China</w:t>
      </w:r>
      <w:r w:rsidRPr="57D24227">
        <w:rPr>
          <w:rFonts w:eastAsia="Calibri"/>
        </w:rPr>
        <w:t xml:space="preserve">. Apart from the Middle East/North Africa quagmire, American leadership has been found most wanting on the global trade front. The failure of the Doha Development Agenda </w:t>
      </w:r>
      <w:r w:rsidRPr="57D24227">
        <w:rPr>
          <w:rFonts w:eastAsia="Calibri"/>
          <w:u w:val="single"/>
        </w:rPr>
        <w:t>and the consequent impotence and irrelevance of the WTO is in most part an American concoction. The attempt to substitute the multilateral trade system with the new-fangled “mega-regionals</w:t>
      </w:r>
      <w:r w:rsidRPr="57D24227">
        <w:rPr>
          <w:rFonts w:eastAsia="Calibri"/>
        </w:rPr>
        <w:t xml:space="preserve">”, à la TPP (Trans-Pacific Partnership) and TTIP (Trans-Atlantic Trade and Investment Partnership), </w:t>
      </w:r>
      <w:r w:rsidRPr="57D24227">
        <w:rPr>
          <w:rFonts w:eastAsia="Calibri"/>
          <w:u w:val="single"/>
        </w:rPr>
        <w:t>is not only a mistake, as I have argued on a number of occasions in this column, but they are also likely to fail.</w:t>
      </w:r>
      <w:r w:rsidRPr="57D24227">
        <w:rPr>
          <w:rFonts w:eastAsia="Calibri"/>
        </w:rPr>
        <w:t xml:space="preserve"> The protectionist tone of the current presidential candidates is, to say the least, unnerving.</w:t>
      </w:r>
    </w:p>
    <w:p w14:paraId="52232CC1" w14:textId="77777777" w:rsidR="00017941" w:rsidRDefault="00017941" w:rsidP="00017941">
      <w:pPr>
        <w:spacing w:line="276" w:lineRule="auto"/>
      </w:pPr>
      <w:r w:rsidRPr="57D24227">
        <w:rPr>
          <w:rFonts w:eastAsia="Calibri"/>
        </w:rPr>
        <w:t xml:space="preserve"> </w:t>
      </w:r>
    </w:p>
    <w:p w14:paraId="2A78D19D" w14:textId="77777777" w:rsidR="00017941" w:rsidRDefault="00017941" w:rsidP="00017941">
      <w:pPr>
        <w:spacing w:line="276" w:lineRule="auto"/>
        <w:rPr>
          <w:rFonts w:eastAsia="Calibri"/>
        </w:rPr>
      </w:pPr>
      <w:r w:rsidRPr="57D24227">
        <w:rPr>
          <w:rFonts w:eastAsia="Calibri"/>
        </w:rPr>
        <w:t xml:space="preserve">A </w:t>
      </w:r>
      <w:r w:rsidRPr="57D24227">
        <w:rPr>
          <w:rFonts w:eastAsia="Calibri"/>
          <w:u w:val="single"/>
        </w:rPr>
        <w:t>similar verdict of leaderless-ness</w:t>
      </w:r>
      <w:r w:rsidRPr="57D24227">
        <w:rPr>
          <w:rFonts w:eastAsia="Calibri"/>
        </w:rPr>
        <w:t xml:space="preserve"> (or indeed leading in the wrong direction) would apply to a number of other major unmet issues facing the planet</w:t>
      </w:r>
      <w:r w:rsidRPr="57D24227">
        <w:rPr>
          <w:rFonts w:eastAsia="Calibri"/>
          <w:u w:val="single"/>
        </w:rPr>
        <w:t>. On environment and climate change, there has been a modest improvement with the Obama administration</w:t>
      </w:r>
      <w:r w:rsidRPr="57D24227">
        <w:rPr>
          <w:rFonts w:eastAsia="Calibri"/>
        </w:rPr>
        <w:t xml:space="preserve">, though not to the extent that anyone can seriously speak of American leadership – </w:t>
      </w:r>
      <w:r w:rsidRPr="57D24227">
        <w:rPr>
          <w:rFonts w:eastAsia="Calibri"/>
          <w:u w:val="single"/>
        </w:rPr>
        <w:t>in many ways the US, as great polluter, remains a major part of the problem, rather than providing solutions, let alone leading by example</w:t>
      </w:r>
      <w:r w:rsidRPr="57D24227">
        <w:rPr>
          <w:rFonts w:eastAsia="Calibri"/>
        </w:rPr>
        <w:t>.</w:t>
      </w:r>
    </w:p>
    <w:p w14:paraId="780E4448" w14:textId="77777777" w:rsidR="00017941" w:rsidRDefault="00017941" w:rsidP="00017941">
      <w:pPr>
        <w:pStyle w:val="Heading4"/>
        <w:rPr>
          <w:rFonts w:eastAsia="Calibri" w:cs="Calibri"/>
        </w:rPr>
      </w:pPr>
      <w:r w:rsidRPr="57D24227">
        <w:rPr>
          <w:rFonts w:eastAsia="Calibri" w:cs="Calibri"/>
        </w:rPr>
        <w:t xml:space="preserve">The fall of global democracy leads to xenophobic populist movements                         </w:t>
      </w:r>
    </w:p>
    <w:p w14:paraId="565E6C99" w14:textId="77777777" w:rsidR="00017941" w:rsidRDefault="00017941" w:rsidP="00017941">
      <w:pPr>
        <w:pStyle w:val="Heading4"/>
      </w:pPr>
      <w:r w:rsidRPr="57D24227">
        <w:rPr>
          <w:rFonts w:eastAsia="Calibri" w:cs="Calibri"/>
        </w:rPr>
        <w:t xml:space="preserve">Rose 18   </w:t>
      </w:r>
    </w:p>
    <w:p w14:paraId="7F791FE4" w14:textId="77777777" w:rsidR="00017941" w:rsidRDefault="00017941" w:rsidP="00017941">
      <w:pPr>
        <w:spacing w:line="257" w:lineRule="auto"/>
      </w:pPr>
      <w:r w:rsidRPr="57D24227">
        <w:rPr>
          <w:rFonts w:eastAsia="Calibri"/>
        </w:rPr>
        <w:t xml:space="preserve">(Gideon, “A Global Report on the Decline of Democracy” , Foreign Affairs, April 17 2018, </w:t>
      </w:r>
      <w:hyperlink r:id="rId41">
        <w:r w:rsidRPr="57D24227">
          <w:rPr>
            <w:rStyle w:val="Hyperlink"/>
            <w:rFonts w:eastAsia="Calibri"/>
          </w:rPr>
          <w:t>https://www.foreignaffairs.com/press/2018-04-17/global-report-decline-democracy</w:t>
        </w:r>
      </w:hyperlink>
      <w:r w:rsidRPr="57D24227">
        <w:rPr>
          <w:rFonts w:eastAsia="Calibri"/>
        </w:rPr>
        <w:t xml:space="preserve">, accessed 6/22/19, GDS – EW) </w:t>
      </w:r>
    </w:p>
    <w:p w14:paraId="64C966C3" w14:textId="77777777" w:rsidR="00017941" w:rsidRDefault="00017941" w:rsidP="00017941">
      <w:pPr>
        <w:spacing w:line="276" w:lineRule="auto"/>
      </w:pPr>
      <w:r w:rsidRPr="57D24227">
        <w:rPr>
          <w:rFonts w:eastAsia="Calibri"/>
        </w:rPr>
        <w:t xml:space="preserve">“The long century during which Western liberal democracies dominated the globe has ended for good,” write Harvard University lecturer Yascha Mounk and University of Melbourne lecturer Roberto Stefan Foa. They argue that </w:t>
      </w:r>
      <w:r w:rsidRPr="57D24227">
        <w:rPr>
          <w:rFonts w:eastAsia="Calibri"/>
          <w:u w:val="single"/>
        </w:rPr>
        <w:t>such governments have gotten worse at delivering economic growth, whereas authoritarian states have gotten better at doing so</w:t>
      </w:r>
      <w:r w:rsidRPr="57D24227">
        <w:rPr>
          <w:rFonts w:eastAsia="Calibri"/>
        </w:rPr>
        <w:t>. “The only remaining question now is whether democracy will transcend its once firm anchoring in the West, a shift that would create the conditions for a truly global democratic century—or whether democ­racy will become, at best, the lingering form of government in an economically and demographically declining corner of the world.”</w:t>
      </w:r>
    </w:p>
    <w:p w14:paraId="1D782746" w14:textId="77777777" w:rsidR="00017941" w:rsidRDefault="00017941" w:rsidP="00017941">
      <w:pPr>
        <w:spacing w:line="276" w:lineRule="auto"/>
      </w:pPr>
      <w:r w:rsidRPr="57D24227">
        <w:rPr>
          <w:rFonts w:eastAsia="Calibri"/>
        </w:rPr>
        <w:t xml:space="preserve"> </w:t>
      </w:r>
    </w:p>
    <w:p w14:paraId="25877981" w14:textId="77777777" w:rsidR="00017941" w:rsidRDefault="00017941" w:rsidP="00017941">
      <w:pPr>
        <w:spacing w:line="276" w:lineRule="auto"/>
      </w:pPr>
      <w:r w:rsidRPr="57D24227">
        <w:rPr>
          <w:rFonts w:eastAsia="Calibri"/>
        </w:rPr>
        <w:t xml:space="preserve">“The immediate cause of </w:t>
      </w:r>
      <w:r w:rsidRPr="57D24227">
        <w:rPr>
          <w:rFonts w:eastAsia="Calibri"/>
          <w:u w:val="single"/>
        </w:rPr>
        <w:t xml:space="preserve">rising support for authoritarian, xenophobic populist movements </w:t>
      </w:r>
      <w:proofErr w:type="gramStart"/>
      <w:r w:rsidRPr="57D24227">
        <w:rPr>
          <w:rFonts w:eastAsia="Calibri"/>
          <w:u w:val="single"/>
        </w:rPr>
        <w:t>is</w:t>
      </w:r>
      <w:proofErr w:type="gramEnd"/>
      <w:r w:rsidRPr="57D24227">
        <w:rPr>
          <w:rFonts w:eastAsia="Calibri"/>
          <w:u w:val="single"/>
        </w:rPr>
        <w:t xml:space="preserve"> a reaction against immigration (and, in the United States, rising racial equality</w:t>
      </w:r>
      <w:r w:rsidRPr="57D24227">
        <w:rPr>
          <w:rFonts w:eastAsia="Calibri"/>
        </w:rPr>
        <w:t xml:space="preserve">),” observes University of Michigan Professor Ronald Inglehart. He warns that the world is experiencing the most severe democratic setback since the rise of fascism in the 1930s. “But all is not lost. </w:t>
      </w:r>
      <w:r w:rsidRPr="57D24227">
        <w:rPr>
          <w:rFonts w:eastAsia="Calibri"/>
          <w:u w:val="single"/>
        </w:rPr>
        <w:t>Today’s democratic decline can be reversed,” he writes, “if rich countries address the growing inequality of recent decades and manage the transition to the automated economy.”</w:t>
      </w:r>
    </w:p>
    <w:p w14:paraId="594D11DE" w14:textId="77777777" w:rsidR="00017941" w:rsidRDefault="00017941" w:rsidP="00017941">
      <w:pPr>
        <w:pStyle w:val="Heading4"/>
        <w:rPr>
          <w:rFonts w:eastAsia="Calibri" w:cs="Calibri"/>
        </w:rPr>
      </w:pPr>
      <w:r w:rsidRPr="57D24227">
        <w:rPr>
          <w:rFonts w:eastAsia="Calibri" w:cs="Calibri"/>
        </w:rPr>
        <w:t xml:space="preserve">The fall of global democracy results in decreased civil rights                                            </w:t>
      </w:r>
    </w:p>
    <w:p w14:paraId="7CB360D7" w14:textId="77777777" w:rsidR="00017941" w:rsidRDefault="00017941" w:rsidP="00017941">
      <w:pPr>
        <w:pStyle w:val="Heading4"/>
      </w:pPr>
      <w:r w:rsidRPr="57D24227">
        <w:rPr>
          <w:rFonts w:eastAsia="Calibri" w:cs="Calibri"/>
        </w:rPr>
        <w:t>Freedom House, 19</w:t>
      </w:r>
    </w:p>
    <w:p w14:paraId="0897073A" w14:textId="77777777" w:rsidR="00017941" w:rsidRDefault="00017941" w:rsidP="00017941">
      <w:pPr>
        <w:spacing w:line="257" w:lineRule="auto"/>
      </w:pPr>
      <w:r w:rsidRPr="57D24227">
        <w:rPr>
          <w:rFonts w:eastAsia="Calibri"/>
        </w:rPr>
        <w:t xml:space="preserve">( “Democracy in Retreat” , Freedom House, </w:t>
      </w:r>
      <w:hyperlink r:id="rId42">
        <w:r w:rsidRPr="57D24227">
          <w:rPr>
            <w:rStyle w:val="Hyperlink"/>
            <w:rFonts w:eastAsia="Calibri"/>
          </w:rPr>
          <w:t>https://freedomhouse.org/report/freedom-world/freedom-world-2019/democracy-in-retreat</w:t>
        </w:r>
      </w:hyperlink>
      <w:r w:rsidRPr="57D24227">
        <w:rPr>
          <w:rFonts w:eastAsia="Calibri"/>
        </w:rPr>
        <w:t>, accessed 6/22/19, GDS – EW)</w:t>
      </w:r>
    </w:p>
    <w:p w14:paraId="24FCFDEF" w14:textId="77777777" w:rsidR="00017941" w:rsidRDefault="00017941" w:rsidP="00017941">
      <w:pPr>
        <w:spacing w:line="257" w:lineRule="auto"/>
      </w:pPr>
      <w:r w:rsidRPr="57D24227">
        <w:rPr>
          <w:rFonts w:eastAsia="Calibri"/>
        </w:rPr>
        <w:t xml:space="preserve"> </w:t>
      </w:r>
    </w:p>
    <w:p w14:paraId="18A686B4" w14:textId="77777777" w:rsidR="00017941" w:rsidRDefault="00017941" w:rsidP="00017941">
      <w:pPr>
        <w:spacing w:line="276" w:lineRule="auto"/>
      </w:pPr>
      <w:r w:rsidRPr="57D24227">
        <w:rPr>
          <w:rFonts w:eastAsia="Calibri"/>
        </w:rPr>
        <w:t xml:space="preserve">So far it has been </w:t>
      </w:r>
      <w:r w:rsidRPr="57D24227">
        <w:rPr>
          <w:rFonts w:eastAsia="Calibri"/>
          <w:u w:val="single"/>
        </w:rPr>
        <w:t>antiliberal populist movements of the far right—those that emphasize national sovereignty, are hostile to immigration</w:t>
      </w:r>
      <w:r w:rsidRPr="57D24227">
        <w:rPr>
          <w:rFonts w:eastAsia="Calibri"/>
        </w:rPr>
        <w:t xml:space="preserve">, and reject constitutional checks on the will of the majority—that have been most effective at seizing the open political space. In countries from Italy to Sweden, antiliberal politicians have shifted the terms of debate and won elections by promoting an exclusionary national identity as a means for frustrated majorities to gird themselves against a changing global and domestic order. </w:t>
      </w:r>
      <w:r w:rsidRPr="57D24227">
        <w:rPr>
          <w:rFonts w:eastAsia="Calibri"/>
          <w:u w:val="single"/>
        </w:rPr>
        <w:t>By building alliances with or outright capturing mainstream parties on the right, antiliberals have been able to launch attacks on the institutions designed to protect minorities against abuses and prevent monopolization of power</w:t>
      </w:r>
      <w:r w:rsidRPr="57D24227">
        <w:rPr>
          <w:rFonts w:eastAsia="Calibri"/>
        </w:rPr>
        <w:t>. Victories for antiliberal movements in Europe and the United States in recent years have emboldened their counterparts around the world, as seen most recently in the election of Jair Bolsonaro as president of Brazil.</w:t>
      </w:r>
    </w:p>
    <w:p w14:paraId="478A68CE" w14:textId="77777777" w:rsidR="00017941" w:rsidRDefault="00017941" w:rsidP="00017941">
      <w:pPr>
        <w:spacing w:line="276" w:lineRule="auto"/>
      </w:pPr>
      <w:r w:rsidRPr="57D24227">
        <w:rPr>
          <w:rFonts w:eastAsia="Calibri"/>
        </w:rPr>
        <w:t xml:space="preserve"> </w:t>
      </w:r>
    </w:p>
    <w:p w14:paraId="23E37045" w14:textId="77777777" w:rsidR="00017941" w:rsidRDefault="00017941" w:rsidP="00017941">
      <w:pPr>
        <w:spacing w:line="276" w:lineRule="auto"/>
        <w:rPr>
          <w:rFonts w:eastAsia="Calibri"/>
        </w:rPr>
      </w:pPr>
      <w:r w:rsidRPr="57D24227">
        <w:rPr>
          <w:rFonts w:eastAsia="Calibri"/>
        </w:rPr>
        <w:t xml:space="preserve">These movements damage democracies internally through their dismissive </w:t>
      </w:r>
      <w:r w:rsidRPr="57D24227">
        <w:rPr>
          <w:rFonts w:eastAsia="Calibri"/>
          <w:u w:val="single"/>
        </w:rPr>
        <w:t>attitude toward core civil and political rights, and they weaken the cause of democracy around the world with their unilateralist reflexes.</w:t>
      </w:r>
      <w:r w:rsidRPr="57D24227">
        <w:rPr>
          <w:rFonts w:eastAsia="Calibri"/>
        </w:rPr>
        <w:t xml:space="preserve"> For example, antiliberal leaders’ attacks on the media have contributed to increasing polarization of the press, including political control over state broadcasters, and to growing physical threats against journalists in their countries. At the same time, such attacks have provided cover for authoritarian leaders abroad, who now commonly cry “fake news” when squelching critical coverage.</w:t>
      </w:r>
    </w:p>
    <w:p w14:paraId="6756BAD7" w14:textId="77777777" w:rsidR="00017941" w:rsidRDefault="00017941" w:rsidP="00017941">
      <w:pPr>
        <w:pStyle w:val="Heading3"/>
      </w:pPr>
      <w:r>
        <w:t xml:space="preserve">XT-Democracy Impact </w:t>
      </w:r>
    </w:p>
    <w:p w14:paraId="054AB7A8" w14:textId="77777777" w:rsidR="00017941" w:rsidRDefault="00017941" w:rsidP="00017941">
      <w:pPr>
        <w:pStyle w:val="Heading4"/>
      </w:pPr>
      <w:r>
        <w:rPr>
          <w:b w:val="0"/>
        </w:rPr>
        <w:t>Continued populist rise erodes the liberal order and generates global chaos</w:t>
      </w:r>
    </w:p>
    <w:p w14:paraId="1E744A93" w14:textId="77777777" w:rsidR="00017941" w:rsidRDefault="00017941" w:rsidP="00017941">
      <w:pPr>
        <w:rPr>
          <w:rStyle w:val="Style13ptBold"/>
        </w:rPr>
      </w:pPr>
      <w:r w:rsidRPr="34903D49">
        <w:rPr>
          <w:rStyle w:val="Style13ptBold"/>
        </w:rPr>
        <w:t>de Waal,</w:t>
      </w:r>
      <w:r>
        <w:t xml:space="preserve"> Executive Director of the World Peace Foundation at the Fletcher School at Tufts University, </w:t>
      </w:r>
      <w:r w:rsidRPr="34903D49">
        <w:rPr>
          <w:rStyle w:val="Style13ptBold"/>
        </w:rPr>
        <w:t xml:space="preserve">2016                                                                                                                 </w:t>
      </w:r>
      <w:r w:rsidRPr="34903D49">
        <w:rPr>
          <w:rFonts w:eastAsia="Calibri"/>
        </w:rPr>
        <w:t xml:space="preserve">(Alex, “Garrison America and the Threat of Global War” Boston Review, December 5, </w:t>
      </w:r>
      <w:hyperlink r:id="rId43">
        <w:r w:rsidRPr="34903D49">
          <w:rPr>
            <w:rStyle w:val="Hyperlink"/>
            <w:rFonts w:eastAsia="Calibri"/>
            <w:color w:val="000000" w:themeColor="text1"/>
          </w:rPr>
          <w:t>http://bostonreview.net/war-security-politics-global-justice/alex-de-waal-garrison-america-and-threat-global-war</w:t>
        </w:r>
      </w:hyperlink>
      <w:r w:rsidRPr="34903D49">
        <w:rPr>
          <w:rFonts w:eastAsia="Calibri"/>
          <w:color w:val="000000" w:themeColor="text1"/>
        </w:rPr>
        <w:t>, accessed 6/23/19, GDS – EW)</w:t>
      </w:r>
    </w:p>
    <w:p w14:paraId="6E5DB920" w14:textId="77777777" w:rsidR="00017941" w:rsidRDefault="00017941" w:rsidP="00017941">
      <w:r>
        <w:rPr>
          <w:u w:val="single"/>
        </w:rPr>
        <w:t>Trump’s promises have been so vague that it will be hard for him to disappoint</w:t>
      </w:r>
      <w:r>
        <w:t>. Nonetheless, many of his supporters will wake up to the fact that they have been duped, or realize the futility of voting for a wrecker out of a sense of alienated desperation. The progressives’ silver lining to the 2016 election is that, had Clinton won, the Trump constituency would have been back in four years’ time, probably with a more ruthless and ideological candidate</w:t>
      </w:r>
      <w:r>
        <w:rPr>
          <w:u w:val="single"/>
        </w:rPr>
        <w:t>. Better for plutocratic populism to fail early</w:t>
      </w:r>
      <w:r>
        <w:t xml:space="preserve">. But </w:t>
      </w:r>
      <w:r>
        <w:rPr>
          <w:u w:val="single"/>
        </w:rPr>
        <w:t>the damage inflicted in the interim could be terrible—even irredeemable</w:t>
      </w:r>
      <w:r>
        <w:t xml:space="preserve"> if it were to include swinging a wrecking ball at the Paris Climate Agreement out of simple ignorant malice.</w:t>
      </w:r>
    </w:p>
    <w:p w14:paraId="1C93E4A8" w14:textId="77777777" w:rsidR="00017941" w:rsidRDefault="00017941" w:rsidP="00017941"/>
    <w:p w14:paraId="70B7C763" w14:textId="77777777" w:rsidR="00017941" w:rsidRDefault="00017941" w:rsidP="00017941">
      <w:r>
        <w:t xml:space="preserve">Polanyi recounts </w:t>
      </w:r>
      <w:r>
        <w:rPr>
          <w:u w:val="single"/>
        </w:rPr>
        <w:t>how economic and financial crisis led to global calamity</w:t>
      </w:r>
      <w:r>
        <w:t xml:space="preserve">. Something similar could happen today. In </w:t>
      </w:r>
      <w:proofErr w:type="gramStart"/>
      <w:r>
        <w:t>fact</w:t>
      </w:r>
      <w:proofErr w:type="gramEnd"/>
      <w:r>
        <w:t xml:space="preserve"> we are already in a steady unpicking of the liberal peace that glowed at the turn of the millennium. Since approximately 2008, </w:t>
      </w:r>
      <w:r>
        <w:rPr>
          <w:u w:val="single"/>
        </w:rPr>
        <w:t>the historic decline in the number and lethality of wars appears to have been reversed</w:t>
      </w:r>
      <w:r>
        <w:t>. Today’s wars are not like World War I, with formal declarations of war, clear war zones, rules of engagement, and definite endings. But they are wars nonetheless.</w:t>
      </w:r>
    </w:p>
    <w:p w14:paraId="5569104F" w14:textId="77777777" w:rsidR="00017941" w:rsidRDefault="00017941" w:rsidP="00017941"/>
    <w:p w14:paraId="3AA37D8B" w14:textId="77777777" w:rsidR="00017941" w:rsidRDefault="00017941" w:rsidP="00017941">
      <w:r>
        <w:t xml:space="preserve">What does a world in global, generalized war look like? We have an unwinnable “war on terror” that is metastasizing with every escalation, and </w:t>
      </w:r>
      <w:r>
        <w:rPr>
          <w:u w:val="single"/>
        </w:rPr>
        <w:t>which has blurred the boundaries between war and everything else</w:t>
      </w:r>
      <w:r>
        <w:t>. We</w:t>
      </w:r>
      <w:r>
        <w:rPr>
          <w:u w:val="single"/>
        </w:rPr>
        <w:t xml:space="preserve"> have deep states—built on a new oligarchy of generals, spies, and private-sector suppliers</w:t>
      </w:r>
      <w:r>
        <w:t xml:space="preserve">—that are strangling liberalism. </w:t>
      </w:r>
      <w:r>
        <w:rPr>
          <w:u w:val="single"/>
        </w:rPr>
        <w:t>We have</w:t>
      </w:r>
      <w:r>
        <w:t xml:space="preserve"> </w:t>
      </w:r>
      <w:r>
        <w:rPr>
          <w:u w:val="single"/>
        </w:rPr>
        <w:t>emboldened middle powers</w:t>
      </w:r>
      <w:r>
        <w:t xml:space="preserve"> (such as Saudi Arabia) and revanchist powers (such as Russia) rearming and taking unilateral military action across borders (Ukraine and Syria). We have massive profiteering from conflicts by the arms industry, as well as through the corruption and organized crime that follow in their wake (Afghanistan</w:t>
      </w:r>
      <w:r>
        <w:rPr>
          <w:u w:val="single"/>
        </w:rPr>
        <w:t>). We have impoverishment and starvation through economic warfare</w:t>
      </w:r>
      <w:r>
        <w:t xml:space="preserve">, the worst case being Yemen. </w:t>
      </w:r>
      <w:r>
        <w:rPr>
          <w:u w:val="single"/>
        </w:rPr>
        <w:t>We have “peacekeeping” forces fighting wars</w:t>
      </w:r>
      <w:r>
        <w:t xml:space="preserve"> (Somalia). We have regional rivals threatening one another, some with nuclear weapons (India and Pakistan) and others with possibilities of acquiring them (Saudi Arabia and Iran).</w:t>
      </w:r>
    </w:p>
    <w:p w14:paraId="2D1404FB" w14:textId="77777777" w:rsidR="00017941" w:rsidRDefault="00017941" w:rsidP="00017941"/>
    <w:p w14:paraId="740FCF99" w14:textId="77777777" w:rsidR="00017941" w:rsidRDefault="00017941" w:rsidP="00017941">
      <w:r>
        <w:t xml:space="preserve">Above all, </w:t>
      </w:r>
      <w:r>
        <w:rPr>
          <w:u w:val="single"/>
        </w:rPr>
        <w:t xml:space="preserve">today’s generalized war is a conflict of destabilization, with big powers intervening in the domestic politics of others, </w:t>
      </w:r>
      <w:r>
        <w:t xml:space="preserve">buying influence in their security establishments, bribing their way to big commercial contracts and thereby corroding respect for government, and manipulating public opinion through the media. Washington, D.C., and Moscow each does this in its own way. Put the pieces together and a global political market of rival plutocracies comes into view. Add </w:t>
      </w:r>
      <w:r>
        <w:rPr>
          <w:u w:val="single"/>
        </w:rPr>
        <w:t>virulent reactionary</w:t>
      </w:r>
      <w:r>
        <w:t xml:space="preserve"> </w:t>
      </w:r>
      <w:r>
        <w:rPr>
          <w:u w:val="single"/>
        </w:rPr>
        <w:t>populism to the mix and it resembles a war on democracy.</w:t>
      </w:r>
    </w:p>
    <w:p w14:paraId="1D9C0630" w14:textId="77777777" w:rsidR="00017941" w:rsidRDefault="00017941" w:rsidP="00017941"/>
    <w:p w14:paraId="05A61E9B" w14:textId="77777777" w:rsidR="00017941" w:rsidRDefault="00017941" w:rsidP="00017941">
      <w:pPr>
        <w:rPr>
          <w:u w:val="single"/>
        </w:rPr>
      </w:pPr>
      <w:r>
        <w:t xml:space="preserve">What more might we see? </w:t>
      </w:r>
      <w:r>
        <w:rPr>
          <w:u w:val="single"/>
        </w:rPr>
        <w:t>Economic liberalism is a creed of optimism and abundance</w:t>
      </w:r>
      <w:r>
        <w:t xml:space="preserve">; reactionary protectionism feeds on pessimistic scarcity. If </w:t>
      </w:r>
      <w:r>
        <w:rPr>
          <w:u w:val="single"/>
        </w:rPr>
        <w:t>we see punitive trade wars and national leaders taking preemptive action to secure strategic resources within the walls of their garrison states</w:t>
      </w:r>
      <w:r>
        <w:t xml:space="preserve">, then old-fashioned territorial disputes along with accelerated state-commercial grabbing of land and minerals are in prospect. We </w:t>
      </w:r>
      <w:r>
        <w:rPr>
          <w:u w:val="single"/>
        </w:rPr>
        <w:t>could see mobilization against immigrants and minorities as a way of enflaming and rewarding a constituency that can police borders, enforce the new political rightness, and even become electoral vigilantes.</w:t>
      </w:r>
    </w:p>
    <w:p w14:paraId="50F0D881" w14:textId="77777777" w:rsidR="00017941" w:rsidRDefault="00017941" w:rsidP="00017941"/>
    <w:p w14:paraId="42AEAF8B" w14:textId="77777777" w:rsidR="00017941" w:rsidRDefault="00017941" w:rsidP="00017941">
      <w:r>
        <w:t xml:space="preserve">Liberal multilateralism is a system of seeking common wins through peaceful negotiation; case-by-case power dealing is a zero-sum calculus. </w:t>
      </w:r>
      <w:r>
        <w:rPr>
          <w:u w:val="single"/>
        </w:rPr>
        <w:t>We may see regional arms races, nuclear proliferation, and opportunistic power coalitions to exploit the weak</w:t>
      </w:r>
      <w:r>
        <w:t>. In such a global political marketplace, we would see middle-ranking and junior states rewarded for the toughness of their bargaining, and foreign policy and security strategy delegated to the CEOs of oil companies, defense contractors, bankers, and real estate magnates.</w:t>
      </w:r>
    </w:p>
    <w:p w14:paraId="429149CD" w14:textId="77777777" w:rsidR="00017941" w:rsidRDefault="00017941" w:rsidP="00017941"/>
    <w:p w14:paraId="5AC9234D" w14:textId="77777777" w:rsidR="00017941" w:rsidRDefault="00017941" w:rsidP="00017941">
      <w:r>
        <w:t xml:space="preserve">The United Nations system appeals to leaders to live up to the highest standards. The fact that they so often conceal their transgressions is the tribute that vice pays to virtue. A cabal of plutocratic populists would revel in the opposite: applauding one another’s readiness to tear up cosmopolitan liberalism and pursue a latter-day mercantilist naked self-interest. </w:t>
      </w:r>
      <w:r>
        <w:rPr>
          <w:u w:val="single"/>
        </w:rPr>
        <w:t>Garrison America could opportunistically collude with similarly constituted political-military business regimes in Russia, China, Turkey, and elsewhere</w:t>
      </w:r>
      <w:r>
        <w:t xml:space="preserve"> for a new realpolitik global concert, redolent of the early nineteenth-century era of the Congress of Vienna, bringing a façade of stability for as long as they collude—and war when they fall out.</w:t>
      </w:r>
    </w:p>
    <w:p w14:paraId="715C150A" w14:textId="77777777" w:rsidR="00017941" w:rsidRDefault="00017941" w:rsidP="00017941"/>
    <w:p w14:paraId="74A01931" w14:textId="77777777" w:rsidR="00017941" w:rsidRDefault="00017941" w:rsidP="00017941">
      <w:r>
        <w:t xml:space="preserve">And </w:t>
      </w:r>
      <w:r>
        <w:rPr>
          <w:u w:val="single"/>
        </w:rPr>
        <w:t>there is a danger that, in response to a terrorist outrage or an international political crisis, President Trump will do something stupid</w:t>
      </w:r>
      <w:r>
        <w:t>, just as Europe’s leaders so unthinkingly strolled into World War I. The multilateral security system is in poor health and may not be able to cope.</w:t>
      </w:r>
    </w:p>
    <w:p w14:paraId="3CF350AE" w14:textId="77777777" w:rsidR="00017941" w:rsidRDefault="00017941" w:rsidP="00017941"/>
    <w:p w14:paraId="5D6B01FE" w14:textId="77777777" w:rsidR="00017941" w:rsidRDefault="00017941" w:rsidP="00017941">
      <w:r>
        <w:t xml:space="preserve">Underpinning this is a simple truth: </w:t>
      </w:r>
      <w:r>
        <w:rPr>
          <w:u w:val="single"/>
        </w:rPr>
        <w:t>the plutocratic populist order is a future that does not work</w:t>
      </w:r>
      <w:r>
        <w:t>. If illustration were needed of the logic of hiding under the blanket rather than facing difficult realities, look no further than Trump’s readiness to deny climate change.</w:t>
      </w:r>
    </w:p>
    <w:p w14:paraId="6D3864DB" w14:textId="77777777" w:rsidR="00017941" w:rsidRPr="001E5FDC" w:rsidRDefault="00017941" w:rsidP="00017941"/>
    <w:p w14:paraId="278221DE" w14:textId="77777777" w:rsidR="00017941" w:rsidRDefault="00017941" w:rsidP="00017941">
      <w:pPr>
        <w:pStyle w:val="Heading4"/>
        <w:rPr>
          <w:rFonts w:eastAsia="Calibri" w:cs="Calibri"/>
        </w:rPr>
      </w:pPr>
      <w:r w:rsidRPr="57D24227">
        <w:rPr>
          <w:rFonts w:eastAsia="Calibri" w:cs="Calibri"/>
        </w:rPr>
        <w:t xml:space="preserve">Global democracy decline leads to multiple impacts                                                        </w:t>
      </w:r>
    </w:p>
    <w:p w14:paraId="465A0250" w14:textId="77777777" w:rsidR="00017941" w:rsidRDefault="00017941" w:rsidP="00017941">
      <w:pPr>
        <w:pStyle w:val="Heading4"/>
      </w:pPr>
      <w:r w:rsidRPr="57D24227">
        <w:rPr>
          <w:rFonts w:eastAsia="Calibri" w:cs="Calibri"/>
        </w:rPr>
        <w:t xml:space="preserve">Freedom House, 19 </w:t>
      </w:r>
    </w:p>
    <w:p w14:paraId="0617878A" w14:textId="77777777" w:rsidR="00017941" w:rsidRDefault="00017941" w:rsidP="00017941">
      <w:pPr>
        <w:spacing w:line="257" w:lineRule="auto"/>
      </w:pPr>
      <w:r w:rsidRPr="57D24227">
        <w:rPr>
          <w:rFonts w:eastAsia="Calibri"/>
        </w:rPr>
        <w:t xml:space="preserve">( “Democracy in Retreat” , Freedom House, </w:t>
      </w:r>
      <w:hyperlink r:id="rId44">
        <w:r w:rsidRPr="57D24227">
          <w:rPr>
            <w:rStyle w:val="Hyperlink"/>
            <w:rFonts w:eastAsia="Calibri"/>
          </w:rPr>
          <w:t>https://freedomhouse.org/report/freedom-world/freedom-world-2019/democracy-in-retreat</w:t>
        </w:r>
      </w:hyperlink>
      <w:r w:rsidRPr="57D24227">
        <w:rPr>
          <w:rFonts w:eastAsia="Calibri"/>
        </w:rPr>
        <w:t>, accessed 6/22/19, GDS – EW)</w:t>
      </w:r>
    </w:p>
    <w:p w14:paraId="4FB76FC1" w14:textId="77777777" w:rsidR="00017941" w:rsidRDefault="00017941" w:rsidP="00017941">
      <w:pPr>
        <w:spacing w:line="257" w:lineRule="auto"/>
      </w:pPr>
      <w:r w:rsidRPr="57D24227">
        <w:rPr>
          <w:rFonts w:eastAsia="Calibri"/>
        </w:rPr>
        <w:t xml:space="preserve"> </w:t>
      </w:r>
    </w:p>
    <w:p w14:paraId="4B4728E9" w14:textId="77777777" w:rsidR="00017941" w:rsidRDefault="00017941" w:rsidP="00017941">
      <w:pPr>
        <w:spacing w:line="276" w:lineRule="auto"/>
      </w:pPr>
      <w:r w:rsidRPr="57D24227">
        <w:rPr>
          <w:rFonts w:eastAsia="Calibri"/>
        </w:rPr>
        <w:t xml:space="preserve">Another norm under siege is protection of the </w:t>
      </w:r>
      <w:r w:rsidRPr="57D24227">
        <w:rPr>
          <w:rFonts w:eastAsia="Calibri"/>
          <w:u w:val="single"/>
        </w:rPr>
        <w:t>rights of migrants and refugees</w:t>
      </w:r>
      <w:r w:rsidRPr="57D24227">
        <w:rPr>
          <w:rFonts w:eastAsia="Calibri"/>
        </w:rPr>
        <w:t xml:space="preserve">, </w:t>
      </w:r>
      <w:r w:rsidRPr="57D24227">
        <w:rPr>
          <w:rFonts w:eastAsia="Calibri"/>
          <w:u w:val="single"/>
        </w:rPr>
        <w:t>including the rights to due process, to freedom from discrimination, and to seek asylum</w:t>
      </w:r>
      <w:r w:rsidRPr="57D24227">
        <w:rPr>
          <w:rFonts w:eastAsia="Calibri"/>
        </w:rPr>
        <w:t xml:space="preserve">. All countries have the legitimate authority to regulate migration, but they must do so in line with international human rights standards and without violating the fundamental principles of justice provided by their own laws and constitutions. </w:t>
      </w:r>
      <w:r w:rsidRPr="57D24227">
        <w:rPr>
          <w:rFonts w:eastAsia="Calibri"/>
          <w:u w:val="single"/>
        </w:rPr>
        <w:t>Antiliberal populist leaders have increasingly demonized immigrants and asylum seekers and targeted them for discriminatory treatment</w:t>
      </w:r>
      <w:r w:rsidRPr="57D24227">
        <w:rPr>
          <w:rFonts w:eastAsia="Calibri"/>
        </w:rPr>
        <w:t>, often using them as scapegoats to marginalize any political opponents who come to their defense. In Freedom in the World, eight democracies have suffered score declines in the past four years alone due to their treatment of migrants. With some 257 million people estimated to be in migration around the world, the persistent assault on the rights of migrants is a significant threat to human rights and a potential catalyst for other attacks on democratic safeguards.</w:t>
      </w:r>
    </w:p>
    <w:p w14:paraId="03F95EC5" w14:textId="77777777" w:rsidR="00017941" w:rsidRDefault="00017941" w:rsidP="00017941">
      <w:pPr>
        <w:spacing w:line="276" w:lineRule="auto"/>
      </w:pPr>
      <w:r w:rsidRPr="57D24227">
        <w:rPr>
          <w:rFonts w:eastAsia="Calibri"/>
        </w:rPr>
        <w:t xml:space="preserve"> </w:t>
      </w:r>
    </w:p>
    <w:p w14:paraId="10B5632B" w14:textId="77777777" w:rsidR="00017941" w:rsidRDefault="00017941" w:rsidP="00017941">
      <w:pPr>
        <w:spacing w:line="276" w:lineRule="auto"/>
      </w:pPr>
      <w:r w:rsidRPr="57D24227">
        <w:rPr>
          <w:rFonts w:eastAsia="Calibri"/>
        </w:rPr>
        <w:t>In addition to mistreating those who arrive in their territory in search of work or protection, a growing number of governments are reaching beyond their borders to target expatriates</w:t>
      </w:r>
      <w:r w:rsidRPr="57D24227">
        <w:rPr>
          <w:rFonts w:eastAsia="Calibri"/>
          <w:u w:val="single"/>
        </w:rPr>
        <w:t>, exiles, and diasp</w:t>
      </w:r>
      <w:r w:rsidRPr="57D24227">
        <w:rPr>
          <w:rFonts w:eastAsia="Calibri"/>
        </w:rPr>
        <w:t>oras. Freedom House found 24 countries around the world—including heavyweights like Russia, China, Turkey, Iran, and Saudi Arabia—</w:t>
      </w:r>
      <w:r w:rsidRPr="57D24227">
        <w:rPr>
          <w:rFonts w:eastAsia="Calibri"/>
          <w:u w:val="single"/>
        </w:rPr>
        <w:t>that have recently targeted political dissidents abroad with practices such as harassment, extradition requests, kidnapping, and even assassination</w:t>
      </w:r>
      <w:r w:rsidRPr="57D24227">
        <w:rPr>
          <w:rFonts w:eastAsia="Calibri"/>
        </w:rPr>
        <w:t>. Saudi Arabia’s murder of journalist Jamal Khashoggi in Turkey put a spotlight on authoritarian regimes’ aggressive pursuit of prominent critics. Turkey itself, which has sought to keep Khashoggi’s murder on the front pages, has by its own account captured 104 of its citizens from 21 countries over the last two years in a global crackdown on perceived enemies of the state. Beijing’s growing apparatus for policing opinions and enforcing its views among Chinese citizens and communities overseas has led to outcomes including the forced repatriation of Uighurs from countries where they sought safety and the surveillance of Chinese students at foreign universities. Interpol’s notification system has become a tool for authoritarian governments to detain and harass citizens in exile. The normalization of such transnational violence and harassment would not just shut down the last refuges for organized opposition to many repressive regimes. It would also contribute to a broader breakdown in international law and order, a world of borderless persecution in which any country could be a hunting ground for spies and assassins dispatched by tyrants looking to crush dissent.</w:t>
      </w:r>
    </w:p>
    <w:p w14:paraId="19AA138F" w14:textId="77777777" w:rsidR="00017941" w:rsidRDefault="00017941" w:rsidP="00017941">
      <w:pPr>
        <w:spacing w:line="276" w:lineRule="auto"/>
      </w:pPr>
      <w:r w:rsidRPr="57D24227">
        <w:rPr>
          <w:rFonts w:eastAsia="Calibri"/>
        </w:rPr>
        <w:t xml:space="preserve"> </w:t>
      </w:r>
    </w:p>
    <w:p w14:paraId="2CBD0B80" w14:textId="77777777" w:rsidR="00017941" w:rsidRDefault="00017941" w:rsidP="00017941">
      <w:pPr>
        <w:spacing w:line="276" w:lineRule="auto"/>
      </w:pPr>
      <w:r w:rsidRPr="57D24227">
        <w:rPr>
          <w:rFonts w:eastAsia="Calibri"/>
        </w:rPr>
        <w:t xml:space="preserve"> </w:t>
      </w:r>
    </w:p>
    <w:p w14:paraId="6B6EE9F7" w14:textId="77777777" w:rsidR="00017941" w:rsidRDefault="00017941" w:rsidP="00017941">
      <w:pPr>
        <w:spacing w:line="276" w:lineRule="auto"/>
        <w:rPr>
          <w:rFonts w:eastAsia="Calibri"/>
        </w:rPr>
      </w:pPr>
      <w:r w:rsidRPr="57D24227">
        <w:rPr>
          <w:rFonts w:eastAsia="Calibri"/>
        </w:rPr>
        <w:t xml:space="preserve">Most disturbingly, Freedom House’s global survey shows that ethnic cleansing is a growing trend. In 2005, Freedom </w:t>
      </w:r>
      <w:r w:rsidRPr="57D24227">
        <w:rPr>
          <w:rFonts w:eastAsia="Calibri"/>
          <w:u w:val="single"/>
        </w:rPr>
        <w:t>in the World reduced the scores of just three countries for ethnic cleansing or other egregious efforts to alter the ethnic composition of their territory</w:t>
      </w:r>
      <w:r w:rsidRPr="57D24227">
        <w:rPr>
          <w:rFonts w:eastAsia="Calibri"/>
        </w:rPr>
        <w:t>; this number has since grown to 11, and in some cases the scale or intensity of such activities has increased over time as well</w:t>
      </w:r>
      <w:r w:rsidRPr="57D24227">
        <w:rPr>
          <w:rFonts w:eastAsia="Calibri"/>
          <w:u w:val="single"/>
        </w:rPr>
        <w:t>. In Syria and Myanmar, hundreds of thousands of civilians from certain ethnic and religious groups have been killed or displaced as world powers either fail to respond adequately or facilitate the violence</w:t>
      </w:r>
      <w:r w:rsidRPr="57D24227">
        <w:rPr>
          <w:rFonts w:eastAsia="Calibri"/>
        </w:rPr>
        <w:t>. Russia’s occupation of Crimea has included targeted repression of Crimean Tatars and those who insist on maintaining their Ukrainian identity. China’s mass internment of Uighurs and other Muslims—with some 800,000 to 2 million people held arbitrarily in “reeducation” camps—can only be interpreted as a superpower’s attempt to annihilate the distinct identities of minority groups.</w:t>
      </w:r>
    </w:p>
    <w:p w14:paraId="191298FA" w14:textId="77777777" w:rsidR="00017941" w:rsidRDefault="00017941" w:rsidP="00017941">
      <w:pPr>
        <w:pStyle w:val="Heading3"/>
      </w:pPr>
      <w:r>
        <w:t xml:space="preserve">Soft Power – Terror </w:t>
      </w:r>
    </w:p>
    <w:p w14:paraId="79836630" w14:textId="77777777" w:rsidR="00017941" w:rsidRDefault="00017941" w:rsidP="00017941">
      <w:pPr>
        <w:pStyle w:val="Heading4"/>
      </w:pPr>
      <w:r w:rsidRPr="57D24227">
        <w:rPr>
          <w:rFonts w:eastAsia="Calibri" w:cs="Calibri"/>
        </w:rPr>
        <w:t xml:space="preserve">The fall of US soft power leads us to not cooperate to stop things like terrorism          Nye, </w:t>
      </w:r>
      <w:r w:rsidRPr="57D24227">
        <w:rPr>
          <w:rFonts w:eastAsia="Calibri" w:cs="Calibri"/>
          <w:b w:val="0"/>
        </w:rPr>
        <w:t>Distinguished Service Professor and former Dean of the Kennedy School of Government at Harvard University</w:t>
      </w:r>
      <w:r w:rsidRPr="57D24227">
        <w:rPr>
          <w:rFonts w:eastAsia="Calibri" w:cs="Calibri"/>
        </w:rPr>
        <w:t>, 18</w:t>
      </w:r>
    </w:p>
    <w:p w14:paraId="40F4488E" w14:textId="77777777" w:rsidR="00017941" w:rsidRDefault="00017941" w:rsidP="00017941">
      <w:pPr>
        <w:spacing w:line="257" w:lineRule="auto"/>
      </w:pPr>
      <w:r w:rsidRPr="57D24227">
        <w:rPr>
          <w:rFonts w:eastAsia="Calibri"/>
        </w:rPr>
        <w:t xml:space="preserve">(Joseph, “Donald Trump and the decline of US soft power” , ASPI, February 12 2018, </w:t>
      </w:r>
      <w:hyperlink r:id="rId45">
        <w:r w:rsidRPr="57D24227">
          <w:rPr>
            <w:rStyle w:val="Hyperlink"/>
            <w:rFonts w:eastAsia="Calibri"/>
          </w:rPr>
          <w:t>https://www.aspistrategist.org.au/donald-trump-decline-us-soft-power/</w:t>
        </w:r>
      </w:hyperlink>
      <w:r w:rsidRPr="57D24227">
        <w:rPr>
          <w:rFonts w:eastAsia="Calibri"/>
        </w:rPr>
        <w:t xml:space="preserve">, accessed 6/22/19, GDS – EW) </w:t>
      </w:r>
    </w:p>
    <w:p w14:paraId="76905902" w14:textId="77777777" w:rsidR="00017941" w:rsidRDefault="00017941" w:rsidP="00017941">
      <w:pPr>
        <w:spacing w:line="276" w:lineRule="auto"/>
      </w:pPr>
      <w:r w:rsidRPr="57D24227">
        <w:rPr>
          <w:rFonts w:eastAsia="Calibri"/>
          <w:u w:val="single"/>
        </w:rPr>
        <w:t>Skeptics might still argue that the rise and fall of American soft power does not matter much</w:t>
      </w:r>
      <w:r w:rsidRPr="57D24227">
        <w:rPr>
          <w:rFonts w:eastAsia="Calibri"/>
        </w:rPr>
        <w:t>, because countries cooperate out of self-interest. But this argument misses a crucial point</w:t>
      </w:r>
      <w:r w:rsidRPr="57D24227">
        <w:rPr>
          <w:rFonts w:eastAsia="Calibri"/>
          <w:u w:val="single"/>
        </w:rPr>
        <w:t>: cooperation is a matter of degree, and the degree is affected by attraction or repulsion</w:t>
      </w:r>
      <w:r w:rsidRPr="57D24227">
        <w:rPr>
          <w:rFonts w:eastAsia="Calibri"/>
        </w:rPr>
        <w:t xml:space="preserve">. Moreover, the effects of a country’s soft power extend to non-state actors—for example, </w:t>
      </w:r>
      <w:r w:rsidRPr="57D24227">
        <w:rPr>
          <w:rFonts w:eastAsia="Calibri"/>
          <w:u w:val="single"/>
        </w:rPr>
        <w:t>by aiding or impeding recruitment by terrorist organisations</w:t>
      </w:r>
      <w:r w:rsidRPr="57D24227">
        <w:rPr>
          <w:rFonts w:eastAsia="Calibri"/>
        </w:rPr>
        <w:t>. In an information age, success depends not only on whose army wins, but also on whose story wins.</w:t>
      </w:r>
    </w:p>
    <w:p w14:paraId="1AB3915F" w14:textId="77777777" w:rsidR="00017941" w:rsidRDefault="00017941" w:rsidP="00017941">
      <w:pPr>
        <w:spacing w:line="276" w:lineRule="auto"/>
      </w:pPr>
      <w:r w:rsidRPr="57D24227">
        <w:rPr>
          <w:rFonts w:eastAsia="Calibri"/>
        </w:rPr>
        <w:t xml:space="preserve"> </w:t>
      </w:r>
    </w:p>
    <w:p w14:paraId="75DCB5DC" w14:textId="77777777" w:rsidR="00017941" w:rsidRDefault="00017941" w:rsidP="00017941">
      <w:pPr>
        <w:spacing w:line="276" w:lineRule="auto"/>
      </w:pPr>
      <w:r w:rsidRPr="57D24227">
        <w:rPr>
          <w:rFonts w:eastAsia="Calibri"/>
          <w:u w:val="single"/>
        </w:rPr>
        <w:t>One of the greatest sources of America’s soft power is the openness of its democratic processes. Even when mistaken policies reduce its attractiveness</w:t>
      </w:r>
      <w:r w:rsidRPr="57D24227">
        <w:rPr>
          <w:rFonts w:eastAsia="Calibri"/>
        </w:rPr>
        <w:t>, America’s ability to criticise and correct its mistakes makes it attractive to others at a deeper level. When protesters overseas were marching against the Vietnam War, they often sang ‘We Shall Overcome’, the anthem of the US civil rights movement.</w:t>
      </w:r>
    </w:p>
    <w:p w14:paraId="2F39BCA6" w14:textId="77777777" w:rsidR="00017941" w:rsidRDefault="00017941" w:rsidP="00017941">
      <w:pPr>
        <w:pStyle w:val="Heading4"/>
        <w:rPr>
          <w:rStyle w:val="Style13ptBold"/>
          <w:bCs w:val="0"/>
        </w:rPr>
      </w:pPr>
      <w:r>
        <w:rPr>
          <w:b w:val="0"/>
        </w:rPr>
        <w:t xml:space="preserve">Terrorism leads to Extinction                                                                                               Ayson, </w:t>
      </w:r>
      <w:r>
        <w:rPr>
          <w:rStyle w:val="Style13ptBold"/>
        </w:rPr>
        <w:t>Professor of Strategic Studies and Director of the Centre for Strategic Studies: New Zealand at the Victoria University of Wellington, 10</w:t>
      </w:r>
    </w:p>
    <w:p w14:paraId="5506EC5E" w14:textId="77777777" w:rsidR="00017941" w:rsidRDefault="00017941" w:rsidP="00017941">
      <w:r>
        <w:t>(</w:t>
      </w:r>
      <w:proofErr w:type="gramStart"/>
      <w:r>
        <w:t>Robert,“</w:t>
      </w:r>
      <w:proofErr w:type="gramEnd"/>
      <w:r>
        <w:t>After a Terrorist Nuclear Attack: Envisaging Catalytic Effects,” Studies in Conflict &amp; Terrorism, Volume 33, Issue 7, July 2010, accessed 6/23/19, GDS – EW)</w:t>
      </w:r>
    </w:p>
    <w:p w14:paraId="05A6B79B" w14:textId="77777777" w:rsidR="00017941" w:rsidRDefault="00017941" w:rsidP="00017941">
      <w:r>
        <w:rPr>
          <w:u w:val="single"/>
        </w:rPr>
        <w:t xml:space="preserve">A terrorist nuclear attack, and even the use of nuclear weapons in response by the country attacked in the first place, would not necessarily represent the worst of the nuclear worlds imaginable. </w:t>
      </w:r>
      <w:r>
        <w:t xml:space="preserve">Indeed, there are reasons to wonder whether nuclear terrorism should ever be regarded as belonging in the category of </w:t>
      </w:r>
      <w:r>
        <w:rPr>
          <w:u w:val="single"/>
        </w:rPr>
        <w:t>truly existential threats</w:t>
      </w:r>
      <w:r>
        <w:t xml:space="preserve">. A contrast can be drawn here with the global catastrophe that would come from a massive nuclear exchange between two or more of the sovereign states that possess these weapons in significant numbers. Even the </w:t>
      </w:r>
      <w:r>
        <w:rPr>
          <w:u w:val="single"/>
        </w:rPr>
        <w:t>worst terrorism that the twenty-first century might bring would fade into insignificance alongside considerations of what a general nuclear war would have wrought in the Cold War period.</w:t>
      </w:r>
      <w:r>
        <w:t xml:space="preserve"> And it must be admitted that as long as the major nuclear weapons states have hundreds and even thousands of nuclear weapons at their disposal, there is always the possibility of a truly awful nuclear exchange taking place precipitated entirely by state possessors themselves.</w:t>
      </w:r>
    </w:p>
    <w:p w14:paraId="67DE6689" w14:textId="77777777" w:rsidR="00017941" w:rsidRDefault="00017941" w:rsidP="00017941"/>
    <w:p w14:paraId="5A107C92" w14:textId="77777777" w:rsidR="00017941" w:rsidRDefault="00017941" w:rsidP="00017941">
      <w:r>
        <w:t xml:space="preserve">But these two nuclear worlds—a non-state actor nuclear attack and a catastrophic interstate nuclear exchange—are not necessarily separable. It is just possible that some sort of terrorist attack, and especially an act of nuclear terrorism, could precipitate a chain of events leading to a massive exchange of nuclear weapons between two or more of the states that possess them. </w:t>
      </w:r>
      <w:r>
        <w:rPr>
          <w:u w:val="single"/>
        </w:rPr>
        <w:t>In this context, today’s and tomorrow’s terrorist groups might assume the place allotted during the early Cold War years to new state possessors of small nuclear arsenals who were seen as raising the risks of a catalytic nuclear war between the superpowers started by third parties</w:t>
      </w:r>
      <w:r>
        <w:t>. These risks were considered in the late 1950s and early 1960s as concerns grew about nuclear proliferation, the so-called n+1 problem.</w:t>
      </w:r>
    </w:p>
    <w:p w14:paraId="4587CEF8" w14:textId="77777777" w:rsidR="00017941" w:rsidRDefault="00017941" w:rsidP="00017941"/>
    <w:p w14:paraId="061BE972" w14:textId="77777777" w:rsidR="00017941" w:rsidRDefault="00017941" w:rsidP="00017941">
      <w:pPr>
        <w:rPr>
          <w:u w:val="single"/>
        </w:rPr>
      </w:pPr>
      <w:r>
        <w:t xml:space="preserve">It may require a considerable amount of imagination to depict an especially plausible situation where an act </w:t>
      </w:r>
      <w:r>
        <w:rPr>
          <w:u w:val="single"/>
        </w:rPr>
        <w:t>of nuclear terrorism could lead to such a massive inter-state nuclear war</w:t>
      </w:r>
      <w:r>
        <w:t>. For example</w:t>
      </w:r>
      <w:r>
        <w:rPr>
          <w:u w:val="single"/>
        </w:rPr>
        <w:t>, in the event of a terrorist nuclear attack on the United States</w:t>
      </w:r>
      <w:r>
        <w:t>, it might well be wondered just how Russia and/or China could plausibly be brought into the picture, not least because they seem unlikely to be fingered as the most obvious state sponsors or encouragers of terrorist groups</w:t>
      </w:r>
      <w:r>
        <w:rPr>
          <w:u w:val="single"/>
        </w:rPr>
        <w:t>. They would seem far too responsible to be involved in supporting that sort of terrorist behavior that could just as easily threaten them as well.</w:t>
      </w:r>
    </w:p>
    <w:p w14:paraId="77D77CB9" w14:textId="77777777" w:rsidR="00017941" w:rsidRDefault="00017941" w:rsidP="00017941"/>
    <w:p w14:paraId="20D8BBE5" w14:textId="77777777" w:rsidR="00017941" w:rsidRDefault="00017941" w:rsidP="00017941">
      <w:r>
        <w:t>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w:t>
      </w:r>
    </w:p>
    <w:p w14:paraId="35AD0F3E" w14:textId="77777777" w:rsidR="00017941" w:rsidRDefault="00017941" w:rsidP="00017941"/>
    <w:p w14:paraId="4B2E8933" w14:textId="77777777" w:rsidR="00017941" w:rsidRDefault="00017941" w:rsidP="00017941">
      <w:r>
        <w:t xml:space="preserve">Alternatively, if the act </w:t>
      </w:r>
      <w:r>
        <w:rPr>
          <w:u w:val="single"/>
        </w:rPr>
        <w:t>of nuclear terrorism came as a complete surprise, and American officials refused to believe that a terrorist group was fully responsible (or responsible at all) suspicion would shift immediately to state possessors</w:t>
      </w:r>
      <w:r>
        <w:t>.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w:t>
      </w:r>
    </w:p>
    <w:p w14:paraId="535254E6" w14:textId="77777777" w:rsidR="00017941" w:rsidRDefault="00017941" w:rsidP="00017941"/>
    <w:p w14:paraId="188FE090" w14:textId="77777777" w:rsidR="00017941" w:rsidRDefault="00017941" w:rsidP="00017941">
      <w:r>
        <w:t xml:space="preserve">In particular, </w:t>
      </w:r>
      <w:r>
        <w:rPr>
          <w:u w:val="single"/>
        </w:rPr>
        <w:t>if the act of nuclear terrorism occurred against a backdrop of existing tension in Washington’s relations with Russia and/or China</w:t>
      </w:r>
      <w:r>
        <w:t xml:space="preserve">, and at a time when threats had already been traded between these major powers, </w:t>
      </w:r>
      <w:r>
        <w:rPr>
          <w:u w:val="single"/>
        </w:rPr>
        <w:t>would officials and political leaders not be tempted to assume the worst?</w:t>
      </w:r>
      <w: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w:t>
      </w:r>
    </w:p>
    <w:p w14:paraId="62A6A218" w14:textId="77777777" w:rsidR="00017941" w:rsidRDefault="00017941" w:rsidP="00017941"/>
    <w:p w14:paraId="2DA54BE3" w14:textId="77777777" w:rsidR="00017941" w:rsidRDefault="00017941" w:rsidP="00017941">
      <w:pPr>
        <w:rPr>
          <w:u w:val="single"/>
        </w:rPr>
      </w:pPr>
      <w:r>
        <w:rPr>
          <w:u w:val="single"/>
        </w:rPr>
        <w:t>Washington’s early response to a terrorist nuclear attack on its own soil might also raise the possibility of an unwanted (and nuclear aided) confrontation with Russia and/or China</w:t>
      </w:r>
      <w:r>
        <w:t xml:space="preserve">. For example, in the noise and confusion during the immediate aftermath of the terrorist nuclear attack, </w:t>
      </w:r>
      <w:r>
        <w:rPr>
          <w:u w:val="single"/>
        </w:rPr>
        <w:t>the U.S. president might be expected to place the country’s armed forces, including its nuclear arsenal, on a higher stage of alert</w:t>
      </w:r>
      <w:r>
        <w:t xml:space="preserve">. In such a tense environment, when careful planning runs up against the friction of reality, it is just possible that Moscow and/or China might mistakenly read this as a sign of U.S. intentions to use force (and possibly nuclear force) against them. </w:t>
      </w:r>
      <w:r>
        <w:rPr>
          <w:u w:val="single"/>
        </w:rPr>
        <w:t>In that situation, the temptations to preempt such actions might grow, although it must be admitted that any preemption would probably still meet with a devastating response.</w:t>
      </w:r>
    </w:p>
    <w:p w14:paraId="395CFCC9" w14:textId="77777777" w:rsidR="00017941" w:rsidRDefault="00017941" w:rsidP="00017941">
      <w:pPr>
        <w:spacing w:line="276" w:lineRule="auto"/>
      </w:pPr>
    </w:p>
    <w:p w14:paraId="3F5A8323" w14:textId="77777777" w:rsidR="00017941" w:rsidRDefault="00017941" w:rsidP="00017941">
      <w:pPr>
        <w:pStyle w:val="Heading4"/>
        <w:rPr>
          <w:rFonts w:eastAsia="Calibri" w:cs="Calibri"/>
        </w:rPr>
      </w:pPr>
      <w:r w:rsidRPr="57D24227">
        <w:rPr>
          <w:rFonts w:eastAsia="Calibri" w:cs="Calibri"/>
        </w:rPr>
        <w:t xml:space="preserve">The fall of US soft power leads us to not cooperate to stop things like terrorism          </w:t>
      </w:r>
    </w:p>
    <w:p w14:paraId="0E65A092" w14:textId="77777777" w:rsidR="00017941" w:rsidRDefault="00017941" w:rsidP="00017941">
      <w:pPr>
        <w:pStyle w:val="Heading4"/>
      </w:pPr>
      <w:r w:rsidRPr="57D24227">
        <w:rPr>
          <w:rFonts w:eastAsia="Calibri" w:cs="Calibri"/>
        </w:rPr>
        <w:t xml:space="preserve">Nye, </w:t>
      </w:r>
      <w:r w:rsidRPr="57D24227">
        <w:rPr>
          <w:rFonts w:eastAsia="Calibri" w:cs="Calibri"/>
          <w:b w:val="0"/>
        </w:rPr>
        <w:t>Distinguished Service Professor and former Dean of the Kennedy School of Government at Harvard University</w:t>
      </w:r>
      <w:r w:rsidRPr="57D24227">
        <w:rPr>
          <w:rFonts w:eastAsia="Calibri" w:cs="Calibri"/>
        </w:rPr>
        <w:t>, 18</w:t>
      </w:r>
    </w:p>
    <w:p w14:paraId="6BCDC61F" w14:textId="77777777" w:rsidR="00017941" w:rsidRDefault="00017941" w:rsidP="00017941">
      <w:pPr>
        <w:spacing w:line="257" w:lineRule="auto"/>
      </w:pPr>
      <w:r w:rsidRPr="57D24227">
        <w:rPr>
          <w:rFonts w:eastAsia="Calibri"/>
        </w:rPr>
        <w:t xml:space="preserve">(Joseph, “Donald Trump and the decline of US soft power” , ASPI, February 12 2018, </w:t>
      </w:r>
      <w:hyperlink r:id="rId46">
        <w:r w:rsidRPr="57D24227">
          <w:rPr>
            <w:rStyle w:val="Hyperlink"/>
            <w:rFonts w:eastAsia="Calibri"/>
          </w:rPr>
          <w:t>https://www.aspistrategist.org.au/donald-trump-decline-us-soft-power/</w:t>
        </w:r>
      </w:hyperlink>
      <w:r w:rsidRPr="57D24227">
        <w:rPr>
          <w:rFonts w:eastAsia="Calibri"/>
        </w:rPr>
        <w:t xml:space="preserve">, accessed 6/22/19, GDS – EW) </w:t>
      </w:r>
    </w:p>
    <w:p w14:paraId="50367F3C" w14:textId="77777777" w:rsidR="00017941" w:rsidRDefault="00017941" w:rsidP="00017941">
      <w:pPr>
        <w:spacing w:line="276" w:lineRule="auto"/>
      </w:pPr>
      <w:r w:rsidRPr="57D24227">
        <w:rPr>
          <w:rFonts w:eastAsia="Calibri"/>
          <w:u w:val="single"/>
        </w:rPr>
        <w:t>Skeptics might still argue that the rise and fall of American soft power does not matter much</w:t>
      </w:r>
      <w:r w:rsidRPr="57D24227">
        <w:rPr>
          <w:rFonts w:eastAsia="Calibri"/>
        </w:rPr>
        <w:t>, because countries cooperate out of self-interest. But this argument misses a crucial point</w:t>
      </w:r>
      <w:r w:rsidRPr="57D24227">
        <w:rPr>
          <w:rFonts w:eastAsia="Calibri"/>
          <w:u w:val="single"/>
        </w:rPr>
        <w:t>: cooperation is a matter of degree, and the degree is affected by attraction or repulsion</w:t>
      </w:r>
      <w:r w:rsidRPr="57D24227">
        <w:rPr>
          <w:rFonts w:eastAsia="Calibri"/>
        </w:rPr>
        <w:t xml:space="preserve">. Moreover, the effects of a country’s soft power extend to non-state actors—for example, </w:t>
      </w:r>
      <w:r w:rsidRPr="57D24227">
        <w:rPr>
          <w:rFonts w:eastAsia="Calibri"/>
          <w:u w:val="single"/>
        </w:rPr>
        <w:t>by aiding or impeding recruitment by terrorist organisations</w:t>
      </w:r>
      <w:r w:rsidRPr="57D24227">
        <w:rPr>
          <w:rFonts w:eastAsia="Calibri"/>
        </w:rPr>
        <w:t>. In an information age, success depends not only on whose army wins, but also on whose story wins.</w:t>
      </w:r>
    </w:p>
    <w:p w14:paraId="55BBF0E5" w14:textId="77777777" w:rsidR="00017941" w:rsidRDefault="00017941" w:rsidP="00017941">
      <w:pPr>
        <w:spacing w:line="276" w:lineRule="auto"/>
      </w:pPr>
      <w:r w:rsidRPr="57D24227">
        <w:rPr>
          <w:rFonts w:eastAsia="Calibri"/>
        </w:rPr>
        <w:t xml:space="preserve"> </w:t>
      </w:r>
    </w:p>
    <w:p w14:paraId="261561B3" w14:textId="77777777" w:rsidR="00017941" w:rsidRDefault="00017941" w:rsidP="00017941">
      <w:pPr>
        <w:spacing w:line="276" w:lineRule="auto"/>
      </w:pPr>
      <w:r w:rsidRPr="57D24227">
        <w:rPr>
          <w:rFonts w:eastAsia="Calibri"/>
          <w:u w:val="single"/>
        </w:rPr>
        <w:t>One of the greatest sources of America’s soft power is the openness of its democratic processes. Even when mistaken policies reduce its attractiveness</w:t>
      </w:r>
      <w:r w:rsidRPr="57D24227">
        <w:rPr>
          <w:rFonts w:eastAsia="Calibri"/>
        </w:rPr>
        <w:t>, America’s ability to criticise and correct its mistakes makes it attractive to others at a deeper level. When protesters overseas were marching against the Vietnam War, they often sang ‘We Shall Overcome’, the anthem of the US civil rights movement.</w:t>
      </w:r>
    </w:p>
    <w:p w14:paraId="1D51E812" w14:textId="77777777" w:rsidR="00017941" w:rsidRPr="0013317F" w:rsidRDefault="00017941" w:rsidP="00017941"/>
    <w:p w14:paraId="1F4321FD" w14:textId="77777777" w:rsidR="001B0797" w:rsidRDefault="001B0797" w:rsidP="001B0797">
      <w:pPr>
        <w:pStyle w:val="Heading2"/>
        <w:jc w:val="left"/>
      </w:pPr>
    </w:p>
    <w:p w14:paraId="268CDAB1" w14:textId="77777777" w:rsidR="00AD245C" w:rsidRDefault="00AD245C" w:rsidP="00AD245C">
      <w:pPr>
        <w:pStyle w:val="Heading2"/>
      </w:pPr>
      <w:bookmarkStart w:id="0" w:name="_GoBack"/>
      <w:bookmarkEnd w:id="0"/>
      <w:r>
        <w:t xml:space="preserve">1ac – Yemen </w:t>
      </w:r>
    </w:p>
    <w:p w14:paraId="04AE7FF0" w14:textId="77777777" w:rsidR="00AD245C" w:rsidRPr="00B83DEC" w:rsidRDefault="00AD245C" w:rsidP="00AD245C"/>
    <w:p w14:paraId="356EC02D" w14:textId="77777777" w:rsidR="00AD245C" w:rsidRDefault="00AD245C" w:rsidP="00AD245C">
      <w:pPr>
        <w:pStyle w:val="Heading4"/>
      </w:pPr>
      <w:r>
        <w:t xml:space="preserve">Saudi Arabia uses US arms to attack Yemen—Trump’s recent refusal to halt sales </w:t>
      </w:r>
      <w:r w:rsidRPr="00AD245C">
        <w:rPr>
          <w:u w:val="single"/>
        </w:rPr>
        <w:t>further emboldens</w:t>
      </w:r>
      <w:r>
        <w:t xml:space="preserve"> them</w:t>
      </w:r>
    </w:p>
    <w:p w14:paraId="74CF5BB5" w14:textId="77777777" w:rsidR="00AD245C" w:rsidRPr="00AD245C" w:rsidRDefault="00AD245C" w:rsidP="00AD245C">
      <w:r w:rsidRPr="00AD245C">
        <w:rPr>
          <w:rStyle w:val="Style13ptBold"/>
        </w:rPr>
        <w:t>La Forgia and Bogdanich 6/7</w:t>
      </w:r>
      <w:r w:rsidRPr="00AD245C">
        <w:t>- (Michael, a Pulitzer Prize winning investigative reporter for the New York Times and Walt, an investigative reporter for the New York Times Business and Finance Desk, “Trump Allows High Tech U.S. Bomb Parts to Be Built in Saudi Arabia,” New York Times, 2019, https://www.nytimes.com/2019/06/07/us/saudi-arabia-arms-sales-raytheon.html)</w:t>
      </w:r>
    </w:p>
    <w:p w14:paraId="51FE1508" w14:textId="77777777" w:rsidR="00AD245C" w:rsidRPr="00F66D59" w:rsidRDefault="00AD245C" w:rsidP="00AD245C">
      <w:pPr>
        <w:shd w:val="clear" w:color="auto" w:fill="FFFFFF"/>
        <w:spacing w:before="100" w:beforeAutospacing="1" w:after="100" w:afterAutospacing="1"/>
        <w:textAlignment w:val="baseline"/>
        <w:rPr>
          <w:rFonts w:asciiTheme="majorHAnsi" w:hAnsiTheme="majorHAnsi" w:cs="Times New Roman"/>
          <w:color w:val="000000" w:themeColor="text1"/>
          <w:szCs w:val="32"/>
          <w:u w:val="single"/>
        </w:rPr>
      </w:pPr>
      <w:r w:rsidRPr="00F66D59">
        <w:rPr>
          <w:rFonts w:asciiTheme="majorHAnsi" w:hAnsiTheme="majorHAnsi" w:cs="Times New Roman"/>
          <w:color w:val="000000" w:themeColor="text1"/>
          <w:szCs w:val="32"/>
          <w:u w:val="single"/>
        </w:rPr>
        <w:t>When the Trump administration declared an emergency last month and fast-tracked the sale of more American arms to Saudi Arabia, it did more than anger members of Congress who opposed the sale on humanitarian grounds.</w:t>
      </w:r>
    </w:p>
    <w:p w14:paraId="1B79AB80" w14:textId="77777777" w:rsidR="00AD245C" w:rsidRPr="00F66D59" w:rsidRDefault="00AD245C" w:rsidP="00AD245C">
      <w:pPr>
        <w:shd w:val="clear" w:color="auto" w:fill="FFFFFF"/>
        <w:spacing w:beforeAutospacing="1" w:afterAutospacing="1"/>
        <w:textAlignment w:val="baseline"/>
        <w:rPr>
          <w:rFonts w:asciiTheme="majorHAnsi" w:hAnsiTheme="majorHAnsi" w:cs="Times New Roman"/>
          <w:color w:val="000000" w:themeColor="text1"/>
          <w:szCs w:val="32"/>
          <w:u w:val="single"/>
        </w:rPr>
      </w:pPr>
      <w:r w:rsidRPr="00F66D59">
        <w:rPr>
          <w:rFonts w:asciiTheme="majorHAnsi" w:hAnsiTheme="majorHAnsi" w:cs="Times New Roman"/>
          <w:color w:val="000000" w:themeColor="text1"/>
          <w:szCs w:val="32"/>
          <w:u w:val="single"/>
        </w:rPr>
        <w:t>It also raised concerns that the Saudis could gain access to technology that would let them produce their own versions of American precision-guided bombs — weapons they have used in strikes on civilians since they began fighting </w:t>
      </w:r>
      <w:hyperlink r:id="rId47" w:history="1">
        <w:r w:rsidRPr="00FD7D70">
          <w:rPr>
            <w:rFonts w:asciiTheme="majorHAnsi" w:hAnsiTheme="majorHAnsi" w:cs="Times New Roman"/>
            <w:color w:val="000000" w:themeColor="text1"/>
            <w:szCs w:val="32"/>
            <w:u w:val="single"/>
            <w:bdr w:val="none" w:sz="0" w:space="0" w:color="auto" w:frame="1"/>
          </w:rPr>
          <w:t>a war in Yemen</w:t>
        </w:r>
      </w:hyperlink>
      <w:r w:rsidRPr="00F66D59">
        <w:rPr>
          <w:rFonts w:asciiTheme="majorHAnsi" w:hAnsiTheme="majorHAnsi" w:cs="Times New Roman"/>
          <w:color w:val="000000" w:themeColor="text1"/>
          <w:szCs w:val="32"/>
          <w:u w:val="single"/>
        </w:rPr>
        <w:t> four years ago.</w:t>
      </w:r>
    </w:p>
    <w:p w14:paraId="25B50DF1" w14:textId="77777777" w:rsidR="00AD245C" w:rsidRPr="00F66D59" w:rsidRDefault="00AD245C" w:rsidP="00AD245C">
      <w:pPr>
        <w:shd w:val="clear" w:color="auto" w:fill="FFFFFF"/>
        <w:spacing w:beforeAutospacing="1" w:afterAutospacing="1"/>
        <w:textAlignment w:val="baseline"/>
        <w:rPr>
          <w:rFonts w:asciiTheme="majorHAnsi" w:hAnsiTheme="majorHAnsi" w:cs="Times New Roman"/>
          <w:color w:val="000000" w:themeColor="text1"/>
          <w:sz w:val="16"/>
          <w:szCs w:val="32"/>
        </w:rPr>
      </w:pPr>
      <w:r w:rsidRPr="00F66D59">
        <w:rPr>
          <w:rFonts w:asciiTheme="majorHAnsi" w:hAnsiTheme="majorHAnsi" w:cs="Times New Roman"/>
          <w:color w:val="000000" w:themeColor="text1"/>
          <w:szCs w:val="32"/>
          <w:u w:val="single"/>
        </w:rPr>
        <w:t>The </w:t>
      </w:r>
      <w:hyperlink r:id="rId48" w:history="1">
        <w:r w:rsidRPr="00FD7D70">
          <w:rPr>
            <w:rFonts w:asciiTheme="majorHAnsi" w:hAnsiTheme="majorHAnsi" w:cs="Times New Roman"/>
            <w:color w:val="000000" w:themeColor="text1"/>
            <w:szCs w:val="32"/>
            <w:u w:val="single"/>
            <w:bdr w:val="none" w:sz="0" w:space="0" w:color="auto" w:frame="1"/>
          </w:rPr>
          <w:t>emergency authorization</w:t>
        </w:r>
      </w:hyperlink>
      <w:r w:rsidRPr="00F66D59">
        <w:rPr>
          <w:rFonts w:asciiTheme="majorHAnsi" w:hAnsiTheme="majorHAnsi" w:cs="Times New Roman"/>
          <w:color w:val="000000" w:themeColor="text1"/>
          <w:szCs w:val="32"/>
          <w:u w:val="single"/>
        </w:rPr>
        <w:t> allows Raytheon Company, a top American defense firm, to team with the Saudis to build high-tech bomb parts in Saudi Arabia.</w:t>
      </w:r>
      <w:r w:rsidRPr="00F66D59">
        <w:rPr>
          <w:rFonts w:asciiTheme="majorHAnsi" w:hAnsiTheme="majorHAnsi" w:cs="Times New Roman"/>
          <w:color w:val="000000" w:themeColor="text1"/>
          <w:sz w:val="16"/>
          <w:szCs w:val="32"/>
        </w:rPr>
        <w:t xml:space="preserve"> That provision, which has not been previously reported, is part of a broad package of information the administration released this week to Congress.</w:t>
      </w:r>
    </w:p>
    <w:p w14:paraId="2DE4921F" w14:textId="77777777" w:rsidR="00AD245C" w:rsidRPr="00F66D59" w:rsidRDefault="00AD245C" w:rsidP="00AD245C">
      <w:pPr>
        <w:shd w:val="clear" w:color="auto" w:fill="FFFFFF"/>
        <w:textAlignment w:val="baseline"/>
        <w:rPr>
          <w:rFonts w:asciiTheme="majorHAnsi" w:hAnsiTheme="majorHAnsi" w:cs="Times New Roman"/>
          <w:color w:val="000000" w:themeColor="text1"/>
          <w:sz w:val="16"/>
          <w:szCs w:val="16"/>
        </w:rPr>
      </w:pPr>
      <w:r w:rsidRPr="00F66D59">
        <w:rPr>
          <w:rFonts w:asciiTheme="majorHAnsi" w:hAnsiTheme="majorHAnsi" w:cs="Times New Roman"/>
          <w:color w:val="000000" w:themeColor="text1"/>
          <w:sz w:val="16"/>
          <w:szCs w:val="16"/>
        </w:rPr>
        <w:t>The move grants Raytheon and the Saudis sweeping permission to begin assembling the control systems, guidance electronics and circuit cards that are essential to the company’s Paveway smart bombs. The United States has closely guarded such technology for national security reasons.</w:t>
      </w:r>
    </w:p>
    <w:p w14:paraId="34C67240" w14:textId="77777777" w:rsidR="00AD245C" w:rsidRPr="00F66D59" w:rsidRDefault="00AD245C" w:rsidP="00AD245C">
      <w:pPr>
        <w:shd w:val="clear" w:color="auto" w:fill="FFFFFF"/>
        <w:spacing w:before="100" w:beforeAutospacing="1" w:after="100" w:afterAutospacing="1"/>
        <w:textAlignment w:val="baseline"/>
        <w:rPr>
          <w:rFonts w:asciiTheme="majorHAnsi" w:hAnsiTheme="majorHAnsi" w:cs="Times New Roman"/>
          <w:color w:val="000000" w:themeColor="text1"/>
          <w:sz w:val="16"/>
          <w:szCs w:val="32"/>
        </w:rPr>
      </w:pPr>
      <w:r w:rsidRPr="00F66D59">
        <w:rPr>
          <w:rFonts w:asciiTheme="majorHAnsi" w:hAnsiTheme="majorHAnsi" w:cs="Times New Roman"/>
          <w:color w:val="000000" w:themeColor="text1"/>
          <w:szCs w:val="32"/>
          <w:u w:val="single"/>
        </w:rPr>
        <w:t>Multiple reports by human rights groups over the past four years have singled out the weapons as being used in airstrikes on civilians.</w:t>
      </w:r>
      <w:r w:rsidRPr="00F66D59">
        <w:rPr>
          <w:rFonts w:asciiTheme="majorHAnsi" w:hAnsiTheme="majorHAnsi" w:cs="Times New Roman"/>
          <w:color w:val="000000" w:themeColor="text1"/>
          <w:sz w:val="16"/>
          <w:szCs w:val="32"/>
        </w:rPr>
        <w:t xml:space="preserve"> One attack, on a Sana funeral home in October 2016, led the Obama administration to suspend bomb sales to the Saudi-led coalition in Yemen.</w:t>
      </w:r>
    </w:p>
    <w:p w14:paraId="3C19C390" w14:textId="77777777" w:rsidR="00AD245C" w:rsidRPr="00F66D59" w:rsidRDefault="00AD245C" w:rsidP="00AD245C">
      <w:pPr>
        <w:shd w:val="clear" w:color="auto" w:fill="FFFFFF"/>
        <w:textAlignment w:val="baseline"/>
        <w:rPr>
          <w:rFonts w:asciiTheme="majorHAnsi" w:hAnsiTheme="majorHAnsi" w:cs="Times New Roman"/>
          <w:color w:val="000000" w:themeColor="text1"/>
          <w:sz w:val="16"/>
          <w:szCs w:val="32"/>
        </w:rPr>
      </w:pPr>
      <w:r w:rsidRPr="00F66D59">
        <w:rPr>
          <w:rFonts w:asciiTheme="majorHAnsi" w:hAnsiTheme="majorHAnsi" w:cs="Times New Roman"/>
          <w:color w:val="000000" w:themeColor="text1"/>
          <w:szCs w:val="32"/>
          <w:u w:val="single"/>
        </w:rPr>
        <w:t xml:space="preserve">The new arrangement is part of a larger arms package, previously blocked by Congress, that includes 120,000 precision-guided bombs that Raytheon is prepared to ship to the coalition. These will add to the tens of thousands of bombs that Saudi Arabia and the United Arab Emirates have already stockpiled, and some in Congress fear the surplus would let the countries continue fighting in Yemen long into the future. </w:t>
      </w:r>
      <w:r w:rsidRPr="00F66D59">
        <w:rPr>
          <w:rFonts w:asciiTheme="majorHAnsi" w:hAnsiTheme="majorHAnsi" w:cs="Times New Roman"/>
          <w:color w:val="000000" w:themeColor="text1"/>
          <w:sz w:val="16"/>
          <w:szCs w:val="32"/>
        </w:rPr>
        <w:t>The move also includes support for Saudi F-15 warplanes, mortars, anti-tank missiles and .50-caliber rifles.</w:t>
      </w:r>
    </w:p>
    <w:p w14:paraId="43703BA3" w14:textId="77777777" w:rsidR="00AD245C" w:rsidRPr="00C232ED" w:rsidRDefault="00AD245C" w:rsidP="00AD245C"/>
    <w:p w14:paraId="43ACAB44" w14:textId="77777777" w:rsidR="00AD245C" w:rsidRPr="00AD245C" w:rsidRDefault="00AD245C" w:rsidP="00AD245C">
      <w:pPr>
        <w:pStyle w:val="Heading4"/>
      </w:pPr>
      <w:r>
        <w:t xml:space="preserve">US support for Saudi Arabia through arms sales is the </w:t>
      </w:r>
      <w:r>
        <w:rPr>
          <w:u w:val="single"/>
        </w:rPr>
        <w:t>driving force</w:t>
      </w:r>
      <w:r>
        <w:t xml:space="preserve"> of the Yemen conflict</w:t>
      </w:r>
    </w:p>
    <w:p w14:paraId="52331B61" w14:textId="77777777" w:rsidR="00AD245C" w:rsidRPr="00DA5DFC" w:rsidRDefault="00AD245C" w:rsidP="00AD245C">
      <w:pPr>
        <w:rPr>
          <w:lang w:val="es-MX"/>
        </w:rPr>
      </w:pPr>
      <w:r w:rsidRPr="006B4761">
        <w:rPr>
          <w:rStyle w:val="Style13ptBold"/>
        </w:rPr>
        <w:t>Thrall and Dorminey 18</w:t>
      </w:r>
      <w:r>
        <w:t>. A. Trevor Thrall is an associate professor in the Schar School of Policy and Government at George Mason University and a senior fellow at the Cato Institute and Caroline Dorminey is Policy Director at Womens Action for New Directions. “</w:t>
      </w:r>
      <w:r w:rsidRPr="006B4761">
        <w:t>Yemen Shows Why US Needs to Change Its Arms Sales Policy</w:t>
      </w:r>
      <w:r>
        <w:t xml:space="preserve">” </w:t>
      </w:r>
      <w:r>
        <w:rPr>
          <w:i/>
          <w:iCs/>
        </w:rPr>
        <w:t>Defense One</w:t>
      </w:r>
      <w:r w:rsidRPr="006B4761">
        <w:t>.</w:t>
      </w:r>
      <w:r>
        <w:t xml:space="preserve"> </w:t>
      </w:r>
      <w:r w:rsidRPr="006B4761">
        <w:rPr>
          <w:lang w:val="es-MX"/>
        </w:rPr>
        <w:t xml:space="preserve">Mar 21, 2018 </w:t>
      </w:r>
      <w:hyperlink r:id="rId49" w:history="1">
        <w:r w:rsidRPr="0051141D">
          <w:rPr>
            <w:rStyle w:val="Hyperlink"/>
            <w:lang w:val="es-MX"/>
          </w:rPr>
          <w:t>https://www.defenseone.com/ideas/2018/03/yemen-shows-why-us-needs-change-its-arms-sales-policy/146845/</w:t>
        </w:r>
      </w:hyperlink>
      <w:r>
        <w:rPr>
          <w:lang w:val="es-MX"/>
        </w:rPr>
        <w:t xml:space="preserve"> 6/19/19. //BW</w:t>
      </w:r>
    </w:p>
    <w:p w14:paraId="0DAE439D" w14:textId="77777777" w:rsidR="00AD245C" w:rsidRPr="00AD245C" w:rsidRDefault="00AD245C" w:rsidP="00AD245C">
      <w:pPr>
        <w:rPr>
          <w:sz w:val="16"/>
        </w:rPr>
      </w:pPr>
      <w:r w:rsidRPr="00AD245C">
        <w:rPr>
          <w:sz w:val="16"/>
        </w:rPr>
        <w:t xml:space="preserve">This </w:t>
      </w:r>
      <w:r w:rsidRPr="00AD245C">
        <w:rPr>
          <w:sz w:val="18"/>
        </w:rPr>
        <w:t>approach to</w:t>
      </w:r>
      <w:r w:rsidRPr="00AD245C">
        <w:rPr>
          <w:rStyle w:val="StyleUnderline"/>
          <w:sz w:val="18"/>
        </w:rPr>
        <w:t xml:space="preserve"> </w:t>
      </w:r>
      <w:r w:rsidRPr="0001124E">
        <w:rPr>
          <w:rStyle w:val="StyleUnderline"/>
        </w:rPr>
        <w:t>arms sales invites negative downstream consequences</w:t>
      </w:r>
      <w:r w:rsidRPr="00AD245C">
        <w:rPr>
          <w:sz w:val="16"/>
        </w:rPr>
        <w:t xml:space="preserve">. Shockingly, in most recent military interventions, </w:t>
      </w:r>
      <w:r w:rsidRPr="0001124E">
        <w:rPr>
          <w:rStyle w:val="StyleUnderline"/>
        </w:rPr>
        <w:t>U.S. troops have faced adversaries armed with American-made weapons. Indeed, U.S. arms exports tend to fuel conflicts abroad</w:t>
      </w:r>
      <w:r w:rsidRPr="00AD245C">
        <w:rPr>
          <w:sz w:val="16"/>
        </w:rPr>
        <w:t>. This is particularly true in the Middle East, where almost every nation has been directly involved in a conflict in the last five years, and whose nations account for 49 percent of total American exports over that same period.</w:t>
      </w:r>
    </w:p>
    <w:p w14:paraId="71649CAC" w14:textId="77777777" w:rsidR="00AD245C" w:rsidRPr="00AD245C" w:rsidRDefault="00AD245C" w:rsidP="00AD245C">
      <w:pPr>
        <w:rPr>
          <w:sz w:val="16"/>
        </w:rPr>
      </w:pPr>
      <w:r w:rsidRPr="0001124E">
        <w:rPr>
          <w:rStyle w:val="StyleUnderline"/>
        </w:rPr>
        <w:t>Yemen illustrates how arms sales can make a conflict worse</w:t>
      </w:r>
      <w:r w:rsidRPr="00AD245C">
        <w:rPr>
          <w:sz w:val="16"/>
        </w:rPr>
        <w:t xml:space="preserve">. In 2015, the Obama administration made the decision to provide support to the Saudi-led intervention in Yemen’s civil war. The </w:t>
      </w:r>
      <w:r w:rsidRPr="0001124E">
        <w:rPr>
          <w:rStyle w:val="StyleUnderline"/>
        </w:rPr>
        <w:t>Saudis, backed by U.S.</w:t>
      </w:r>
      <w:r w:rsidRPr="00AD245C">
        <w:rPr>
          <w:sz w:val="16"/>
        </w:rPr>
        <w:t xml:space="preserve"> logistical aid, arms sales, and intelligence support, have </w:t>
      </w:r>
      <w:r w:rsidRPr="0001124E">
        <w:rPr>
          <w:rStyle w:val="StyleUnderline"/>
        </w:rPr>
        <w:t>conducted thousands of airstrikes against civilian targets including hospitals, schools, and food production facilities in violation of the rules of war.</w:t>
      </w:r>
      <w:r w:rsidRPr="00AD245C">
        <w:rPr>
          <w:sz w:val="16"/>
        </w:rPr>
        <w:t xml:space="preserve"> The war has also generated what United Nations agencies have called the </w:t>
      </w:r>
      <w:r w:rsidRPr="0001124E">
        <w:rPr>
          <w:rStyle w:val="Emphasis"/>
        </w:rPr>
        <w:t>world’s worst humanitarian crisis</w:t>
      </w:r>
      <w:r w:rsidRPr="0001124E">
        <w:rPr>
          <w:rStyle w:val="StyleUnderline"/>
        </w:rPr>
        <w:t>, displacing more than two million Yemenis and killing more than 10,000.</w:t>
      </w:r>
    </w:p>
    <w:p w14:paraId="3BDB6CFE" w14:textId="77777777" w:rsidR="00AD245C" w:rsidRPr="00AD245C" w:rsidRDefault="00AD245C" w:rsidP="00AD245C">
      <w:pPr>
        <w:rPr>
          <w:sz w:val="16"/>
        </w:rPr>
      </w:pPr>
      <w:r w:rsidRPr="0001124E">
        <w:rPr>
          <w:rStyle w:val="StyleUnderline"/>
        </w:rPr>
        <w:t xml:space="preserve">Instead of working to convince the Saudis to end their horrific campaign, the administration has </w:t>
      </w:r>
      <w:r w:rsidRPr="006B4761">
        <w:rPr>
          <w:rStyle w:val="Emphasis"/>
        </w:rPr>
        <w:t>continued providing military support and expanded arms sales</w:t>
      </w:r>
      <w:r w:rsidRPr="0001124E">
        <w:rPr>
          <w:rStyle w:val="StyleUnderline"/>
        </w:rPr>
        <w:t xml:space="preserve"> to Saudi Arabia despite several members of Congress raising grave concerns.</w:t>
      </w:r>
      <w:r w:rsidRPr="00AD245C">
        <w:rPr>
          <w:sz w:val="16"/>
        </w:rPr>
        <w:t xml:space="preserve"> Weapons sold to Saudi Arabia after the start of hostilities include $500 million worth of precision-guided munitions used in the kingdom’s air campaign, along with aircraft, helicopters, tanks, and armored vehicles. Not only does this make the </w:t>
      </w:r>
      <w:r w:rsidRPr="006B4761">
        <w:rPr>
          <w:rStyle w:val="Emphasis"/>
        </w:rPr>
        <w:t>United States complicit in war crimes in Yemen</w:t>
      </w:r>
      <w:r w:rsidRPr="006B4761">
        <w:rPr>
          <w:rStyle w:val="StyleUnderline"/>
        </w:rPr>
        <w:t>, selling major conventional weapons to states actively engaged in a conflict prolong those conflicts</w:t>
      </w:r>
      <w:r w:rsidRPr="00AD245C">
        <w:rPr>
          <w:sz w:val="16"/>
        </w:rPr>
        <w:t>.</w:t>
      </w:r>
    </w:p>
    <w:p w14:paraId="6BF12583" w14:textId="77777777" w:rsidR="00AD245C" w:rsidRDefault="00AD245C" w:rsidP="00AD245C">
      <w:pPr>
        <w:rPr>
          <w:rStyle w:val="StyleUnderline"/>
        </w:rPr>
      </w:pPr>
      <w:r w:rsidRPr="00AD245C">
        <w:rPr>
          <w:sz w:val="16"/>
        </w:rPr>
        <w:t xml:space="preserve">Few nations have large enough arsenals to fight conflicts for extended periods of time without resupply. This is particularly true of nations without large domestic defense industries that rely heavily on arms imports to sustain combat operations. </w:t>
      </w:r>
      <w:r w:rsidRPr="006B4761">
        <w:rPr>
          <w:rStyle w:val="StyleUnderline"/>
        </w:rPr>
        <w:t xml:space="preserve">Saudi Arabia was the second-largest arms importer worldwide from 2013-17, and </w:t>
      </w:r>
      <w:r w:rsidRPr="006B4761">
        <w:rPr>
          <w:rStyle w:val="Emphasis"/>
        </w:rPr>
        <w:t>increased its imports 225 percent</w:t>
      </w:r>
      <w:r w:rsidRPr="006B4761">
        <w:rPr>
          <w:rStyle w:val="StyleUnderline"/>
        </w:rPr>
        <w:t xml:space="preserve"> over the previous five years, partly </w:t>
      </w:r>
      <w:r w:rsidRPr="006B4761">
        <w:rPr>
          <w:rStyle w:val="Emphasis"/>
        </w:rPr>
        <w:t>in order to fight its war on Yemen</w:t>
      </w:r>
      <w:r w:rsidRPr="006B4761">
        <w:rPr>
          <w:rStyle w:val="StyleUnderline"/>
        </w:rPr>
        <w:t>.</w:t>
      </w:r>
    </w:p>
    <w:p w14:paraId="1D38F93E" w14:textId="77777777" w:rsidR="00AD245C" w:rsidRDefault="00AD245C" w:rsidP="00AD245C">
      <w:pPr>
        <w:rPr>
          <w:rStyle w:val="StyleUnderline"/>
        </w:rPr>
      </w:pPr>
    </w:p>
    <w:p w14:paraId="2DBE93AB" w14:textId="77777777" w:rsidR="005E09F6" w:rsidRDefault="005E09F6" w:rsidP="005E09F6">
      <w:pPr>
        <w:pStyle w:val="Heading4"/>
      </w:pPr>
      <w:r>
        <w:t xml:space="preserve">Instability and the Yemen war are the perfect storm for </w:t>
      </w:r>
      <w:proofErr w:type="gramStart"/>
      <w:r>
        <w:t>a</w:t>
      </w:r>
      <w:proofErr w:type="gramEnd"/>
      <w:r>
        <w:t xml:space="preserve"> unchecked AQAP uprising, threatening the US and countries around the globe</w:t>
      </w:r>
    </w:p>
    <w:p w14:paraId="0333E04A" w14:textId="77777777" w:rsidR="005E09F6" w:rsidRPr="00F42CD9" w:rsidRDefault="005E09F6" w:rsidP="005E09F6">
      <w:r>
        <w:t xml:space="preserve">Greg </w:t>
      </w:r>
      <w:r w:rsidRPr="00F42CD9">
        <w:rPr>
          <w:rStyle w:val="Style13ptBold"/>
        </w:rPr>
        <w:t>Botelho</w:t>
      </w:r>
      <w:r>
        <w:t>, Cnn, 1-24-20</w:t>
      </w:r>
      <w:r w:rsidRPr="00F42CD9">
        <w:rPr>
          <w:rStyle w:val="Style13ptBold"/>
        </w:rPr>
        <w:t>15</w:t>
      </w:r>
      <w:r>
        <w:t>, "What's happening in the Middle East and why it matters," CNN, https://www.cnn.com/2015/01/23/middleeast/middle-east-country-breakdown/</w:t>
      </w:r>
    </w:p>
    <w:p w14:paraId="78303033" w14:textId="77777777" w:rsidR="005E09F6" w:rsidRPr="00F42CD9" w:rsidRDefault="005E09F6" w:rsidP="005E09F6">
      <w:pPr>
        <w:rPr>
          <w:rStyle w:val="StyleUnderline"/>
        </w:rPr>
      </w:pPr>
      <w:r w:rsidRPr="00F42CD9">
        <w:rPr>
          <w:rStyle w:val="StyleUnderline"/>
        </w:rPr>
        <w:t>The Middle East has never been a simple place.</w:t>
      </w:r>
    </w:p>
    <w:p w14:paraId="6BB61302" w14:textId="77777777" w:rsidR="005E09F6" w:rsidRDefault="005E09F6" w:rsidP="005E09F6">
      <w:r>
        <w:t xml:space="preserve">Yet </w:t>
      </w:r>
      <w:r w:rsidRPr="00F42CD9">
        <w:rPr>
          <w:rStyle w:val="StyleUnderline"/>
        </w:rPr>
        <w:t>nowadays, this region is especially turbulent</w:t>
      </w:r>
      <w:r>
        <w:t xml:space="preserve"> -- with </w:t>
      </w:r>
      <w:r w:rsidRPr="00F42CD9">
        <w:rPr>
          <w:rStyle w:val="StyleUnderline"/>
        </w:rPr>
        <w:t xml:space="preserve">waves rocking several countries, so big that their </w:t>
      </w:r>
      <w:r w:rsidRPr="00F42CD9">
        <w:rPr>
          <w:rStyle w:val="Emphasis"/>
        </w:rPr>
        <w:t>effects are being felt worldwide, including the West</w:t>
      </w:r>
      <w:r>
        <w:t>.</w:t>
      </w:r>
    </w:p>
    <w:p w14:paraId="430415A8" w14:textId="77777777" w:rsidR="005E09F6" w:rsidRDefault="005E09F6" w:rsidP="005E09F6">
      <w:r w:rsidRPr="00F42CD9">
        <w:rPr>
          <w:rStyle w:val="StyleUnderline"/>
        </w:rPr>
        <w:t>It's not like this uneasiness is concentrated only in one country, or all for a common reason</w:t>
      </w:r>
      <w:r>
        <w:t xml:space="preserve">. There's </w:t>
      </w:r>
      <w:r w:rsidRPr="00F42CD9">
        <w:rPr>
          <w:rStyle w:val="StyleUnderline"/>
        </w:rPr>
        <w:t>Islamic extremism, political turnover, faltering oil prices and, let's not forget, age-old sectarian tensions that are contributing in different ways in different places to the tumult</w:t>
      </w:r>
      <w:r>
        <w:t>.</w:t>
      </w:r>
    </w:p>
    <w:p w14:paraId="0EBFB775" w14:textId="77777777" w:rsidR="005E09F6" w:rsidRDefault="005E09F6" w:rsidP="005E09F6">
      <w:r>
        <w:t>Many countries in the region have issues, such as Egypt's delicate political and human rights situation and Turkey's dealing with the impact of the war raging right over its border in Syria. Still, a few stand out because of the unique -- some might say intractable -- challenges they face.</w:t>
      </w:r>
    </w:p>
    <w:p w14:paraId="6BEDCCC8" w14:textId="77777777" w:rsidR="005E09F6" w:rsidRDefault="005E09F6" w:rsidP="005E09F6">
      <w:r>
        <w:t>YEMEN</w:t>
      </w:r>
    </w:p>
    <w:p w14:paraId="1CD60739" w14:textId="77777777" w:rsidR="005E09F6" w:rsidRPr="00F42CD9" w:rsidRDefault="005E09F6" w:rsidP="005E09F6">
      <w:pPr>
        <w:rPr>
          <w:rStyle w:val="StyleUnderline"/>
        </w:rPr>
      </w:pPr>
      <w:r w:rsidRPr="00F42CD9">
        <w:rPr>
          <w:rStyle w:val="StyleUnderline"/>
        </w:rPr>
        <w:t>Chaos is one way to describe it.</w:t>
      </w:r>
    </w:p>
    <w:p w14:paraId="59DFE534" w14:textId="77777777" w:rsidR="005E09F6" w:rsidRDefault="005E09F6" w:rsidP="005E09F6">
      <w:r>
        <w:t xml:space="preserve">The </w:t>
      </w:r>
      <w:r w:rsidRPr="00F42CD9">
        <w:rPr>
          <w:rStyle w:val="StyleUnderline"/>
        </w:rPr>
        <w:t>country's government is in a shambles</w:t>
      </w:r>
      <w:r>
        <w:t xml:space="preserve">. </w:t>
      </w:r>
      <w:r w:rsidRPr="00F42CD9">
        <w:rPr>
          <w:rStyle w:val="StyleUnderline"/>
        </w:rPr>
        <w:t>Violence</w:t>
      </w:r>
      <w:r>
        <w:t xml:space="preserve"> -- some of it sectarian, some of it thanks to militancy from al Qaeda in the Arabian Peninsula (AQAP) -- has been </w:t>
      </w:r>
      <w:r w:rsidRPr="00F42CD9">
        <w:rPr>
          <w:rStyle w:val="StyleUnderline"/>
        </w:rPr>
        <w:t>raging nationwide for months, if not years</w:t>
      </w:r>
      <w:r>
        <w:t>. And it's far and away the poorest nation in the region, with a per capita GDP of $1,473, according to the World Bank. (Compare that with Saudi Arabia's $25,962.)</w:t>
      </w:r>
    </w:p>
    <w:p w14:paraId="7D68F160" w14:textId="77777777" w:rsidR="005E09F6" w:rsidRDefault="005E09F6" w:rsidP="005E09F6">
      <w:r>
        <w:t>Let's start with the still unfolding political crisis. Yemen's President and Prime Minister abruptly resigned Thursday after Houthi rebels moved on the capital, Sana'a.</w:t>
      </w:r>
    </w:p>
    <w:p w14:paraId="3E00E8E2" w14:textId="77777777" w:rsidR="005E09F6" w:rsidRDefault="005E09F6" w:rsidP="005E09F6">
      <w:r>
        <w:t xml:space="preserve">How Yemen's new government will look is still unclear, if it's going to have a functioning government at all. If the Houthis take the lead, that would mean Shiites ruling a country that's mostly Sunni. While the Houthis and previous government both fought against al Qaeda, this </w:t>
      </w:r>
      <w:r w:rsidRPr="00F42CD9">
        <w:rPr>
          <w:rStyle w:val="Emphasis"/>
        </w:rPr>
        <w:t>instability can only help that terror group</w:t>
      </w:r>
      <w:r>
        <w:t>. And none of this is helping the average Yemeni stuck in poverty, with little time, money or effort seemingly focused on improving their straits or the economy as a whole.</w:t>
      </w:r>
    </w:p>
    <w:p w14:paraId="43F30D6E" w14:textId="77777777" w:rsidR="005E09F6" w:rsidRDefault="005E09F6" w:rsidP="005E09F6">
      <w:r w:rsidRPr="00F42CD9">
        <w:rPr>
          <w:rStyle w:val="StyleUnderline"/>
        </w:rPr>
        <w:t>For the rest of the world, political stability is a good thing for any country in this region</w:t>
      </w:r>
      <w:r>
        <w:t xml:space="preserve">; on the flip side, </w:t>
      </w:r>
      <w:r w:rsidRPr="00F42CD9">
        <w:rPr>
          <w:rStyle w:val="StyleUnderline"/>
        </w:rPr>
        <w:t>instability is always a concern</w:t>
      </w:r>
      <w:r>
        <w:t xml:space="preserve">. There's also the fact that </w:t>
      </w:r>
      <w:r w:rsidRPr="00F42CD9">
        <w:rPr>
          <w:rStyle w:val="StyleUnderline"/>
        </w:rPr>
        <w:t>Yemen has enough oil and natural gas for its people and export</w:t>
      </w:r>
      <w:r>
        <w:t xml:space="preserve">, though </w:t>
      </w:r>
      <w:r w:rsidRPr="00F42CD9">
        <w:rPr>
          <w:rStyle w:val="StyleUnderline"/>
        </w:rPr>
        <w:t>unrest makes it challenging to tap into these resources</w:t>
      </w:r>
      <w:r>
        <w:t>, the U.S. Energy Information Administration notes.</w:t>
      </w:r>
    </w:p>
    <w:p w14:paraId="5E56FAF1" w14:textId="77777777" w:rsidR="005E09F6" w:rsidRDefault="005E09F6" w:rsidP="005E09F6">
      <w:r w:rsidRPr="00F42CD9">
        <w:rPr>
          <w:rStyle w:val="StyleUnderline"/>
        </w:rPr>
        <w:t>All those worries and impacts are real</w:t>
      </w:r>
      <w:r>
        <w:t xml:space="preserve">. But, </w:t>
      </w:r>
      <w:r w:rsidRPr="00F42CD9">
        <w:rPr>
          <w:rStyle w:val="StyleUnderline"/>
        </w:rPr>
        <w:t>for the West, it's about AQAP</w:t>
      </w:r>
      <w:r>
        <w:t>.</w:t>
      </w:r>
    </w:p>
    <w:p w14:paraId="49E5E26A" w14:textId="77777777" w:rsidR="005E09F6" w:rsidRPr="00F42CD9" w:rsidRDefault="005E09F6" w:rsidP="005E09F6">
      <w:pPr>
        <w:rPr>
          <w:rStyle w:val="StyleUnderline"/>
        </w:rPr>
      </w:pPr>
      <w:r>
        <w:t xml:space="preserve">Ever since Osama bin Laden was flushed out of Afghanistan, the terrorist organization he founded has spread out and evolved. Rather than one overarching entity, al Qaeda is now more of an association of groups -- each with its own goals, even if they </w:t>
      </w:r>
      <w:r w:rsidRPr="00F42CD9">
        <w:rPr>
          <w:rStyle w:val="StyleUnderline"/>
        </w:rPr>
        <w:t>all share a philosophy of lashing out at the West and promoting their extreme brand of Islam.</w:t>
      </w:r>
    </w:p>
    <w:p w14:paraId="132BE7CF" w14:textId="77777777" w:rsidR="005E09F6" w:rsidRDefault="005E09F6" w:rsidP="005E09F6">
      <w:r>
        <w:t xml:space="preserve">And of those, </w:t>
      </w:r>
      <w:r w:rsidRPr="00F42CD9">
        <w:rPr>
          <w:rStyle w:val="StyleUnderline"/>
        </w:rPr>
        <w:t>AQAP is widely considered the most dangerous to the West.</w:t>
      </w:r>
    </w:p>
    <w:p w14:paraId="1668A7E0" w14:textId="77777777" w:rsidR="005E09F6" w:rsidRDefault="005E09F6" w:rsidP="005E09F6">
      <w:r>
        <w:t>It's the only al Qaeda affiliate to send terrorists from Yemen to the United States. There was Umar Farouk AbdulMutallab, better known as "the underwear bomber" for his attempt to blow up a commercial airliner on a Detroit-bound flight in December 2009. Then there are the suspects in the deadly Boston Marathon bombings and Nidal Hassan, who reportedly were inspired by American-born cleric and top AQAP figure Anwar al-Awlaki.</w:t>
      </w:r>
    </w:p>
    <w:p w14:paraId="47FCEE47" w14:textId="77777777" w:rsidR="005E09F6" w:rsidRDefault="005E09F6" w:rsidP="005E09F6">
      <w:r w:rsidRPr="00F42CD9">
        <w:rPr>
          <w:rStyle w:val="StyleUnderline"/>
        </w:rPr>
        <w:t>The United States isn't the only place affected</w:t>
      </w:r>
      <w:r>
        <w:t>. AQAP has claimed to be behind the January 7 Charlie Hebdo massacre, and one of the brothers involved -- Cherif Kouachi -- told CNN affiliate BFM that he trained in Yemen on a trip financed by al-Awlaki.</w:t>
      </w:r>
    </w:p>
    <w:p w14:paraId="4D4DF295" w14:textId="77777777" w:rsidR="005E09F6" w:rsidRPr="00151A23" w:rsidRDefault="005E09F6" w:rsidP="005E09F6">
      <w:pPr>
        <w:rPr>
          <w:rStyle w:val="Emphasis"/>
        </w:rPr>
      </w:pPr>
      <w:r>
        <w:t xml:space="preserve">Al-Awlaki is dead, but his organization is not. </w:t>
      </w:r>
      <w:r w:rsidRPr="00F42CD9">
        <w:rPr>
          <w:rStyle w:val="StyleUnderline"/>
        </w:rPr>
        <w:t xml:space="preserve">With both Yemen's government and the Houthis focused on each other, AQAP has more space to </w:t>
      </w:r>
      <w:r w:rsidRPr="00151A23">
        <w:rPr>
          <w:rStyle w:val="Emphasis"/>
        </w:rPr>
        <w:t>recruit and train</w:t>
      </w:r>
      <w:r w:rsidRPr="00F42CD9">
        <w:rPr>
          <w:rStyle w:val="StyleUnderline"/>
        </w:rPr>
        <w:t xml:space="preserve"> terrorists, as well as </w:t>
      </w:r>
      <w:r w:rsidRPr="00151A23">
        <w:rPr>
          <w:rStyle w:val="Emphasis"/>
        </w:rPr>
        <w:t>devise ways for them to strike.</w:t>
      </w:r>
    </w:p>
    <w:p w14:paraId="42602156" w14:textId="77777777" w:rsidR="005E09F6" w:rsidRDefault="005E09F6" w:rsidP="005E09F6">
      <w:r w:rsidRPr="00F42CD9">
        <w:rPr>
          <w:rStyle w:val="StyleUnderline"/>
        </w:rPr>
        <w:t>Yemen's political upheaval is especially unsettling for countries like the United States</w:t>
      </w:r>
      <w:r>
        <w:t>, which had a strong, working alliance with now-departed President Abdu Rabu Mansour Hadi and his government. As of Thursday, U.S. officials haven't held any talks with the Houthis, nor did they know their intentions.</w:t>
      </w:r>
    </w:p>
    <w:p w14:paraId="79737A82" w14:textId="77777777" w:rsidR="00CA0218" w:rsidRDefault="00CA0218" w:rsidP="005E09F6"/>
    <w:p w14:paraId="29C7EE37" w14:textId="77777777" w:rsidR="00CA0218" w:rsidRDefault="00CA0218" w:rsidP="005E09F6"/>
    <w:p w14:paraId="109C78AF" w14:textId="414C8E30" w:rsidR="00EB353E" w:rsidRDefault="00CA0218" w:rsidP="00EB353E">
      <w:pPr>
        <w:rPr>
          <w:rStyle w:val="Style13ptBold"/>
        </w:rPr>
      </w:pPr>
      <w:r w:rsidRPr="00EB353E">
        <w:rPr>
          <w:rStyle w:val="Style13ptBold"/>
        </w:rPr>
        <w:t>Independently,</w:t>
      </w:r>
      <w:r w:rsidR="00EB353E" w:rsidRPr="00EB353E">
        <w:rPr>
          <w:rStyle w:val="Style13ptBold"/>
        </w:rPr>
        <w:t xml:space="preserve"> </w:t>
      </w:r>
      <w:r w:rsidR="00EB353E">
        <w:rPr>
          <w:rStyle w:val="Style13ptBold"/>
        </w:rPr>
        <w:t xml:space="preserve">US weapons are diverted to terrorist groups --- conditions on sales agreements </w:t>
      </w:r>
      <w:r w:rsidR="00EB353E">
        <w:rPr>
          <w:rStyle w:val="Style13ptBold"/>
          <w:u w:val="single"/>
        </w:rPr>
        <w:t>don’t work</w:t>
      </w:r>
      <w:r w:rsidR="00EB353E">
        <w:rPr>
          <w:rStyle w:val="Style13ptBold"/>
        </w:rPr>
        <w:t xml:space="preserve">  </w:t>
      </w:r>
    </w:p>
    <w:p w14:paraId="2C2AA9F3" w14:textId="77777777" w:rsidR="00EB353E" w:rsidRPr="00344DC9" w:rsidRDefault="00EB353E" w:rsidP="00EB353E">
      <w:pPr>
        <w:rPr>
          <w:rStyle w:val="Style13ptBold"/>
          <w:b w:val="0"/>
        </w:rPr>
      </w:pPr>
      <w:r>
        <w:rPr>
          <w:rStyle w:val="Style13ptBold"/>
        </w:rPr>
        <w:t xml:space="preserve">Elbagir, Abdelaziz, El Gheit, and Smith-Spark 19 </w:t>
      </w:r>
      <w:r>
        <w:rPr>
          <w:rStyle w:val="Style13ptBold"/>
          <w:b w:val="0"/>
        </w:rPr>
        <w:t xml:space="preserve">(Nima, </w:t>
      </w:r>
      <w:r w:rsidRPr="00C9745B">
        <w:rPr>
          <w:rStyle w:val="Style13ptBold"/>
          <w:b w:val="0"/>
        </w:rPr>
        <w:t>award-winning senior inte</w:t>
      </w:r>
      <w:r>
        <w:rPr>
          <w:rStyle w:val="Style13ptBold"/>
          <w:b w:val="0"/>
        </w:rPr>
        <w:t xml:space="preserve">rnational correspondent for CNN, Salma, </w:t>
      </w:r>
      <w:r w:rsidRPr="00C9745B">
        <w:rPr>
          <w:rStyle w:val="Style13ptBold"/>
          <w:b w:val="0"/>
        </w:rPr>
        <w:t>Middle East Editor on CNN's International desk</w:t>
      </w:r>
      <w:r>
        <w:rPr>
          <w:rStyle w:val="Style13ptBold"/>
          <w:b w:val="0"/>
        </w:rPr>
        <w:t xml:space="preserve">, Mohamed, and Laura, February 2019, CNN, “Sold to an ally, </w:t>
      </w:r>
      <w:r w:rsidRPr="00067122">
        <w:rPr>
          <w:rStyle w:val="Style13ptBold"/>
          <w:b w:val="0"/>
        </w:rPr>
        <w:t>lost to an enemy</w:t>
      </w:r>
      <w:r>
        <w:rPr>
          <w:rStyle w:val="Style13ptBold"/>
          <w:b w:val="0"/>
        </w:rPr>
        <w:t xml:space="preserve">”, </w:t>
      </w:r>
      <w:r w:rsidRPr="00E46B88">
        <w:rPr>
          <w:rStyle w:val="Style13ptBold"/>
          <w:b w:val="0"/>
        </w:rPr>
        <w:t>https://www.cnn.com/interactive/2019/02/middleeast/yemen-lost-us-arms/</w:t>
      </w:r>
      <w:r>
        <w:rPr>
          <w:rStyle w:val="Style13ptBold"/>
          <w:b w:val="0"/>
        </w:rPr>
        <w:t>)</w:t>
      </w:r>
    </w:p>
    <w:p w14:paraId="7BC6975B" w14:textId="77777777" w:rsidR="00EB353E" w:rsidRPr="00EB353E" w:rsidRDefault="00EB353E" w:rsidP="00EB353E">
      <w:pPr>
        <w:rPr>
          <w:sz w:val="16"/>
        </w:rPr>
      </w:pPr>
      <w:r w:rsidRPr="00EB353E">
        <w:rPr>
          <w:sz w:val="16"/>
        </w:rPr>
        <w:t xml:space="preserve">Hodeidah, Yemen (CNN) – </w:t>
      </w:r>
      <w:r w:rsidRPr="003E0671">
        <w:rPr>
          <w:rStyle w:val="StyleUnderline"/>
        </w:rPr>
        <w:t xml:space="preserve">Saudi Arabia and its </w:t>
      </w:r>
      <w:r w:rsidRPr="00AE635C">
        <w:rPr>
          <w:rStyle w:val="StyleUnderline"/>
        </w:rPr>
        <w:t>coalition partners</w:t>
      </w:r>
      <w:r w:rsidRPr="003E0671">
        <w:rPr>
          <w:rStyle w:val="StyleUnderline"/>
        </w:rPr>
        <w:t xml:space="preserve"> have transferred American-made weapons to al Qaeda-linked fighters, hardline Salafi militias, and other factions waging war in Yemen, in violation of their agreements with the United States</w:t>
      </w:r>
      <w:r w:rsidRPr="00EB353E">
        <w:rPr>
          <w:sz w:val="16"/>
        </w:rPr>
        <w:t>, a CNN investigation has found.</w:t>
      </w:r>
    </w:p>
    <w:p w14:paraId="0CA97439" w14:textId="77777777" w:rsidR="00EB353E" w:rsidRPr="00EB353E" w:rsidRDefault="00EB353E" w:rsidP="00EB353E">
      <w:pPr>
        <w:rPr>
          <w:sz w:val="16"/>
        </w:rPr>
      </w:pPr>
      <w:r w:rsidRPr="003E0671">
        <w:rPr>
          <w:rStyle w:val="StyleUnderline"/>
        </w:rPr>
        <w:t>The weapons have also made their way into the hands of Iranian-backed rebels</w:t>
      </w:r>
      <w:r w:rsidRPr="00EB353E">
        <w:rPr>
          <w:sz w:val="16"/>
        </w:rPr>
        <w:t xml:space="preserve"> battling the coalition for control of the country, </w:t>
      </w:r>
      <w:r w:rsidRPr="003E0671">
        <w:rPr>
          <w:rStyle w:val="StyleUnderline"/>
        </w:rPr>
        <w:t>exposing some of America's sensitive military tech</w:t>
      </w:r>
      <w:r w:rsidRPr="00EB353E">
        <w:rPr>
          <w:sz w:val="16"/>
        </w:rPr>
        <w:t xml:space="preserve">nology to Tehran </w:t>
      </w:r>
      <w:r w:rsidRPr="003E0671">
        <w:rPr>
          <w:rStyle w:val="StyleUnderline"/>
        </w:rPr>
        <w:t xml:space="preserve">and </w:t>
      </w:r>
      <w:r w:rsidRPr="00EB353E">
        <w:rPr>
          <w:sz w:val="16"/>
        </w:rPr>
        <w:t xml:space="preserve">potentially </w:t>
      </w:r>
      <w:r w:rsidRPr="003E0671">
        <w:rPr>
          <w:rStyle w:val="StyleUnderline"/>
        </w:rPr>
        <w:t>endangering the lives of US troops</w:t>
      </w:r>
      <w:r w:rsidRPr="00EB353E">
        <w:rPr>
          <w:sz w:val="16"/>
        </w:rPr>
        <w:t xml:space="preserve"> in other conflict zones.</w:t>
      </w:r>
    </w:p>
    <w:p w14:paraId="5BDC736A" w14:textId="77777777" w:rsidR="00EB353E" w:rsidRPr="00EB353E" w:rsidRDefault="00EB353E" w:rsidP="00EB353E">
      <w:pPr>
        <w:rPr>
          <w:sz w:val="16"/>
        </w:rPr>
      </w:pPr>
      <w:r w:rsidRPr="00EB353E">
        <w:rPr>
          <w:sz w:val="16"/>
        </w:rPr>
        <w:t>Saudi Arabia and the United Arab Emirates, its main partner in the war, have used the US-manufactured weapons as a form of currency to buy the loyalties of militias or tribes, bolster chosen armed actors, and influence the complex political landscape, according to local commanders on the ground and analysts who spoke to CNN.</w:t>
      </w:r>
    </w:p>
    <w:p w14:paraId="33449901" w14:textId="77777777" w:rsidR="00EB353E" w:rsidRPr="00EB353E" w:rsidRDefault="00EB353E" w:rsidP="00EB353E">
      <w:pPr>
        <w:rPr>
          <w:sz w:val="16"/>
        </w:rPr>
      </w:pPr>
      <w:r w:rsidRPr="003E0671">
        <w:rPr>
          <w:rStyle w:val="StyleUnderline"/>
        </w:rPr>
        <w:t xml:space="preserve">By handing off this military equipment to third parties, the Saudi-led coalition is </w:t>
      </w:r>
      <w:r w:rsidRPr="002B5E99">
        <w:rPr>
          <w:rStyle w:val="Emphasis"/>
        </w:rPr>
        <w:t>breaking the terms of its arms sales</w:t>
      </w:r>
      <w:r w:rsidRPr="003E0671">
        <w:rPr>
          <w:rStyle w:val="StyleUnderline"/>
        </w:rPr>
        <w:t xml:space="preserve"> with the US,</w:t>
      </w:r>
      <w:r w:rsidRPr="00EB353E">
        <w:rPr>
          <w:sz w:val="16"/>
        </w:rPr>
        <w:t xml:space="preserve"> according to the Department of Defense. After CNN presented its findings, a US defense official confirmed there was an ongoing investigation into the issue.</w:t>
      </w:r>
    </w:p>
    <w:p w14:paraId="69AE79A0" w14:textId="77777777" w:rsidR="00EB353E" w:rsidRPr="003E0671" w:rsidRDefault="00EB353E" w:rsidP="00EB353E">
      <w:pPr>
        <w:rPr>
          <w:rStyle w:val="StyleUnderline"/>
        </w:rPr>
      </w:pPr>
      <w:r w:rsidRPr="00EB353E">
        <w:rPr>
          <w:sz w:val="16"/>
        </w:rPr>
        <w:t xml:space="preserve">The revelations raise fresh questions about whether the US has lost control over a key ally presiding over one of the most horrific wars of the past decade, and whether Saudi Arabia is responsible enough to be allowed to continue buying the sophisticated arms and fighting hardware.  Previous CNN investigations established that </w:t>
      </w:r>
      <w:r w:rsidRPr="003E0671">
        <w:rPr>
          <w:rStyle w:val="StyleUnderline"/>
        </w:rPr>
        <w:t>US-made weapons were used in a series of deadly Saudi coalition attacks that killed dozens of civilians, many of them children.</w:t>
      </w:r>
    </w:p>
    <w:p w14:paraId="657CED27" w14:textId="77777777" w:rsidR="00EB353E" w:rsidRPr="00EB353E" w:rsidRDefault="00EB353E" w:rsidP="00EB353E">
      <w:pPr>
        <w:rPr>
          <w:sz w:val="16"/>
        </w:rPr>
      </w:pPr>
      <w:r w:rsidRPr="00EB353E">
        <w:rPr>
          <w:sz w:val="16"/>
        </w:rPr>
        <w:t xml:space="preserve">The developments also come as Congress, outraged with Riyadh over the murder of journalist Jamal Khashoggi last year, considers whether to force an end to the Trump administration's support for the Saudi coalition, which relies on American weapons to conduct its </w:t>
      </w:r>
      <w:proofErr w:type="gramStart"/>
      <w:r w:rsidRPr="00EB353E">
        <w:rPr>
          <w:sz w:val="16"/>
        </w:rPr>
        <w:t>war.In</w:t>
      </w:r>
      <w:proofErr w:type="gramEnd"/>
      <w:r w:rsidRPr="00EB353E">
        <w:rPr>
          <w:sz w:val="16"/>
        </w:rPr>
        <w:t xml:space="preserve"> </w:t>
      </w:r>
      <w:r w:rsidRPr="003E0671">
        <w:rPr>
          <w:rStyle w:val="StyleUnderline"/>
        </w:rPr>
        <w:t>2015, Riyadh launched a coalition to oust Iranian-supported Houthi rebels from the country's capital and reinstate the internationally recognized government of President Abdu Rabu Mansour Hadi. The war split the country in two</w:t>
      </w:r>
      <w:r w:rsidRPr="00EB353E">
        <w:rPr>
          <w:sz w:val="16"/>
        </w:rPr>
        <w:t>, and with it came the weapons -- not just guns, but anti-tank missiles, armored vehicles, heat-seeking lasers and artillery -- all flooding into an unruly and complex state.</w:t>
      </w:r>
    </w:p>
    <w:p w14:paraId="04A2DEF1" w14:textId="77777777" w:rsidR="00EB353E" w:rsidRDefault="00EB353E" w:rsidP="00EB353E">
      <w:pPr>
        <w:rPr>
          <w:rStyle w:val="StyleUnderline"/>
        </w:rPr>
      </w:pPr>
      <w:r w:rsidRPr="003E0671">
        <w:rPr>
          <w:rStyle w:val="StyleUnderline"/>
        </w:rPr>
        <w:t>Since then,</w:t>
      </w:r>
      <w:r w:rsidRPr="00EB353E">
        <w:rPr>
          <w:sz w:val="16"/>
        </w:rPr>
        <w:t xml:space="preserve"> some of America's "beautiful </w:t>
      </w:r>
      <w:r w:rsidRPr="003E0671">
        <w:rPr>
          <w:rStyle w:val="StyleUnderline"/>
        </w:rPr>
        <w:t>military equipment</w:t>
      </w:r>
      <w:r w:rsidRPr="00EB353E">
        <w:rPr>
          <w:sz w:val="16"/>
        </w:rPr>
        <w:t xml:space="preserve">," as US President Donald Trump once called it, </w:t>
      </w:r>
      <w:r w:rsidRPr="003E0671">
        <w:rPr>
          <w:rStyle w:val="StyleUnderline"/>
        </w:rPr>
        <w:t xml:space="preserve">has been </w:t>
      </w:r>
      <w:r w:rsidRPr="00EB353E">
        <w:rPr>
          <w:rStyle w:val="Emphasis"/>
        </w:rPr>
        <w:t>passed on, sold, stolen or abandoned</w:t>
      </w:r>
      <w:r w:rsidRPr="003E0671">
        <w:rPr>
          <w:rStyle w:val="StyleUnderline"/>
        </w:rPr>
        <w:t xml:space="preserve"> in Yemen's state of chaos, where murky alliances and fractured politics mean </w:t>
      </w:r>
      <w:r w:rsidRPr="00EB353E">
        <w:rPr>
          <w:rStyle w:val="Emphasis"/>
        </w:rPr>
        <w:t>little hope for any system of accountability or tracking</w:t>
      </w:r>
      <w:r w:rsidRPr="003E0671">
        <w:rPr>
          <w:rStyle w:val="StyleUnderline"/>
        </w:rPr>
        <w:t>.</w:t>
      </w:r>
    </w:p>
    <w:p w14:paraId="774F7AFF" w14:textId="77777777" w:rsidR="00EB353E" w:rsidRPr="00EB353E" w:rsidRDefault="00EB353E" w:rsidP="00EB353E">
      <w:pPr>
        <w:rPr>
          <w:sz w:val="16"/>
        </w:rPr>
      </w:pPr>
      <w:r w:rsidRPr="00EF5024">
        <w:rPr>
          <w:rStyle w:val="StyleUnderline"/>
        </w:rPr>
        <w:t xml:space="preserve">Some </w:t>
      </w:r>
      <w:r w:rsidRPr="00EB353E">
        <w:rPr>
          <w:rStyle w:val="Emphasis"/>
        </w:rPr>
        <w:t>terror groups have gained from the influx of US arms</w:t>
      </w:r>
      <w:r w:rsidRPr="00EF5024">
        <w:rPr>
          <w:rStyle w:val="StyleUnderline"/>
        </w:rPr>
        <w:t xml:space="preserve">, with the </w:t>
      </w:r>
      <w:r w:rsidRPr="00EB353E">
        <w:rPr>
          <w:rStyle w:val="Emphasis"/>
        </w:rPr>
        <w:t>barrier of entry to advanced weaponry now lowered by the laws of supply and demand</w:t>
      </w:r>
      <w:r w:rsidRPr="00EF5024">
        <w:rPr>
          <w:rStyle w:val="StyleUnderline"/>
        </w:rPr>
        <w:t>. Militia leaders have had ample opportunity to obtain military hardware in exchange for the manpower to fight the Houthi militias.</w:t>
      </w:r>
      <w:r w:rsidRPr="00EB353E">
        <w:rPr>
          <w:sz w:val="16"/>
        </w:rPr>
        <w:t xml:space="preserve"> Arms dealers have flourished, with traders offering to buy or sell anything, from a US-manufactured rifle to a tank, to the highest bidder.</w:t>
      </w:r>
    </w:p>
    <w:p w14:paraId="3F2E725C" w14:textId="77777777" w:rsidR="00EB353E" w:rsidRPr="00F7557A" w:rsidRDefault="00EB353E" w:rsidP="00EB353E">
      <w:pPr>
        <w:rPr>
          <w:rStyle w:val="StyleUnderline"/>
        </w:rPr>
      </w:pPr>
      <w:r w:rsidRPr="00F7557A">
        <w:rPr>
          <w:rStyle w:val="StyleUnderline"/>
        </w:rPr>
        <w:t>And Iran's proxies have captured American weapons they can exploit for vulnerabilities or reverse-engineer for native production.</w:t>
      </w:r>
    </w:p>
    <w:p w14:paraId="73E618A6" w14:textId="77777777" w:rsidR="00EB353E" w:rsidRPr="00EB353E" w:rsidRDefault="00EB353E" w:rsidP="00EB353E">
      <w:pPr>
        <w:rPr>
          <w:sz w:val="16"/>
        </w:rPr>
      </w:pPr>
      <w:r w:rsidRPr="00EB353E">
        <w:rPr>
          <w:sz w:val="16"/>
        </w:rPr>
        <w:t>'Do you have American guns here?'</w:t>
      </w:r>
    </w:p>
    <w:p w14:paraId="5D4C815A" w14:textId="77777777" w:rsidR="00EB353E" w:rsidRPr="00EB353E" w:rsidRDefault="00EB353E" w:rsidP="00EB353E">
      <w:pPr>
        <w:rPr>
          <w:sz w:val="16"/>
        </w:rPr>
      </w:pPr>
      <w:r w:rsidRPr="00EB353E">
        <w:rPr>
          <w:sz w:val="16"/>
        </w:rPr>
        <w:t>In the narrow, ramshackle streets of Taiz's historic district, weapons shops lie tucked between women's clothing stores.</w:t>
      </w:r>
    </w:p>
    <w:p w14:paraId="5B0B4D02" w14:textId="77777777" w:rsidR="00EB353E" w:rsidRPr="00EB353E" w:rsidRDefault="00EB353E" w:rsidP="00EB353E">
      <w:pPr>
        <w:rPr>
          <w:sz w:val="16"/>
        </w:rPr>
      </w:pPr>
      <w:r w:rsidRPr="00EB353E">
        <w:rPr>
          <w:sz w:val="16"/>
        </w:rPr>
        <w:t>Arms markets are illegal in Yemen, but that doesn't stop them operating openly in this large, mountainous city in the country's southwest. In one arms market, sweets were displayed among the ammunition. "Do you have American guns here?" CNN asked. "The American guns are expensive and sought after," the weapons trader replied, in an exchange captured by undercover CNN cameras.</w:t>
      </w:r>
    </w:p>
    <w:p w14:paraId="5B963478" w14:textId="77777777" w:rsidR="00EB353E" w:rsidRPr="00EB353E" w:rsidRDefault="00EB353E" w:rsidP="00EB353E">
      <w:pPr>
        <w:rPr>
          <w:sz w:val="16"/>
        </w:rPr>
      </w:pPr>
      <w:r w:rsidRPr="00EB353E">
        <w:rPr>
          <w:sz w:val="16"/>
        </w:rPr>
        <w:t>To one side hang veils, abayas and colorful dresses for sale; to the other are pistols, hand grenades, and US assault rifles available on special order.</w:t>
      </w:r>
    </w:p>
    <w:p w14:paraId="2C67CB44" w14:textId="77777777" w:rsidR="00EB353E" w:rsidRPr="00EB353E" w:rsidRDefault="00EB353E" w:rsidP="00EB353E">
      <w:pPr>
        <w:rPr>
          <w:sz w:val="16"/>
        </w:rPr>
      </w:pPr>
      <w:r w:rsidRPr="00EB353E">
        <w:rPr>
          <w:sz w:val="16"/>
        </w:rPr>
        <w:t>In another of the city's markets, a very young-looking boy handled weapons like an expert. Men joked and chewed khat, a commonly used drug, and the atmosphere was casual. But these shops don't just take individual orders, they can supply militias -- and it's this not-so-hidden black market that in part is driving the demand for hi-tech American weapons and perpetuating the cycle of violence in Yemen.</w:t>
      </w:r>
    </w:p>
    <w:p w14:paraId="24EDCA38" w14:textId="77777777" w:rsidR="00EB353E" w:rsidRPr="00EB353E" w:rsidRDefault="00EB353E" w:rsidP="00EB353E">
      <w:pPr>
        <w:rPr>
          <w:sz w:val="16"/>
        </w:rPr>
      </w:pPr>
      <w:r w:rsidRPr="00EB353E">
        <w:rPr>
          <w:sz w:val="16"/>
        </w:rPr>
        <w:t>Once the intellectual heart of the country, Taiz is now a tinder box that set off a war within a war last year, when the various militias backed by the Saudi-led coalition turned their guns on each other.</w:t>
      </w:r>
    </w:p>
    <w:p w14:paraId="51738A01" w14:textId="77777777" w:rsidR="00EB353E" w:rsidRPr="00F7557A" w:rsidRDefault="00EB353E" w:rsidP="00EB353E">
      <w:pPr>
        <w:rPr>
          <w:rStyle w:val="StyleUnderline"/>
        </w:rPr>
      </w:pPr>
      <w:r w:rsidRPr="00EB353E">
        <w:rPr>
          <w:sz w:val="16"/>
        </w:rPr>
        <w:t>Amid the chaos of the broader war</w:t>
      </w:r>
      <w:r w:rsidRPr="00F7557A">
        <w:rPr>
          <w:rStyle w:val="StyleUnderline"/>
        </w:rPr>
        <w:t>, al Qaeda in the Arabian Peninsula (AQAP) made its way to the frontlines in Taiz in 2015, forging advantageous alliances with the pro-Saudi militias they fought alongside.</w:t>
      </w:r>
    </w:p>
    <w:p w14:paraId="58822306" w14:textId="77777777" w:rsidR="00EB353E" w:rsidRPr="00EB353E" w:rsidRDefault="00EB353E" w:rsidP="00EB353E">
      <w:pPr>
        <w:rPr>
          <w:sz w:val="16"/>
        </w:rPr>
      </w:pPr>
      <w:r w:rsidRPr="00344DC9">
        <w:rPr>
          <w:rStyle w:val="StyleUnderline"/>
        </w:rPr>
        <w:t>One of those militias linked to AQAP, the Abu Abbas brigade, now possesses US-made Oshkosh armored vehicles</w:t>
      </w:r>
      <w:r w:rsidRPr="00EB353E">
        <w:rPr>
          <w:sz w:val="16"/>
        </w:rPr>
        <w:t>, paraded in a 2015 show of force through the city.</w:t>
      </w:r>
    </w:p>
    <w:p w14:paraId="13869525" w14:textId="77777777" w:rsidR="00EB353E" w:rsidRPr="00EB353E" w:rsidRDefault="00EB353E" w:rsidP="00EB353E">
      <w:pPr>
        <w:rPr>
          <w:sz w:val="16"/>
        </w:rPr>
      </w:pPr>
      <w:r w:rsidRPr="00EB353E">
        <w:rPr>
          <w:sz w:val="16"/>
        </w:rPr>
        <w:t>Abu Abbas, the founder, was declared a terrorist by the US in 2017, but the group still enjoys support from the Saudi coalition and was absorbed into the coalition-supported 35th Brigade of the Yemeni army.</w:t>
      </w:r>
    </w:p>
    <w:p w14:paraId="2D145880" w14:textId="77777777" w:rsidR="00EB353E" w:rsidRPr="00EB353E" w:rsidRDefault="00EB353E" w:rsidP="00EB353E">
      <w:pPr>
        <w:rPr>
          <w:sz w:val="16"/>
        </w:rPr>
      </w:pPr>
      <w:r w:rsidRPr="00EB353E">
        <w:rPr>
          <w:sz w:val="16"/>
        </w:rPr>
        <w:t>“Oshkosh Defense strictly follows all US laws and regulations relating to export control," the firm told CNN.And there are deadlier forms of weaponry that have made their way into the city. In October 2015, military forces loyal to the government boasted on Saudi- and UAE-backed media that the Saudis had airdropped American-made TOW anti-tank missiles on the same frontline where AQAP had been known to operate at the time.</w:t>
      </w:r>
    </w:p>
    <w:p w14:paraId="0093F8DA" w14:textId="77777777" w:rsidR="00EB353E" w:rsidRPr="00EB353E" w:rsidRDefault="00EB353E" w:rsidP="00EB353E">
      <w:pPr>
        <w:rPr>
          <w:sz w:val="16"/>
        </w:rPr>
      </w:pPr>
      <w:r w:rsidRPr="00EB353E">
        <w:rPr>
          <w:sz w:val="16"/>
        </w:rPr>
        <w:t>Local officials confirmed that the airdrop happened, but CNN's attempts to conduct further interviews were blocked and the team was intimidated by the local government. A local activist joked that the weapons had probably been sold on.</w:t>
      </w:r>
    </w:p>
    <w:p w14:paraId="47BE6836" w14:textId="77777777" w:rsidR="00EB353E" w:rsidRPr="00EB353E" w:rsidRDefault="00EB353E" w:rsidP="00EB353E">
      <w:pPr>
        <w:rPr>
          <w:sz w:val="16"/>
        </w:rPr>
      </w:pPr>
      <w:r w:rsidRPr="00EB353E">
        <w:rPr>
          <w:sz w:val="16"/>
        </w:rPr>
        <w:t>Graveyard of US military hardware</w:t>
      </w:r>
    </w:p>
    <w:p w14:paraId="6EB0AF1D" w14:textId="77777777" w:rsidR="00EB353E" w:rsidRPr="00344DC9" w:rsidRDefault="00EB353E" w:rsidP="00EB353E">
      <w:pPr>
        <w:rPr>
          <w:rStyle w:val="StyleUnderline"/>
        </w:rPr>
      </w:pPr>
      <w:r w:rsidRPr="00344DC9">
        <w:rPr>
          <w:rStyle w:val="StyleUnderline"/>
        </w:rPr>
        <w:t>At a graveyard of discarded US-made military hardware near the flashpoint port city of Hodeidah, it becomes clear that the Alwiyat al Amalqa -- the Giants Brigade, a predominantly Salafi, or ultra-conservative Sunni, militia -- is a favored faction.</w:t>
      </w:r>
    </w:p>
    <w:p w14:paraId="0B3AEC7E" w14:textId="77777777" w:rsidR="00EB353E" w:rsidRPr="00EB353E" w:rsidRDefault="00EB353E" w:rsidP="00EB353E">
      <w:pPr>
        <w:rPr>
          <w:sz w:val="16"/>
        </w:rPr>
      </w:pPr>
      <w:r w:rsidRPr="00EB353E">
        <w:rPr>
          <w:sz w:val="16"/>
        </w:rPr>
        <w:t>Nearly half a dozen Mine-Resistant Ambush Protected (MRAP) vehicles sit side by side, most bearing stickers with the insignia of the Giants Brigade.</w:t>
      </w:r>
    </w:p>
    <w:p w14:paraId="6E8F421C" w14:textId="77777777" w:rsidR="00EB353E" w:rsidRPr="00EB353E" w:rsidRDefault="00EB353E" w:rsidP="00EB353E">
      <w:pPr>
        <w:rPr>
          <w:sz w:val="16"/>
        </w:rPr>
      </w:pPr>
      <w:r w:rsidRPr="00EB353E">
        <w:rPr>
          <w:sz w:val="16"/>
        </w:rPr>
        <w:t xml:space="preserve">One even has the export label on it showing it was sent from Beaumont, Texas to Abu Dhabi, in the UAE, before ending up in the hands of the militia. The serial number of another MRAP reveals it was manufactured by Navistar, the largest provider of armored vehicles for the US </w:t>
      </w:r>
      <w:proofErr w:type="gramStart"/>
      <w:r w:rsidRPr="00EB353E">
        <w:rPr>
          <w:sz w:val="16"/>
        </w:rPr>
        <w:t>military.The</w:t>
      </w:r>
      <w:proofErr w:type="gramEnd"/>
      <w:r w:rsidRPr="00EB353E">
        <w:rPr>
          <w:sz w:val="16"/>
        </w:rPr>
        <w:t xml:space="preserve"> armored all-terrain vehicles are built to withstand ballistic arms fire, mine blasts and improvised explosive devices (IEDs). “It’s the vehicle that every crew wants when they’re out in the field,” Navistar’s website says. The firm declined to comment on this report.</w:t>
      </w:r>
    </w:p>
    <w:p w14:paraId="08E8300D" w14:textId="77777777" w:rsidR="00EB353E" w:rsidRPr="00344DC9" w:rsidRDefault="00EB353E" w:rsidP="00EB353E">
      <w:pPr>
        <w:rPr>
          <w:rStyle w:val="StyleUnderline"/>
        </w:rPr>
      </w:pPr>
      <w:r w:rsidRPr="00344DC9">
        <w:rPr>
          <w:rStyle w:val="StyleUnderline"/>
        </w:rPr>
        <w:t xml:space="preserve">Recipients of US weaponry are </w:t>
      </w:r>
      <w:r w:rsidRPr="00447238">
        <w:rPr>
          <w:rStyle w:val="Emphasis"/>
        </w:rPr>
        <w:t>legally obligated to adhere to end-use requirements</w:t>
      </w:r>
      <w:r w:rsidRPr="00344DC9">
        <w:rPr>
          <w:rStyle w:val="StyleUnderline"/>
        </w:rPr>
        <w:t xml:space="preserve"> which </w:t>
      </w:r>
      <w:r w:rsidRPr="00447238">
        <w:rPr>
          <w:rStyle w:val="Emphasis"/>
        </w:rPr>
        <w:t>prohibit the transferring of any equipment to third parties without prior authorization</w:t>
      </w:r>
      <w:r w:rsidRPr="00344DC9">
        <w:rPr>
          <w:rStyle w:val="StyleUnderline"/>
        </w:rPr>
        <w:t xml:space="preserve"> from the US government. That authorization was never obtained.</w:t>
      </w:r>
    </w:p>
    <w:p w14:paraId="4E880A36" w14:textId="77777777" w:rsidR="00EB353E" w:rsidRPr="00EB353E" w:rsidRDefault="00EB353E" w:rsidP="00EB353E">
      <w:pPr>
        <w:rPr>
          <w:sz w:val="16"/>
        </w:rPr>
      </w:pPr>
      <w:r w:rsidRPr="00EB353E">
        <w:rPr>
          <w:sz w:val="16"/>
        </w:rPr>
        <w:t>The Saudi coalition did not respond to multiple requests for comment. A senior UAE official denied “in no uncertain terms that we are in violation of end-user agreements in any manner.”</w:t>
      </w:r>
    </w:p>
    <w:p w14:paraId="53FC88E4" w14:textId="77777777" w:rsidR="00EB353E" w:rsidRPr="00EB353E" w:rsidRDefault="00EB353E" w:rsidP="00EB353E">
      <w:pPr>
        <w:rPr>
          <w:sz w:val="16"/>
        </w:rPr>
      </w:pPr>
      <w:r w:rsidRPr="00EB353E">
        <w:rPr>
          <w:sz w:val="16"/>
        </w:rPr>
        <w:t>The Giants Brigade is a “part of Yemeni forces,” the official told CNN, adding that the group was under the direct supervision of the UAE and, therefore, the equipment was in the “collective possession” of the coalition.</w:t>
      </w:r>
    </w:p>
    <w:p w14:paraId="1A1C736A" w14:textId="77777777" w:rsidR="00EB353E" w:rsidRPr="00344DC9" w:rsidRDefault="00EB353E" w:rsidP="00EB353E">
      <w:pPr>
        <w:rPr>
          <w:rStyle w:val="StyleUnderline"/>
        </w:rPr>
      </w:pPr>
      <w:r w:rsidRPr="00344DC9">
        <w:rPr>
          <w:rStyle w:val="StyleUnderline"/>
        </w:rPr>
        <w:t>The US Department of Defense, when asked specifically about the Giants Brigades, said it had not given Saudi Arabia or the UAE permission to hand over US weaponry to other factions on the ground.</w:t>
      </w:r>
    </w:p>
    <w:p w14:paraId="50846227" w14:textId="77777777" w:rsidR="00EB353E" w:rsidRPr="00EB353E" w:rsidRDefault="00EB353E" w:rsidP="00EB353E">
      <w:pPr>
        <w:rPr>
          <w:sz w:val="16"/>
        </w:rPr>
      </w:pPr>
      <w:r w:rsidRPr="00EB353E">
        <w:rPr>
          <w:sz w:val="16"/>
        </w:rPr>
        <w:t>"The United States has not authorized the Kingdom of Saudi Arabia or the United Arab Emirates to re-transfer any equipment to parties inside Yemen," Pentagon spokesman Johnny Michael told CNN. "The US government cannot comment on any pending investigations of claims of end-use violations of defense articles and services transferred to our allies and partners."</w:t>
      </w:r>
    </w:p>
    <w:p w14:paraId="01B6584D" w14:textId="77777777" w:rsidR="00EB353E" w:rsidRPr="00344DC9" w:rsidRDefault="00EB353E" w:rsidP="00EB353E">
      <w:pPr>
        <w:rPr>
          <w:rStyle w:val="StyleUnderline"/>
        </w:rPr>
      </w:pPr>
      <w:r w:rsidRPr="00344DC9">
        <w:rPr>
          <w:rStyle w:val="StyleUnderline"/>
        </w:rPr>
        <w:t>Iran is ‘assessing US military technology closely’</w:t>
      </w:r>
    </w:p>
    <w:p w14:paraId="4B662530" w14:textId="77777777" w:rsidR="00EB353E" w:rsidRPr="00344DC9" w:rsidRDefault="00EB353E" w:rsidP="00EB353E">
      <w:pPr>
        <w:rPr>
          <w:rStyle w:val="StyleUnderline"/>
        </w:rPr>
      </w:pPr>
      <w:r w:rsidRPr="00344DC9">
        <w:rPr>
          <w:rStyle w:val="StyleUnderline"/>
        </w:rPr>
        <w:t>Because a majority of American troop deaths in Afghanistan and Iraq are caused by IEDs, it is critical that knowledge of MRAP vulnerabilities does not fall into enemy hands.</w:t>
      </w:r>
    </w:p>
    <w:p w14:paraId="28AD8A84" w14:textId="77777777" w:rsidR="00EB353E" w:rsidRPr="00344DC9" w:rsidRDefault="00EB353E" w:rsidP="00EB353E">
      <w:pPr>
        <w:rPr>
          <w:rStyle w:val="StyleUnderline"/>
        </w:rPr>
      </w:pPr>
      <w:r w:rsidRPr="00344DC9">
        <w:rPr>
          <w:rStyle w:val="StyleUnderline"/>
        </w:rPr>
        <w:t>But it's already too late.</w:t>
      </w:r>
    </w:p>
    <w:p w14:paraId="24A7BFE6" w14:textId="77777777" w:rsidR="00EB353E" w:rsidRPr="00EB353E" w:rsidRDefault="00EB353E" w:rsidP="00EB353E">
      <w:pPr>
        <w:rPr>
          <w:sz w:val="16"/>
        </w:rPr>
      </w:pPr>
      <w:r w:rsidRPr="00EB353E">
        <w:rPr>
          <w:sz w:val="16"/>
        </w:rPr>
        <w:t xml:space="preserve">In September </w:t>
      </w:r>
      <w:r w:rsidRPr="00344DC9">
        <w:rPr>
          <w:rStyle w:val="StyleUnderline"/>
        </w:rPr>
        <w:t>2017, a Houthi</w:t>
      </w:r>
      <w:r w:rsidRPr="00EB353E">
        <w:rPr>
          <w:sz w:val="16"/>
        </w:rPr>
        <w:t xml:space="preserve">-run TV channel broadcast images of Mohammed Ali al-Houthi, the de facto </w:t>
      </w:r>
      <w:r w:rsidRPr="00344DC9">
        <w:rPr>
          <w:rStyle w:val="StyleUnderline"/>
        </w:rPr>
        <w:t>rebel leader</w:t>
      </w:r>
      <w:r w:rsidRPr="00EB353E">
        <w:rPr>
          <w:sz w:val="16"/>
        </w:rPr>
        <w:t xml:space="preserve">, proudly sitting behind the wheel of a </w:t>
      </w:r>
      <w:r w:rsidRPr="00344DC9">
        <w:rPr>
          <w:rStyle w:val="StyleUnderline"/>
        </w:rPr>
        <w:t>captured US-made MRAP</w:t>
      </w:r>
      <w:r w:rsidRPr="00EB353E">
        <w:rPr>
          <w:sz w:val="16"/>
        </w:rPr>
        <w:t xml:space="preserve"> in the capital Sanaa, as a crowd chanted "death to America" in the background. CNN obtained an image showing the serial numbers of a second American MRAP in the hands of another senior Houthi official last year in Hodeidah. The photo was first published by Yemeni journalist Hussain al Bukhaiti, the official’s brother.</w:t>
      </w:r>
    </w:p>
    <w:p w14:paraId="52799B24" w14:textId="77777777" w:rsidR="00EB353E" w:rsidRPr="00EB353E" w:rsidRDefault="00EB353E" w:rsidP="00EB353E">
      <w:pPr>
        <w:rPr>
          <w:sz w:val="16"/>
        </w:rPr>
      </w:pPr>
      <w:r w:rsidRPr="00EB353E">
        <w:rPr>
          <w:sz w:val="16"/>
        </w:rPr>
        <w:t>The vehicle was part of a $2.5 billion sale to the UAE in 2014. The sale document, seen by CNN, certifies that "a determination has been made that the recipient country can provide the same degree of protection for the sensitive technology" as the United States.</w:t>
      </w:r>
    </w:p>
    <w:p w14:paraId="1E41A3F3" w14:textId="77777777" w:rsidR="00EB353E" w:rsidRPr="00EB353E" w:rsidRDefault="00EB353E" w:rsidP="00EB353E">
      <w:pPr>
        <w:rPr>
          <w:sz w:val="16"/>
        </w:rPr>
      </w:pPr>
      <w:r w:rsidRPr="00344DC9">
        <w:rPr>
          <w:rStyle w:val="StyleUnderline"/>
        </w:rPr>
        <w:t>MRAPs</w:t>
      </w:r>
      <w:r w:rsidRPr="00EB353E">
        <w:rPr>
          <w:sz w:val="16"/>
        </w:rPr>
        <w:t xml:space="preserve"> like these, </w:t>
      </w:r>
      <w:r w:rsidRPr="00344DC9">
        <w:rPr>
          <w:rStyle w:val="StyleUnderline"/>
        </w:rPr>
        <w:t>captured on the battlefield, have been probed by Iranian intelligence,</w:t>
      </w:r>
      <w:r w:rsidRPr="00EB353E">
        <w:rPr>
          <w:sz w:val="16"/>
        </w:rPr>
        <w:t xml:space="preserve"> according to a member of a secret Houthi unit backed by Iran known as the Preventative Security Force. The unit oversees the transfer of military technology to and from Tehran.</w:t>
      </w:r>
    </w:p>
    <w:p w14:paraId="573B5C05" w14:textId="77777777" w:rsidR="00EB353E" w:rsidRPr="00344DC9" w:rsidRDefault="00EB353E" w:rsidP="00EB353E">
      <w:pPr>
        <w:rPr>
          <w:rStyle w:val="StyleUnderline"/>
        </w:rPr>
      </w:pPr>
      <w:r w:rsidRPr="00344DC9">
        <w:rPr>
          <w:rStyle w:val="StyleUnderline"/>
        </w:rPr>
        <w:t>The member of the force, speaking to CNN anonymously out of fear for his safety, revealed that Iranian and Hezbollah advisers have already gotten their hands on the armored vehicles and other US military hardware.</w:t>
      </w:r>
    </w:p>
    <w:p w14:paraId="1B46153E" w14:textId="77777777" w:rsidR="00EB353E" w:rsidRPr="00344DC9" w:rsidRDefault="00EB353E" w:rsidP="00EB353E">
      <w:pPr>
        <w:rPr>
          <w:rStyle w:val="StyleUnderline"/>
        </w:rPr>
      </w:pPr>
      <w:r w:rsidRPr="00344DC9">
        <w:rPr>
          <w:rStyle w:val="StyleUnderline"/>
        </w:rPr>
        <w:t>"Iranian intelligence are assessing US military technology very closely," the source said in an audio interview done from Sanaa. "Listen, there isn't a single American weapon that they don't try to find out its details, what it's made of, how it works."</w:t>
      </w:r>
    </w:p>
    <w:p w14:paraId="6AA9B4CD" w14:textId="77777777" w:rsidR="00EB353E" w:rsidRPr="00EB353E" w:rsidRDefault="00EB353E" w:rsidP="00EB353E">
      <w:pPr>
        <w:rPr>
          <w:sz w:val="16"/>
        </w:rPr>
      </w:pPr>
      <w:r w:rsidRPr="00344DC9">
        <w:rPr>
          <w:rStyle w:val="StyleUnderline"/>
        </w:rPr>
        <w:t xml:space="preserve">IEDs are now mass-produced in Yemen by Houthi forces on a scale only previously achieved by ISIS, </w:t>
      </w:r>
      <w:r w:rsidRPr="00EB353E">
        <w:rPr>
          <w:sz w:val="16"/>
        </w:rPr>
        <w:t>according to a report published by Conflict Armament Research.</w:t>
      </w:r>
    </w:p>
    <w:p w14:paraId="0B8A0F0B" w14:textId="77777777" w:rsidR="00EB353E" w:rsidRPr="00EB353E" w:rsidRDefault="00EB353E" w:rsidP="00EB353E">
      <w:pPr>
        <w:rPr>
          <w:sz w:val="16"/>
        </w:rPr>
      </w:pPr>
      <w:r w:rsidRPr="00EB353E">
        <w:rPr>
          <w:sz w:val="16"/>
        </w:rPr>
        <w:t>The group tracks weapons and their supply chains in conflict zones, and has found IEDs containing Iranian components in Yemen.</w:t>
      </w:r>
    </w:p>
    <w:p w14:paraId="4A6FC20E" w14:textId="77777777" w:rsidR="00EB353E" w:rsidRPr="00EB353E" w:rsidRDefault="00EB353E" w:rsidP="00EB353E">
      <w:pPr>
        <w:rPr>
          <w:sz w:val="16"/>
        </w:rPr>
      </w:pPr>
      <w:r w:rsidRPr="00EB353E">
        <w:rPr>
          <w:sz w:val="16"/>
        </w:rPr>
        <w:t>Hizam Al Assad, a member of the Houthi Political Council, confirmed to CNN that the MRAPs were still in Houthi hands but denied the existence of the Preventative Security Force.</w:t>
      </w:r>
    </w:p>
    <w:p w14:paraId="3C74819B" w14:textId="77777777" w:rsidR="00EB353E" w:rsidRPr="00EB353E" w:rsidRDefault="00EB353E" w:rsidP="00EB353E">
      <w:pPr>
        <w:rPr>
          <w:sz w:val="16"/>
        </w:rPr>
      </w:pPr>
      <w:r w:rsidRPr="00EB353E">
        <w:rPr>
          <w:sz w:val="16"/>
        </w:rPr>
        <w:t>Iran has not responded to a CNN request for comment.</w:t>
      </w:r>
    </w:p>
    <w:p w14:paraId="5C9CEE13" w14:textId="77777777" w:rsidR="00EB353E" w:rsidRPr="00344DC9" w:rsidRDefault="00EB353E" w:rsidP="00EB353E">
      <w:pPr>
        <w:rPr>
          <w:rStyle w:val="StyleUnderline"/>
        </w:rPr>
      </w:pPr>
      <w:r w:rsidRPr="00344DC9">
        <w:rPr>
          <w:rStyle w:val="StyleUnderline"/>
        </w:rPr>
        <w:t>Human cost of conflict</w:t>
      </w:r>
    </w:p>
    <w:p w14:paraId="0B6635C8" w14:textId="77777777" w:rsidR="00EB353E" w:rsidRPr="00EB353E" w:rsidRDefault="00EB353E" w:rsidP="00EB353E">
      <w:pPr>
        <w:rPr>
          <w:sz w:val="16"/>
        </w:rPr>
      </w:pPr>
      <w:r w:rsidRPr="00344DC9">
        <w:rPr>
          <w:rStyle w:val="StyleUnderline"/>
        </w:rPr>
        <w:t>The flood of US weaponry is fueling a conflict that has killed tens of thousands</w:t>
      </w:r>
      <w:r w:rsidRPr="00EB353E">
        <w:rPr>
          <w:sz w:val="16"/>
        </w:rPr>
        <w:t xml:space="preserve"> -- among them children on school buses and families fleeing violence -- and pushed millions more to the brink of famine.</w:t>
      </w:r>
    </w:p>
    <w:p w14:paraId="6B29FC31" w14:textId="77777777" w:rsidR="00EB353E" w:rsidRPr="00EB353E" w:rsidRDefault="00EB353E" w:rsidP="00EB353E">
      <w:pPr>
        <w:rPr>
          <w:sz w:val="16"/>
        </w:rPr>
      </w:pPr>
      <w:r w:rsidRPr="00EB353E">
        <w:rPr>
          <w:sz w:val="16"/>
        </w:rPr>
        <w:t>Two-year-old Rehab is so severely malnourished that her chest has collapsed into a deep dent at the center of her tiny body.</w:t>
      </w:r>
    </w:p>
    <w:p w14:paraId="44BCC907" w14:textId="77777777" w:rsidR="00EB353E" w:rsidRPr="00EB353E" w:rsidRDefault="00EB353E" w:rsidP="00EB353E">
      <w:pPr>
        <w:rPr>
          <w:sz w:val="16"/>
        </w:rPr>
      </w:pPr>
      <w:r w:rsidRPr="00EB353E">
        <w:rPr>
          <w:sz w:val="16"/>
        </w:rPr>
        <w:t>Rehab, 2, is examined by a doctor in Tohta.</w:t>
      </w:r>
    </w:p>
    <w:p w14:paraId="1978FAAC" w14:textId="77777777" w:rsidR="00EB353E" w:rsidRPr="00EB353E" w:rsidRDefault="00EB353E" w:rsidP="00EB353E">
      <w:pPr>
        <w:rPr>
          <w:sz w:val="16"/>
        </w:rPr>
      </w:pPr>
      <w:r w:rsidRPr="00EB353E">
        <w:rPr>
          <w:sz w:val="16"/>
        </w:rPr>
        <w:t>There are an estimated 200 cases of malnutrition like hers in the village of Tohta, a frontline area surrounded by artillery and mortar positions on the Red Sea coast near Hodeidah.</w:t>
      </w:r>
    </w:p>
    <w:p w14:paraId="513545E4" w14:textId="77777777" w:rsidR="00EB353E" w:rsidRPr="00EB353E" w:rsidRDefault="00EB353E" w:rsidP="00EB353E">
      <w:pPr>
        <w:rPr>
          <w:sz w:val="16"/>
        </w:rPr>
      </w:pPr>
      <w:r w:rsidRPr="00EB353E">
        <w:rPr>
          <w:sz w:val="16"/>
        </w:rPr>
        <w:t>A few months ago, the local clinic was shut down due to political disagreements over funding. But Dr. Fatma Ibrahim won’t give up.</w:t>
      </w:r>
    </w:p>
    <w:p w14:paraId="03C71885" w14:textId="77777777" w:rsidR="00EB353E" w:rsidRPr="00EB353E" w:rsidRDefault="00EB353E" w:rsidP="00EB353E">
      <w:pPr>
        <w:rPr>
          <w:sz w:val="16"/>
        </w:rPr>
      </w:pPr>
      <w:r w:rsidRPr="00EB353E">
        <w:rPr>
          <w:sz w:val="16"/>
        </w:rPr>
        <w:t>She conducts house-to-house visits every week, and as soon as she steps into the street, worried parents flock to her.</w:t>
      </w:r>
    </w:p>
    <w:p w14:paraId="08044DE2" w14:textId="77777777" w:rsidR="00EB353E" w:rsidRPr="00EB353E" w:rsidRDefault="00EB353E" w:rsidP="00EB353E">
      <w:pPr>
        <w:rPr>
          <w:sz w:val="16"/>
        </w:rPr>
      </w:pPr>
      <w:r w:rsidRPr="00EB353E">
        <w:rPr>
          <w:sz w:val="16"/>
        </w:rPr>
        <w:t>“Look, look,” one father demands as he shows the doctor his skeletal 14-month-old girl, Roula. Ibrahim gently examines her, but soon it's time to move on to the next baby.</w:t>
      </w:r>
    </w:p>
    <w:p w14:paraId="282C86FC" w14:textId="77777777" w:rsidR="00EB353E" w:rsidRPr="00EB353E" w:rsidRDefault="00EB353E" w:rsidP="00EB353E">
      <w:pPr>
        <w:rPr>
          <w:sz w:val="16"/>
        </w:rPr>
      </w:pPr>
      <w:r w:rsidRPr="00EB353E">
        <w:rPr>
          <w:sz w:val="16"/>
        </w:rPr>
        <w:t>For a young man, joining a fighting faction is one of the few means of finding employment in a poor country with little infrastructure and a barely functioning economy.</w:t>
      </w:r>
    </w:p>
    <w:p w14:paraId="4F4327A5" w14:textId="77777777" w:rsidR="00EB353E" w:rsidRPr="00EB353E" w:rsidRDefault="00EB353E" w:rsidP="00EB353E">
      <w:pPr>
        <w:rPr>
          <w:sz w:val="16"/>
        </w:rPr>
      </w:pPr>
      <w:r w:rsidRPr="00EB353E">
        <w:rPr>
          <w:sz w:val="16"/>
        </w:rPr>
        <w:t>At the same time, too many powerful political figures and key armed actors in the region have been prospering greatly from the conflict and, as a result, they lack the incentives to agree to a peace process that would threaten their financial gain.</w:t>
      </w:r>
    </w:p>
    <w:p w14:paraId="5E54C453" w14:textId="77777777" w:rsidR="00EB353E" w:rsidRPr="00EB353E" w:rsidRDefault="00EB353E" w:rsidP="00EB353E">
      <w:pPr>
        <w:rPr>
          <w:sz w:val="16"/>
        </w:rPr>
      </w:pPr>
      <w:r w:rsidRPr="00EB353E">
        <w:rPr>
          <w:sz w:val="16"/>
        </w:rPr>
        <w:t>The US is by far the biggest supplier of arms to both Saudi Arabia and the United Arab Emirates, and its support is crucial to the Saudi coalition’s continuing war in Yemen.</w:t>
      </w:r>
    </w:p>
    <w:p w14:paraId="74FC86C1" w14:textId="77777777" w:rsidR="00EB353E" w:rsidRPr="00EB353E" w:rsidRDefault="00EB353E" w:rsidP="00EB353E">
      <w:pPr>
        <w:rPr>
          <w:sz w:val="16"/>
        </w:rPr>
      </w:pPr>
      <w:r w:rsidRPr="00EB353E">
        <w:rPr>
          <w:sz w:val="16"/>
        </w:rPr>
        <w:t>US lawmakers are trying to pass a resolution ending the Trump administration’s support for the coalition.</w:t>
      </w:r>
    </w:p>
    <w:p w14:paraId="16CA9BD1" w14:textId="77777777" w:rsidR="00EB353E" w:rsidRPr="00EB353E" w:rsidRDefault="00EB353E" w:rsidP="00EB353E">
      <w:pPr>
        <w:rPr>
          <w:sz w:val="16"/>
        </w:rPr>
      </w:pPr>
      <w:r w:rsidRPr="00EB353E">
        <w:rPr>
          <w:sz w:val="16"/>
        </w:rPr>
        <w:t>On Tuesday, Democratic Senator Chris Murphy described CNN’s investigation as a "bombshell" that should serve as a wake-up call to "get us out of the war in Yemen that has gone horribly wrong."</w:t>
      </w:r>
    </w:p>
    <w:p w14:paraId="75C86495" w14:textId="77777777" w:rsidR="00EB353E" w:rsidRPr="00EB353E" w:rsidRDefault="00EB353E" w:rsidP="00EB353E">
      <w:pPr>
        <w:rPr>
          <w:sz w:val="16"/>
        </w:rPr>
      </w:pPr>
      <w:r w:rsidRPr="00EB353E">
        <w:rPr>
          <w:sz w:val="16"/>
        </w:rPr>
        <w:t>But Gen. Joseph Votel, the top US commander in the Middle East, told a Senate hearing that while the military would be "looking more closely at the allegations" in CNN’s report, withdrawing support for the Saudi coalition could further endanger Americans in the region.</w:t>
      </w:r>
    </w:p>
    <w:p w14:paraId="23C7A928" w14:textId="77777777" w:rsidR="00EB353E" w:rsidRPr="00344DC9" w:rsidRDefault="00EB353E" w:rsidP="00EB353E">
      <w:pPr>
        <w:rPr>
          <w:rStyle w:val="StyleUnderline"/>
        </w:rPr>
      </w:pPr>
      <w:r w:rsidRPr="00344DC9">
        <w:rPr>
          <w:rStyle w:val="StyleUnderline"/>
        </w:rPr>
        <w:t>There is scant evidence that the White House wants to divert from its current approach, despite evidence that the actions of a key US ally may be making Americans less safe.</w:t>
      </w:r>
    </w:p>
    <w:p w14:paraId="3DB13547" w14:textId="77777777" w:rsidR="00EB353E" w:rsidRPr="00EB353E" w:rsidRDefault="00EB353E" w:rsidP="00EB353E">
      <w:pPr>
        <w:rPr>
          <w:sz w:val="16"/>
        </w:rPr>
      </w:pPr>
      <w:r w:rsidRPr="00EB353E">
        <w:rPr>
          <w:sz w:val="16"/>
        </w:rPr>
        <w:t>In the wake of the murder of Jamal Khashoggi murder last year, Trump said it would be foolish for the US to cancel multi-billion dollar arms deals with the Saudis. "I don't want to lose all of that investment being made into our country," he said.</w:t>
      </w:r>
    </w:p>
    <w:p w14:paraId="7762012C" w14:textId="77777777" w:rsidR="00EB353E" w:rsidRDefault="00EB353E" w:rsidP="00EB353E">
      <w:pPr>
        <w:rPr>
          <w:rStyle w:val="Style13ptBold"/>
        </w:rPr>
      </w:pPr>
    </w:p>
    <w:p w14:paraId="584024F8" w14:textId="77777777" w:rsidR="00EB353E" w:rsidRDefault="00EB353E" w:rsidP="00EB353E">
      <w:pPr>
        <w:rPr>
          <w:rStyle w:val="Style13ptBold"/>
        </w:rPr>
      </w:pPr>
    </w:p>
    <w:p w14:paraId="68B5600E" w14:textId="77777777" w:rsidR="00CA0218" w:rsidRDefault="00CA0218" w:rsidP="00CA0218">
      <w:pPr>
        <w:pStyle w:val="Heading4"/>
      </w:pPr>
      <w:r>
        <w:t xml:space="preserve">US stopping sale of arms to Saudi Arabia is key – it’s the number one supplier, and Saudi Arabia is getting the most advanced weapons. </w:t>
      </w:r>
    </w:p>
    <w:p w14:paraId="1132DB8B" w14:textId="77777777" w:rsidR="00CA0218" w:rsidRPr="00AD62A2" w:rsidRDefault="00CA0218" w:rsidP="00CA0218">
      <w:pPr>
        <w:rPr>
          <w:sz w:val="26"/>
        </w:rPr>
      </w:pPr>
      <w:r>
        <w:rPr>
          <w:rStyle w:val="Style13ptBold"/>
        </w:rPr>
        <w:t xml:space="preserve">Wezeman 18 </w:t>
      </w:r>
      <w:r>
        <w:rPr>
          <w:rStyle w:val="Style13ptBold"/>
          <w:b w:val="0"/>
        </w:rPr>
        <w:t xml:space="preserve">(Pieter D., </w:t>
      </w:r>
      <w:r w:rsidRPr="00236C9C">
        <w:rPr>
          <w:rStyle w:val="Style13ptBold"/>
          <w:b w:val="0"/>
        </w:rPr>
        <w:t xml:space="preserve">Senior Researcher with the SIPRI Arms Transfers and </w:t>
      </w:r>
      <w:r>
        <w:rPr>
          <w:rStyle w:val="Style13ptBold"/>
          <w:b w:val="0"/>
        </w:rPr>
        <w:t>Military Expenditure Programme, 12/14/18, “</w:t>
      </w:r>
      <w:r w:rsidRPr="00236C9C">
        <w:rPr>
          <w:rStyle w:val="Style13ptBold"/>
          <w:b w:val="0"/>
        </w:rPr>
        <w:t>Saudi Arabia, armaments and conflict in the Middle East</w:t>
      </w:r>
      <w:r>
        <w:rPr>
          <w:rStyle w:val="Style13ptBold"/>
          <w:b w:val="0"/>
        </w:rPr>
        <w:t xml:space="preserve">”, SIPRI, </w:t>
      </w:r>
      <w:hyperlink r:id="rId50" w:history="1">
        <w:r w:rsidRPr="00FC74FC">
          <w:rPr>
            <w:rStyle w:val="Hyperlink"/>
            <w:sz w:val="26"/>
          </w:rPr>
          <w:t>https://www.sipri.org/commentary/topical-backgrounder/2018/saudi-arabia-armaments-and-conflict-middle-east)</w:t>
        </w:r>
      </w:hyperlink>
      <w:r>
        <w:rPr>
          <w:rStyle w:val="Style13ptBold"/>
          <w:b w:val="0"/>
        </w:rPr>
        <w:t xml:space="preserve"> </w:t>
      </w:r>
    </w:p>
    <w:p w14:paraId="671D30E5" w14:textId="77777777" w:rsidR="00CA0218" w:rsidRDefault="00CA0218" w:rsidP="00CA0218">
      <w:r>
        <w:t>Arms import trends in Saudi Arabia</w:t>
      </w:r>
    </w:p>
    <w:p w14:paraId="65E9B361" w14:textId="77777777" w:rsidR="00CA0218" w:rsidRDefault="00CA0218" w:rsidP="00CA0218">
      <w:r>
        <w:t>Despite fluctuations</w:t>
      </w:r>
      <w:r w:rsidRPr="00AD62A2">
        <w:rPr>
          <w:rStyle w:val="StyleUnderline"/>
        </w:rPr>
        <w:t>, Saudi Arabia was the second largest arms importer in the world in the period 1998–2017. There was a</w:t>
      </w:r>
      <w:r>
        <w:t xml:space="preserve"> low point in the period 2000–2008 when the country’s armed forces integrated large volumes of weapons that were ordered in the aftermath of Iraq’s invasion of Kuwait in 1990–91 and delivered in the late 1990s. This was followed by a </w:t>
      </w:r>
      <w:r w:rsidRPr="00AD62A2">
        <w:rPr>
          <w:rStyle w:val="StyleUnderline"/>
        </w:rPr>
        <w:t>steep increase in the volume of arms imports in 2013–2017 (see figure 3), to a level higher than any previous five-year period and substantially higher than other countries in the Gulf region</w:t>
      </w:r>
      <w:r>
        <w:t>.</w:t>
      </w:r>
    </w:p>
    <w:p w14:paraId="5193898C" w14:textId="77777777" w:rsidR="00CA0218" w:rsidRDefault="00CA0218" w:rsidP="00CA0218">
      <w:r>
        <w:t>Saudi Arabia's import of advanced weapons</w:t>
      </w:r>
    </w:p>
    <w:p w14:paraId="24109C9F" w14:textId="77777777" w:rsidR="00CA0218" w:rsidRPr="00AD62A2" w:rsidRDefault="00CA0218" w:rsidP="00CA0218">
      <w:pPr>
        <w:rPr>
          <w:rStyle w:val="StyleUnderline"/>
        </w:rPr>
      </w:pPr>
      <w:r w:rsidRPr="00AD62A2">
        <w:rPr>
          <w:rStyle w:val="StyleUnderline"/>
        </w:rPr>
        <w:t>The SIPRI arms transfers database yields a long list of arms imported by Saudi Arabia in the period 2013–2017. As these are generally advanced weapons, Saudi Arabia is the most well-armed country in the Gulf region in terms of its inventory of modern equipment. Only a few examples are necessary to illustrate the types of recently acquired weapons that are important to Saudi Arabia’s capability to wage war in Yemen while at the same time conducting internal military operations, maintaining a military capability at the border with Iraq, facing Iran militarily and contemplating the possibility of deploying its military in Syria.</w:t>
      </w:r>
    </w:p>
    <w:p w14:paraId="2C5554A8" w14:textId="77777777" w:rsidR="00CA0218" w:rsidRDefault="00CA0218" w:rsidP="00CA0218">
      <w:r>
        <w:t>A combination of newly procured air force assets has increased the reach and strike power of the Saudi Arabian armed forces</w:t>
      </w:r>
      <w:r w:rsidRPr="00AD62A2">
        <w:rPr>
          <w:rStyle w:val="StyleUnderline"/>
        </w:rPr>
        <w:t>. The Royal Saudi Air Forces (RSAF) uses several types of combat aircraft, all of which have been used in the war in Yemen.</w:t>
      </w:r>
      <w:r>
        <w:t xml:space="preserve"> During the 1990s, the USA supplied 72 F-15S. Starting in 2016, these began being replaced by 154 F-15SA, a heavily modernized version of the F-15S ordered from the USA in 2011. In addition, </w:t>
      </w:r>
      <w:r w:rsidRPr="00AD62A2">
        <w:rPr>
          <w:rStyle w:val="StyleUnderline"/>
        </w:rPr>
        <w:t xml:space="preserve">the USA continues to deliver large quantities of ordnance for these aircraft, </w:t>
      </w:r>
      <w:r>
        <w:t>such as SLAM-ER cruise missiles with a 280-kilometre range, and a variety of guided bombs that have been used in Yemen.</w:t>
      </w:r>
    </w:p>
    <w:p w14:paraId="609D8327" w14:textId="77777777" w:rsidR="00CA0218" w:rsidRDefault="00CA0218" w:rsidP="00CA0218">
      <w:r>
        <w:t>The United Kingdom supplied Tornado combat aircraft in the 1990s, and 84 of these were upgraded in the period 2007–13 to enable them to carry new guided weapons, such as Storm Shadow cruise missiles which have a range of at least 250 kilometres. These and other guided weapons delivered by the UK have been used in Yemen since 2015, and deliveries are ongoing. The UK also delivered 72 Typhoon combat aircraft in 2009–17 and contract negotiations for 48 more were continuing in 2018.</w:t>
      </w:r>
    </w:p>
    <w:p w14:paraId="15BD4C02" w14:textId="77777777" w:rsidR="00CA0218" w:rsidRDefault="00CA0218" w:rsidP="00CA0218">
      <w:r>
        <w:t>Saudi Arabia bases its long-range strike capability on aircraft, but it also maintains a secretive Strategic Missile Force equipped with a small arsenal of DF-3 ballistic missiles. These have a range of at least 2500 km and were supplied by China in 1988. There are indications that this force was modernized around 2010.</w:t>
      </w:r>
    </w:p>
    <w:p w14:paraId="1A199E3A" w14:textId="77777777" w:rsidR="00CA0218" w:rsidRPr="00AD62A2" w:rsidRDefault="00CA0218" w:rsidP="00CA0218">
      <w:pPr>
        <w:rPr>
          <w:rStyle w:val="StyleUnderline"/>
        </w:rPr>
      </w:pPr>
      <w:r>
        <w:t>A small fleet of tanker aircraft extends the range and increases the payload of Saudi Arabia’s combat aircraft. To supplement its existing tanker aircraft, six new A-330 MRTT built by the trans-European Airbus consortium were delivered from Spain between 2011 and 2015. The significance of this tanker fleet was highlighted when, in November 2018, Saudi Arabia stated that it no longer required aerial refuelling support from the USA for its operations in Yemen ‘because it could now handle it by itself’. Nonetheless</w:t>
      </w:r>
      <w:r w:rsidRPr="00AD62A2">
        <w:rPr>
          <w:rStyle w:val="StyleUnderline"/>
        </w:rPr>
        <w:t>, it remains uncertain just how independent the country really is in this regard.</w:t>
      </w:r>
    </w:p>
    <w:p w14:paraId="63D7E512" w14:textId="77777777" w:rsidR="00CA0218" w:rsidRDefault="00CA0218" w:rsidP="00CA0218">
      <w:r w:rsidRPr="00AD62A2">
        <w:rPr>
          <w:rStyle w:val="StyleUnderline"/>
        </w:rPr>
        <w:t>Sophisticated intelligence, surveillance, reconnaissance, and command and control equipment is crucial to the Saudi Arabian military.</w:t>
      </w:r>
      <w:r>
        <w:t xml:space="preserve"> Five E-3 airborne early warning and control (AEW&amp;C) aircraft were acquired from the USA in the 1980s and are currently being extensively upgraded. In addition, Sweden supplied two Erieye AEW&amp;C aircraft in 2014.</w:t>
      </w:r>
    </w:p>
    <w:p w14:paraId="6C7BC0BF" w14:textId="77777777" w:rsidR="00CA0218" w:rsidRDefault="00CA0218" w:rsidP="00CA0218">
      <w:r w:rsidRPr="00AD62A2">
        <w:rPr>
          <w:rStyle w:val="StyleUnderline"/>
        </w:rPr>
        <w:t>At the same time, Saudi Arabia is improving its capability to defend against air and missile attacks. In 2014–17 it received 21 Patriot PAC-3 air defence systems from the USA,</w:t>
      </w:r>
      <w:r>
        <w:t xml:space="preserve"> which have been used with mixed success to defend Riyadh and other places in Saudi Arabia against ballistic missiles fired by Houthi rebels from Yemen. </w:t>
      </w:r>
      <w:r w:rsidRPr="00AD62A2">
        <w:rPr>
          <w:rStyle w:val="StyleUnderline"/>
        </w:rPr>
        <w:t>In November 2018 Saudi Arabia signed an agreement with the USA to buy THAAD systems, the most advanced anti-missile system available.</w:t>
      </w:r>
    </w:p>
    <w:p w14:paraId="629E5E17" w14:textId="77777777" w:rsidR="00CA0218" w:rsidRDefault="00CA0218" w:rsidP="00CA0218">
      <w:r>
        <w:t>Together, the increasing reach of the RSAF combined with improved target acquisition capabilities and evolving air and missile defence systems widen the technological gap between the Saudi Arabian arsenal and that of its main rival, Iran.</w:t>
      </w:r>
    </w:p>
    <w:p w14:paraId="708C7830" w14:textId="77777777" w:rsidR="00CA0218" w:rsidRDefault="00CA0218" w:rsidP="00CA0218">
      <w:r w:rsidRPr="00AD62A2">
        <w:rPr>
          <w:rStyle w:val="StyleUnderline"/>
        </w:rPr>
        <w:t>Saudi Arabia’s land and naval forces are also continuously being improved. In the period 2013–17, for example, the army and National Guard received over 3000 armoured vehicles from Austria, Canada, France, Georgia, South Africa, Turkey and the USA. Many of the vehicle types delivered in recent years have been highly visible in coverage of the war in Yemen. The Royal Saudi Naval Forces (RSNF), which play an important role in the blockade of Yemen, has initiated several major procurement projects in recent years,</w:t>
      </w:r>
      <w:r>
        <w:t xml:space="preserve"> including orders for at least 33 patrol boats from Germany in 2014, two large patrol boats from France in 2015, 4 highly advanced frigates </w:t>
      </w:r>
      <w:r w:rsidRPr="00AD62A2">
        <w:rPr>
          <w:rStyle w:val="StyleUnderline"/>
        </w:rPr>
        <w:t xml:space="preserve">from the USA </w:t>
      </w:r>
      <w:r>
        <w:t>in 2017 and 5 corvettes from Spain in 2018.</w:t>
      </w:r>
    </w:p>
    <w:p w14:paraId="57EBAF7D" w14:textId="77777777" w:rsidR="00CA0218" w:rsidRDefault="00CA0218" w:rsidP="00CA0218">
      <w:r>
        <w:t>One aspect of Saudi Arabian military activities remains especially difficult to assess as reliable information is so scarce—the extent of the support it provides to its allies in the Middle East, often in competition with Iranian support to its allies. For example, there are strong indications that Saudi Arabia has supplied significant amounts of weaponry to rebel forces in Syria and to government forces or related armed groups in Yemen. These weapons come from existing Saudi Arabian stocks or have reportedly been procured specifically for this purpose from Bulgaria, Croatia and Serbia, among others.</w:t>
      </w:r>
    </w:p>
    <w:p w14:paraId="07B8378A" w14:textId="77777777" w:rsidR="00CA0218" w:rsidRDefault="00CA0218" w:rsidP="00CA0218">
      <w:r>
        <w:t>Where do Saudi Arabia's arms come from?</w:t>
      </w:r>
    </w:p>
    <w:p w14:paraId="4137568A" w14:textId="77777777" w:rsidR="00CA0218" w:rsidRPr="00AD62A2" w:rsidRDefault="00CA0218" w:rsidP="00CA0218">
      <w:pPr>
        <w:rPr>
          <w:rStyle w:val="StyleUnderline"/>
        </w:rPr>
      </w:pPr>
      <w:r w:rsidRPr="00AD62A2">
        <w:rPr>
          <w:rStyle w:val="StyleUnderline"/>
        </w:rPr>
        <w:t>In 2013–17, 61 per cent of Saudi Arabia’s arms imports came from the USA and 23 per cent from the UK. Several other West European countries supplied most of the rest (see figure 4).</w:t>
      </w:r>
    </w:p>
    <w:p w14:paraId="02FFC8D3" w14:textId="77777777" w:rsidR="00CA0218" w:rsidRPr="00B25BF6" w:rsidRDefault="00CA0218" w:rsidP="00CA0218"/>
    <w:p w14:paraId="5E2FBEBE" w14:textId="77777777" w:rsidR="00CA0218" w:rsidRDefault="00CA0218" w:rsidP="005E09F6"/>
    <w:p w14:paraId="7CEBA699" w14:textId="77777777" w:rsidR="00151A23" w:rsidRPr="00331D62" w:rsidRDefault="00151A23" w:rsidP="00151A23">
      <w:pPr>
        <w:pStyle w:val="Heading4"/>
      </w:pPr>
      <w:r>
        <w:t>The US and Russia would interpret small or large scale attacks from terrorist groups as acts of nuclear war and counterattack, causing extinction</w:t>
      </w:r>
    </w:p>
    <w:p w14:paraId="77632AEC" w14:textId="77777777" w:rsidR="00151A23" w:rsidRPr="006859CE" w:rsidRDefault="00151A23" w:rsidP="00151A23">
      <w:pPr>
        <w:rPr>
          <w:rStyle w:val="StyleUnderline"/>
          <w:u w:val="none"/>
        </w:rPr>
      </w:pPr>
      <w:r w:rsidRPr="00C24D9E">
        <w:rPr>
          <w:rStyle w:val="Style13ptBold"/>
        </w:rPr>
        <w:t>Barrett 13</w:t>
      </w:r>
      <w:r>
        <w:t xml:space="preserve"> – PhD, Engineering and Public Policy from Carnegie Mellon University, Director of Research, Global Catastrophic Risk Institute, Fellow in the RAND Stanton Nuclear Security Fellows Program, Seth Baum, PhD, Geography, Pennsylvania State University, Executive Director, GCRI, Research Scientist at the Blue Marble Space Institute of Science, former Visiting Scholar position at the Center for Research on Environmental Decisions at Columbia University, and Kelly Hostetler, Research Assistant, GCRI (6/28, Anthony, “Analyzing and Reducing the Risks of Inadvertent Nuclear War Between the United States and Russia,” Science and Global Security 21(2): 106-133)</w:t>
      </w:r>
    </w:p>
    <w:p w14:paraId="32729CF1" w14:textId="77777777" w:rsidR="00151A23" w:rsidRPr="00BC26C5" w:rsidRDefault="00151A23" w:rsidP="00151A23">
      <w:pPr>
        <w:rPr>
          <w:rStyle w:val="StyleUnderline"/>
        </w:rPr>
      </w:pPr>
      <w:r w:rsidRPr="00BC26C5">
        <w:rPr>
          <w:rStyle w:val="StyleUnderline"/>
        </w:rPr>
        <w:t>War involving significant fractions of the U.S. and Russian nuclear arsenals</w:t>
      </w:r>
      <w:r w:rsidRPr="00331D62">
        <w:rPr>
          <w:sz w:val="16"/>
        </w:rPr>
        <w:t xml:space="preserve">, which are by far the largest of any nations, could have </w:t>
      </w:r>
      <w:r w:rsidRPr="00BC26C5">
        <w:rPr>
          <w:rStyle w:val="Emphasis"/>
        </w:rPr>
        <w:t>globally catastrophic effects</w:t>
      </w:r>
      <w:r w:rsidRPr="00331D62">
        <w:rPr>
          <w:sz w:val="16"/>
        </w:rPr>
        <w:t xml:space="preserve"> such as </w:t>
      </w:r>
      <w:r w:rsidRPr="00BC26C5">
        <w:rPr>
          <w:rStyle w:val="StyleUnderline"/>
        </w:rPr>
        <w:t>severely reducing food production for years, potentially leading to collapse of modern civilization worldwide</w:t>
      </w:r>
      <w:r w:rsidRPr="00331D62">
        <w:rPr>
          <w:sz w:val="16"/>
        </w:rPr>
        <w:t xml:space="preserve">, </w:t>
      </w:r>
      <w:r w:rsidRPr="00BC26C5">
        <w:rPr>
          <w:rStyle w:val="StyleUnderline"/>
        </w:rPr>
        <w:t>and even the</w:t>
      </w:r>
      <w:r w:rsidRPr="00331D62">
        <w:rPr>
          <w:sz w:val="16"/>
        </w:rPr>
        <w:t xml:space="preserve"> </w:t>
      </w:r>
      <w:r w:rsidRPr="00BC26C5">
        <w:rPr>
          <w:rStyle w:val="Emphasis"/>
        </w:rPr>
        <w:t>extinction of humanity</w:t>
      </w:r>
      <w:r w:rsidRPr="00331D62">
        <w:rPr>
          <w:sz w:val="16"/>
        </w:rPr>
        <w:t xml:space="preserve">. </w:t>
      </w:r>
      <w:r w:rsidRPr="00BC26C5">
        <w:rPr>
          <w:rStyle w:val="StyleUnderline"/>
        </w:rPr>
        <w:t>Nuclear war between the United States and Russia could occur by various routes</w:t>
      </w:r>
      <w:r w:rsidRPr="00331D62">
        <w:rPr>
          <w:sz w:val="16"/>
        </w:rPr>
        <w:t xml:space="preserve">, including </w:t>
      </w:r>
      <w:r w:rsidRPr="00BC26C5">
        <w:rPr>
          <w:rStyle w:val="StyleUnderline"/>
        </w:rPr>
        <w:t>accidental or unauthorized launch</w:t>
      </w:r>
      <w:r w:rsidRPr="00331D62">
        <w:rPr>
          <w:sz w:val="16"/>
        </w:rPr>
        <w:t xml:space="preserve">; </w:t>
      </w:r>
      <w:r w:rsidRPr="00BC26C5">
        <w:rPr>
          <w:rStyle w:val="StyleUnderline"/>
        </w:rPr>
        <w:t>deliberate first attack by one nation</w:t>
      </w:r>
      <w:r w:rsidRPr="00331D62">
        <w:rPr>
          <w:sz w:val="16"/>
        </w:rPr>
        <w:t xml:space="preserve">; and </w:t>
      </w:r>
      <w:r w:rsidRPr="00BC26C5">
        <w:rPr>
          <w:rStyle w:val="StyleUnderline"/>
        </w:rPr>
        <w:t>inadvertent attack</w:t>
      </w:r>
      <w:r w:rsidRPr="00331D62">
        <w:rPr>
          <w:sz w:val="16"/>
        </w:rPr>
        <w:t xml:space="preserve">. In an accidental or unauthorized launch or detonation, </w:t>
      </w:r>
      <w:r w:rsidRPr="00BC26C5">
        <w:rPr>
          <w:rStyle w:val="StyleUnderline"/>
        </w:rPr>
        <w:t>system safeguards or procedures to maintain control over nuclear weapons fail in such a way that a nuclear weapon or missile launches or explodes without direction from leaders</w:t>
      </w:r>
      <w:r w:rsidRPr="00331D62">
        <w:rPr>
          <w:sz w:val="16"/>
        </w:rPr>
        <w:t xml:space="preserve">. In a deliberate first attack, the attacking nation decides to attack based on accurate information about the state of affairs. In an inadvertent attack, the </w:t>
      </w:r>
      <w:r w:rsidRPr="00BC26C5">
        <w:rPr>
          <w:rStyle w:val="StyleUnderline"/>
        </w:rPr>
        <w:t xml:space="preserve">attacking nation mistakenly concludes that it is under attack and launches nuclear weapons in what it believes is a counterattack. </w:t>
      </w:r>
    </w:p>
    <w:p w14:paraId="71FB911B" w14:textId="77777777" w:rsidR="00151A23" w:rsidRPr="00BC26C5" w:rsidRDefault="00151A23" w:rsidP="00151A23">
      <w:pPr>
        <w:rPr>
          <w:rStyle w:val="StyleUnderline"/>
        </w:rPr>
      </w:pPr>
      <w:r w:rsidRPr="00331D62">
        <w:rPr>
          <w:sz w:val="16"/>
        </w:rPr>
        <w:t xml:space="preserve">Over the years, nuclear strategy was aimed primarily at minimizing risks of intentional attack through development of deterrence capabilities, and numerous measures also were taken to reduce probabilities of accidents, unauthorized attack, and inadvertent war. For purposes of deterrence, both U.S. and Soviet/Russian forces have maintained significant capabilities to have some forces survive a first attack by the other side and to launch a subsequent counter-attack. However, </w:t>
      </w:r>
      <w:r w:rsidRPr="00BC26C5">
        <w:rPr>
          <w:rStyle w:val="StyleUnderline"/>
        </w:rPr>
        <w:t xml:space="preserve">concerns about the extreme disruptions that a first attack would cause in the other side's forces and command-and-control capabilities led to both sides’ development of capabilities to detect a first attack and launch a counter-attack before suffering damage from the first attack. </w:t>
      </w:r>
    </w:p>
    <w:p w14:paraId="5AFAA48E" w14:textId="77777777" w:rsidR="00151A23" w:rsidRPr="00BC26C5" w:rsidRDefault="00151A23" w:rsidP="00151A23">
      <w:pPr>
        <w:rPr>
          <w:rStyle w:val="StyleUnderline"/>
        </w:rPr>
      </w:pPr>
      <w:r w:rsidRPr="00331D62">
        <w:rPr>
          <w:sz w:val="16"/>
        </w:rPr>
        <w:t xml:space="preserve">Many people believe that with the end of the Cold War and with improved relations between the United States and Russia, the risk of East-West nuclear war was significantly reduced. However, it also has been argued that </w:t>
      </w:r>
      <w:r w:rsidRPr="00BC26C5">
        <w:rPr>
          <w:rStyle w:val="StyleUnderline"/>
        </w:rPr>
        <w:t>inadvertent nuclear war between the United States and Russia has continued to present a substantial risk</w:t>
      </w:r>
      <w:r w:rsidRPr="00331D62">
        <w:rPr>
          <w:sz w:val="16"/>
        </w:rPr>
        <w:t xml:space="preserve">. While the United States and Russia are not actively threatening each other with war, they have remained </w:t>
      </w:r>
      <w:r w:rsidRPr="00BC26C5">
        <w:rPr>
          <w:rStyle w:val="StyleUnderline"/>
        </w:rPr>
        <w:t xml:space="preserve">ready to launch nuclear missiles in response to indications of attack. </w:t>
      </w:r>
    </w:p>
    <w:p w14:paraId="5C87BD37" w14:textId="77777777" w:rsidR="00151A23" w:rsidRPr="00BC26C5" w:rsidRDefault="00151A23" w:rsidP="00151A23">
      <w:pPr>
        <w:rPr>
          <w:rStyle w:val="StyleUnderline"/>
        </w:rPr>
      </w:pPr>
      <w:r w:rsidRPr="00331D62">
        <w:rPr>
          <w:sz w:val="16"/>
        </w:rPr>
        <w:t xml:space="preserve">False indicators of a nuclear attack could be caused in several ways. First, a </w:t>
      </w:r>
      <w:r w:rsidRPr="00BC26C5">
        <w:rPr>
          <w:rStyle w:val="StyleUnderline"/>
        </w:rPr>
        <w:t>wide range of events have already been mistakenly interpreted as indicators of attack</w:t>
      </w:r>
      <w:r w:rsidRPr="00331D62">
        <w:rPr>
          <w:sz w:val="16"/>
        </w:rPr>
        <w:t xml:space="preserve">, including weather phenomena, a faulty computer chip, wild animal activity, and control-room training tapes loaded at the wrong time. Second, </w:t>
      </w:r>
      <w:r w:rsidRPr="00BC26C5">
        <w:rPr>
          <w:rStyle w:val="StyleUnderline"/>
        </w:rPr>
        <w:t>terrorist groups or other actors might cause attacks on either the United States or Russia that resemble some kind of nuclear attack by the other nation by actions such as exploding a stolen or improvised nuclear bomb, especially if such an event occurs during a crisis between the United States and Russia</w:t>
      </w:r>
      <w:r w:rsidRPr="00331D62">
        <w:rPr>
          <w:sz w:val="16"/>
        </w:rPr>
        <w:t xml:space="preserve">. </w:t>
      </w:r>
      <w:r w:rsidRPr="00BC26C5">
        <w:rPr>
          <w:rStyle w:val="Emphasis"/>
        </w:rPr>
        <w:t>A variety of nuclear terrorism scenarios are possible</w:t>
      </w:r>
      <w:r w:rsidRPr="00331D62">
        <w:rPr>
          <w:sz w:val="16"/>
        </w:rPr>
        <w:t xml:space="preserve">. </w:t>
      </w:r>
      <w:r w:rsidRPr="00BC26C5">
        <w:rPr>
          <w:rStyle w:val="Emphasis"/>
        </w:rPr>
        <w:t xml:space="preserve">Al Qaeda </w:t>
      </w:r>
      <w:r w:rsidRPr="00BC26C5">
        <w:rPr>
          <w:rStyle w:val="StyleUnderline"/>
        </w:rPr>
        <w:t>has sought to obtain or construct nuclear weapons and to use them against the United States</w:t>
      </w:r>
      <w:r w:rsidRPr="00331D62">
        <w:rPr>
          <w:sz w:val="16"/>
        </w:rPr>
        <w:t xml:space="preserve">. Other methods could involve </w:t>
      </w:r>
      <w:r w:rsidRPr="00BC26C5">
        <w:rPr>
          <w:rStyle w:val="StyleUnderline"/>
        </w:rPr>
        <w:t xml:space="preserve">attempts to circumvent nuclear weapon launch control safeguards or exploit holes in their security. </w:t>
      </w:r>
    </w:p>
    <w:p w14:paraId="5E72DAD1" w14:textId="77777777" w:rsidR="00151A23" w:rsidRDefault="00151A23" w:rsidP="00151A23">
      <w:pPr>
        <w:rPr>
          <w:sz w:val="16"/>
        </w:rPr>
      </w:pPr>
      <w:r w:rsidRPr="00331D62">
        <w:rPr>
          <w:sz w:val="16"/>
        </w:rPr>
        <w:t xml:space="preserve">It has long been argued that the </w:t>
      </w:r>
      <w:r w:rsidRPr="00BC26C5">
        <w:rPr>
          <w:rStyle w:val="StyleUnderline"/>
        </w:rPr>
        <w:t>probability of inadvertent nuclear war is significantly higher</w:t>
      </w:r>
      <w:r w:rsidRPr="00331D62">
        <w:rPr>
          <w:sz w:val="16"/>
        </w:rPr>
        <w:t xml:space="preserve"> during U.S.–Russian crisis conditions, with the Cuban Missile Crisis being a prime historical example. It is possible that U.S.–Russian relations will significantly deteriorate in the future, increasing nuclear tensions. There are a </w:t>
      </w:r>
      <w:r w:rsidRPr="00BC26C5">
        <w:rPr>
          <w:rStyle w:val="StyleUnderline"/>
        </w:rPr>
        <w:t>variety of ways</w:t>
      </w:r>
      <w:r w:rsidRPr="00331D62">
        <w:rPr>
          <w:sz w:val="16"/>
        </w:rPr>
        <w:t xml:space="preserve"> for a </w:t>
      </w:r>
      <w:r w:rsidRPr="00BC26C5">
        <w:rPr>
          <w:rStyle w:val="StyleUnderline"/>
        </w:rPr>
        <w:t>third party to raise tensions between the United States and Russia, making one or both nations more likely to misinterpret events as attacks</w:t>
      </w:r>
      <w:r w:rsidRPr="00331D62">
        <w:rPr>
          <w:sz w:val="16"/>
        </w:rPr>
        <w:t xml:space="preserve">. </w:t>
      </w:r>
    </w:p>
    <w:p w14:paraId="77417D15" w14:textId="77777777" w:rsidR="00AD245C" w:rsidRDefault="00AD245C" w:rsidP="00AD245C">
      <w:pPr>
        <w:rPr>
          <w:rStyle w:val="StyleUnderline"/>
        </w:rPr>
      </w:pPr>
    </w:p>
    <w:p w14:paraId="5B65556F" w14:textId="77777777" w:rsidR="00A30E42" w:rsidRDefault="00A30E42" w:rsidP="00AD245C">
      <w:pPr>
        <w:rPr>
          <w:rStyle w:val="StyleUnderline"/>
        </w:rPr>
      </w:pPr>
    </w:p>
    <w:p w14:paraId="266883D2" w14:textId="77777777" w:rsidR="00AD245C" w:rsidRDefault="00AD245C" w:rsidP="00AD245C">
      <w:pPr>
        <w:pStyle w:val="Heading4"/>
      </w:pPr>
      <w:r w:rsidRPr="00E95CD7">
        <w:t>Ending arms sales to Saudi Arabia solves Yemen conflic</w:t>
      </w:r>
      <w:r>
        <w:t xml:space="preserve">t </w:t>
      </w:r>
    </w:p>
    <w:p w14:paraId="1295C611" w14:textId="77777777" w:rsidR="00AD245C" w:rsidRPr="00AD245C" w:rsidRDefault="00AD245C" w:rsidP="00AD245C">
      <w:r w:rsidRPr="00AD245C">
        <w:rPr>
          <w:rStyle w:val="Style13ptBold"/>
        </w:rPr>
        <w:t>Lam 4/9</w:t>
      </w:r>
      <w:r w:rsidRPr="00AD245C">
        <w:t>- (Sophia, UChicago Gate contributor, “Ending US Arms Sales to Saudi Arabia,” The Gate, 2019, http://uchicagogate.com/articles/2019/4/9/ending-us-arms-sales-saudi-arabia/)</w:t>
      </w:r>
    </w:p>
    <w:p w14:paraId="16DC2530" w14:textId="77777777" w:rsidR="00AD245C" w:rsidRPr="00E95CD7" w:rsidRDefault="00AD245C" w:rsidP="00AD245C">
      <w:pPr>
        <w:shd w:val="clear" w:color="auto" w:fill="FFFFFF"/>
        <w:spacing w:before="100" w:beforeAutospacing="1" w:after="100" w:afterAutospacing="1"/>
        <w:rPr>
          <w:rFonts w:asciiTheme="majorHAnsi" w:hAnsiTheme="majorHAnsi" w:cs="Times New Roman"/>
          <w:color w:val="000000" w:themeColor="text1"/>
          <w:szCs w:val="32"/>
          <w:u w:val="single"/>
        </w:rPr>
      </w:pPr>
      <w:r w:rsidRPr="00E95CD7">
        <w:rPr>
          <w:rFonts w:asciiTheme="majorHAnsi" w:hAnsiTheme="majorHAnsi" w:cs="Times New Roman"/>
          <w:color w:val="000000" w:themeColor="text1"/>
          <w:szCs w:val="32"/>
          <w:u w:val="single"/>
        </w:rPr>
        <w:t xml:space="preserve">Ending US arms sales to Saudi Arabia will help </w:t>
      </w:r>
      <w:r w:rsidRPr="00AD245C">
        <w:rPr>
          <w:rStyle w:val="Emphasis"/>
        </w:rPr>
        <w:t>resolve the conflict in Yemen</w:t>
      </w:r>
      <w:r w:rsidRPr="00E95CD7">
        <w:rPr>
          <w:rFonts w:asciiTheme="majorHAnsi" w:hAnsiTheme="majorHAnsi" w:cs="Times New Roman"/>
          <w:color w:val="000000" w:themeColor="text1"/>
          <w:szCs w:val="32"/>
          <w:u w:val="single"/>
        </w:rPr>
        <w:t xml:space="preserve"> in two ways. First, US arms often </w:t>
      </w:r>
      <w:hyperlink r:id="rId51" w:history="1">
        <w:r w:rsidRPr="00E95CD7">
          <w:rPr>
            <w:rFonts w:asciiTheme="majorHAnsi" w:hAnsiTheme="majorHAnsi" w:cs="Times New Roman"/>
            <w:color w:val="000000" w:themeColor="text1"/>
            <w:szCs w:val="32"/>
            <w:u w:val="single"/>
          </w:rPr>
          <w:t>end up in the wrong hands</w:t>
        </w:r>
      </w:hyperlink>
      <w:r w:rsidRPr="00E95CD7">
        <w:rPr>
          <w:rFonts w:asciiTheme="majorHAnsi" w:hAnsiTheme="majorHAnsi" w:cs="Times New Roman"/>
          <w:color w:val="000000" w:themeColor="text1"/>
          <w:szCs w:val="32"/>
          <w:u w:val="single"/>
        </w:rPr>
        <w:t>, sometimes intentionally and sometimes unintentionally.</w:t>
      </w:r>
      <w:r w:rsidRPr="00E95CD7">
        <w:rPr>
          <w:rFonts w:asciiTheme="majorHAnsi" w:hAnsiTheme="majorHAnsi" w:cs="Times New Roman"/>
          <w:color w:val="000000" w:themeColor="text1"/>
          <w:sz w:val="16"/>
          <w:szCs w:val="32"/>
        </w:rPr>
        <w:t xml:space="preserve"> Nima Elbagir of CNN </w:t>
      </w:r>
      <w:hyperlink r:id="rId52" w:history="1">
        <w:r w:rsidRPr="00E95CD7">
          <w:rPr>
            <w:rFonts w:asciiTheme="majorHAnsi" w:hAnsiTheme="majorHAnsi" w:cs="Times New Roman"/>
            <w:color w:val="000000" w:themeColor="text1"/>
            <w:sz w:val="16"/>
            <w:szCs w:val="32"/>
          </w:rPr>
          <w:t>reports</w:t>
        </w:r>
      </w:hyperlink>
      <w:r w:rsidRPr="00E95CD7">
        <w:rPr>
          <w:rFonts w:asciiTheme="majorHAnsi" w:hAnsiTheme="majorHAnsi" w:cs="Times New Roman"/>
          <w:color w:val="000000" w:themeColor="text1"/>
          <w:sz w:val="16"/>
          <w:szCs w:val="32"/>
        </w:rPr>
        <w:t xml:space="preserve"> that </w:t>
      </w:r>
      <w:r w:rsidRPr="00E95CD7">
        <w:rPr>
          <w:rFonts w:asciiTheme="majorHAnsi" w:hAnsiTheme="majorHAnsi" w:cs="Times New Roman"/>
          <w:color w:val="000000" w:themeColor="text1"/>
          <w:szCs w:val="32"/>
          <w:u w:val="single"/>
        </w:rPr>
        <w:t xml:space="preserve">Saudi Arabia has been transferring American weapons to Salafi militias and other factions to escalate the conflict. </w:t>
      </w:r>
      <w:r w:rsidRPr="00E95CD7">
        <w:rPr>
          <w:rFonts w:asciiTheme="majorHAnsi" w:hAnsiTheme="majorHAnsi" w:cs="Times New Roman"/>
          <w:color w:val="000000" w:themeColor="text1"/>
          <w:sz w:val="16"/>
          <w:szCs w:val="32"/>
        </w:rPr>
        <w:t xml:space="preserve">These groups cannot adequately retain the weapons that they receive. For example, </w:t>
      </w:r>
      <w:r w:rsidRPr="00E95CD7">
        <w:rPr>
          <w:rFonts w:asciiTheme="majorHAnsi" w:hAnsiTheme="majorHAnsi" w:cs="Times New Roman"/>
          <w:color w:val="000000" w:themeColor="text1"/>
          <w:szCs w:val="32"/>
          <w:u w:val="single"/>
        </w:rPr>
        <w:t>Houthi and Iranian-backed forces have also wielded US weapons in Yemen.</w:t>
      </w:r>
      <w:r w:rsidRPr="00E95CD7">
        <w:rPr>
          <w:rFonts w:asciiTheme="majorHAnsi" w:hAnsiTheme="majorHAnsi" w:cs="Times New Roman"/>
          <w:color w:val="000000" w:themeColor="text1"/>
          <w:sz w:val="16"/>
          <w:szCs w:val="32"/>
        </w:rPr>
        <w:t xml:space="preserve"> The Houthis are currently more militarily sophisticated and better able to </w:t>
      </w:r>
      <w:hyperlink r:id="rId53" w:history="1">
        <w:r w:rsidRPr="00E95CD7">
          <w:rPr>
            <w:rFonts w:asciiTheme="majorHAnsi" w:hAnsiTheme="majorHAnsi" w:cs="Times New Roman"/>
            <w:color w:val="000000" w:themeColor="text1"/>
            <w:sz w:val="16"/>
            <w:szCs w:val="32"/>
          </w:rPr>
          <w:t>strike beyond Yemen’s borders</w:t>
        </w:r>
      </w:hyperlink>
      <w:r w:rsidRPr="00E95CD7">
        <w:rPr>
          <w:rFonts w:asciiTheme="majorHAnsi" w:hAnsiTheme="majorHAnsi" w:cs="Times New Roman"/>
          <w:color w:val="000000" w:themeColor="text1"/>
          <w:sz w:val="16"/>
          <w:szCs w:val="32"/>
        </w:rPr>
        <w:t xml:space="preserve"> than they were at the start of the war. </w:t>
      </w:r>
      <w:r w:rsidRPr="00E95CD7">
        <w:rPr>
          <w:rFonts w:asciiTheme="majorHAnsi" w:hAnsiTheme="majorHAnsi" w:cs="Times New Roman"/>
          <w:color w:val="000000" w:themeColor="text1"/>
          <w:szCs w:val="32"/>
          <w:u w:val="single"/>
        </w:rPr>
        <w:t>Ending arms sales will disarm groups on both sides and help stop large quantities of weapons from stoking the flames of conflict.</w:t>
      </w:r>
    </w:p>
    <w:p w14:paraId="168B5FF5" w14:textId="77777777" w:rsidR="00AD245C" w:rsidRPr="00E95CD7" w:rsidRDefault="00AD245C" w:rsidP="00AD245C">
      <w:pPr>
        <w:shd w:val="clear" w:color="auto" w:fill="FFFFFF"/>
        <w:spacing w:before="100" w:beforeAutospacing="1" w:after="100" w:afterAutospacing="1"/>
        <w:rPr>
          <w:rFonts w:asciiTheme="majorHAnsi" w:hAnsiTheme="majorHAnsi" w:cs="Times New Roman"/>
          <w:color w:val="000000" w:themeColor="text1"/>
          <w:szCs w:val="32"/>
          <w:u w:val="single"/>
        </w:rPr>
      </w:pPr>
      <w:r w:rsidRPr="00E95CD7">
        <w:rPr>
          <w:rFonts w:asciiTheme="majorHAnsi" w:hAnsiTheme="majorHAnsi" w:cs="Times New Roman"/>
          <w:color w:val="000000" w:themeColor="text1"/>
          <w:szCs w:val="32"/>
          <w:u w:val="single"/>
        </w:rPr>
        <w:t>Second, ending arms sales will ground Saudi Arabia’s airstrikes. Other than proxy groups, Saudi Arabia’s main </w:t>
      </w:r>
      <w:hyperlink r:id="rId54" w:history="1">
        <w:r w:rsidRPr="00E95CD7">
          <w:rPr>
            <w:rFonts w:asciiTheme="majorHAnsi" w:hAnsiTheme="majorHAnsi" w:cs="Times New Roman"/>
            <w:color w:val="000000" w:themeColor="text1"/>
            <w:szCs w:val="32"/>
            <w:u w:val="single"/>
          </w:rPr>
          <w:t>method</w:t>
        </w:r>
      </w:hyperlink>
      <w:r w:rsidRPr="00E95CD7">
        <w:rPr>
          <w:rFonts w:asciiTheme="majorHAnsi" w:hAnsiTheme="majorHAnsi" w:cs="Times New Roman"/>
          <w:color w:val="000000" w:themeColor="text1"/>
          <w:szCs w:val="32"/>
          <w:u w:val="single"/>
        </w:rPr>
        <w:t> to wage war and perpetrate genocide is by deploying its US-fueled air force.</w:t>
      </w:r>
      <w:r>
        <w:rPr>
          <w:rFonts w:asciiTheme="majorHAnsi" w:hAnsiTheme="majorHAnsi" w:cs="Times New Roman"/>
          <w:color w:val="000000" w:themeColor="text1"/>
          <w:szCs w:val="32"/>
          <w:u w:val="single"/>
        </w:rPr>
        <w:t xml:space="preserve"> </w:t>
      </w:r>
      <w:r w:rsidRPr="00E95CD7">
        <w:rPr>
          <w:rFonts w:asciiTheme="majorHAnsi" w:hAnsiTheme="majorHAnsi" w:cs="Times New Roman"/>
          <w:color w:val="000000" w:themeColor="text1"/>
          <w:szCs w:val="32"/>
          <w:u w:val="single"/>
        </w:rPr>
        <w:t>The United States continually </w:t>
      </w:r>
      <w:hyperlink r:id="rId55" w:history="1">
        <w:r w:rsidRPr="00E95CD7">
          <w:rPr>
            <w:rFonts w:asciiTheme="majorHAnsi" w:hAnsiTheme="majorHAnsi" w:cs="Times New Roman"/>
            <w:color w:val="000000" w:themeColor="text1"/>
            <w:szCs w:val="32"/>
            <w:u w:val="single"/>
          </w:rPr>
          <w:t>refuels </w:t>
        </w:r>
      </w:hyperlink>
      <w:r w:rsidRPr="00E95CD7">
        <w:rPr>
          <w:rFonts w:asciiTheme="majorHAnsi" w:hAnsiTheme="majorHAnsi" w:cs="Times New Roman"/>
          <w:color w:val="000000" w:themeColor="text1"/>
          <w:szCs w:val="32"/>
          <w:u w:val="single"/>
        </w:rPr>
        <w:t>the coalition aircraft that is used to kill a large number of civilians in coalition airstrikes; US-made munitions have been found at numerous attack sites, ranging from hospitals to weddings. In Yemen alone, over half of civilian deaths have been caused by </w:t>
      </w:r>
      <w:hyperlink r:id="rId56" w:history="1">
        <w:r w:rsidRPr="00E95CD7">
          <w:rPr>
            <w:rFonts w:asciiTheme="majorHAnsi" w:hAnsiTheme="majorHAnsi" w:cs="Times New Roman"/>
            <w:color w:val="000000" w:themeColor="text1"/>
            <w:szCs w:val="32"/>
            <w:u w:val="single"/>
          </w:rPr>
          <w:t>Saudi airstrikes</w:t>
        </w:r>
      </w:hyperlink>
      <w:r w:rsidRPr="00E95CD7">
        <w:rPr>
          <w:rFonts w:asciiTheme="majorHAnsi" w:hAnsiTheme="majorHAnsi" w:cs="Times New Roman"/>
          <w:color w:val="000000" w:themeColor="text1"/>
          <w:szCs w:val="32"/>
          <w:u w:val="single"/>
        </w:rPr>
        <w:t> that targeted hospitals, funerals, schools and refugee camps. The Saudis have </w:t>
      </w:r>
      <w:hyperlink r:id="rId57" w:history="1">
        <w:r w:rsidRPr="00E95CD7">
          <w:rPr>
            <w:rFonts w:asciiTheme="majorHAnsi" w:hAnsiTheme="majorHAnsi" w:cs="Times New Roman"/>
            <w:color w:val="000000" w:themeColor="text1"/>
            <w:szCs w:val="32"/>
            <w:u w:val="single"/>
          </w:rPr>
          <w:t>blockaded</w:t>
        </w:r>
      </w:hyperlink>
      <w:r w:rsidRPr="00E95CD7">
        <w:rPr>
          <w:rFonts w:asciiTheme="majorHAnsi" w:hAnsiTheme="majorHAnsi" w:cs="Times New Roman"/>
          <w:color w:val="000000" w:themeColor="text1"/>
          <w:szCs w:val="32"/>
          <w:u w:val="single"/>
        </w:rPr>
        <w:t> food and supplies from entering Yemen in coordination with the United States as well.</w:t>
      </w:r>
    </w:p>
    <w:p w14:paraId="7BECF259" w14:textId="77777777" w:rsidR="00AD245C" w:rsidRDefault="00AD245C" w:rsidP="00AD245C">
      <w:pPr>
        <w:shd w:val="clear" w:color="auto" w:fill="FFFFFF"/>
        <w:spacing w:before="100" w:beforeAutospacing="1" w:after="100" w:afterAutospacing="1"/>
      </w:pPr>
      <w:r w:rsidRPr="00E95CD7">
        <w:rPr>
          <w:rFonts w:asciiTheme="majorHAnsi" w:hAnsiTheme="majorHAnsi" w:cs="Times New Roman"/>
          <w:color w:val="000000" w:themeColor="text1"/>
          <w:szCs w:val="32"/>
          <w:u w:val="single"/>
        </w:rPr>
        <w:t>Ending arms sales will </w:t>
      </w:r>
      <w:hyperlink r:id="rId58" w:history="1">
        <w:r w:rsidRPr="00E95CD7">
          <w:rPr>
            <w:rFonts w:asciiTheme="majorHAnsi" w:hAnsiTheme="majorHAnsi" w:cs="Times New Roman"/>
            <w:color w:val="000000" w:themeColor="text1"/>
            <w:szCs w:val="32"/>
            <w:u w:val="single"/>
          </w:rPr>
          <w:t>limit</w:t>
        </w:r>
      </w:hyperlink>
      <w:r w:rsidRPr="00E95CD7">
        <w:rPr>
          <w:rFonts w:asciiTheme="majorHAnsi" w:hAnsiTheme="majorHAnsi" w:cs="Times New Roman"/>
          <w:color w:val="000000" w:themeColor="text1"/>
          <w:szCs w:val="32"/>
          <w:u w:val="single"/>
        </w:rPr>
        <w:t> Saudi Arabia’s capability to incite violence abroad and stifle civilian populations’ wellbeings. Moreover, Saudi Arabia’s military technology is maintained and upgraded by the United States with almost no assistance from the Saudis. Shifting maintenance costs to Saudi Arabia will help check Saudi aggression.</w:t>
      </w:r>
      <w:r>
        <w:tab/>
      </w:r>
    </w:p>
    <w:p w14:paraId="4C1A30F3" w14:textId="77777777" w:rsidR="00AD245C" w:rsidRDefault="00AD245C" w:rsidP="00AD245C">
      <w:pPr>
        <w:shd w:val="clear" w:color="auto" w:fill="FFFFFF"/>
        <w:spacing w:before="100" w:beforeAutospacing="1" w:after="100" w:afterAutospacing="1"/>
      </w:pPr>
    </w:p>
    <w:p w14:paraId="200A1138" w14:textId="77777777" w:rsidR="00B212F0" w:rsidRDefault="00B212F0" w:rsidP="00B212F0"/>
    <w:p w14:paraId="454C09B3" w14:textId="0D942241" w:rsidR="00B212F0" w:rsidRDefault="00B212F0" w:rsidP="00AD245C">
      <w:pPr>
        <w:pStyle w:val="Heading2"/>
      </w:pPr>
      <w:r>
        <w:t>Yemen War Extensions</w:t>
      </w:r>
    </w:p>
    <w:p w14:paraId="23D4B46B" w14:textId="77777777" w:rsidR="00AD245C" w:rsidRDefault="00151A23" w:rsidP="00B212F0">
      <w:pPr>
        <w:pStyle w:val="Heading3"/>
      </w:pPr>
      <w:r>
        <w:t>Yemen War I/L Ext.</w:t>
      </w:r>
    </w:p>
    <w:p w14:paraId="321A340E" w14:textId="77777777" w:rsidR="00AD245C" w:rsidRDefault="00AD245C" w:rsidP="00AD245C"/>
    <w:p w14:paraId="324BC5FE" w14:textId="77777777" w:rsidR="00AD245C" w:rsidRDefault="00AD245C" w:rsidP="00AD245C">
      <w:pPr>
        <w:pStyle w:val="Heading4"/>
      </w:pPr>
      <w:r>
        <w:t>Saudi campaign to seduce Trump into selling arms has worked, exacerbating the Iran proxy war and overall making things worse</w:t>
      </w:r>
    </w:p>
    <w:p w14:paraId="1FF77100" w14:textId="77777777" w:rsidR="00AD245C" w:rsidRPr="00A91C91" w:rsidRDefault="00AD245C" w:rsidP="00AD245C">
      <w:r w:rsidRPr="00A91C91">
        <w:t xml:space="preserve">Mohamad </w:t>
      </w:r>
      <w:r w:rsidRPr="00A91C91">
        <w:rPr>
          <w:rStyle w:val="Style13ptBold"/>
        </w:rPr>
        <w:t>Bazzi</w:t>
      </w:r>
      <w:r w:rsidRPr="00A91C91">
        <w:t>, 6-11-20</w:t>
      </w:r>
      <w:r w:rsidRPr="00A91C91">
        <w:rPr>
          <w:rStyle w:val="Style13ptBold"/>
        </w:rPr>
        <w:t>18</w:t>
      </w:r>
      <w:r w:rsidRPr="00A91C91">
        <w:t>, "The war in Yemen is disastrous. America is only making things worse," Guardian, https://www.theguardian.com/commentisfree/2018/jun/11/trump-yemen-saudi-arabi-war-us-involvement-worsening-crisis</w:t>
      </w:r>
    </w:p>
    <w:p w14:paraId="72B6CAAA" w14:textId="77777777" w:rsidR="00AD245C" w:rsidRDefault="00AD245C" w:rsidP="00AD245C">
      <w:r w:rsidRPr="00A91C91">
        <w:rPr>
          <w:rStyle w:val="StyleUnderline"/>
        </w:rPr>
        <w:t xml:space="preserve">The </w:t>
      </w:r>
      <w:r w:rsidRPr="00705F75">
        <w:rPr>
          <w:rStyle w:val="Emphasis"/>
        </w:rPr>
        <w:t>Saudi campaign to seduce Trump</w:t>
      </w:r>
      <w:r w:rsidRPr="00A91C91">
        <w:rPr>
          <w:rStyle w:val="StyleUnderline"/>
        </w:rPr>
        <w:t xml:space="preserve"> </w:t>
      </w:r>
      <w:r w:rsidRPr="00705F75">
        <w:rPr>
          <w:rStyle w:val="Emphasis"/>
        </w:rPr>
        <w:t>worked</w:t>
      </w:r>
      <w:r w:rsidRPr="00A91C91">
        <w:t xml:space="preserve">. Since then, </w:t>
      </w:r>
      <w:r w:rsidRPr="00A91C91">
        <w:rPr>
          <w:rStyle w:val="StyleUnderline"/>
        </w:rPr>
        <w:t xml:space="preserve">Trump has offered virtually </w:t>
      </w:r>
      <w:r w:rsidRPr="00705F75">
        <w:rPr>
          <w:rStyle w:val="Emphasis"/>
        </w:rPr>
        <w:t>unqualified support</w:t>
      </w:r>
      <w:r w:rsidRPr="00A91C91">
        <w:rPr>
          <w:rStyle w:val="StyleUnderline"/>
        </w:rPr>
        <w:t xml:space="preserve"> for Saudi leaders</w:t>
      </w:r>
      <w:r w:rsidRPr="00A91C91">
        <w:t xml:space="preserve">, </w:t>
      </w:r>
      <w:r w:rsidRPr="00A91C91">
        <w:rPr>
          <w:rStyle w:val="StyleUnderline"/>
        </w:rPr>
        <w:t>especially</w:t>
      </w:r>
      <w:r w:rsidRPr="00A91C91">
        <w:t xml:space="preserve"> the young and ambitious crown prince </w:t>
      </w:r>
      <w:r w:rsidRPr="00A91C91">
        <w:rPr>
          <w:rStyle w:val="StyleUnderline"/>
        </w:rPr>
        <w:t>Mohammed bin Salman</w:t>
      </w:r>
      <w:r w:rsidRPr="00A91C91">
        <w:t xml:space="preserve">, who is the </w:t>
      </w:r>
      <w:r w:rsidRPr="00A91C91">
        <w:rPr>
          <w:rStyle w:val="StyleUnderline"/>
        </w:rPr>
        <w:t>architect of the disastrous war in Yemen</w:t>
      </w:r>
      <w:r w:rsidRPr="00A91C91">
        <w:t xml:space="preserve">. </w:t>
      </w:r>
      <w:r w:rsidRPr="00A91C91">
        <w:rPr>
          <w:rStyle w:val="StyleUnderline"/>
        </w:rPr>
        <w:t xml:space="preserve">By blatantly taking sides, </w:t>
      </w:r>
      <w:r w:rsidRPr="00705F75">
        <w:rPr>
          <w:rStyle w:val="Emphasis"/>
        </w:rPr>
        <w:t>Trump exacerbated the proxy war</w:t>
      </w:r>
      <w:r w:rsidRPr="00A91C91">
        <w:rPr>
          <w:rStyle w:val="StyleUnderline"/>
        </w:rPr>
        <w:t xml:space="preserve"> between Iran and Saudi Arabia</w:t>
      </w:r>
      <w:r w:rsidRPr="00A91C91">
        <w:t>, and inflamed sectarian conflict in the region</w:t>
      </w:r>
      <w:r>
        <w:t>.</w:t>
      </w:r>
    </w:p>
    <w:p w14:paraId="6989C867" w14:textId="77777777" w:rsidR="00AD245C" w:rsidRDefault="00AD245C" w:rsidP="00AD245C">
      <w:r>
        <w:t xml:space="preserve">During his visit to Riyadh, </w:t>
      </w:r>
      <w:r w:rsidRPr="00A91C91">
        <w:rPr>
          <w:rStyle w:val="StyleUnderline"/>
        </w:rPr>
        <w:t>Trump announced a series of weapons sales to the kingdom</w:t>
      </w:r>
      <w:r>
        <w:t xml:space="preserve"> that will total nearly $110bn over 10 years. Trump, along with Jared Kushner, his son-in-law and senior adviser, who played a major role in negotiating parts of the agreement, were </w:t>
      </w:r>
      <w:r w:rsidRPr="00705F75">
        <w:rPr>
          <w:rStyle w:val="StyleUnderline"/>
        </w:rPr>
        <w:t>quick to claim credit</w:t>
      </w:r>
      <w:r>
        <w:t xml:space="preserve"> for a massive arms deal that would boost the US economy. But many of the weapons that the </w:t>
      </w:r>
      <w:r w:rsidRPr="00705F75">
        <w:rPr>
          <w:rStyle w:val="StyleUnderline"/>
        </w:rPr>
        <w:t xml:space="preserve">Saudis plan to buy </w:t>
      </w:r>
      <w:r>
        <w:t xml:space="preserve">– including </w:t>
      </w:r>
      <w:r w:rsidRPr="00705F75">
        <w:rPr>
          <w:rStyle w:val="StyleUnderline"/>
        </w:rPr>
        <w:t>dozens of F-15 fighter jets, Patriot missile-defense systems, Apache attack helicopters, hundreds of armored vehicles and thousands of bombs and missiles</w:t>
      </w:r>
      <w:r>
        <w:t xml:space="preserve"> – were already approved by Obama.</w:t>
      </w:r>
    </w:p>
    <w:p w14:paraId="65D9FFF1" w14:textId="77777777" w:rsidR="00AD245C" w:rsidRDefault="00AD245C" w:rsidP="00AD245C">
      <w:r>
        <w:t>From 2009 to 2016, the Obama administration authorized a record $115bn in military sales to Saudi Arabia, far more than any previous administration. Of that total, US and Saudi officials signed formal deals worth about $58bn, and Washington delivered $14bn worth of weaponry.</w:t>
      </w:r>
    </w:p>
    <w:p w14:paraId="43FBDAC9" w14:textId="77777777" w:rsidR="00EB353E" w:rsidRDefault="00EB353E" w:rsidP="00AD245C"/>
    <w:p w14:paraId="53E4ED97" w14:textId="77777777" w:rsidR="00EB353E" w:rsidRDefault="00EB353E" w:rsidP="00EB353E">
      <w:pPr>
        <w:pStyle w:val="Heading4"/>
      </w:pPr>
      <w:r>
        <w:t>Arms diverted to terrorists and other groups that fuel the Yemen War and additional conflicts/</w:t>
      </w:r>
      <w:r w:rsidRPr="00CD130D">
        <w:t xml:space="preserve"> US weapons are fueling the Yemen war</w:t>
      </w:r>
    </w:p>
    <w:p w14:paraId="107B963F" w14:textId="77777777" w:rsidR="00EB353E" w:rsidRDefault="00EB353E" w:rsidP="00EB353E">
      <w:r w:rsidRPr="000B20EB">
        <w:t xml:space="preserve">Rod </w:t>
      </w:r>
      <w:r w:rsidRPr="000B20EB">
        <w:rPr>
          <w:rStyle w:val="Style13ptBold"/>
        </w:rPr>
        <w:t>Austin</w:t>
      </w:r>
      <w:r w:rsidRPr="000B20EB">
        <w:t>, 11-28-20</w:t>
      </w:r>
      <w:r w:rsidRPr="000B20EB">
        <w:rPr>
          <w:rStyle w:val="Style13ptBold"/>
        </w:rPr>
        <w:t>18</w:t>
      </w:r>
      <w:r w:rsidRPr="000B20EB">
        <w:t xml:space="preserve">, </w:t>
      </w:r>
      <w:r w:rsidRPr="00CD130D">
        <w:t xml:space="preserve">, journalist, director of Fig Media Group and former organised crime detective </w:t>
      </w:r>
      <w:r>
        <w:t xml:space="preserve">, </w:t>
      </w:r>
      <w:r w:rsidRPr="000B20EB">
        <w:t xml:space="preserve">"Yemen: inquiry finds Saudis diverting arms to factions loyal to their cause," Guardian, </w:t>
      </w:r>
      <w:hyperlink r:id="rId59" w:history="1">
        <w:r w:rsidRPr="007406FE">
          <w:rPr>
            <w:rStyle w:val="Hyperlink"/>
          </w:rPr>
          <w:t>https://www.theguardian.com/global-development/2018/nov/28/arms-yemen-militia-were-supplied-by-west-find-analysts</w:t>
        </w:r>
      </w:hyperlink>
      <w:r>
        <w:t xml:space="preserve"> //EN</w:t>
      </w:r>
    </w:p>
    <w:p w14:paraId="703FA0F0" w14:textId="77777777" w:rsidR="00EB353E" w:rsidRDefault="00EB353E" w:rsidP="00EB353E">
      <w:r w:rsidRPr="000566EB">
        <w:rPr>
          <w:rStyle w:val="StyleUnderline"/>
        </w:rPr>
        <w:t>An investigation into weapons being used in the war in Yemen has shown numerous examples of arms supplied by the</w:t>
      </w:r>
      <w:r>
        <w:t xml:space="preserve"> UK and the </w:t>
      </w:r>
      <w:r w:rsidRPr="000566EB">
        <w:rPr>
          <w:rStyle w:val="StyleUnderline"/>
        </w:rPr>
        <w:t>US, among others, ending up in the hands of militias including those linked to al-Qaida and Isis.</w:t>
      </w:r>
    </w:p>
    <w:p w14:paraId="540DFDEA" w14:textId="77777777" w:rsidR="00EB353E" w:rsidRPr="000566EB" w:rsidRDefault="00EB353E" w:rsidP="00EB353E">
      <w:pPr>
        <w:rPr>
          <w:rStyle w:val="StyleUnderline"/>
        </w:rPr>
      </w:pPr>
      <w:r w:rsidRPr="000566EB">
        <w:rPr>
          <w:rStyle w:val="StyleUnderline"/>
        </w:rPr>
        <w:t>In an apparent abuse of trade agreements by the Saudi- and UAE-led coalition, sophisticated armoured vehicles, rocket launchers, grenades and rifles are among the weapons being purchased from European and US companies and reaching local factions and groups.</w:t>
      </w:r>
    </w:p>
    <w:p w14:paraId="37D2D50C" w14:textId="77777777" w:rsidR="00EB353E" w:rsidRPr="000566EB" w:rsidRDefault="00EB353E" w:rsidP="00EB353E">
      <w:pPr>
        <w:rPr>
          <w:rStyle w:val="StyleUnderline"/>
        </w:rPr>
      </w:pPr>
      <w:r>
        <w:t xml:space="preserve">As international concerns continue to rise over the humanitarian crisis in Yemen, the report by journalist Mohamed Abo-Elgheit and the Arab Reporters for Investigative Journalists (Arij) alleges that </w:t>
      </w:r>
      <w:r w:rsidRPr="00CD130D">
        <w:rPr>
          <w:rStyle w:val="StyleUnderline"/>
        </w:rPr>
        <w:t>not only are weapons</w:t>
      </w:r>
      <w:r w:rsidRPr="000566EB">
        <w:rPr>
          <w:rStyle w:val="StyleUnderline"/>
        </w:rPr>
        <w:t xml:space="preserve"> being openly passed to militias aligned to the Saudi coalition but also to marginalised and feuding groups fighting their own territorial battles.</w:t>
      </w:r>
    </w:p>
    <w:p w14:paraId="2E43FB70" w14:textId="77777777" w:rsidR="00EB353E" w:rsidRDefault="00EB353E" w:rsidP="00EB353E">
      <w:r>
        <w:t>The details, to be aired in an Arabic-language documentary, The End User, came from analysis of thousands of broadcasts, social media and closed internet groups, alongside intensive research to verify the origins of weapons.</w:t>
      </w:r>
    </w:p>
    <w:p w14:paraId="0111B582" w14:textId="77777777" w:rsidR="00EB353E" w:rsidRPr="000566EB" w:rsidRDefault="00EB353E" w:rsidP="00EB353E">
      <w:pPr>
        <w:rPr>
          <w:rStyle w:val="StyleUnderline"/>
        </w:rPr>
      </w:pPr>
      <w:r w:rsidRPr="000566EB">
        <w:rPr>
          <w:rStyle w:val="StyleUnderline"/>
        </w:rPr>
        <w:t>“Where we found abuse of the end user certification system, we sought explanations from the arms companies and government who authorised the sales to the coalition. Many simply turn a blind eye,” said Abo-Elgheit.</w:t>
      </w:r>
    </w:p>
    <w:p w14:paraId="1F6CEA16" w14:textId="77777777" w:rsidR="00EB353E" w:rsidRPr="00CD130D" w:rsidRDefault="00EB353E" w:rsidP="00EB353E">
      <w:pPr>
        <w:rPr>
          <w:sz w:val="12"/>
          <w:szCs w:val="12"/>
        </w:rPr>
      </w:pPr>
      <w:r w:rsidRPr="00CD130D">
        <w:rPr>
          <w:sz w:val="12"/>
          <w:szCs w:val="12"/>
        </w:rPr>
        <w:t>'End war on Yemen's children': conflict escalates around Hodeidah hospital</w:t>
      </w:r>
    </w:p>
    <w:p w14:paraId="305D07C4" w14:textId="77777777" w:rsidR="00EB353E" w:rsidRPr="00CD130D" w:rsidRDefault="00EB353E" w:rsidP="00EB353E">
      <w:pPr>
        <w:rPr>
          <w:sz w:val="12"/>
          <w:szCs w:val="12"/>
        </w:rPr>
      </w:pPr>
      <w:r w:rsidRPr="00CD130D">
        <w:rPr>
          <w:sz w:val="12"/>
          <w:szCs w:val="12"/>
        </w:rPr>
        <w:t xml:space="preserve"> Read more</w:t>
      </w:r>
    </w:p>
    <w:p w14:paraId="7BFFAAE6" w14:textId="77777777" w:rsidR="00EB353E" w:rsidRPr="00CD130D" w:rsidRDefault="00EB353E" w:rsidP="00EB353E">
      <w:pPr>
        <w:rPr>
          <w:sz w:val="12"/>
          <w:szCs w:val="12"/>
        </w:rPr>
      </w:pPr>
      <w:r w:rsidRPr="00CD130D">
        <w:rPr>
          <w:sz w:val="12"/>
          <w:szCs w:val="12"/>
        </w:rPr>
        <w:t>The documentary accuses the Saudi coalition, weapons suppliers and governments of a sustained breach of “end user” certification laws stretching back to the beginning of the conflict in 2015. In 2016 UN Security Council issued a warning over “lax accountability” on the part of the coalition, and expressed concern that weapons may be diverted to the black market.</w:t>
      </w:r>
    </w:p>
    <w:p w14:paraId="1A4C470F" w14:textId="77777777" w:rsidR="00EB353E" w:rsidRPr="00CD130D" w:rsidRDefault="00EB353E" w:rsidP="00EB353E">
      <w:pPr>
        <w:rPr>
          <w:sz w:val="12"/>
          <w:szCs w:val="12"/>
        </w:rPr>
      </w:pPr>
      <w:r w:rsidRPr="000566EB">
        <w:rPr>
          <w:rStyle w:val="StyleUnderline"/>
        </w:rPr>
        <w:t>No penalties have ever been levied for breaches</w:t>
      </w:r>
      <w:r>
        <w:t xml:space="preserve">. </w:t>
      </w:r>
      <w:r w:rsidRPr="00CD130D">
        <w:rPr>
          <w:sz w:val="12"/>
          <w:szCs w:val="12"/>
        </w:rPr>
        <w:t>Certificates are meant to provide an assurance to those selling arms, or authorising their sale, that weapons will be used only by the buyer, and not passed or sold on.</w:t>
      </w:r>
    </w:p>
    <w:p w14:paraId="7B4ED24D" w14:textId="77777777" w:rsidR="00EB353E" w:rsidRPr="00CD130D" w:rsidRDefault="00EB353E" w:rsidP="00EB353E">
      <w:pPr>
        <w:rPr>
          <w:sz w:val="12"/>
          <w:szCs w:val="12"/>
        </w:rPr>
      </w:pPr>
      <w:r w:rsidRPr="00CD130D">
        <w:rPr>
          <w:sz w:val="12"/>
          <w:szCs w:val="12"/>
        </w:rPr>
        <w:t>Abo-Elgheit and his team compiled evidence that calls into question the credibility of such certificates signed by Saudi Arabia and UAE.</w:t>
      </w:r>
    </w:p>
    <w:p w14:paraId="19E6DB98" w14:textId="77777777" w:rsidR="00EB353E" w:rsidRPr="00CD130D" w:rsidRDefault="00EB353E" w:rsidP="00EB353E">
      <w:pPr>
        <w:rPr>
          <w:sz w:val="12"/>
          <w:szCs w:val="12"/>
        </w:rPr>
      </w:pPr>
      <w:r w:rsidRPr="00CD130D">
        <w:rPr>
          <w:sz w:val="12"/>
          <w:szCs w:val="12"/>
        </w:rPr>
        <w:t>Germany became the first EU country to officially raise the issue with Saudi Arabia, after footage revealed the Houthis in possession of G3 rifles that had been air-dropped into their region.</w:t>
      </w:r>
    </w:p>
    <w:p w14:paraId="4883275E" w14:textId="77777777" w:rsidR="00EB353E" w:rsidRPr="00CD130D" w:rsidRDefault="00EB353E" w:rsidP="00EB353E">
      <w:pPr>
        <w:rPr>
          <w:sz w:val="12"/>
          <w:szCs w:val="12"/>
        </w:rPr>
      </w:pPr>
      <w:r w:rsidRPr="00CD130D">
        <w:rPr>
          <w:sz w:val="12"/>
          <w:szCs w:val="12"/>
        </w:rPr>
        <w:t>In the historical south-western city of Taiz, an absence of state or security services has allowed Aqap (al-Qaeda in the Arabian Peninsula) to step into the vacuum. In 2016, Aqap broadcast footage of a battle in Taiz against the Houthis, in which their fighters used German MG3 machine guns.</w:t>
      </w:r>
    </w:p>
    <w:p w14:paraId="6A8A101F" w14:textId="77777777" w:rsidR="00EB353E" w:rsidRDefault="00EB353E" w:rsidP="00EB353E">
      <w:r w:rsidRPr="00D63C0F">
        <w:rPr>
          <w:rStyle w:val="StyleUnderline"/>
        </w:rPr>
        <w:t>“We spotted dozens of these guns in the possession of Yemenis in different provinces. A resistance fighter in Taiz told us that the Saudi army had handed them out to its allies,”</w:t>
      </w:r>
      <w:r>
        <w:t xml:space="preserve"> said Abo-Elgheit. The gun is made by Heckler &amp; Koch, who also licence Saudi Arabia to make G3 and G36 assault rifles.</w:t>
      </w:r>
    </w:p>
    <w:p w14:paraId="4D996055" w14:textId="77777777" w:rsidR="00EB353E" w:rsidRDefault="00EB353E" w:rsidP="00EB353E">
      <w:r>
        <w:t>Germany and Belgium have now refused to authorise arms export to parties involved in the Yemen conflict, but others refute allegations of diversion breaches, including the UK.</w:t>
      </w:r>
    </w:p>
    <w:p w14:paraId="10118C60" w14:textId="77777777" w:rsidR="00EB353E" w:rsidRDefault="00EB353E" w:rsidP="00EB353E">
      <w:r w:rsidRPr="00D63C0F">
        <w:rPr>
          <w:rStyle w:val="StyleUnderline"/>
        </w:rPr>
        <w:t>A complex splintering and merging of factions has made the situation in Yemen particularly volatile</w:t>
      </w:r>
      <w:r w:rsidRPr="00D63C0F">
        <w:t>, said Abo-Elgheit</w:t>
      </w:r>
      <w:r w:rsidRPr="00D63C0F">
        <w:rPr>
          <w:rStyle w:val="StyleUnderline"/>
        </w:rPr>
        <w:t>. “Since the start of the war, the Saudi-backed government in Yemen has continued to merge popular resistance forces into the army</w:t>
      </w:r>
      <w:r w:rsidRPr="00D63C0F">
        <w:t>, including Abu al-Abbas Brigades, which became part of the Armoured Brigade 35 in Taiz,” he said. “</w:t>
      </w:r>
      <w:r w:rsidRPr="00D63C0F">
        <w:rPr>
          <w:rStyle w:val="StyleUnderline"/>
        </w:rPr>
        <w:t>By arming these groups the coalition is</w:t>
      </w:r>
      <w:r w:rsidRPr="00D63C0F">
        <w:t xml:space="preserve"> in breach of international law, </w:t>
      </w:r>
      <w:r w:rsidRPr="00D63C0F">
        <w:rPr>
          <w:rStyle w:val="StyleUnderline"/>
        </w:rPr>
        <w:t>fuelling all-round conflict</w:t>
      </w:r>
      <w:r w:rsidRPr="00D63C0F">
        <w:t xml:space="preserve"> and human rights abuses.”</w:t>
      </w:r>
    </w:p>
    <w:p w14:paraId="0C42FD25" w14:textId="77777777" w:rsidR="00EB353E" w:rsidRPr="00795935" w:rsidRDefault="00EB353E" w:rsidP="00EB353E">
      <w:pPr>
        <w:rPr>
          <w:sz w:val="12"/>
          <w:szCs w:val="12"/>
        </w:rPr>
      </w:pPr>
      <w:r w:rsidRPr="00795935">
        <w:rPr>
          <w:sz w:val="12"/>
          <w:szCs w:val="12"/>
        </w:rPr>
        <w:t>Abu al-Abbas is on the terror watchlists of many countries, including Saudi Arabia.</w:t>
      </w:r>
    </w:p>
    <w:p w14:paraId="00F625C0" w14:textId="77777777" w:rsidR="00EB353E" w:rsidRPr="00795935" w:rsidRDefault="00EB353E" w:rsidP="00EB353E">
      <w:pPr>
        <w:rPr>
          <w:sz w:val="12"/>
          <w:szCs w:val="12"/>
        </w:rPr>
      </w:pPr>
      <w:r w:rsidRPr="00795935">
        <w:rPr>
          <w:sz w:val="12"/>
          <w:szCs w:val="12"/>
        </w:rPr>
        <w:t>Brigadier General Mohamed al-Mahmoudi, former director of security in Taiz, said, “It is strange for an entity to be classified as a terrorist organisation, while being supported by those who classified it as such.” A Brigade spokesperson said: “Nothing has changed. The weapons and financial support are still the same as before.”</w:t>
      </w:r>
    </w:p>
    <w:p w14:paraId="7E12D7CA" w14:textId="77777777" w:rsidR="00EB353E" w:rsidRDefault="00EB353E" w:rsidP="00EB353E">
      <w:r w:rsidRPr="000B20EB">
        <w:t>“</w:t>
      </w:r>
      <w:r w:rsidRPr="00795935">
        <w:rPr>
          <w:rStyle w:val="StyleUnderline"/>
        </w:rPr>
        <w:t>Data shows that between 2011 and 2014 Saudi Arabia and the UAE purchased 2,600 Oshkosh M-ATV mine-resistant ambush-protected (Mrap) vehicles from the US. In 2015, the Abu al-Abbas group received three such vehicles whilst others have fallen into the hands of other Yemeni factions or the hands of Houthis</w:t>
      </w:r>
      <w:r w:rsidRPr="000B20EB">
        <w:t>,” Abo-Elgheit said.</w:t>
      </w:r>
    </w:p>
    <w:p w14:paraId="33ED648F" w14:textId="77777777" w:rsidR="00EB353E" w:rsidRDefault="00EB353E" w:rsidP="00EB353E"/>
    <w:p w14:paraId="742966CB" w14:textId="77777777" w:rsidR="00EB353E" w:rsidRDefault="00EB353E" w:rsidP="00EB353E">
      <w:pPr>
        <w:pStyle w:val="Heading4"/>
      </w:pPr>
      <w:r>
        <w:t>Large arms get stolen in Saudi Arabia and the UAE</w:t>
      </w:r>
    </w:p>
    <w:p w14:paraId="73596F15" w14:textId="77777777" w:rsidR="00EB353E" w:rsidRPr="001F2258" w:rsidRDefault="00EB353E" w:rsidP="00EB353E">
      <w:r w:rsidRPr="001F2258">
        <w:t xml:space="preserve">Nima </w:t>
      </w:r>
      <w:r w:rsidRPr="001F2258">
        <w:rPr>
          <w:rStyle w:val="Style13ptBold"/>
        </w:rPr>
        <w:t>Elbagir,</w:t>
      </w:r>
      <w:r w:rsidRPr="001F2258">
        <w:t xml:space="preserve"> Salma </w:t>
      </w:r>
      <w:r w:rsidRPr="001F2258">
        <w:rPr>
          <w:rStyle w:val="Style13ptBold"/>
        </w:rPr>
        <w:t>Abdelaziz</w:t>
      </w:r>
      <w:r w:rsidRPr="001F2258">
        <w:t xml:space="preserve">, Mohamed Abo </w:t>
      </w:r>
      <w:r w:rsidRPr="00745EC8">
        <w:rPr>
          <w:rStyle w:val="Style13ptBold"/>
        </w:rPr>
        <w:t>El Gheit and</w:t>
      </w:r>
      <w:r w:rsidRPr="001F2258">
        <w:t xml:space="preserve"> Laura </w:t>
      </w:r>
      <w:r w:rsidRPr="00745EC8">
        <w:rPr>
          <w:rStyle w:val="Style13ptBold"/>
        </w:rPr>
        <w:t>Smith-Spark,</w:t>
      </w:r>
      <w:r w:rsidRPr="001F2258">
        <w:t xml:space="preserve"> </w:t>
      </w:r>
      <w:r w:rsidRPr="001F2258">
        <w:rPr>
          <w:rStyle w:val="Style13ptBold"/>
        </w:rPr>
        <w:t>February 2019</w:t>
      </w:r>
      <w:r w:rsidRPr="001F2258">
        <w:t>,</w:t>
      </w:r>
      <w:r>
        <w:t xml:space="preserve"> </w:t>
      </w:r>
      <w:r w:rsidRPr="001F2258">
        <w:t xml:space="preserve">"US arms sold to Saudi Arabia and UAE end up in wrong hands," </w:t>
      </w:r>
      <w:r>
        <w:t>CNN</w:t>
      </w:r>
      <w:r w:rsidRPr="001F2258">
        <w:t xml:space="preserve">, </w:t>
      </w:r>
      <w:hyperlink r:id="rId60" w:history="1">
        <w:r w:rsidRPr="007406FE">
          <w:rPr>
            <w:rStyle w:val="Hyperlink"/>
          </w:rPr>
          <w:t>https://www.cnn.com/interactive/2019/02/middleeast/yemen-lost-us-arms/</w:t>
        </w:r>
      </w:hyperlink>
      <w:r>
        <w:t xml:space="preserve"> //EN</w:t>
      </w:r>
    </w:p>
    <w:p w14:paraId="490763DA" w14:textId="77777777" w:rsidR="00EB353E" w:rsidRPr="003045F7" w:rsidRDefault="00EB353E" w:rsidP="00EB353E"/>
    <w:p w14:paraId="3B8E7956" w14:textId="77777777" w:rsidR="00EB353E" w:rsidRPr="003045F7" w:rsidRDefault="00EB353E" w:rsidP="00EB353E">
      <w:pPr>
        <w:rPr>
          <w:rStyle w:val="StyleUnderline"/>
        </w:rPr>
      </w:pPr>
      <w:r w:rsidRPr="00882857">
        <w:rPr>
          <w:sz w:val="16"/>
          <w:szCs w:val="16"/>
        </w:rPr>
        <w:t xml:space="preserve">And there are </w:t>
      </w:r>
      <w:r w:rsidRPr="003045F7">
        <w:rPr>
          <w:rStyle w:val="StyleUnderline"/>
        </w:rPr>
        <w:t>deadlier forms of weaponry</w:t>
      </w:r>
      <w:r w:rsidRPr="00882857">
        <w:rPr>
          <w:sz w:val="16"/>
          <w:szCs w:val="16"/>
        </w:rPr>
        <w:t xml:space="preserve"> that </w:t>
      </w:r>
      <w:r w:rsidRPr="003045F7">
        <w:rPr>
          <w:rStyle w:val="StyleUnderline"/>
        </w:rPr>
        <w:t>have made their way into the city. In October 2015, military forces loyal to the government boasted on Saudi- and UAE-backed media that the Saudis had airdropped American-made TOW anti-tank missiles on the same frontline where AQAP had been known to operate at the time.</w:t>
      </w:r>
    </w:p>
    <w:p w14:paraId="63D1BB98" w14:textId="77777777" w:rsidR="00EB353E" w:rsidRPr="00882857" w:rsidRDefault="00EB353E" w:rsidP="00EB353E">
      <w:pPr>
        <w:rPr>
          <w:sz w:val="16"/>
          <w:szCs w:val="16"/>
        </w:rPr>
      </w:pPr>
      <w:r w:rsidRPr="00882857">
        <w:rPr>
          <w:sz w:val="16"/>
          <w:szCs w:val="16"/>
        </w:rPr>
        <w:t>Local officials confirmed that the airdrop happened, but CNN's attempts to conduct further interviews were blocked and the team was intimidated by the local government. A local activist joked that the weapons had probably been sold on.</w:t>
      </w:r>
    </w:p>
    <w:p w14:paraId="0016B0E1" w14:textId="77777777" w:rsidR="00EB353E" w:rsidRPr="00882857" w:rsidRDefault="00EB353E" w:rsidP="00EB353E">
      <w:pPr>
        <w:rPr>
          <w:sz w:val="16"/>
          <w:szCs w:val="16"/>
        </w:rPr>
      </w:pPr>
      <w:r w:rsidRPr="00882857">
        <w:rPr>
          <w:sz w:val="16"/>
          <w:szCs w:val="16"/>
        </w:rPr>
        <w:t>Graveyard of US military hardware</w:t>
      </w:r>
    </w:p>
    <w:p w14:paraId="018C687B" w14:textId="77777777" w:rsidR="00EB353E" w:rsidRPr="00AE51D0" w:rsidRDefault="00EB353E" w:rsidP="00EB353E">
      <w:pPr>
        <w:rPr>
          <w:rStyle w:val="StyleUnderline"/>
        </w:rPr>
      </w:pPr>
      <w:r w:rsidRPr="00AE51D0">
        <w:rPr>
          <w:rStyle w:val="StyleUnderline"/>
        </w:rPr>
        <w:t>At a graveyard of discarded US-made military hardware near the flashpoint port city of Hodeidah, it becomes clear that the Alwiyat al Amalqa -- the Giants Brigade, a predominantly Salafi, or ultra-conservative Sunni, militia -- is a favored faction.</w:t>
      </w:r>
    </w:p>
    <w:p w14:paraId="0290E7C4" w14:textId="77777777" w:rsidR="00EB353E" w:rsidRPr="00AE51D0" w:rsidRDefault="00EB353E" w:rsidP="00EB353E">
      <w:pPr>
        <w:rPr>
          <w:rStyle w:val="StyleUnderline"/>
        </w:rPr>
      </w:pPr>
      <w:r w:rsidRPr="00AE51D0">
        <w:rPr>
          <w:rStyle w:val="StyleUnderline"/>
        </w:rPr>
        <w:t>Nearly half a dozen Mine-Resistant Ambush Protected (MRAP) vehicles sit side by side, most bearing stickers with the insignia of the Giants Brigade.</w:t>
      </w:r>
    </w:p>
    <w:p w14:paraId="0C180A5D" w14:textId="77777777" w:rsidR="00EB353E" w:rsidRPr="00414C52" w:rsidRDefault="00EB353E" w:rsidP="00EB353E">
      <w:pPr>
        <w:rPr>
          <w:rStyle w:val="StyleUnderline"/>
        </w:rPr>
      </w:pPr>
      <w:r w:rsidRPr="00414C52">
        <w:rPr>
          <w:rStyle w:val="StyleUnderline"/>
        </w:rPr>
        <w:t>One even has the export label on it showing it was sent from Beaumont, Texas to Abu Dhabi, in the UAE, before ending up in the hands of the militia. The serial number of another MRAP reveals it was manufactured by Navistar, the largest provider of armored vehicles for the US military.</w:t>
      </w:r>
    </w:p>
    <w:p w14:paraId="11524481" w14:textId="77777777" w:rsidR="00EB353E" w:rsidRPr="00882857" w:rsidRDefault="00EB353E" w:rsidP="00EB353E">
      <w:pPr>
        <w:rPr>
          <w:sz w:val="16"/>
          <w:szCs w:val="16"/>
        </w:rPr>
      </w:pPr>
      <w:r w:rsidRPr="00882857">
        <w:rPr>
          <w:sz w:val="16"/>
          <w:szCs w:val="16"/>
        </w:rPr>
        <w:t>The armored all-terrain vehicles are built to withstand ballistic arms fire, mine blasts and improvised explosive devices (IEDs). “It’s the vehicle that every crew wants when they’re out in the field,” Navistar’s website says. The firm declined to comment on this report.</w:t>
      </w:r>
    </w:p>
    <w:p w14:paraId="1C1ABB54" w14:textId="77777777" w:rsidR="00EB353E" w:rsidRPr="00882857" w:rsidRDefault="00EB353E" w:rsidP="00EB353E">
      <w:pPr>
        <w:rPr>
          <w:sz w:val="16"/>
          <w:szCs w:val="16"/>
        </w:rPr>
      </w:pPr>
      <w:r w:rsidRPr="00882857">
        <w:rPr>
          <w:sz w:val="16"/>
          <w:szCs w:val="16"/>
        </w:rPr>
        <w:t>Recipients of US weaponry are legally obligated to adhere to end-use requirements which prohibit the transferring of any equipment to third parties without prior authorization from the US government. That authorization was never obtained.</w:t>
      </w:r>
    </w:p>
    <w:p w14:paraId="48915906" w14:textId="77777777" w:rsidR="00EB353E" w:rsidRPr="00882857" w:rsidRDefault="00EB353E" w:rsidP="00EB353E">
      <w:pPr>
        <w:rPr>
          <w:sz w:val="16"/>
          <w:szCs w:val="16"/>
        </w:rPr>
      </w:pPr>
      <w:r w:rsidRPr="00882857">
        <w:rPr>
          <w:sz w:val="16"/>
          <w:szCs w:val="16"/>
        </w:rPr>
        <w:t>The Saudi coalition did not respond to multiple requests for comment. A senior UAE official denied “in no uncertain terms that we are in violation of end-user agreements in any manner.”</w:t>
      </w:r>
    </w:p>
    <w:p w14:paraId="0B1112A9" w14:textId="77777777" w:rsidR="00EB353E" w:rsidRPr="00882857" w:rsidRDefault="00EB353E" w:rsidP="00EB353E">
      <w:pPr>
        <w:rPr>
          <w:sz w:val="16"/>
          <w:szCs w:val="16"/>
        </w:rPr>
      </w:pPr>
      <w:r w:rsidRPr="00882857">
        <w:rPr>
          <w:sz w:val="16"/>
          <w:szCs w:val="16"/>
        </w:rPr>
        <w:t>The Giants Brigade is a “part of Yemeni forces,” the official told CNN, adding that the group was under the direct supervision of the UAE and, therefore, the equipment was in the “collective possession” of the coalition.</w:t>
      </w:r>
    </w:p>
    <w:p w14:paraId="2905A687" w14:textId="77777777" w:rsidR="00EB353E" w:rsidRPr="00882857" w:rsidRDefault="00EB353E" w:rsidP="00EB353E">
      <w:pPr>
        <w:rPr>
          <w:sz w:val="16"/>
          <w:szCs w:val="16"/>
        </w:rPr>
      </w:pPr>
      <w:r w:rsidRPr="00882857">
        <w:rPr>
          <w:sz w:val="16"/>
          <w:szCs w:val="16"/>
        </w:rPr>
        <w:t>The US Department of Defense, when asked specifically about the Giants Brigades, said it had not given Saudi Arabia or the UAE permission to hand over US weaponry to other factions on the ground.</w:t>
      </w:r>
    </w:p>
    <w:p w14:paraId="58D2474F" w14:textId="77777777" w:rsidR="00EB353E" w:rsidRPr="00882857" w:rsidRDefault="00EB353E" w:rsidP="00EB353E">
      <w:pPr>
        <w:rPr>
          <w:sz w:val="16"/>
          <w:szCs w:val="16"/>
        </w:rPr>
      </w:pPr>
      <w:r w:rsidRPr="00882857">
        <w:rPr>
          <w:sz w:val="16"/>
          <w:szCs w:val="16"/>
        </w:rPr>
        <w:t>"The United States has not authorized the Kingdom of Saudi Arabia or the United Arab Emirates to re-transfer any equipment to parties inside Yemen," Pentagon spokesman Johnny Michael told CNN. "The US government cannot comment on any pending investigations of claims of end-use violations of defense articles and services transferred to our allies and partners."</w:t>
      </w:r>
    </w:p>
    <w:p w14:paraId="1606795E" w14:textId="77777777" w:rsidR="00EB353E" w:rsidRPr="00882857" w:rsidRDefault="00EB353E" w:rsidP="00EB353E">
      <w:pPr>
        <w:rPr>
          <w:sz w:val="16"/>
          <w:szCs w:val="16"/>
        </w:rPr>
      </w:pPr>
      <w:r w:rsidRPr="00882857">
        <w:rPr>
          <w:sz w:val="16"/>
          <w:szCs w:val="16"/>
        </w:rPr>
        <w:t>Iran is ‘assessing US military technology closely’</w:t>
      </w:r>
    </w:p>
    <w:p w14:paraId="116AD28F" w14:textId="77777777" w:rsidR="00EB353E" w:rsidRPr="00882857" w:rsidRDefault="00EB353E" w:rsidP="00EB353E">
      <w:pPr>
        <w:rPr>
          <w:sz w:val="16"/>
          <w:szCs w:val="16"/>
        </w:rPr>
      </w:pPr>
      <w:r w:rsidRPr="00882857">
        <w:rPr>
          <w:sz w:val="16"/>
          <w:szCs w:val="16"/>
        </w:rPr>
        <w:t>Because a majority of American troop deaths in Afghanistan and Iraq are caused by IEDs, it is critical that knowledge of MRAP vulnerabilities does not fall into enemy hands.</w:t>
      </w:r>
    </w:p>
    <w:p w14:paraId="4A1C6F65" w14:textId="77777777" w:rsidR="00EB353E" w:rsidRPr="00882857" w:rsidRDefault="00EB353E" w:rsidP="00EB353E">
      <w:pPr>
        <w:rPr>
          <w:sz w:val="16"/>
          <w:szCs w:val="16"/>
        </w:rPr>
      </w:pPr>
      <w:r w:rsidRPr="00882857">
        <w:rPr>
          <w:sz w:val="16"/>
          <w:szCs w:val="16"/>
        </w:rPr>
        <w:t>But it's already too late.</w:t>
      </w:r>
    </w:p>
    <w:p w14:paraId="3FEA5F6A" w14:textId="77777777" w:rsidR="00EB353E" w:rsidRPr="00882857" w:rsidRDefault="00EB353E" w:rsidP="00EB353E">
      <w:pPr>
        <w:rPr>
          <w:sz w:val="16"/>
          <w:szCs w:val="16"/>
        </w:rPr>
      </w:pPr>
      <w:r w:rsidRPr="00882857">
        <w:rPr>
          <w:sz w:val="16"/>
          <w:szCs w:val="16"/>
        </w:rPr>
        <w:t>In September 2017, a Houthi-run TV channel broadcast images of Mohammed Ali al-Houthi, the de facto rebel leader, proudly sitting behind the wheel of a captured US-made MRAP in the capital Sanaa, as a crowd chanted "death to America" in the background.</w:t>
      </w:r>
    </w:p>
    <w:p w14:paraId="1D5B4AAA" w14:textId="77777777" w:rsidR="00EB353E" w:rsidRPr="00882857" w:rsidRDefault="00EB353E" w:rsidP="00EB353E">
      <w:pPr>
        <w:rPr>
          <w:sz w:val="16"/>
          <w:szCs w:val="16"/>
        </w:rPr>
      </w:pPr>
      <w:r w:rsidRPr="0005303F">
        <w:rPr>
          <w:rStyle w:val="StyleUnderline"/>
        </w:rPr>
        <w:t>CNN obtained an image showing the serial numbers of a second American MRAP in the hands of another senior Houthi official last year in Hodeidah.</w:t>
      </w:r>
      <w:r w:rsidRPr="00882857">
        <w:rPr>
          <w:sz w:val="16"/>
          <w:szCs w:val="16"/>
        </w:rPr>
        <w:t xml:space="preserve"> The photo was first published by Yemeni journalist Hussain al Bukhaiti, the official’s brother.</w:t>
      </w:r>
    </w:p>
    <w:p w14:paraId="524C177A" w14:textId="77777777" w:rsidR="00EB353E" w:rsidRPr="00882857" w:rsidRDefault="00EB353E" w:rsidP="00EB353E">
      <w:pPr>
        <w:rPr>
          <w:sz w:val="16"/>
          <w:szCs w:val="16"/>
        </w:rPr>
      </w:pPr>
      <w:r w:rsidRPr="0005303F">
        <w:rPr>
          <w:rStyle w:val="StyleUnderline"/>
        </w:rPr>
        <w:t>The vehicle was part of a $2.5 billion sale to the UAE in 2014</w:t>
      </w:r>
      <w:r w:rsidRPr="00882857">
        <w:rPr>
          <w:sz w:val="16"/>
          <w:szCs w:val="16"/>
        </w:rPr>
        <w:t>. The sale document, seen by CNN, certifies that "a determination has been made that the recipient country can provide the same degree of protection for the sensitive technology" as the United States.</w:t>
      </w:r>
    </w:p>
    <w:p w14:paraId="4C2D743E" w14:textId="77777777" w:rsidR="00EB353E" w:rsidRDefault="00EB353E" w:rsidP="00EB353E">
      <w:pPr>
        <w:rPr>
          <w:rStyle w:val="StyleUnderline"/>
        </w:rPr>
      </w:pPr>
      <w:r w:rsidRPr="0005303F">
        <w:rPr>
          <w:rStyle w:val="StyleUnderline"/>
        </w:rPr>
        <w:t>MRAPs like these, captured on the battlefield, have been probed by Iranian intelligence, according to a member of a secret Houthi unit backed by Iran known as the Preventative Security Force. The unit oversees the transfer of military technology to and from Tehran.</w:t>
      </w:r>
    </w:p>
    <w:p w14:paraId="06D14EF6" w14:textId="77777777" w:rsidR="00EB353E" w:rsidRDefault="00EB353E" w:rsidP="00EB353E">
      <w:pPr>
        <w:pStyle w:val="Heading4"/>
      </w:pPr>
      <w:r>
        <w:t xml:space="preserve">US arms sold to Saudi Arabia and UAE gets stolen and or sold to dangerous third parties </w:t>
      </w:r>
    </w:p>
    <w:p w14:paraId="26CEDE14" w14:textId="77777777" w:rsidR="00EB353E" w:rsidRDefault="00EB353E" w:rsidP="00EB353E">
      <w:r w:rsidRPr="004924E8">
        <w:t xml:space="preserve">Jodi </w:t>
      </w:r>
      <w:r w:rsidRPr="0079177A">
        <w:rPr>
          <w:rStyle w:val="Style13ptBold"/>
        </w:rPr>
        <w:t>Vittori</w:t>
      </w:r>
      <w:r>
        <w:rPr>
          <w:rStyle w:val="Style13ptBold"/>
        </w:rPr>
        <w:t xml:space="preserve"> </w:t>
      </w:r>
      <w:r w:rsidRPr="0079177A">
        <w:rPr>
          <w:rStyle w:val="Style13ptBold"/>
        </w:rPr>
        <w:t>February 19</w:t>
      </w:r>
      <w:r>
        <w:t>, 2019</w:t>
      </w:r>
      <w:r w:rsidRPr="004924E8">
        <w:t xml:space="preserve"> </w:t>
      </w:r>
      <w:r>
        <w:t>[</w:t>
      </w:r>
      <w:r w:rsidRPr="004924E8">
        <w:t xml:space="preserve">Carnegie Endowment for International Peace, </w:t>
      </w:r>
      <w:r w:rsidRPr="00760AE7">
        <w:t>Jodi Vittori is a nonresident scholar in the Democracy, Conflict, and Governance Program. She is an expert on the linkages of corruption, state fragility, illicit finance, and U.S. national security</w:t>
      </w:r>
      <w:r>
        <w:t xml:space="preserve">.] </w:t>
      </w:r>
      <w:r w:rsidRPr="004924E8">
        <w:t xml:space="preserve"> "American Weapons in the Wrong Hands," </w:t>
      </w:r>
      <w:hyperlink r:id="rId61" w:history="1">
        <w:r w:rsidRPr="007406FE">
          <w:rPr>
            <w:rStyle w:val="Hyperlink"/>
          </w:rPr>
          <w:t>https://carnegieendowment.org/2019/02/19/american-weapons-in-wrong-hands-pub-78408</w:t>
        </w:r>
      </w:hyperlink>
      <w:r>
        <w:t xml:space="preserve"> //EN</w:t>
      </w:r>
    </w:p>
    <w:p w14:paraId="692A6D45" w14:textId="77777777" w:rsidR="00EB353E" w:rsidRPr="005069FF" w:rsidRDefault="00EB353E" w:rsidP="00EB353E">
      <w:r w:rsidRPr="005069FF">
        <w:t>It is crucial that the United States and other arms exporting nations conduct additional due diligence and controls on any exports to Saudi Arabia and the United Arab Emirates.</w:t>
      </w:r>
    </w:p>
    <w:p w14:paraId="1BAEDF43" w14:textId="77777777" w:rsidR="00EB353E" w:rsidRPr="00300D36" w:rsidRDefault="00EB353E" w:rsidP="00EB353E">
      <w:pPr>
        <w:rPr>
          <w:sz w:val="16"/>
        </w:rPr>
      </w:pPr>
      <w:r w:rsidRPr="00300D36">
        <w:rPr>
          <w:sz w:val="16"/>
        </w:rPr>
        <w:t>Earlier this month, a </w:t>
      </w:r>
      <w:hyperlink r:id="rId62" w:history="1">
        <w:r w:rsidRPr="00300D36">
          <w:rPr>
            <w:rStyle w:val="Hyperlink"/>
            <w:sz w:val="16"/>
          </w:rPr>
          <w:t>CNN investigation</w:t>
        </w:r>
      </w:hyperlink>
      <w:r w:rsidRPr="00300D36">
        <w:rPr>
          <w:sz w:val="16"/>
        </w:rPr>
        <w:t xml:space="preserve"> provided </w:t>
      </w:r>
      <w:r w:rsidRPr="001E7F08">
        <w:rPr>
          <w:rStyle w:val="StyleUnderline"/>
        </w:rPr>
        <w:t>further evidence that U.S. military equipment has been transferred from Saudi Arabia and the United Arab Emirates (UAE) to a variety of militias, including some linked to al-Qaeda</w:t>
      </w:r>
      <w:r w:rsidRPr="00300D36">
        <w:rPr>
          <w:sz w:val="16"/>
        </w:rPr>
        <w:t>. Given the additional scrutiny of U.S.-Saudi relations since the murder of journalist Jamal Khashoggi, recent U.S. Senate and House resolutions on arms sales to Saudi Arabia, and ongoing Saudi and Emirati tensions with neighbor Qatar, now is the time for a full-scale review of U.S. arms sales to the Gulf region.</w:t>
      </w:r>
    </w:p>
    <w:p w14:paraId="1EB7D619" w14:textId="77777777" w:rsidR="00EB353E" w:rsidRPr="00300D36" w:rsidRDefault="00EB353E" w:rsidP="00EB353E">
      <w:pPr>
        <w:rPr>
          <w:sz w:val="16"/>
          <w:szCs w:val="16"/>
        </w:rPr>
      </w:pPr>
      <w:r w:rsidRPr="00300D36">
        <w:rPr>
          <w:sz w:val="16"/>
          <w:szCs w:val="16"/>
        </w:rPr>
        <w:t>There are clear rules against arms transfers to third parties. There are also end-use monitoring requirements for U.S. arms exports, but these checks are hardly universal. Given that at least some of the equipment found in militia hands can be tied to U.S. arms sales, the Department of Defense, State Department, and Commerce Department are clearly not adequately monitoring sales. (Which U.S. agency is responsible for end-use checks depends on the type of sale conducted.)</w:t>
      </w:r>
    </w:p>
    <w:p w14:paraId="0D9D3EDF" w14:textId="77777777" w:rsidR="00EB353E" w:rsidRPr="00300D36" w:rsidRDefault="00EB353E" w:rsidP="00EB353E">
      <w:pPr>
        <w:rPr>
          <w:sz w:val="16"/>
        </w:rPr>
      </w:pPr>
      <w:r w:rsidRPr="00716F3A">
        <w:rPr>
          <w:rStyle w:val="StyleUnderline"/>
        </w:rPr>
        <w:t>The United States is the largest arms supplier to Saudi Arabia and the UAE</w:t>
      </w:r>
      <w:r w:rsidRPr="00300D36">
        <w:rPr>
          <w:sz w:val="16"/>
        </w:rPr>
        <w:t>, two lucrative customers of the U.S. defense industry. Saudi Arabia was the largest importer of U.S. arms, having purchased $112 billion in weapons from 2013 through 2017. The UAE was the </w:t>
      </w:r>
      <w:hyperlink r:id="rId63" w:history="1">
        <w:r w:rsidRPr="00300D36">
          <w:rPr>
            <w:rStyle w:val="Hyperlink"/>
            <w:sz w:val="16"/>
          </w:rPr>
          <w:t>second-largest importer</w:t>
        </w:r>
      </w:hyperlink>
      <w:r w:rsidRPr="00300D36">
        <w:rPr>
          <w:sz w:val="16"/>
        </w:rPr>
        <w:t> of U.S. arms in the same time span. Since 2009, over</w:t>
      </w:r>
      <w:hyperlink r:id="rId64" w:history="1">
        <w:r w:rsidRPr="00300D36">
          <w:rPr>
            <w:rStyle w:val="Hyperlink"/>
            <w:sz w:val="16"/>
          </w:rPr>
          <w:t> $27 billion</w:t>
        </w:r>
      </w:hyperlink>
      <w:r w:rsidRPr="00300D36">
        <w:rPr>
          <w:sz w:val="16"/>
        </w:rPr>
        <w:t> in weapons have been offered to the UAE in thirty-two separate deals under the Pentagon’s Foreign Military Sales program.</w:t>
      </w:r>
    </w:p>
    <w:p w14:paraId="6481B6EB" w14:textId="77777777" w:rsidR="00EB353E" w:rsidRPr="00300D36" w:rsidRDefault="00EB353E" w:rsidP="00EB353E">
      <w:pPr>
        <w:rPr>
          <w:sz w:val="16"/>
        </w:rPr>
      </w:pPr>
      <w:r w:rsidRPr="00300D36">
        <w:rPr>
          <w:sz w:val="16"/>
        </w:rPr>
        <w:t xml:space="preserve">These </w:t>
      </w:r>
      <w:r w:rsidRPr="00861834">
        <w:rPr>
          <w:rStyle w:val="StyleUnderline"/>
        </w:rPr>
        <w:t>arms sales continue, despite both countries’ history of diverting arms to favored militias</w:t>
      </w:r>
      <w:r w:rsidRPr="00300D36">
        <w:rPr>
          <w:sz w:val="16"/>
        </w:rPr>
        <w:t xml:space="preserve">. Saudi Arabia has been purchasing weapons from third parties to pass on to allied governments and groups at least since the 1970s, sometimes on behalf of the U.S. government. </w:t>
      </w:r>
      <w:r w:rsidRPr="00861834">
        <w:rPr>
          <w:rStyle w:val="StyleUnderline"/>
        </w:rPr>
        <w:t>Transparency International’s Government Defense Anti-Corruption Index ranks Saudi Arabia and the UAE in its high-risk category for corruption, with Saudi Arabia receiving a score of zero out of four (zero being the worst) and the UAE receiving a score of one for lacking a well-scrutinized process for arms export decisions that aligns with international protocols.</w:t>
      </w:r>
    </w:p>
    <w:p w14:paraId="5F534144" w14:textId="77777777" w:rsidR="00EB353E" w:rsidRPr="00DE50E6" w:rsidRDefault="00EB353E" w:rsidP="00EB353E">
      <w:pPr>
        <w:rPr>
          <w:rStyle w:val="Emphasis"/>
        </w:rPr>
      </w:pPr>
      <w:r w:rsidRPr="00DE50E6">
        <w:rPr>
          <w:rStyle w:val="Emphasis"/>
        </w:rPr>
        <w:t>Examples of Gulf States Diverting U.S. Arms</w:t>
      </w:r>
    </w:p>
    <w:p w14:paraId="17FBBD20" w14:textId="77777777" w:rsidR="00EB353E" w:rsidRPr="00DE50E6" w:rsidRDefault="00EB353E" w:rsidP="00EB353E">
      <w:pPr>
        <w:numPr>
          <w:ilvl w:val="0"/>
          <w:numId w:val="12"/>
        </w:numPr>
        <w:spacing w:after="225"/>
        <w:ind w:left="225"/>
        <w:rPr>
          <w:rStyle w:val="StyleUnderline"/>
        </w:rPr>
      </w:pPr>
      <w:r w:rsidRPr="00DE50E6">
        <w:rPr>
          <w:rStyle w:val="StyleUnderline"/>
        </w:rPr>
        <w:t>1970s—Saudi Arabia financed U.S.-made hardware for the Afghan Mujahideen</w:t>
      </w:r>
    </w:p>
    <w:p w14:paraId="2F932BEC" w14:textId="77777777" w:rsidR="00EB353E" w:rsidRPr="00DE50E6" w:rsidRDefault="00EB353E" w:rsidP="00EB353E">
      <w:pPr>
        <w:numPr>
          <w:ilvl w:val="0"/>
          <w:numId w:val="12"/>
        </w:numPr>
        <w:spacing w:after="225"/>
        <w:ind w:left="225"/>
        <w:rPr>
          <w:rStyle w:val="StyleUnderline"/>
        </w:rPr>
      </w:pPr>
      <w:r w:rsidRPr="00DE50E6">
        <w:rPr>
          <w:rStyle w:val="StyleUnderline"/>
        </w:rPr>
        <w:t>1980s—Saudi Arabia was a conduit for U.S. weapons to Iraq and a financier of the Iran-Contra scandal</w:t>
      </w:r>
    </w:p>
    <w:p w14:paraId="3C08D886" w14:textId="77777777" w:rsidR="00EB353E" w:rsidRPr="00DE50E6" w:rsidRDefault="00EB353E" w:rsidP="00EB353E">
      <w:pPr>
        <w:numPr>
          <w:ilvl w:val="0"/>
          <w:numId w:val="12"/>
        </w:numPr>
        <w:spacing w:after="225"/>
        <w:ind w:left="225"/>
        <w:rPr>
          <w:rStyle w:val="StyleUnderline"/>
        </w:rPr>
      </w:pPr>
      <w:r w:rsidRPr="00DE50E6">
        <w:rPr>
          <w:rStyle w:val="StyleUnderline"/>
        </w:rPr>
        <w:t>More recently, Saudi Arabia purchased weapons from Croatia and Bulgaria for Syrian anti-government rebels—and some of these weapons ended up in the hands of the self-proclaimed Islamic State</w:t>
      </w:r>
    </w:p>
    <w:p w14:paraId="3A6753B6" w14:textId="77777777" w:rsidR="00EB353E" w:rsidRPr="00DE50E6" w:rsidRDefault="00EB353E" w:rsidP="00EB353E">
      <w:pPr>
        <w:numPr>
          <w:ilvl w:val="0"/>
          <w:numId w:val="12"/>
        </w:numPr>
        <w:spacing w:after="225"/>
        <w:ind w:left="225"/>
        <w:rPr>
          <w:rStyle w:val="StyleUnderline"/>
        </w:rPr>
      </w:pPr>
      <w:r w:rsidRPr="00DE50E6">
        <w:rPr>
          <w:rStyle w:val="StyleUnderline"/>
        </w:rPr>
        <w:t>2014—Saudi Arabia financed $2 billion in Russian arms for Egypt’s military-backed government</w:t>
      </w:r>
    </w:p>
    <w:p w14:paraId="29034E73" w14:textId="77777777" w:rsidR="00EB353E" w:rsidRPr="00DE50E6" w:rsidRDefault="00EB353E" w:rsidP="00EB353E">
      <w:pPr>
        <w:numPr>
          <w:ilvl w:val="0"/>
          <w:numId w:val="12"/>
        </w:numPr>
        <w:spacing w:after="225"/>
        <w:ind w:left="225"/>
        <w:rPr>
          <w:rStyle w:val="StyleUnderline"/>
        </w:rPr>
      </w:pPr>
      <w:r w:rsidRPr="00DE50E6">
        <w:rPr>
          <w:rStyle w:val="StyleUnderline"/>
        </w:rPr>
        <w:t>The UAE has been accused of shipping weapons to Libyan General Khalifa Haftar in violation of UN sanctions and to various Syrian rebel groups.</w:t>
      </w:r>
    </w:p>
    <w:p w14:paraId="7EE569BD" w14:textId="77777777" w:rsidR="00EB353E" w:rsidRPr="00300D36" w:rsidRDefault="00EB353E" w:rsidP="00EB353E">
      <w:pPr>
        <w:rPr>
          <w:sz w:val="16"/>
        </w:rPr>
      </w:pPr>
      <w:r w:rsidRPr="00300D36">
        <w:rPr>
          <w:sz w:val="16"/>
        </w:rPr>
        <w:t xml:space="preserve">The CNN investigation comes as </w:t>
      </w:r>
      <w:r w:rsidRPr="005039D1">
        <w:rPr>
          <w:rStyle w:val="StyleUnderline"/>
        </w:rPr>
        <w:t>Congress ramps up its opposition to U.S. support for the Saudi-led coalition.</w:t>
      </w:r>
      <w:r w:rsidRPr="00300D36">
        <w:rPr>
          <w:sz w:val="16"/>
        </w:rPr>
        <w:t xml:space="preserve"> Former U.S. president Barack Obama’s administration only reluctantly agreed to support the Saudi-led coalition as it went on the offense in 2015, seeing it as an unwinnable proxy war against Iran. Obama had put restrictions on arms sales and intelligence cooperation with the coalition in 2016, but President Donald Trump’s administration lifted those restrictions in March 2017, just prior to Trump’s overseas visit to Saudi Arabia.</w:t>
      </w:r>
    </w:p>
    <w:p w14:paraId="4216814E" w14:textId="77777777" w:rsidR="00EB353E" w:rsidRPr="00300D36" w:rsidRDefault="00EB353E" w:rsidP="00EB353E">
      <w:pPr>
        <w:rPr>
          <w:sz w:val="16"/>
          <w:szCs w:val="16"/>
        </w:rPr>
      </w:pPr>
      <w:r w:rsidRPr="00300D36">
        <w:rPr>
          <w:sz w:val="16"/>
          <w:szCs w:val="16"/>
        </w:rPr>
        <w:t>Saudi human rights abuses in Yemen using </w:t>
      </w:r>
      <w:hyperlink r:id="rId65" w:history="1">
        <w:r w:rsidRPr="00300D36">
          <w:rPr>
            <w:rStyle w:val="Hyperlink"/>
            <w:sz w:val="16"/>
            <w:szCs w:val="16"/>
          </w:rPr>
          <w:t>U.S. weapons</w:t>
        </w:r>
      </w:hyperlink>
      <w:r w:rsidRPr="00300D36">
        <w:rPr>
          <w:sz w:val="16"/>
          <w:szCs w:val="16"/>
        </w:rPr>
        <w:t>, such as the airstrike on a </w:t>
      </w:r>
      <w:hyperlink r:id="rId66" w:history="1">
        <w:r w:rsidRPr="00300D36">
          <w:rPr>
            <w:rStyle w:val="Hyperlink"/>
            <w:sz w:val="16"/>
            <w:szCs w:val="16"/>
          </w:rPr>
          <w:t>school bus</w:t>
        </w:r>
      </w:hyperlink>
      <w:r w:rsidRPr="00300D36">
        <w:rPr>
          <w:sz w:val="16"/>
          <w:szCs w:val="16"/>
        </w:rPr>
        <w:t> in August 2018 that killed forty children, and the murder of Khashoggi have shocked the U.S. public and Congress. In the National Defense Authorization Act for Fiscal Year 2018, Congress required the departments of Defense and State to certify that the Saudi-led coalition was doing all it could to prevent civilian casualties; the State Department failed to provide that justification when it was due earlier this month. In December, the </w:t>
      </w:r>
      <w:hyperlink r:id="rId67" w:history="1">
        <w:r w:rsidRPr="00300D36">
          <w:rPr>
            <w:rStyle w:val="Hyperlink"/>
            <w:sz w:val="16"/>
            <w:szCs w:val="16"/>
          </w:rPr>
          <w:t>Senate</w:t>
        </w:r>
      </w:hyperlink>
      <w:r w:rsidRPr="00300D36">
        <w:rPr>
          <w:sz w:val="16"/>
          <w:szCs w:val="16"/>
        </w:rPr>
        <w:t> approved a measure to end arms shipments to Saudi Arabia, despite the Trump administration’s strong opposition to the bill. The measure did not have enough votes to override a presidential veto, but senators have promised to introduce an even tougher bill in 2019. Last week, the </w:t>
      </w:r>
      <w:hyperlink r:id="rId68" w:history="1">
        <w:r w:rsidRPr="00300D36">
          <w:rPr>
            <w:rStyle w:val="Hyperlink"/>
            <w:sz w:val="16"/>
            <w:szCs w:val="16"/>
          </w:rPr>
          <w:t>House</w:t>
        </w:r>
      </w:hyperlink>
      <w:r w:rsidRPr="00300D36">
        <w:rPr>
          <w:sz w:val="16"/>
          <w:szCs w:val="16"/>
        </w:rPr>
        <w:t> also passed a measure to end U.S. assistance to the Saudi-led coalition in Yemen, but again without enough votes to override an expected presidential veto.</w:t>
      </w:r>
    </w:p>
    <w:p w14:paraId="746B5ABC" w14:textId="77777777" w:rsidR="00EB353E" w:rsidRPr="00C717C2" w:rsidRDefault="00EB353E" w:rsidP="00EB353E">
      <w:pPr>
        <w:rPr>
          <w:rStyle w:val="StyleUnderline"/>
        </w:rPr>
      </w:pPr>
      <w:r w:rsidRPr="00300D36">
        <w:rPr>
          <w:sz w:val="16"/>
        </w:rPr>
        <w:t>The Trump administration continues to approve arms shipments to the Saudi coalition</w:t>
      </w:r>
      <w:r w:rsidRPr="00C717C2">
        <w:rPr>
          <w:rStyle w:val="StyleUnderline"/>
        </w:rPr>
        <w:t>. In 2018 alone, the United States directly sold $4.4 billion in arms to Saudi Arabia,</w:t>
      </w:r>
      <w:r w:rsidRPr="00300D36">
        <w:rPr>
          <w:sz w:val="16"/>
        </w:rPr>
        <w:t xml:space="preserve"> and the administration approved the latest sale of </w:t>
      </w:r>
      <w:hyperlink r:id="rId69" w:history="1">
        <w:r w:rsidRPr="00300D36">
          <w:rPr>
            <w:rStyle w:val="Hyperlink"/>
            <w:sz w:val="16"/>
          </w:rPr>
          <w:t>Patriot missile upgrades</w:t>
        </w:r>
      </w:hyperlink>
      <w:r w:rsidRPr="00300D36">
        <w:rPr>
          <w:sz w:val="16"/>
        </w:rPr>
        <w:t xml:space="preserve"> in December. </w:t>
      </w:r>
      <w:r w:rsidRPr="00C717C2">
        <w:rPr>
          <w:rStyle w:val="StyleUnderline"/>
        </w:rPr>
        <w:t>Tens of billions of dollars in </w:t>
      </w:r>
      <w:hyperlink r:id="rId70" w:history="1">
        <w:r w:rsidRPr="00C717C2">
          <w:rPr>
            <w:rStyle w:val="StyleUnderline"/>
          </w:rPr>
          <w:t>deals</w:t>
        </w:r>
      </w:hyperlink>
      <w:r w:rsidRPr="00C717C2">
        <w:rPr>
          <w:rStyle w:val="StyleUnderline"/>
        </w:rPr>
        <w:t> with Saudi Arabia remain in the pipeline as well, awaiting approvals as part of the controversial, alleged May 2017 </w:t>
      </w:r>
      <w:hyperlink r:id="rId71" w:history="1">
        <w:r w:rsidRPr="00C717C2">
          <w:rPr>
            <w:rStyle w:val="StyleUnderline"/>
          </w:rPr>
          <w:t>$110 billion arms deal</w:t>
        </w:r>
      </w:hyperlink>
      <w:r w:rsidRPr="00C717C2">
        <w:rPr>
          <w:rStyle w:val="StyleUnderline"/>
        </w:rPr>
        <w:t> with Saudi Arabia. The Trump administration has shown little inclination to loosen its close ties with Saudi Arabia and the UAE despite the death of Khashoggi or the conduct of the war in Yemen.</w:t>
      </w:r>
    </w:p>
    <w:p w14:paraId="5584D07D" w14:textId="77777777" w:rsidR="00EB353E" w:rsidRDefault="00EB353E" w:rsidP="00EB353E">
      <w:pPr>
        <w:rPr>
          <w:sz w:val="16"/>
        </w:rPr>
      </w:pPr>
      <w:r w:rsidRPr="00300D36">
        <w:rPr>
          <w:sz w:val="16"/>
        </w:rPr>
        <w:t xml:space="preserve">The monarchs of </w:t>
      </w:r>
      <w:r w:rsidRPr="00C717C2">
        <w:rPr>
          <w:rStyle w:val="StyleUnderline"/>
        </w:rPr>
        <w:t>Saudi Arabia and the UAE can conduct these proxy operations and divert equipment with no oversight and almost no input from their own citizens. Both countries are absolute monarchies, and their legislative bodies are advisory and contain only regime-approved members.</w:t>
      </w:r>
      <w:r w:rsidRPr="00300D36">
        <w:rPr>
          <w:sz w:val="16"/>
        </w:rPr>
        <w:t xml:space="preserve"> Both countries also stamp out any free press and most independent civil society. Information on defense policies, including the war in Yemen, is kept secret by the monarchs and their inner circles.</w:t>
      </w:r>
    </w:p>
    <w:p w14:paraId="30053C3E" w14:textId="77777777" w:rsidR="00EB353E" w:rsidRDefault="00EB353E" w:rsidP="00AD245C"/>
    <w:p w14:paraId="773CA94C" w14:textId="537D6DE3" w:rsidR="00151A23" w:rsidRDefault="00CA0218" w:rsidP="00B212F0">
      <w:pPr>
        <w:pStyle w:val="Heading3"/>
      </w:pPr>
      <w:r>
        <w:t>Yemen War Impact – Prolif</w:t>
      </w:r>
    </w:p>
    <w:p w14:paraId="01ED366C" w14:textId="77777777" w:rsidR="00CA0218" w:rsidRDefault="00CA0218" w:rsidP="00CA0218"/>
    <w:p w14:paraId="69673425" w14:textId="77777777" w:rsidR="00CA0218" w:rsidRDefault="00CA0218" w:rsidP="00CA0218">
      <w:pPr>
        <w:pStyle w:val="Heading4"/>
      </w:pPr>
      <w:r>
        <w:t>Ending the Yemen proxy conflict prevents Saudi prolif</w:t>
      </w:r>
    </w:p>
    <w:p w14:paraId="37486A40" w14:textId="77777777" w:rsidR="00CA0218" w:rsidRPr="00AB05D2" w:rsidRDefault="00CA0218" w:rsidP="00CA0218">
      <w:pPr>
        <w:rPr>
          <w:rFonts w:ascii="Times New Roman" w:hAnsi="Times New Roman"/>
          <w:color w:val="000000" w:themeColor="text1"/>
          <w:szCs w:val="32"/>
        </w:rPr>
      </w:pPr>
      <w:r w:rsidRPr="00AB05D2">
        <w:rPr>
          <w:b/>
          <w:szCs w:val="32"/>
        </w:rPr>
        <w:t>P</w:t>
      </w:r>
      <w:r w:rsidRPr="00AB05D2">
        <w:rPr>
          <w:b/>
          <w:color w:val="000000" w:themeColor="text1"/>
          <w:szCs w:val="32"/>
        </w:rPr>
        <w:t>owell 2/24</w:t>
      </w:r>
      <w:r w:rsidRPr="00AB05D2">
        <w:rPr>
          <w:color w:val="000000" w:themeColor="text1"/>
          <w:szCs w:val="32"/>
        </w:rPr>
        <w:t xml:space="preserve">- </w:t>
      </w:r>
      <w:r w:rsidRPr="00AB05D2">
        <w:rPr>
          <w:rStyle w:val="Style13ptBold"/>
        </w:rPr>
        <w:t xml:space="preserve">(Jacob, writer and news editor, “Nuclear weapons proliferation: Fears to increase if US sells technology to Saudi Arabia,” Middle East Eye, </w:t>
      </w:r>
      <w:hyperlink r:id="rId72" w:history="1">
        <w:r w:rsidRPr="00AB05D2">
          <w:rPr>
            <w:rStyle w:val="Style13ptBold"/>
          </w:rPr>
          <w:t>https://www.middleeasteye.net/news/nuclear-weapons-proliferation-fears-increase-if-us-sells-technology-saudi-arabia</w:t>
        </w:r>
      </w:hyperlink>
      <w:r w:rsidRPr="00AB05D2">
        <w:rPr>
          <w:rStyle w:val="Style13ptBold"/>
        </w:rPr>
        <w:t xml:space="preserve">, 2019//jld) </w:t>
      </w:r>
    </w:p>
    <w:p w14:paraId="7020E7EC" w14:textId="77777777" w:rsidR="00CA0218" w:rsidRPr="00AB05D2" w:rsidRDefault="00CA0218" w:rsidP="00CA0218">
      <w:pPr>
        <w:rPr>
          <w:rFonts w:ascii="Times New Roman" w:hAnsi="Times New Roman"/>
          <w:color w:val="000000" w:themeColor="text1"/>
          <w:szCs w:val="32"/>
          <w:u w:val="single"/>
        </w:rPr>
      </w:pPr>
      <w:r w:rsidRPr="00AB05D2">
        <w:rPr>
          <w:color w:val="000000" w:themeColor="text1"/>
          <w:szCs w:val="32"/>
          <w:u w:val="single"/>
        </w:rPr>
        <w:t>As news of attempts by US President Donald Trump’s</w:t>
      </w:r>
      <w:r>
        <w:rPr>
          <w:color w:val="000000" w:themeColor="text1"/>
          <w:szCs w:val="32"/>
          <w:u w:val="single"/>
        </w:rPr>
        <w:t xml:space="preserve"> </w:t>
      </w:r>
      <w:hyperlink r:id="rId73" w:tgtFrame="_blank" w:history="1">
        <w:r w:rsidRPr="00AB05D2">
          <w:rPr>
            <w:rStyle w:val="Hyperlink"/>
            <w:color w:val="000000" w:themeColor="text1"/>
            <w:szCs w:val="32"/>
            <w:u w:val="single"/>
          </w:rPr>
          <w:t>administration to sell nuclear technology to Saudi Arabia</w:t>
        </w:r>
      </w:hyperlink>
      <w:r>
        <w:rPr>
          <w:color w:val="000000" w:themeColor="text1"/>
          <w:szCs w:val="32"/>
          <w:u w:val="single"/>
        </w:rPr>
        <w:t xml:space="preserve"> </w:t>
      </w:r>
      <w:r w:rsidRPr="00AB05D2">
        <w:rPr>
          <w:color w:val="000000" w:themeColor="text1"/>
          <w:szCs w:val="32"/>
          <w:u w:val="single"/>
        </w:rPr>
        <w:t>circulated last week, experts told Middle East Eye that it may heighten fears of nuclear weapons proliferation.</w:t>
      </w:r>
    </w:p>
    <w:p w14:paraId="396E3E4C" w14:textId="77777777" w:rsidR="00CA0218" w:rsidRPr="00AB05D2" w:rsidRDefault="00CA0218" w:rsidP="00CA0218">
      <w:pPr>
        <w:rPr>
          <w:color w:val="000000" w:themeColor="text1"/>
          <w:sz w:val="16"/>
          <w:szCs w:val="32"/>
        </w:rPr>
      </w:pPr>
      <w:r w:rsidRPr="00AB05D2">
        <w:rPr>
          <w:color w:val="000000" w:themeColor="text1"/>
          <w:sz w:val="16"/>
          <w:szCs w:val="32"/>
        </w:rPr>
        <w:t xml:space="preserve">“Any nuclear technology could be used for legitimate civilian things like producing electricity or making medical isotopes to treat cancer patients, but </w:t>
      </w:r>
      <w:r w:rsidRPr="00AB05D2">
        <w:rPr>
          <w:color w:val="000000" w:themeColor="text1"/>
          <w:szCs w:val="32"/>
          <w:u w:val="single"/>
        </w:rPr>
        <w:t>that same technology can give countries the ability to make nuclear weapons,</w:t>
      </w:r>
      <w:r w:rsidRPr="00AB05D2">
        <w:rPr>
          <w:color w:val="000000" w:themeColor="text1"/>
          <w:sz w:val="16"/>
          <w:szCs w:val="32"/>
        </w:rPr>
        <w:t>” said Dr Matthew Fuhrmann, a professor and nuclear security expert at Texas A&amp;M University.</w:t>
      </w:r>
    </w:p>
    <w:p w14:paraId="5558C34C" w14:textId="77777777" w:rsidR="00CA0218" w:rsidRPr="00AB05D2" w:rsidRDefault="00CA0218" w:rsidP="00CA0218">
      <w:pPr>
        <w:rPr>
          <w:color w:val="000000" w:themeColor="text1"/>
          <w:szCs w:val="32"/>
        </w:rPr>
      </w:pPr>
      <w:r w:rsidRPr="00AB05D2">
        <w:rPr>
          <w:color w:val="000000" w:themeColor="text1"/>
          <w:szCs w:val="32"/>
        </w:rPr>
        <w:t>“</w:t>
      </w:r>
      <w:r w:rsidRPr="00AB05D2">
        <w:rPr>
          <w:color w:val="000000" w:themeColor="text1"/>
          <w:szCs w:val="32"/>
          <w:u w:val="single"/>
        </w:rPr>
        <w:t>You always want to think about what the possibilities might be, that a country may try and use things that were provided for peaceful purposes down the road towards military ends</w:t>
      </w:r>
      <w:r w:rsidRPr="00AB05D2">
        <w:rPr>
          <w:color w:val="000000" w:themeColor="text1"/>
          <w:szCs w:val="32"/>
        </w:rPr>
        <w:t>,” he said.</w:t>
      </w:r>
    </w:p>
    <w:p w14:paraId="494924B5" w14:textId="77777777" w:rsidR="00CA0218" w:rsidRPr="00AB05D2" w:rsidRDefault="00CA0218" w:rsidP="00CA0218">
      <w:pPr>
        <w:rPr>
          <w:color w:val="000000" w:themeColor="text1"/>
          <w:sz w:val="16"/>
          <w:szCs w:val="16"/>
        </w:rPr>
      </w:pPr>
      <w:r w:rsidRPr="00AB05D2">
        <w:rPr>
          <w:color w:val="000000" w:themeColor="text1"/>
          <w:sz w:val="16"/>
          <w:szCs w:val="16"/>
        </w:rPr>
        <w:t>On Tuesday, Congressman Elijah Cummings’ House Oversight committee</w:t>
      </w:r>
      <w:r>
        <w:rPr>
          <w:color w:val="000000" w:themeColor="text1"/>
          <w:sz w:val="16"/>
          <w:szCs w:val="16"/>
        </w:rPr>
        <w:t xml:space="preserve"> </w:t>
      </w:r>
      <w:hyperlink r:id="rId74" w:tgtFrame="_blank" w:history="1">
        <w:r w:rsidRPr="00AB05D2">
          <w:rPr>
            <w:rStyle w:val="Hyperlink"/>
            <w:color w:val="000000" w:themeColor="text1"/>
            <w:sz w:val="16"/>
            <w:szCs w:val="16"/>
          </w:rPr>
          <w:t>released a report</w:t>
        </w:r>
      </w:hyperlink>
      <w:r>
        <w:rPr>
          <w:color w:val="000000" w:themeColor="text1"/>
          <w:sz w:val="16"/>
          <w:szCs w:val="16"/>
        </w:rPr>
        <w:t xml:space="preserve"> </w:t>
      </w:r>
      <w:r w:rsidRPr="00AB05D2">
        <w:rPr>
          <w:color w:val="000000" w:themeColor="text1"/>
          <w:sz w:val="16"/>
          <w:szCs w:val="16"/>
        </w:rPr>
        <w:t>citing unidentified whistleblowers saying that current and former administration officials have potentially attempted to bypass Congress to rush selling “highly sensitive” nuclear technology.</w:t>
      </w:r>
    </w:p>
    <w:p w14:paraId="16121563" w14:textId="77777777" w:rsidR="00CA0218" w:rsidRPr="00AB05D2" w:rsidRDefault="00CA0218" w:rsidP="00CA0218">
      <w:pPr>
        <w:rPr>
          <w:color w:val="000000" w:themeColor="text1"/>
          <w:sz w:val="16"/>
          <w:szCs w:val="16"/>
        </w:rPr>
      </w:pPr>
      <w:r w:rsidRPr="00AB05D2">
        <w:rPr>
          <w:color w:val="000000" w:themeColor="text1"/>
          <w:sz w:val="16"/>
          <w:szCs w:val="16"/>
        </w:rPr>
        <w:t>The House Oversight committee has begun an investigation into the claims.</w:t>
      </w:r>
    </w:p>
    <w:p w14:paraId="4ECB4471" w14:textId="77777777" w:rsidR="00CA0218" w:rsidRPr="00AB05D2" w:rsidRDefault="00CA0218" w:rsidP="00CA0218">
      <w:pPr>
        <w:rPr>
          <w:color w:val="000000" w:themeColor="text1"/>
          <w:sz w:val="16"/>
          <w:szCs w:val="32"/>
        </w:rPr>
      </w:pPr>
      <w:r w:rsidRPr="00AB05D2">
        <w:rPr>
          <w:color w:val="000000" w:themeColor="text1"/>
          <w:sz w:val="16"/>
          <w:szCs w:val="32"/>
        </w:rPr>
        <w:t xml:space="preserve">According to the report, </w:t>
      </w:r>
      <w:r w:rsidRPr="00AB05D2">
        <w:rPr>
          <w:color w:val="000000" w:themeColor="text1"/>
          <w:szCs w:val="32"/>
          <w:u w:val="single"/>
        </w:rPr>
        <w:t>people within the White House have pursued selling nuclear technology</w:t>
      </w:r>
      <w:r w:rsidRPr="00AB05D2">
        <w:rPr>
          <w:color w:val="000000" w:themeColor="text1"/>
          <w:sz w:val="16"/>
          <w:szCs w:val="32"/>
        </w:rPr>
        <w:t xml:space="preserve"> since the early days of the president’s administration.</w:t>
      </w:r>
    </w:p>
    <w:p w14:paraId="670D75D8" w14:textId="77777777" w:rsidR="00CA0218" w:rsidRPr="00AB05D2" w:rsidRDefault="00CA0218" w:rsidP="00CA0218">
      <w:pPr>
        <w:rPr>
          <w:color w:val="000000" w:themeColor="text1"/>
          <w:sz w:val="16"/>
          <w:szCs w:val="16"/>
        </w:rPr>
      </w:pPr>
      <w:r w:rsidRPr="00AB05D2">
        <w:rPr>
          <w:color w:val="000000" w:themeColor="text1"/>
          <w:sz w:val="16"/>
          <w:szCs w:val="16"/>
        </w:rPr>
        <w:t>The House Oversight office did not respond to calls prior to publication, nor did the Department of Energy’s nuclear security office reply to emailed questions.</w:t>
      </w:r>
    </w:p>
    <w:p w14:paraId="0A6ED4A9" w14:textId="77777777" w:rsidR="00CA0218" w:rsidRPr="00AB05D2" w:rsidRDefault="00CA0218" w:rsidP="00CA0218">
      <w:pPr>
        <w:rPr>
          <w:color w:val="000000" w:themeColor="text1"/>
          <w:sz w:val="16"/>
          <w:szCs w:val="16"/>
        </w:rPr>
      </w:pPr>
      <w:r w:rsidRPr="00AB05D2">
        <w:rPr>
          <w:color w:val="000000" w:themeColor="text1"/>
          <w:sz w:val="16"/>
          <w:szCs w:val="16"/>
        </w:rPr>
        <w:t>Speaking at an event hosted by the Arab Center Washington DC last week,</w:t>
      </w:r>
      <w:r>
        <w:rPr>
          <w:color w:val="000000" w:themeColor="text1"/>
          <w:sz w:val="16"/>
          <w:szCs w:val="16"/>
        </w:rPr>
        <w:t xml:space="preserve"> </w:t>
      </w:r>
      <w:r w:rsidRPr="00AB05D2">
        <w:rPr>
          <w:color w:val="000000" w:themeColor="text1"/>
          <w:sz w:val="16"/>
          <w:szCs w:val="16"/>
        </w:rPr>
        <w:t>Robert Jordan,</w:t>
      </w:r>
      <w:r>
        <w:rPr>
          <w:color w:val="000000" w:themeColor="text1"/>
          <w:sz w:val="16"/>
          <w:szCs w:val="16"/>
        </w:rPr>
        <w:t xml:space="preserve"> </w:t>
      </w:r>
      <w:r w:rsidRPr="00AB05D2">
        <w:rPr>
          <w:color w:val="000000" w:themeColor="text1"/>
          <w:sz w:val="16"/>
          <w:szCs w:val="16"/>
        </w:rPr>
        <w:t>former US ambassador to Saudi Arabia under President George W</w:t>
      </w:r>
      <w:r>
        <w:rPr>
          <w:color w:val="000000" w:themeColor="text1"/>
          <w:sz w:val="16"/>
          <w:szCs w:val="16"/>
        </w:rPr>
        <w:t xml:space="preserve"> </w:t>
      </w:r>
      <w:r w:rsidRPr="00AB05D2">
        <w:rPr>
          <w:color w:val="000000" w:themeColor="text1"/>
          <w:sz w:val="16"/>
          <w:szCs w:val="16"/>
        </w:rPr>
        <w:t xml:space="preserve">Bush, </w:t>
      </w:r>
      <w:proofErr w:type="gramStart"/>
      <w:r w:rsidRPr="00AB05D2">
        <w:rPr>
          <w:color w:val="000000" w:themeColor="text1"/>
          <w:sz w:val="16"/>
          <w:szCs w:val="16"/>
        </w:rPr>
        <w:t>Said</w:t>
      </w:r>
      <w:proofErr w:type="gramEnd"/>
      <w:r w:rsidRPr="00AB05D2">
        <w:rPr>
          <w:color w:val="000000" w:themeColor="text1"/>
          <w:sz w:val="16"/>
          <w:szCs w:val="16"/>
        </w:rPr>
        <w:t>:</w:t>
      </w:r>
      <w:r>
        <w:rPr>
          <w:color w:val="000000" w:themeColor="text1"/>
          <w:sz w:val="16"/>
          <w:szCs w:val="16"/>
        </w:rPr>
        <w:t xml:space="preserve"> </w:t>
      </w:r>
      <w:r w:rsidRPr="00AB05D2">
        <w:rPr>
          <w:color w:val="000000" w:themeColor="text1"/>
          <w:sz w:val="16"/>
          <w:szCs w:val="16"/>
        </w:rPr>
        <w:t>“If the transfer has already occurred, or is being discussed, it’s likely in violation of the Atomic Energy Act section 123.”</w:t>
      </w:r>
    </w:p>
    <w:p w14:paraId="58E10E2A" w14:textId="77777777" w:rsidR="00CA0218" w:rsidRPr="00AB05D2" w:rsidRDefault="00CA0218" w:rsidP="00CA0218">
      <w:pPr>
        <w:rPr>
          <w:color w:val="000000" w:themeColor="text1"/>
          <w:sz w:val="16"/>
          <w:szCs w:val="16"/>
        </w:rPr>
      </w:pPr>
      <w:r w:rsidRPr="00AB05D2">
        <w:rPr>
          <w:color w:val="000000" w:themeColor="text1"/>
          <w:sz w:val="16"/>
          <w:szCs w:val="16"/>
        </w:rPr>
        <w:t>The Atomic Energy Act, which came into law in 1954, stipulates that a US president must obtain congressional approval of nuclear trade agreements.</w:t>
      </w:r>
    </w:p>
    <w:p w14:paraId="4CE958FE" w14:textId="77777777" w:rsidR="00CA0218" w:rsidRPr="00AB05D2" w:rsidRDefault="00CA0218" w:rsidP="00CA0218">
      <w:pPr>
        <w:rPr>
          <w:color w:val="000000" w:themeColor="text1"/>
          <w:sz w:val="16"/>
          <w:szCs w:val="16"/>
        </w:rPr>
      </w:pPr>
      <w:r w:rsidRPr="00AB05D2">
        <w:rPr>
          <w:color w:val="000000" w:themeColor="text1"/>
          <w:sz w:val="16"/>
          <w:szCs w:val="16"/>
        </w:rPr>
        <w:t>Within that law is a section known as 123, which prohibits recipient countries from using purchased nuclear technology to develop weapons programmes.</w:t>
      </w:r>
    </w:p>
    <w:p w14:paraId="2F07EC27" w14:textId="77777777" w:rsidR="00CA0218" w:rsidRPr="00AB05D2" w:rsidRDefault="00CA0218" w:rsidP="00CA0218">
      <w:pPr>
        <w:rPr>
          <w:color w:val="000000" w:themeColor="text1"/>
          <w:sz w:val="16"/>
          <w:szCs w:val="16"/>
        </w:rPr>
      </w:pPr>
      <w:r w:rsidRPr="00AB05D2">
        <w:rPr>
          <w:color w:val="000000" w:themeColor="text1"/>
          <w:sz w:val="16"/>
          <w:szCs w:val="16"/>
        </w:rPr>
        <w:t>“To put it more simply, congressional approval is generally required before these deals can enter into force, and without a nuclear cooperation agreement, you can’t engage in nuclear commerce with the recipient country,” said Fuhrmann.</w:t>
      </w:r>
    </w:p>
    <w:p w14:paraId="5DFB72E0" w14:textId="77777777" w:rsidR="00CA0218" w:rsidRPr="00AB05D2" w:rsidRDefault="00CA0218" w:rsidP="00CA0218">
      <w:pPr>
        <w:rPr>
          <w:color w:val="000000" w:themeColor="text1"/>
          <w:sz w:val="16"/>
          <w:szCs w:val="16"/>
        </w:rPr>
      </w:pPr>
      <w:r w:rsidRPr="00AB05D2">
        <w:rPr>
          <w:color w:val="000000" w:themeColor="text1"/>
          <w:sz w:val="16"/>
          <w:szCs w:val="16"/>
        </w:rPr>
        <w:t>On Saturday, US Deputy Energy Secretary Dan Brouillette said the US will require Saudi Arabia to agree to section 123.</w:t>
      </w:r>
    </w:p>
    <w:p w14:paraId="1272EBFF" w14:textId="77777777" w:rsidR="00CA0218" w:rsidRPr="00AB05D2" w:rsidRDefault="00CA0218" w:rsidP="00CA0218">
      <w:pPr>
        <w:rPr>
          <w:color w:val="000000" w:themeColor="text1"/>
          <w:sz w:val="16"/>
          <w:szCs w:val="16"/>
        </w:rPr>
      </w:pPr>
      <w:r w:rsidRPr="00AB05D2">
        <w:rPr>
          <w:color w:val="000000" w:themeColor="text1"/>
          <w:sz w:val="16"/>
          <w:szCs w:val="16"/>
        </w:rPr>
        <w:t>"We won't allow them to bypass 123 if they want to have civilian nuclear power that includes US nuclear technologies," Brouilette told CNBC.</w:t>
      </w:r>
    </w:p>
    <w:p w14:paraId="5DD44956" w14:textId="77777777" w:rsidR="00CA0218" w:rsidRPr="00AB05D2" w:rsidRDefault="00CA0218" w:rsidP="00CA0218">
      <w:pPr>
        <w:rPr>
          <w:color w:val="000000" w:themeColor="text1"/>
          <w:sz w:val="16"/>
          <w:szCs w:val="16"/>
        </w:rPr>
      </w:pPr>
      <w:r w:rsidRPr="00AB05D2">
        <w:rPr>
          <w:color w:val="000000" w:themeColor="text1"/>
          <w:sz w:val="16"/>
          <w:szCs w:val="16"/>
        </w:rPr>
        <w:t>Concerns of nuclear proliferation</w:t>
      </w:r>
    </w:p>
    <w:p w14:paraId="340E4ED2" w14:textId="77777777" w:rsidR="00CA0218" w:rsidRPr="00AB05D2" w:rsidRDefault="00CA0218" w:rsidP="00CA0218">
      <w:pPr>
        <w:rPr>
          <w:color w:val="000000" w:themeColor="text1"/>
          <w:szCs w:val="32"/>
        </w:rPr>
      </w:pPr>
      <w:r w:rsidRPr="00AB05D2">
        <w:rPr>
          <w:color w:val="000000" w:themeColor="text1"/>
          <w:sz w:val="16"/>
          <w:szCs w:val="16"/>
        </w:rPr>
        <w:t xml:space="preserve">Experts, including Fuhrmann, said that </w:t>
      </w:r>
      <w:r w:rsidRPr="00AB05D2">
        <w:rPr>
          <w:color w:val="000000" w:themeColor="text1"/>
          <w:szCs w:val="32"/>
          <w:u w:val="single"/>
        </w:rPr>
        <w:t>even if Saudi Arabia pledges to use nuclear technology for purely peaceful purposes, selling nuclear materials to them still runs the risk of eventual proliferation.</w:t>
      </w:r>
    </w:p>
    <w:p w14:paraId="23F29B51" w14:textId="77777777" w:rsidR="00CA0218" w:rsidRPr="00AB05D2" w:rsidRDefault="00CA0218" w:rsidP="00CA0218">
      <w:pPr>
        <w:rPr>
          <w:color w:val="000000" w:themeColor="text1"/>
          <w:sz w:val="16"/>
          <w:szCs w:val="16"/>
        </w:rPr>
      </w:pPr>
      <w:r w:rsidRPr="00AB05D2">
        <w:rPr>
          <w:color w:val="000000" w:themeColor="text1"/>
          <w:szCs w:val="32"/>
        </w:rPr>
        <w:t>“</w:t>
      </w:r>
      <w:r w:rsidRPr="00AB05D2">
        <w:rPr>
          <w:color w:val="000000" w:themeColor="text1"/>
          <w:sz w:val="16"/>
          <w:szCs w:val="16"/>
        </w:rPr>
        <w:t>When you think about a country like Saudi Arabia, they’re operating in a dangerous environment, already fighting proxy wars with countries like Iran and there is a possibility of regional conflict in the future,” he told MEE.</w:t>
      </w:r>
    </w:p>
    <w:p w14:paraId="2D3D41C7" w14:textId="77777777" w:rsidR="00CA0218" w:rsidRPr="00AB05D2" w:rsidRDefault="00CA0218" w:rsidP="00CA0218">
      <w:pPr>
        <w:rPr>
          <w:color w:val="000000" w:themeColor="text1"/>
          <w:szCs w:val="32"/>
        </w:rPr>
      </w:pPr>
      <w:r w:rsidRPr="00AB05D2">
        <w:rPr>
          <w:color w:val="000000" w:themeColor="text1"/>
          <w:sz w:val="16"/>
          <w:szCs w:val="16"/>
        </w:rPr>
        <w:t>From Saudi Arabia’s standpoint</w:t>
      </w:r>
      <w:r w:rsidRPr="00AB05D2">
        <w:rPr>
          <w:color w:val="000000" w:themeColor="text1"/>
          <w:szCs w:val="32"/>
        </w:rPr>
        <w:t>, “</w:t>
      </w:r>
      <w:r w:rsidRPr="00AB05D2">
        <w:rPr>
          <w:color w:val="000000" w:themeColor="text1"/>
          <w:szCs w:val="32"/>
          <w:u w:val="single"/>
        </w:rPr>
        <w:t>you look at that situation and think that there might be strong strategic incentive to want nuclear weapons</w:t>
      </w:r>
      <w:r w:rsidRPr="00AB05D2">
        <w:rPr>
          <w:color w:val="000000" w:themeColor="text1"/>
          <w:szCs w:val="32"/>
        </w:rPr>
        <w:t>”, he said.</w:t>
      </w:r>
    </w:p>
    <w:p w14:paraId="2211307C" w14:textId="77777777" w:rsidR="00CA0218" w:rsidRDefault="00CA0218" w:rsidP="00CA0218">
      <w:pPr>
        <w:rPr>
          <w:color w:val="000000" w:themeColor="text1"/>
          <w:szCs w:val="32"/>
          <w:u w:val="single"/>
        </w:rPr>
      </w:pPr>
      <w:r w:rsidRPr="00AB05D2">
        <w:rPr>
          <w:color w:val="000000" w:themeColor="text1"/>
          <w:sz w:val="16"/>
          <w:szCs w:val="16"/>
        </w:rPr>
        <w:t>Crown Prince Mohammed bin Salman, the country’s de-facto ruler, said last March that</w:t>
      </w:r>
      <w:r w:rsidRPr="00AB05D2">
        <w:rPr>
          <w:color w:val="000000" w:themeColor="text1"/>
          <w:szCs w:val="32"/>
        </w:rPr>
        <w:t xml:space="preserve"> </w:t>
      </w:r>
      <w:r w:rsidRPr="00AB05D2">
        <w:rPr>
          <w:color w:val="000000" w:themeColor="text1"/>
          <w:szCs w:val="32"/>
          <w:u w:val="single"/>
        </w:rPr>
        <w:t>if Iran attempts to pursue a nuclear weapon, Saudi Arabia will do the same.</w:t>
      </w:r>
    </w:p>
    <w:p w14:paraId="087DB993" w14:textId="77777777" w:rsidR="00CA0218" w:rsidRPr="00AB05D2" w:rsidRDefault="00CA0218" w:rsidP="00CA0218">
      <w:pPr>
        <w:rPr>
          <w:color w:val="000000" w:themeColor="text1"/>
          <w:szCs w:val="32"/>
        </w:rPr>
      </w:pPr>
    </w:p>
    <w:p w14:paraId="5A44FC8A" w14:textId="77777777" w:rsidR="00CA0218" w:rsidRPr="00547CEE" w:rsidRDefault="00CA0218" w:rsidP="00CA0218">
      <w:pPr>
        <w:pStyle w:val="Heading4"/>
        <w:rPr>
          <w:rFonts w:cs="Times New Roman"/>
          <w:sz w:val="32"/>
          <w:szCs w:val="32"/>
        </w:rPr>
      </w:pPr>
      <w:r w:rsidRPr="00547CEE">
        <w:rPr>
          <w:rFonts w:cs="Times New Roman"/>
          <w:szCs w:val="36"/>
        </w:rPr>
        <w:t>Prolif causes multiple scenarios for nuclear war</w:t>
      </w:r>
    </w:p>
    <w:p w14:paraId="2399268E" w14:textId="77777777" w:rsidR="00CA0218" w:rsidRPr="00DA0C49" w:rsidRDefault="00CA0218" w:rsidP="00CA0218">
      <w:r w:rsidRPr="00547CEE">
        <w:rPr>
          <w:rStyle w:val="Style13ptBold"/>
          <w:sz w:val="32"/>
          <w:szCs w:val="32"/>
        </w:rPr>
        <w:t>Kroenig 16</w:t>
      </w:r>
      <w:r>
        <w:t>- (Matthew,</w:t>
      </w:r>
      <w:r w:rsidRPr="00DA0C49">
        <w:t xml:space="preserve"> Associate Professor in the Department of Government and School of Foreign Service at Georgetown University and a Senior Fellow in the Brent Scowcroft Center on International Security at the Atlantic Council, “Approaching Critical Mass: Asia’s Multipolar Nuclear Future,” National Bureau of Asian Research Special Report #58, June 2016</w:t>
      </w:r>
    </w:p>
    <w:p w14:paraId="4568E90E" w14:textId="77777777" w:rsidR="00CA0218" w:rsidRDefault="00CA0218" w:rsidP="00CA0218">
      <w:pPr>
        <w:rPr>
          <w:u w:val="single"/>
        </w:rPr>
      </w:pPr>
      <w:r w:rsidRPr="00547CEE">
        <w:rPr>
          <w:u w:val="single"/>
        </w:rPr>
        <w:t>The most important reason to be concerned about nuclear weapons in Asia</w:t>
      </w:r>
      <w:r w:rsidRPr="00547CEE">
        <w:rPr>
          <w:sz w:val="14"/>
        </w:rPr>
        <w:t xml:space="preserve">, of course, </w:t>
      </w:r>
      <w:r w:rsidRPr="00547CEE">
        <w:rPr>
          <w:u w:val="single"/>
        </w:rPr>
        <w:t xml:space="preserve">is the threat that nuclear weapons </w:t>
      </w:r>
      <w:r w:rsidRPr="008F4816">
        <w:rPr>
          <w:iCs/>
          <w:u w:val="single"/>
        </w:rPr>
        <w:t>might be used</w:t>
      </w:r>
      <w:r w:rsidRPr="00547CEE">
        <w:rPr>
          <w:sz w:val="14"/>
        </w:rPr>
        <w:t xml:space="preserve">. To be sure, </w:t>
      </w:r>
      <w:r w:rsidRPr="00547CEE">
        <w:rPr>
          <w:u w:val="single"/>
        </w:rPr>
        <w:t xml:space="preserve">the use of nuclear weapons remains remote, but </w:t>
      </w:r>
      <w:r w:rsidRPr="008F4816">
        <w:rPr>
          <w:iCs/>
          <w:u w:val="single"/>
        </w:rPr>
        <w:t>the probability is not zero</w:t>
      </w:r>
      <w:r w:rsidRPr="00547CEE">
        <w:rPr>
          <w:u w:val="single"/>
        </w:rPr>
        <w:t xml:space="preserve"> and the consequences could be </w:t>
      </w:r>
      <w:r w:rsidRPr="008F4816">
        <w:rPr>
          <w:iCs/>
          <w:u w:val="single"/>
        </w:rPr>
        <w:t>catastrophic</w:t>
      </w:r>
      <w:r w:rsidRPr="00547CEE">
        <w:rPr>
          <w:sz w:val="14"/>
        </w:rPr>
        <w:t xml:space="preserve">. The subject, therefore, deserves careful scrutiny. </w:t>
      </w:r>
      <w:r w:rsidRPr="00547CEE">
        <w:rPr>
          <w:u w:val="single"/>
        </w:rPr>
        <w:t xml:space="preserve">Nuclear use would overturn a </w:t>
      </w:r>
      <w:r w:rsidRPr="008F4816">
        <w:rPr>
          <w:iCs/>
          <w:u w:val="single"/>
        </w:rPr>
        <w:t>70-year tradition of nonuse</w:t>
      </w:r>
      <w:r w:rsidRPr="00547CEE">
        <w:rPr>
          <w:u w:val="single"/>
        </w:rPr>
        <w:t xml:space="preserve">, could result in </w:t>
      </w:r>
      <w:r w:rsidRPr="008F4816">
        <w:rPr>
          <w:iCs/>
          <w:u w:val="single"/>
        </w:rPr>
        <w:t>large-scale death</w:t>
      </w:r>
      <w:r w:rsidRPr="00547CEE">
        <w:rPr>
          <w:u w:val="single"/>
        </w:rPr>
        <w:t xml:space="preserve"> and </w:t>
      </w:r>
      <w:r w:rsidRPr="008F4816">
        <w:rPr>
          <w:iCs/>
          <w:u w:val="single"/>
        </w:rPr>
        <w:t>destruction</w:t>
      </w:r>
      <w:r w:rsidRPr="00547CEE">
        <w:rPr>
          <w:u w:val="single"/>
        </w:rPr>
        <w:t xml:space="preserve">, and might </w:t>
      </w:r>
      <w:r w:rsidRPr="008F4816">
        <w:rPr>
          <w:iCs/>
          <w:u w:val="single"/>
        </w:rPr>
        <w:t>set a precedent</w:t>
      </w:r>
      <w:r w:rsidRPr="00547CEE">
        <w:rPr>
          <w:u w:val="single"/>
        </w:rPr>
        <w:t xml:space="preserve"> that shapes how nuclear weapons are viewed, proliferated, and postured decades hence. The dangers of escalation may be </w:t>
      </w:r>
      <w:r w:rsidRPr="008F4816">
        <w:rPr>
          <w:iCs/>
          <w:u w:val="single"/>
        </w:rPr>
        <w:t>magnified</w:t>
      </w:r>
      <w:r w:rsidRPr="00547CEE">
        <w:rPr>
          <w:u w:val="single"/>
        </w:rPr>
        <w:t xml:space="preserve"> in a </w:t>
      </w:r>
      <w:r w:rsidRPr="008F4816">
        <w:rPr>
          <w:iCs/>
          <w:u w:val="single"/>
        </w:rPr>
        <w:t>multipolar nuclear order</w:t>
      </w:r>
      <w:r w:rsidRPr="00547CEE">
        <w:rPr>
          <w:u w:val="single"/>
        </w:rPr>
        <w:t xml:space="preserve"> in which small skirmishes present the potential to </w:t>
      </w:r>
      <w:r w:rsidRPr="008F4816">
        <w:rPr>
          <w:iCs/>
          <w:u w:val="single"/>
        </w:rPr>
        <w:t>quickly draw in multiple powers</w:t>
      </w:r>
      <w:r w:rsidRPr="00547CEE">
        <w:rPr>
          <w:u w:val="single"/>
        </w:rPr>
        <w:t>, each with a finger on the nuclear trigger</w:t>
      </w:r>
      <w:r w:rsidRPr="00547CEE">
        <w:rPr>
          <w:sz w:val="14"/>
        </w:rPr>
        <w:t>. The following discussion will explore the logic of crisis escalation and strategic stability in a multipolar nuclear order.14</w:t>
      </w:r>
      <w:r w:rsidRPr="00547CEE">
        <w:rPr>
          <w:sz w:val="12"/>
        </w:rPr>
        <w:t>¶</w:t>
      </w:r>
      <w:r w:rsidRPr="00547CEE">
        <w:rPr>
          <w:sz w:val="14"/>
        </w:rPr>
        <w:t xml:space="preserve"> First and foremost, </w:t>
      </w:r>
      <w:r w:rsidRPr="00547CEE">
        <w:rPr>
          <w:u w:val="single"/>
        </w:rPr>
        <w:t xml:space="preserve">the existence of multipolar nuclear powers means that crises may </w:t>
      </w:r>
      <w:r w:rsidRPr="008F4816">
        <w:rPr>
          <w:iCs/>
          <w:u w:val="single"/>
        </w:rPr>
        <w:t>pit multiple nuclear-armed states against one another</w:t>
      </w:r>
      <w:r w:rsidRPr="00547CEE">
        <w:rPr>
          <w:sz w:val="14"/>
        </w:rPr>
        <w:t xml:space="preserve">. This may be the result of formal planning if a state’s strategy calls for fighting multiple nuclear-armed adversaries simultaneously. A state may choose such a strategy if it believes that a war with one of these states would inevitably mean war with both. Alternatively, in a war between state A and state B, state A may decide to conduct a preventive strike on state C for fear that it would otherwise seek to exploit the aftermath of the war between states A and B. Given U.S. nuclear strategy in the early Cold War, for example, it is likely that a nuclear war between the United States and the Soviet Union would have also resulted in U.S. nuclear attacks against China, even if China had not been a direct participant in the precipitating </w:t>
      </w:r>
      <w:proofErr w:type="gramStart"/>
      <w:r w:rsidRPr="00547CEE">
        <w:rPr>
          <w:sz w:val="14"/>
        </w:rPr>
        <w:t>dispute.</w:t>
      </w:r>
      <w:r w:rsidRPr="00547CEE">
        <w:rPr>
          <w:sz w:val="12"/>
        </w:rPr>
        <w:t>¶</w:t>
      </w:r>
      <w:proofErr w:type="gramEnd"/>
      <w:r w:rsidRPr="00547CEE">
        <w:rPr>
          <w:sz w:val="14"/>
        </w:rPr>
        <w:t xml:space="preserve"> In addition, </w:t>
      </w:r>
      <w:r w:rsidRPr="00547CEE">
        <w:rPr>
          <w:u w:val="single"/>
        </w:rPr>
        <w:t xml:space="preserve">conflicts of interest between nuclear powers may </w:t>
      </w:r>
      <w:r w:rsidRPr="008F4816">
        <w:rPr>
          <w:iCs/>
          <w:u w:val="single"/>
        </w:rPr>
        <w:t>inadvertently impinge</w:t>
      </w:r>
      <w:r w:rsidRPr="00547CEE">
        <w:rPr>
          <w:u w:val="single"/>
        </w:rPr>
        <w:t xml:space="preserve"> on the interests of other nuclear-armed states, </w:t>
      </w:r>
      <w:r w:rsidRPr="008F4816">
        <w:rPr>
          <w:iCs/>
          <w:u w:val="single"/>
        </w:rPr>
        <w:t>drawing them into conflict</w:t>
      </w:r>
      <w:r w:rsidRPr="00547CEE">
        <w:rPr>
          <w:u w:val="single"/>
        </w:rPr>
        <w:t xml:space="preserve">. There is </w:t>
      </w:r>
      <w:r w:rsidRPr="008F4816">
        <w:rPr>
          <w:iCs/>
          <w:u w:val="single"/>
        </w:rPr>
        <w:t>always a danger</w:t>
      </w:r>
      <w:r w:rsidRPr="00547CEE">
        <w:rPr>
          <w:u w:val="single"/>
        </w:rPr>
        <w:t xml:space="preserve"> that one nuclear power could take action against a nuclear rival and that this action would </w:t>
      </w:r>
      <w:r w:rsidRPr="008F4816">
        <w:rPr>
          <w:iCs/>
          <w:u w:val="single"/>
        </w:rPr>
        <w:t>unintentionally cross a red line</w:t>
      </w:r>
      <w:r w:rsidRPr="00547CEE">
        <w:rPr>
          <w:u w:val="single"/>
        </w:rPr>
        <w:t xml:space="preserve"> for a third nuclear power, triggering a tripartite nuclear crisis</w:t>
      </w:r>
      <w:r w:rsidRPr="00547CEE">
        <w:rPr>
          <w:sz w:val="14"/>
        </w:rPr>
        <w:t xml:space="preserve">. Linton Brooks and Mira Rapp-Hooper have dubbed this category of phenomena the “security trilemma.”15 For example, if the United States were to engage in a show of force in an effort to signal resolve to Russia, such as the flushing of nuclear submarines, this action could inadvertently trigger a crisis for </w:t>
      </w:r>
      <w:proofErr w:type="gramStart"/>
      <w:r w:rsidRPr="00547CEE">
        <w:rPr>
          <w:sz w:val="14"/>
        </w:rPr>
        <w:t>China.</w:t>
      </w:r>
      <w:r w:rsidRPr="00547CEE">
        <w:rPr>
          <w:sz w:val="12"/>
        </w:rPr>
        <w:t>¶</w:t>
      </w:r>
      <w:proofErr w:type="gramEnd"/>
      <w:r w:rsidRPr="00547CEE">
        <w:rPr>
          <w:sz w:val="14"/>
        </w:rPr>
        <w:t xml:space="preserve"> </w:t>
      </w:r>
      <w:r w:rsidRPr="00547CEE">
        <w:rPr>
          <w:u w:val="single"/>
        </w:rPr>
        <w:t xml:space="preserve">There is also the issue of </w:t>
      </w:r>
      <w:r w:rsidRPr="008F4816">
        <w:rPr>
          <w:iCs/>
          <w:u w:val="single"/>
        </w:rPr>
        <w:t>“catalytic” war</w:t>
      </w:r>
      <w:r w:rsidRPr="00547CEE">
        <w:rPr>
          <w:sz w:val="14"/>
        </w:rPr>
        <w:t xml:space="preserve">. This may be the first mechanism by which Cold War strategists feared that multiple nuclear players could increase the motivations for a nuclear exchange. They worried that </w:t>
      </w:r>
      <w:r w:rsidRPr="00547CEE">
        <w:rPr>
          <w:u w:val="single"/>
        </w:rPr>
        <w:t>a third nuclear power</w:t>
      </w:r>
      <w:r w:rsidRPr="00547CEE">
        <w:rPr>
          <w:sz w:val="14"/>
        </w:rPr>
        <w:t xml:space="preserve">, such as China, </w:t>
      </w:r>
      <w:r w:rsidRPr="00547CEE">
        <w:rPr>
          <w:u w:val="single"/>
        </w:rPr>
        <w:t>might conduct a nuclear strike on one of the superpowers, leading the wounded superpower to conclude wrongly that the other</w:t>
      </w:r>
      <w:r w:rsidRPr="00547CEE">
        <w:rPr>
          <w:sz w:val="14"/>
        </w:rPr>
        <w:t xml:space="preserve"> superpower </w:t>
      </w:r>
      <w:r w:rsidRPr="00547CEE">
        <w:rPr>
          <w:u w:val="single"/>
        </w:rPr>
        <w:t>was responsible and thereby retaliate against an innocent state presumed to be the aggressor</w:t>
      </w:r>
      <w:r w:rsidRPr="00547CEE">
        <w:rPr>
          <w:sz w:val="14"/>
        </w:rPr>
        <w:t xml:space="preserve">. This outcome was seen as potentially attractive to the third state as a way of destroying the superpowers and promoting itself within the global power hierarchy. Fortunately, this scenario never came to pass during the Cold War. With modern intelligence, reconnaissance, and early warning capabilities among the major powers, it is more difficult to imagine such a scenario today, although </w:t>
      </w:r>
      <w:r w:rsidRPr="00547CEE">
        <w:rPr>
          <w:u w:val="single"/>
        </w:rPr>
        <w:t xml:space="preserve">this risk is </w:t>
      </w:r>
      <w:r w:rsidRPr="008F4816">
        <w:rPr>
          <w:iCs/>
          <w:u w:val="single"/>
        </w:rPr>
        <w:t>still conceivable</w:t>
      </w:r>
      <w:r w:rsidRPr="00547CEE">
        <w:rPr>
          <w:u w:val="single"/>
        </w:rPr>
        <w:t xml:space="preserve"> among less technologically developed </w:t>
      </w:r>
      <w:proofErr w:type="gramStart"/>
      <w:r w:rsidRPr="00547CEE">
        <w:rPr>
          <w:u w:val="single"/>
        </w:rPr>
        <w:t>states</w:t>
      </w:r>
      <w:r w:rsidRPr="00547CEE">
        <w:rPr>
          <w:sz w:val="14"/>
        </w:rPr>
        <w:t>.</w:t>
      </w:r>
      <w:r w:rsidRPr="00547CEE">
        <w:rPr>
          <w:sz w:val="12"/>
        </w:rPr>
        <w:t>¶</w:t>
      </w:r>
      <w:proofErr w:type="gramEnd"/>
      <w:r w:rsidRPr="00547CEE">
        <w:rPr>
          <w:sz w:val="14"/>
        </w:rPr>
        <w:t xml:space="preserve"> In addition to acting directly against one another, </w:t>
      </w:r>
      <w:r w:rsidRPr="00547CEE">
        <w:rPr>
          <w:u w:val="single"/>
        </w:rPr>
        <w:t xml:space="preserve">nuclear powers could be </w:t>
      </w:r>
      <w:r w:rsidRPr="008F4816">
        <w:rPr>
          <w:iCs/>
          <w:u w:val="single"/>
        </w:rPr>
        <w:t>drawn into smaller conflicts</w:t>
      </w:r>
      <w:r w:rsidRPr="00547CEE">
        <w:rPr>
          <w:u w:val="single"/>
        </w:rPr>
        <w:t xml:space="preserve"> between their allies and </w:t>
      </w:r>
      <w:r w:rsidRPr="008F4816">
        <w:rPr>
          <w:iCs/>
          <w:u w:val="single"/>
        </w:rPr>
        <w:t>brought face to face in peak crises</w:t>
      </w:r>
      <w:r w:rsidRPr="00547CEE">
        <w:rPr>
          <w:sz w:val="14"/>
        </w:rPr>
        <w:t xml:space="preserve">. International relations </w:t>
      </w:r>
      <w:r w:rsidRPr="00547CEE">
        <w:rPr>
          <w:u w:val="single"/>
        </w:rPr>
        <w:t xml:space="preserve">theorists discuss the concept of </w:t>
      </w:r>
      <w:r w:rsidRPr="008F4816">
        <w:rPr>
          <w:iCs/>
          <w:u w:val="single"/>
        </w:rPr>
        <w:t>“chain ganging”</w:t>
      </w:r>
      <w:r w:rsidRPr="00547CEE">
        <w:rPr>
          <w:u w:val="single"/>
        </w:rPr>
        <w:t xml:space="preserve"> within alliance relationships, the dangers of which are </w:t>
      </w:r>
      <w:r w:rsidRPr="008F4816">
        <w:rPr>
          <w:iCs/>
          <w:u w:val="single"/>
        </w:rPr>
        <w:t>more severe</w:t>
      </w:r>
      <w:r w:rsidRPr="00547CEE">
        <w:rPr>
          <w:u w:val="single"/>
        </w:rPr>
        <w:t xml:space="preserve"> when the possibility of nuclear escalation is present</w:t>
      </w:r>
      <w:r w:rsidRPr="00547CEE">
        <w:rPr>
          <w:sz w:val="14"/>
        </w:rPr>
        <w:t xml:space="preserve">.16 Although this was a potential problem even in a bipolar nuclear order, </w:t>
      </w:r>
      <w:r w:rsidRPr="00547CEE">
        <w:rPr>
          <w:u w:val="single"/>
        </w:rPr>
        <w:t xml:space="preserve">the more nuclear weapons states present, the </w:t>
      </w:r>
      <w:r w:rsidRPr="008F4816">
        <w:rPr>
          <w:iCs/>
          <w:u w:val="single"/>
        </w:rPr>
        <w:t>greater the likelihood</w:t>
      </w:r>
      <w:r w:rsidRPr="00547CEE">
        <w:rPr>
          <w:u w:val="single"/>
        </w:rPr>
        <w:t xml:space="preserve"> of multiple nuclear powers entering a crisis. A similar logic suggests that the more fingers on the nuclear trigger, the </w:t>
      </w:r>
      <w:r w:rsidRPr="008F4816">
        <w:rPr>
          <w:iCs/>
          <w:u w:val="single"/>
        </w:rPr>
        <w:t>more likely it is</w:t>
      </w:r>
      <w:r w:rsidRPr="00547CEE">
        <w:rPr>
          <w:u w:val="single"/>
        </w:rPr>
        <w:t xml:space="preserve"> that nuclear weapons </w:t>
      </w:r>
      <w:r w:rsidRPr="008F4816">
        <w:rPr>
          <w:iCs/>
          <w:u w:val="single"/>
        </w:rPr>
        <w:t xml:space="preserve">will be </w:t>
      </w:r>
      <w:proofErr w:type="gramStart"/>
      <w:r w:rsidRPr="008F4816">
        <w:rPr>
          <w:iCs/>
          <w:u w:val="single"/>
        </w:rPr>
        <w:t>used</w:t>
      </w:r>
      <w:r w:rsidRPr="00547CEE">
        <w:rPr>
          <w:u w:val="single"/>
        </w:rPr>
        <w:t>.</w:t>
      </w:r>
      <w:r w:rsidRPr="00547CEE">
        <w:rPr>
          <w:sz w:val="12"/>
        </w:rPr>
        <w:t>¶</w:t>
      </w:r>
      <w:proofErr w:type="gramEnd"/>
      <w:r w:rsidRPr="00547CEE">
        <w:rPr>
          <w:sz w:val="12"/>
          <w:u w:val="single"/>
        </w:rPr>
        <w:t xml:space="preserve"> </w:t>
      </w:r>
      <w:r w:rsidRPr="00547CEE">
        <w:rPr>
          <w:u w:val="single"/>
        </w:rPr>
        <w:t xml:space="preserve">Multipolar nuclear crises are </w:t>
      </w:r>
      <w:r w:rsidRPr="008F4816">
        <w:rPr>
          <w:iCs/>
          <w:u w:val="single"/>
        </w:rPr>
        <w:t>not without historical precedent</w:t>
      </w:r>
      <w:r w:rsidRPr="00547CEE">
        <w:rPr>
          <w:sz w:val="14"/>
        </w:rPr>
        <w:t xml:space="preserve">.17 Several Cold War crises featured the Soviet Union against the United States and its European nuclear-armed allies, Britain and later France. The 1973 Arab-Israeli War involved the United States, the Soviet Union, and a nuclear-armed Israel. The United States has been an interested party in regional nuclear disputes, including the Sino-Soviet border war of 1969 and several crises in the past two decades on the Indian subcontinent. Indeed, </w:t>
      </w:r>
      <w:r w:rsidRPr="00547CEE">
        <w:rPr>
          <w:u w:val="single"/>
        </w:rPr>
        <w:t xml:space="preserve">many of these crises stand out as among </w:t>
      </w:r>
      <w:r w:rsidRPr="008F4816">
        <w:rPr>
          <w:iCs/>
          <w:u w:val="single"/>
        </w:rPr>
        <w:t>the most dangerous of the nuclear era</w:t>
      </w:r>
      <w:r w:rsidRPr="00547CEE">
        <w:rPr>
          <w:u w:val="single"/>
        </w:rPr>
        <w:t>.</w:t>
      </w:r>
    </w:p>
    <w:p w14:paraId="00060DED" w14:textId="77777777" w:rsidR="00B212F0" w:rsidRDefault="00B212F0" w:rsidP="00B212F0">
      <w:pPr>
        <w:pStyle w:val="Heading3"/>
        <w:rPr>
          <w:rStyle w:val="StyleUnderline"/>
        </w:rPr>
      </w:pPr>
      <w:r>
        <w:rPr>
          <w:rStyle w:val="StyleUnderline"/>
        </w:rPr>
        <w:t>Solvency Ext. – Yemen War</w:t>
      </w:r>
    </w:p>
    <w:p w14:paraId="0350DAC6" w14:textId="77777777" w:rsidR="00B212F0" w:rsidRDefault="00B212F0" w:rsidP="00B212F0"/>
    <w:p w14:paraId="4FE58EB5" w14:textId="77777777" w:rsidR="00B212F0" w:rsidRDefault="00B212F0" w:rsidP="00B212F0">
      <w:pPr>
        <w:pStyle w:val="Heading4"/>
      </w:pPr>
      <w:r>
        <w:t>US arms embargo against Saudi Arabia is key to ending the Yemen crisis</w:t>
      </w:r>
    </w:p>
    <w:p w14:paraId="34A0A6C4" w14:textId="77777777" w:rsidR="00B212F0" w:rsidRPr="00151A23" w:rsidRDefault="00B212F0" w:rsidP="00B212F0">
      <w:r w:rsidRPr="00151A23">
        <w:rPr>
          <w:rStyle w:val="Style13ptBold"/>
        </w:rPr>
        <w:t>Caverley 2018</w:t>
      </w:r>
      <w:r w:rsidRPr="00151A23">
        <w:t xml:space="preserve">- (Jonathan, expert in the global arms trade and American military aid, “Want to Punish Saudi Arabia? Cut Off Its Weapons Supply,” The New York Times, </w:t>
      </w:r>
      <w:hyperlink r:id="rId75" w:history="1">
        <w:r w:rsidRPr="00151A23">
          <w:t>http</w:t>
        </w:r>
        <w:r w:rsidRPr="00151A23">
          <w:t>s</w:t>
        </w:r>
        <w:r w:rsidRPr="00151A23">
          <w:t>://www.nytimes.com/2018/10/12/opinion/saudi-arabia-arms-sales.html</w:t>
        </w:r>
      </w:hyperlink>
      <w:r w:rsidRPr="00151A23">
        <w:t>, 10/12/18 //jld)</w:t>
      </w:r>
    </w:p>
    <w:p w14:paraId="122A7BE2" w14:textId="77777777" w:rsidR="00B212F0" w:rsidRDefault="00B212F0" w:rsidP="00B212F0">
      <w:pPr>
        <w:rPr>
          <w:rStyle w:val="Style13ptBold"/>
          <w:b w:val="0"/>
        </w:rPr>
      </w:pPr>
    </w:p>
    <w:p w14:paraId="02DF35F1" w14:textId="77777777" w:rsidR="00B212F0" w:rsidRPr="00C224C5" w:rsidRDefault="00B212F0" w:rsidP="00B212F0">
      <w:pPr>
        <w:rPr>
          <w:rFonts w:asciiTheme="majorHAnsi" w:eastAsia="Times New Roman" w:hAnsiTheme="majorHAnsi" w:cs="Times New Roman"/>
          <w:szCs w:val="32"/>
        </w:rPr>
      </w:pPr>
      <w:r w:rsidRPr="00E63044">
        <w:rPr>
          <w:rFonts w:asciiTheme="majorHAnsi" w:hAnsiTheme="majorHAnsi"/>
          <w:color w:val="000000" w:themeColor="text1"/>
          <w:szCs w:val="32"/>
          <w:u w:val="single"/>
        </w:rPr>
        <w:t>Despite copious evidence of U.S. weapons — including</w:t>
      </w:r>
      <w:r>
        <w:rPr>
          <w:rFonts w:asciiTheme="majorHAnsi" w:hAnsiTheme="majorHAnsi"/>
          <w:color w:val="000000" w:themeColor="text1"/>
          <w:szCs w:val="32"/>
          <w:u w:val="single"/>
        </w:rPr>
        <w:t xml:space="preserve"> </w:t>
      </w:r>
      <w:hyperlink r:id="rId76" w:tgtFrame="_blank" w:history="1">
        <w:r w:rsidRPr="00E63044">
          <w:rPr>
            <w:rStyle w:val="Hyperlink"/>
            <w:rFonts w:asciiTheme="majorHAnsi" w:hAnsiTheme="majorHAnsi"/>
            <w:color w:val="000000" w:themeColor="text1"/>
            <w:szCs w:val="32"/>
            <w:u w:val="single"/>
          </w:rPr>
          <w:t>internationally banned cluster munitions</w:t>
        </w:r>
      </w:hyperlink>
      <w:r>
        <w:rPr>
          <w:rFonts w:asciiTheme="majorHAnsi" w:hAnsiTheme="majorHAnsi"/>
          <w:color w:val="000000" w:themeColor="text1"/>
          <w:szCs w:val="32"/>
          <w:u w:val="single"/>
        </w:rPr>
        <w:t xml:space="preserve"> </w:t>
      </w:r>
      <w:r w:rsidRPr="00E63044">
        <w:rPr>
          <w:rFonts w:asciiTheme="majorHAnsi" w:hAnsiTheme="majorHAnsi"/>
          <w:color w:val="000000" w:themeColor="text1"/>
          <w:szCs w:val="32"/>
          <w:u w:val="single"/>
        </w:rPr>
        <w:t>— being used to carry out attacks that have violated international humanitarian law (the laws of war) and killed and injured Yemeni civilians, the Trump administration is unrepentant.</w:t>
      </w:r>
      <w:r w:rsidRPr="00E63044">
        <w:rPr>
          <w:rFonts w:asciiTheme="majorHAnsi" w:hAnsiTheme="majorHAnsi"/>
          <w:color w:val="000000" w:themeColor="text1"/>
          <w:sz w:val="16"/>
          <w:szCs w:val="32"/>
        </w:rPr>
        <w:t xml:space="preserve"> It reversed a December 2016 Obama-era decision to suspend transfers over concerns about civilian casualties and, on a trip to Riyadh, President Trump himself touted</w:t>
      </w:r>
      <w:r>
        <w:rPr>
          <w:rFonts w:asciiTheme="majorHAnsi" w:hAnsiTheme="majorHAnsi"/>
          <w:color w:val="000000" w:themeColor="text1"/>
          <w:sz w:val="16"/>
          <w:szCs w:val="32"/>
        </w:rPr>
        <w:t xml:space="preserve"> </w:t>
      </w:r>
      <w:hyperlink r:id="rId77" w:tgtFrame="_blank" w:history="1">
        <w:r w:rsidRPr="00E63044">
          <w:rPr>
            <w:rStyle w:val="Hyperlink"/>
            <w:rFonts w:asciiTheme="majorHAnsi" w:hAnsiTheme="majorHAnsi"/>
            <w:color w:val="000000" w:themeColor="text1"/>
            <w:sz w:val="16"/>
            <w:szCs w:val="32"/>
          </w:rPr>
          <w:t>a “tremendous” new multibillion-dollar arms deal</w:t>
        </w:r>
      </w:hyperlink>
      <w:r>
        <w:rPr>
          <w:rFonts w:asciiTheme="majorHAnsi" w:hAnsiTheme="majorHAnsi"/>
          <w:color w:val="000000" w:themeColor="text1"/>
          <w:sz w:val="16"/>
          <w:szCs w:val="32"/>
        </w:rPr>
        <w:t xml:space="preserve"> </w:t>
      </w:r>
      <w:r w:rsidRPr="00E63044">
        <w:rPr>
          <w:rFonts w:asciiTheme="majorHAnsi" w:hAnsiTheme="majorHAnsi"/>
          <w:color w:val="000000" w:themeColor="text1"/>
          <w:sz w:val="16"/>
          <w:szCs w:val="32"/>
        </w:rPr>
        <w:t>with Saudi Arabia. Based on our detailed investigations, Amnesty International has been calling on all countries supplying arms to immediately halt transfers and military assistance to all parties to the conflict for use in Yemen.</w:t>
      </w:r>
    </w:p>
    <w:p w14:paraId="482511CD" w14:textId="77777777" w:rsidR="00B212F0" w:rsidRPr="00E63044" w:rsidRDefault="00B212F0" w:rsidP="00B212F0">
      <w:pPr>
        <w:pStyle w:val="NormalWeb"/>
        <w:spacing w:before="0" w:beforeAutospacing="0" w:after="0" w:afterAutospacing="0"/>
        <w:textAlignment w:val="baseline"/>
        <w:rPr>
          <w:rFonts w:asciiTheme="majorHAnsi" w:hAnsiTheme="majorHAnsi"/>
          <w:color w:val="000000" w:themeColor="text1"/>
          <w:sz w:val="16"/>
          <w:szCs w:val="32"/>
        </w:rPr>
      </w:pPr>
      <w:r w:rsidRPr="00E63044">
        <w:rPr>
          <w:rFonts w:asciiTheme="majorHAnsi" w:hAnsiTheme="majorHAnsi"/>
          <w:color w:val="000000" w:themeColor="text1"/>
          <w:sz w:val="32"/>
          <w:szCs w:val="32"/>
          <w:u w:val="single"/>
        </w:rPr>
        <w:t>U.S. military officials appear increasingly rattled by reports of the deaths caused by American weapons.</w:t>
      </w:r>
      <w:r w:rsidRPr="00E63044">
        <w:rPr>
          <w:rFonts w:asciiTheme="majorHAnsi" w:hAnsiTheme="majorHAnsi"/>
          <w:color w:val="000000" w:themeColor="text1"/>
          <w:sz w:val="16"/>
          <w:szCs w:val="32"/>
        </w:rPr>
        <w:t xml:space="preserve"> When pressed,</w:t>
      </w:r>
      <w:r>
        <w:rPr>
          <w:rFonts w:asciiTheme="majorHAnsi" w:hAnsiTheme="majorHAnsi"/>
          <w:color w:val="000000" w:themeColor="text1"/>
          <w:sz w:val="16"/>
          <w:szCs w:val="32"/>
        </w:rPr>
        <w:t xml:space="preserve"> </w:t>
      </w:r>
      <w:hyperlink r:id="rId78" w:tgtFrame="_blank" w:history="1">
        <w:r w:rsidRPr="00E63044">
          <w:rPr>
            <w:rStyle w:val="Hyperlink"/>
            <w:rFonts w:asciiTheme="majorHAnsi" w:hAnsiTheme="majorHAnsi"/>
            <w:color w:val="000000" w:themeColor="text1"/>
            <w:sz w:val="16"/>
            <w:szCs w:val="32"/>
          </w:rPr>
          <w:t>Defense Secretary James Mattis told reporters</w:t>
        </w:r>
      </w:hyperlink>
      <w:r>
        <w:rPr>
          <w:rFonts w:asciiTheme="majorHAnsi" w:hAnsiTheme="majorHAnsi"/>
          <w:color w:val="000000" w:themeColor="text1"/>
          <w:sz w:val="16"/>
          <w:szCs w:val="32"/>
        </w:rPr>
        <w:t xml:space="preserve"> </w:t>
      </w:r>
      <w:r w:rsidRPr="00E63044">
        <w:rPr>
          <w:rFonts w:asciiTheme="majorHAnsi" w:hAnsiTheme="majorHAnsi"/>
          <w:color w:val="000000" w:themeColor="text1"/>
          <w:sz w:val="16"/>
          <w:szCs w:val="32"/>
        </w:rPr>
        <w:t>at the Pentagon on Tuesday that U.S. support to the Saudi Arabia-led coalition is “not unconditional.”</w:t>
      </w:r>
    </w:p>
    <w:p w14:paraId="5128C89B" w14:textId="77777777" w:rsidR="00B212F0" w:rsidRPr="00E63044" w:rsidRDefault="00B212F0" w:rsidP="00B212F0">
      <w:pPr>
        <w:pStyle w:val="NormalWeb"/>
        <w:spacing w:before="0" w:beforeAutospacing="0" w:after="0" w:afterAutospacing="0"/>
        <w:textAlignment w:val="baseline"/>
        <w:rPr>
          <w:rFonts w:asciiTheme="majorHAnsi" w:hAnsiTheme="majorHAnsi"/>
          <w:color w:val="000000" w:themeColor="text1"/>
          <w:sz w:val="16"/>
          <w:szCs w:val="16"/>
        </w:rPr>
      </w:pPr>
      <w:r w:rsidRPr="00E63044">
        <w:rPr>
          <w:rFonts w:asciiTheme="majorHAnsi" w:hAnsiTheme="majorHAnsi"/>
          <w:color w:val="000000" w:themeColor="text1"/>
          <w:sz w:val="16"/>
          <w:szCs w:val="16"/>
        </w:rPr>
        <w:t>Congress is also bringing pressure to bear. The recently signed</w:t>
      </w:r>
      <w:r>
        <w:rPr>
          <w:rFonts w:asciiTheme="majorHAnsi" w:hAnsiTheme="majorHAnsi"/>
          <w:color w:val="000000" w:themeColor="text1"/>
          <w:sz w:val="16"/>
          <w:szCs w:val="16"/>
        </w:rPr>
        <w:t xml:space="preserve"> </w:t>
      </w:r>
      <w:hyperlink r:id="rId79" w:tgtFrame="_blank" w:history="1">
        <w:r w:rsidRPr="00E63044">
          <w:rPr>
            <w:rStyle w:val="Hyperlink"/>
            <w:rFonts w:asciiTheme="majorHAnsi" w:hAnsiTheme="majorHAnsi"/>
            <w:color w:val="000000" w:themeColor="text1"/>
            <w:sz w:val="16"/>
            <w:szCs w:val="16"/>
          </w:rPr>
          <w:t>2019 National Defense Authorization Act</w:t>
        </w:r>
      </w:hyperlink>
      <w:r>
        <w:rPr>
          <w:rFonts w:asciiTheme="majorHAnsi" w:hAnsiTheme="majorHAnsi"/>
          <w:color w:val="000000" w:themeColor="text1"/>
          <w:sz w:val="16"/>
          <w:szCs w:val="16"/>
        </w:rPr>
        <w:t xml:space="preserve"> </w:t>
      </w:r>
      <w:r w:rsidRPr="00E63044">
        <w:rPr>
          <w:rFonts w:asciiTheme="majorHAnsi" w:hAnsiTheme="majorHAnsi"/>
          <w:color w:val="000000" w:themeColor="text1"/>
          <w:sz w:val="16"/>
          <w:szCs w:val="16"/>
        </w:rPr>
        <w:t>(NDAA) orders Mattis to review whether the United States or its allies violated human rights in Yemen, including during</w:t>
      </w:r>
      <w:r>
        <w:rPr>
          <w:rFonts w:asciiTheme="majorHAnsi" w:hAnsiTheme="majorHAnsi"/>
          <w:color w:val="000000" w:themeColor="text1"/>
          <w:sz w:val="16"/>
          <w:szCs w:val="16"/>
        </w:rPr>
        <w:t xml:space="preserve"> </w:t>
      </w:r>
      <w:hyperlink r:id="rId80" w:tgtFrame="_blank" w:history="1">
        <w:r w:rsidRPr="00E63044">
          <w:rPr>
            <w:rStyle w:val="Hyperlink"/>
            <w:rFonts w:asciiTheme="majorHAnsi" w:hAnsiTheme="majorHAnsi"/>
            <w:color w:val="000000" w:themeColor="text1"/>
            <w:sz w:val="16"/>
            <w:szCs w:val="16"/>
          </w:rPr>
          <w:t>interrogations of Yemeni detainees</w:t>
        </w:r>
      </w:hyperlink>
      <w:r>
        <w:rPr>
          <w:rFonts w:asciiTheme="majorHAnsi" w:hAnsiTheme="majorHAnsi"/>
          <w:color w:val="000000" w:themeColor="text1"/>
          <w:sz w:val="16"/>
          <w:szCs w:val="16"/>
        </w:rPr>
        <w:t xml:space="preserve"> </w:t>
      </w:r>
      <w:r w:rsidRPr="00E63044">
        <w:rPr>
          <w:rFonts w:asciiTheme="majorHAnsi" w:hAnsiTheme="majorHAnsi"/>
          <w:color w:val="000000" w:themeColor="text1"/>
          <w:sz w:val="16"/>
          <w:szCs w:val="16"/>
        </w:rPr>
        <w:t>captured by United Arab Emirates forces and their allies. Additionally, it bars the U.S. military from refueling Saudi Arabian and Emirati warplanes unless the secretary of state certifies that the coalition is taking steps to reduce civilian casualties.</w:t>
      </w:r>
    </w:p>
    <w:p w14:paraId="24A4B8B4" w14:textId="77777777" w:rsidR="00B212F0" w:rsidRPr="00E63044" w:rsidRDefault="00B212F0" w:rsidP="00B212F0">
      <w:pPr>
        <w:pStyle w:val="NormalWeb"/>
        <w:spacing w:before="0" w:beforeAutospacing="0" w:after="0" w:afterAutospacing="0"/>
        <w:textAlignment w:val="baseline"/>
        <w:rPr>
          <w:rFonts w:asciiTheme="majorHAnsi" w:hAnsiTheme="majorHAnsi"/>
          <w:color w:val="000000" w:themeColor="text1"/>
          <w:sz w:val="16"/>
          <w:szCs w:val="16"/>
        </w:rPr>
      </w:pPr>
      <w:r w:rsidRPr="00E63044">
        <w:rPr>
          <w:rFonts w:asciiTheme="majorHAnsi" w:hAnsiTheme="majorHAnsi"/>
          <w:color w:val="000000" w:themeColor="text1"/>
          <w:sz w:val="16"/>
          <w:szCs w:val="16"/>
        </w:rPr>
        <w:t>But the Trump administration has been fighting back against congressional oversight. Trump’s signing statements to the NDAA suggest that the White House may not believe that it is bound by these provisions. Moreover, the Trump administration may override the attempt by Sen. Robert Menendez (D-N.J.)</w:t>
      </w:r>
      <w:r>
        <w:rPr>
          <w:rFonts w:asciiTheme="majorHAnsi" w:hAnsiTheme="majorHAnsi"/>
          <w:color w:val="000000" w:themeColor="text1"/>
          <w:sz w:val="16"/>
          <w:szCs w:val="16"/>
        </w:rPr>
        <w:t xml:space="preserve"> </w:t>
      </w:r>
      <w:hyperlink r:id="rId81" w:tgtFrame="_blank" w:history="1">
        <w:r w:rsidRPr="00E63044">
          <w:rPr>
            <w:rStyle w:val="Hyperlink"/>
            <w:rFonts w:asciiTheme="majorHAnsi" w:hAnsiTheme="majorHAnsi"/>
            <w:color w:val="000000" w:themeColor="text1"/>
            <w:sz w:val="16"/>
            <w:szCs w:val="16"/>
          </w:rPr>
          <w:t>to block</w:t>
        </w:r>
      </w:hyperlink>
      <w:r>
        <w:rPr>
          <w:rFonts w:asciiTheme="majorHAnsi" w:hAnsiTheme="majorHAnsi"/>
          <w:color w:val="000000" w:themeColor="text1"/>
          <w:sz w:val="16"/>
          <w:szCs w:val="16"/>
        </w:rPr>
        <w:t xml:space="preserve"> </w:t>
      </w:r>
      <w:r w:rsidRPr="00E63044">
        <w:rPr>
          <w:rFonts w:asciiTheme="majorHAnsi" w:hAnsiTheme="majorHAnsi"/>
          <w:color w:val="000000" w:themeColor="text1"/>
          <w:sz w:val="16"/>
          <w:szCs w:val="16"/>
        </w:rPr>
        <w:t>the latest sale of Raytheon precision-guided weapons to the Saudi Arabia-led coalition.</w:t>
      </w:r>
    </w:p>
    <w:p w14:paraId="5E4E956D" w14:textId="77777777" w:rsidR="00B212F0" w:rsidRPr="00E63044" w:rsidRDefault="00B212F0" w:rsidP="00B212F0">
      <w:pPr>
        <w:pStyle w:val="NormalWeb"/>
        <w:spacing w:before="0" w:beforeAutospacing="0" w:after="0" w:afterAutospacing="0"/>
        <w:textAlignment w:val="baseline"/>
        <w:rPr>
          <w:rFonts w:asciiTheme="majorHAnsi" w:hAnsiTheme="majorHAnsi"/>
          <w:color w:val="000000" w:themeColor="text1"/>
          <w:sz w:val="32"/>
          <w:szCs w:val="32"/>
          <w:u w:val="single"/>
        </w:rPr>
      </w:pPr>
      <w:r w:rsidRPr="00E63044">
        <w:rPr>
          <w:rFonts w:asciiTheme="majorHAnsi" w:hAnsiTheme="majorHAnsi"/>
          <w:color w:val="000000" w:themeColor="text1"/>
          <w:sz w:val="32"/>
          <w:szCs w:val="32"/>
          <w:u w:val="single"/>
        </w:rPr>
        <w:t>It is imperative that the administration reflect on how its unflinching support to the coalition has contributed to the unlawful killing and injuring of countless civilians, the destruction of homes, schools and hospitals, and the creation of the</w:t>
      </w:r>
      <w:r>
        <w:rPr>
          <w:rFonts w:asciiTheme="majorHAnsi" w:hAnsiTheme="majorHAnsi"/>
          <w:color w:val="000000" w:themeColor="text1"/>
          <w:sz w:val="32"/>
          <w:szCs w:val="32"/>
          <w:u w:val="single"/>
        </w:rPr>
        <w:t xml:space="preserve"> </w:t>
      </w:r>
      <w:hyperlink r:id="rId82" w:history="1">
        <w:r w:rsidRPr="00E63044">
          <w:rPr>
            <w:rStyle w:val="Hyperlink"/>
            <w:rFonts w:asciiTheme="majorHAnsi" w:hAnsiTheme="majorHAnsi"/>
            <w:color w:val="000000" w:themeColor="text1"/>
            <w:sz w:val="32"/>
            <w:szCs w:val="32"/>
            <w:u w:val="single"/>
          </w:rPr>
          <w:t>world’s worst humanitarian catastrophe.</w:t>
        </w:r>
      </w:hyperlink>
    </w:p>
    <w:p w14:paraId="07C74DBE" w14:textId="77777777" w:rsidR="00B212F0" w:rsidRDefault="00B212F0" w:rsidP="00B212F0">
      <w:pPr>
        <w:pStyle w:val="NormalWeb"/>
        <w:spacing w:before="0" w:beforeAutospacing="0" w:after="0" w:afterAutospacing="0"/>
        <w:textAlignment w:val="baseline"/>
        <w:rPr>
          <w:rFonts w:asciiTheme="majorHAnsi" w:hAnsiTheme="majorHAnsi"/>
          <w:color w:val="000000" w:themeColor="text1"/>
          <w:sz w:val="32"/>
          <w:szCs w:val="32"/>
          <w:u w:val="single"/>
        </w:rPr>
      </w:pPr>
      <w:r w:rsidRPr="00E63044">
        <w:rPr>
          <w:rFonts w:asciiTheme="majorHAnsi" w:hAnsiTheme="majorHAnsi"/>
          <w:color w:val="000000" w:themeColor="text1"/>
          <w:sz w:val="32"/>
          <w:szCs w:val="32"/>
          <w:u w:val="single"/>
        </w:rPr>
        <w:t>The United States can’t have it both ways. The government is rightfully proud when</w:t>
      </w:r>
      <w:r>
        <w:rPr>
          <w:rFonts w:asciiTheme="majorHAnsi" w:hAnsiTheme="majorHAnsi"/>
          <w:color w:val="000000" w:themeColor="text1"/>
          <w:sz w:val="32"/>
          <w:szCs w:val="32"/>
          <w:u w:val="single"/>
        </w:rPr>
        <w:t xml:space="preserve"> </w:t>
      </w:r>
      <w:hyperlink r:id="rId83" w:tgtFrame="_blank" w:history="1">
        <w:r w:rsidRPr="00E63044">
          <w:rPr>
            <w:rStyle w:val="Hyperlink"/>
            <w:rFonts w:asciiTheme="majorHAnsi" w:hAnsiTheme="majorHAnsi"/>
            <w:color w:val="000000" w:themeColor="text1"/>
            <w:sz w:val="32"/>
            <w:szCs w:val="32"/>
            <w:u w:val="single"/>
          </w:rPr>
          <w:t>it provides items that speed humanitarian assistance</w:t>
        </w:r>
      </w:hyperlink>
      <w:r>
        <w:rPr>
          <w:rFonts w:asciiTheme="majorHAnsi" w:hAnsiTheme="majorHAnsi"/>
          <w:color w:val="000000" w:themeColor="text1"/>
          <w:sz w:val="32"/>
          <w:szCs w:val="32"/>
          <w:u w:val="single"/>
        </w:rPr>
        <w:t xml:space="preserve"> </w:t>
      </w:r>
      <w:r w:rsidRPr="00E63044">
        <w:rPr>
          <w:rFonts w:asciiTheme="majorHAnsi" w:hAnsiTheme="majorHAnsi"/>
          <w:color w:val="000000" w:themeColor="text1"/>
          <w:sz w:val="32"/>
          <w:szCs w:val="32"/>
          <w:u w:val="single"/>
        </w:rPr>
        <w:t>to Yemen, but at the same time it is providing bombs that kill children. The one sure way to fix this is for the United States to suspend all arms transfers to the coalition for as long as those arms are being used to violate the laws of war in Yemen.</w:t>
      </w:r>
    </w:p>
    <w:p w14:paraId="5A18AF33" w14:textId="77777777" w:rsidR="00B212F0" w:rsidRPr="00D047D2" w:rsidRDefault="00B212F0" w:rsidP="00CA0218">
      <w:pPr>
        <w:rPr>
          <w:u w:val="single"/>
        </w:rPr>
      </w:pPr>
    </w:p>
    <w:p w14:paraId="255E2B40" w14:textId="77777777" w:rsidR="00B212F0" w:rsidRPr="000429CF" w:rsidRDefault="00B212F0" w:rsidP="00B212F0">
      <w:pPr>
        <w:pStyle w:val="Heading3"/>
      </w:pPr>
      <w:r>
        <w:t>Terrorism I/L Ext.</w:t>
      </w:r>
    </w:p>
    <w:p w14:paraId="28ADF44B" w14:textId="77777777" w:rsidR="00B212F0" w:rsidRDefault="00B212F0" w:rsidP="00B212F0"/>
    <w:p w14:paraId="3481A402" w14:textId="77777777" w:rsidR="00B212F0" w:rsidRDefault="00B212F0" w:rsidP="00B212F0">
      <w:pPr>
        <w:rPr>
          <w:rStyle w:val="StyleUnderline"/>
        </w:rPr>
      </w:pPr>
    </w:p>
    <w:p w14:paraId="6C7DB47E" w14:textId="77777777" w:rsidR="00B212F0" w:rsidRDefault="00B212F0" w:rsidP="00B212F0">
      <w:pPr>
        <w:pStyle w:val="Heading4"/>
      </w:pPr>
      <w:r>
        <w:t xml:space="preserve">US involvement fuels ISIS and AQAP </w:t>
      </w:r>
    </w:p>
    <w:p w14:paraId="2D8248D3" w14:textId="77777777" w:rsidR="00B212F0" w:rsidRDefault="00B212F0" w:rsidP="00B212F0">
      <w:r w:rsidRPr="00016044">
        <w:rPr>
          <w:rStyle w:val="Style13ptBold"/>
        </w:rPr>
        <w:t>Pillar 18</w:t>
      </w:r>
      <w:r>
        <w:t>, Paul R. Pillar is Nonresident Senior Fellow at Georgetown University’s Center for Security Studies and served for 28 years in the U.S. intelligence community, including as the National Intelligence Officer for the Near East and South Asia, and deputy chief of the CIA’s Counterterrorist Center, 3-20-2018, "The Saudi War in Yemen Is Strengthening Terrorism," Just Security, https://www.justsecurity.org/54106/saudi-war-yemen-strengthening-terrorism/</w:t>
      </w:r>
    </w:p>
    <w:p w14:paraId="7A3094A6" w14:textId="77777777" w:rsidR="00B212F0" w:rsidRPr="00016044" w:rsidRDefault="00B212F0" w:rsidP="00B212F0">
      <w:pPr>
        <w:rPr>
          <w:rStyle w:val="StyleUnderline"/>
        </w:rPr>
      </w:pPr>
      <w:r w:rsidRPr="00016044">
        <w:rPr>
          <w:rStyle w:val="StyleUnderline"/>
        </w:rPr>
        <w:t>Ending a humanitarian crisis of this scale is reason enough to ramp up U.S. diplomatic leadership on Yemen</w:t>
      </w:r>
      <w:r>
        <w:t xml:space="preserve">.  But the </w:t>
      </w:r>
      <w:r w:rsidRPr="00016044">
        <w:rPr>
          <w:rStyle w:val="StyleUnderline"/>
        </w:rPr>
        <w:t>country’s connection with international terrorism also demands a renewed American push to end the war</w:t>
      </w:r>
      <w:r>
        <w:t xml:space="preserve">.  It was in Yemen that al Qaeda bombed the USS Cole in 2000, killing 17 U.S. sailors, and Yemen-based al Qaeda in the Arabian Peninsula (AQAP) has sought to blow up American airliners, including the failed 2009 “underwear bomber” attack.   More recently, </w:t>
      </w:r>
      <w:r w:rsidRPr="00016044">
        <w:rPr>
          <w:rStyle w:val="StyleUnderline"/>
        </w:rPr>
        <w:t>ISIS has established a growing presence in Yemen.</w:t>
      </w:r>
    </w:p>
    <w:p w14:paraId="34C3A7E1" w14:textId="77777777" w:rsidR="00B212F0" w:rsidRPr="00016044" w:rsidRDefault="00B212F0" w:rsidP="00B212F0">
      <w:pPr>
        <w:rPr>
          <w:rStyle w:val="StyleUnderline"/>
        </w:rPr>
      </w:pPr>
      <w:r w:rsidRPr="00016044">
        <w:rPr>
          <w:rStyle w:val="StyleUnderline"/>
        </w:rPr>
        <w:t>U.S. airstrikes</w:t>
      </w:r>
      <w:r>
        <w:t xml:space="preserve"> against terrorist targets in Yemen have </w:t>
      </w:r>
      <w:r w:rsidRPr="00016044">
        <w:rPr>
          <w:rStyle w:val="StyleUnderline"/>
        </w:rPr>
        <w:t>failed to diminish the threat</w:t>
      </w:r>
      <w:r>
        <w:t xml:space="preserve">.  </w:t>
      </w:r>
      <w:r w:rsidRPr="00016044">
        <w:rPr>
          <w:rStyle w:val="StyleUnderline"/>
        </w:rPr>
        <w:t>When AQAP’s forces are damaged, ISIS often fills the void</w:t>
      </w:r>
      <w:r>
        <w:t xml:space="preserve">. The </w:t>
      </w:r>
      <w:r w:rsidRPr="00016044">
        <w:rPr>
          <w:rStyle w:val="StyleUnderline"/>
        </w:rPr>
        <w:t xml:space="preserve">intense Saudi bombardment of Yemen </w:t>
      </w:r>
      <w:r>
        <w:t xml:space="preserve">– since March 2015 a stunning average of one airstrike every 94 minutes </w:t>
      </w:r>
      <w:r w:rsidRPr="00016044">
        <w:rPr>
          <w:rStyle w:val="StyleUnderline"/>
        </w:rPr>
        <w:t>– has neither brought Riyadh closer to achieving its objectives nor done anything to alleviate the terrorism problem</w:t>
      </w:r>
      <w:r>
        <w:t xml:space="preserve">.  In fact, the </w:t>
      </w:r>
      <w:r w:rsidRPr="00016044">
        <w:rPr>
          <w:rStyle w:val="StyleUnderline"/>
        </w:rPr>
        <w:t>Houthi forces</w:t>
      </w:r>
      <w:r>
        <w:t xml:space="preserve">, who are the principal targets of Saudi attacks, </w:t>
      </w:r>
      <w:r w:rsidRPr="00016044">
        <w:rPr>
          <w:rStyle w:val="StyleUnderline"/>
        </w:rPr>
        <w:t>have been among the staunchest Yemeni opponents of the Sunni extremists in AQAP and ISIS</w:t>
      </w:r>
      <w:r>
        <w:t xml:space="preserve">.  Meanwhile, there are reports of </w:t>
      </w:r>
      <w:r w:rsidRPr="00016044">
        <w:rPr>
          <w:rStyle w:val="StyleUnderline"/>
        </w:rPr>
        <w:t>AQAP fighters engaged alongside Saudi-supported Yemeni forces, combating the Houthis.</w:t>
      </w:r>
    </w:p>
    <w:p w14:paraId="510C3B14" w14:textId="77777777" w:rsidR="00B212F0" w:rsidRDefault="00B212F0" w:rsidP="00B212F0">
      <w:r>
        <w:t xml:space="preserve">As we should have learned in Afghanistan and Iraq, </w:t>
      </w:r>
      <w:r w:rsidRPr="00016044">
        <w:rPr>
          <w:rStyle w:val="StyleUnderline"/>
        </w:rPr>
        <w:t>neither we nor Saudi Arabia can bomb our way to victory</w:t>
      </w:r>
      <w:r>
        <w:t xml:space="preserve">.  </w:t>
      </w:r>
      <w:r w:rsidRPr="00016044">
        <w:rPr>
          <w:rStyle w:val="StyleUnderline"/>
        </w:rPr>
        <w:t>Extremists prosper in ungoverned spaces and amid war’s misery and deprivation.</w:t>
      </w:r>
      <w:r>
        <w:t xml:space="preserve">  </w:t>
      </w:r>
      <w:r w:rsidRPr="00016044">
        <w:rPr>
          <w:rStyle w:val="Emphasis"/>
        </w:rPr>
        <w:t>As long as the Yemen war drags on, civilians will suffer and the terrorist threat to the United States will increase</w:t>
      </w:r>
      <w:r>
        <w:t xml:space="preserve">.  The </w:t>
      </w:r>
      <w:r w:rsidRPr="00016044">
        <w:rPr>
          <w:rStyle w:val="StyleUnderline"/>
        </w:rPr>
        <w:t>collapse of government institutions amid three years of war has created openings for AQAP and ISIS to recruit and even to control territory.</w:t>
      </w:r>
    </w:p>
    <w:p w14:paraId="5D434E06" w14:textId="77777777" w:rsidR="00B212F0" w:rsidRPr="00016044" w:rsidRDefault="00B212F0" w:rsidP="00B212F0">
      <w:pPr>
        <w:rPr>
          <w:rStyle w:val="Emphasis"/>
        </w:rPr>
      </w:pPr>
      <w:r>
        <w:t xml:space="preserve">The </w:t>
      </w:r>
      <w:r w:rsidRPr="00016044">
        <w:rPr>
          <w:rStyle w:val="StyleUnderline"/>
        </w:rPr>
        <w:t>civilian casualties from the Saudi campaign and U.S.-Saudi ties risk creating a generation of Yemeni civilians who see the United States as an enemy</w:t>
      </w:r>
      <w:r>
        <w:t xml:space="preserve">.  In Yemen, </w:t>
      </w:r>
      <w:r w:rsidRPr="00016044">
        <w:rPr>
          <w:rStyle w:val="StyleUnderline"/>
        </w:rPr>
        <w:t>America’s humanitarian and counterterrorist interests align, because both require a political resolution of the conflict</w:t>
      </w:r>
      <w:r>
        <w:t xml:space="preserve">.  </w:t>
      </w:r>
      <w:r w:rsidRPr="00016044">
        <w:rPr>
          <w:rStyle w:val="Emphasis"/>
        </w:rPr>
        <w:t>Unless the fighting stops, the humanitarian situation will further worsen and the recruiting ability of AQAP and ISIS will continue to increase.</w:t>
      </w:r>
    </w:p>
    <w:p w14:paraId="7A151B43" w14:textId="77777777" w:rsidR="00B212F0" w:rsidRDefault="00B212F0" w:rsidP="00B212F0">
      <w:r>
        <w:t>The Trump Administration took an important first step in December, calling out Saudi Arabia for the humanitarian impact of its policies and demanding an end to a Saudi blockade of Yemen’s ports that prevented essential fuel, food, and medicine from reaching civilians.  Congress is increasingly focused on whether U.S. support for the Saudi air campaign is in America’s interests, and is questioning the legality of the Saudi blockade.</w:t>
      </w:r>
    </w:p>
    <w:p w14:paraId="16C3C670" w14:textId="77777777" w:rsidR="00B212F0" w:rsidRDefault="00B212F0" w:rsidP="00B212F0">
      <w:r>
        <w:t xml:space="preserve">But </w:t>
      </w:r>
      <w:r w:rsidRPr="00016044">
        <w:rPr>
          <w:rStyle w:val="StyleUnderline"/>
        </w:rPr>
        <w:t>to save the lives of millions of Yemeni civilians and to roll back gains made by AQAP and ISIS, President Trump needs to assert U.S. leadership in securing an end to the conflict</w:t>
      </w:r>
      <w:r>
        <w:t>.  This will necessitate getting Saudi Arabia to accept that negotiations are the only way to achieve the stability in Yemen that Riyadh has failed to win on the battlefield.</w:t>
      </w:r>
    </w:p>
    <w:p w14:paraId="6FA07C25" w14:textId="77777777" w:rsidR="00B212F0" w:rsidRDefault="00B212F0" w:rsidP="00B212F0">
      <w:r>
        <w:t>Although UN-led negotiations have been stalled for over a year, the announcement this month of a new UN envoy provides an opportunity for diplomatic progress.  A new UN Security Council resolution could set the stage for resumed peace talks, which neighboring Oman already has offered to host.  Following repeated ceasefire calls by the White House, the Administration should make clear to its Saudi and Emirati allies – including during visits to Washington by Saudi Crown Prince Mohammed bin Salman, and UAE Crown Prince Mohammed bin Zayed – that continued airstrikes will result in the withholding of U.S. military assistance.</w:t>
      </w:r>
    </w:p>
    <w:p w14:paraId="7AC77FE3" w14:textId="77777777" w:rsidR="00B212F0" w:rsidRDefault="00B212F0" w:rsidP="00B212F0">
      <w:r>
        <w:t xml:space="preserve">Otherwise, </w:t>
      </w:r>
      <w:r w:rsidRPr="00016044">
        <w:rPr>
          <w:rStyle w:val="StyleUnderline"/>
        </w:rPr>
        <w:t>Yemen’s war will continue to threaten not only the lives of millions of Yemenis</w:t>
      </w:r>
      <w:r w:rsidRPr="00016044">
        <w:rPr>
          <w:rStyle w:val="Emphasis"/>
        </w:rPr>
        <w:t>, but also those of Americans as well</w:t>
      </w:r>
      <w:r>
        <w:t>.</w:t>
      </w:r>
    </w:p>
    <w:p w14:paraId="52822FC2" w14:textId="77777777" w:rsidR="00B212F0" w:rsidRDefault="00B212F0" w:rsidP="00B212F0"/>
    <w:p w14:paraId="676F0EE6" w14:textId="77777777" w:rsidR="00B212F0" w:rsidRDefault="00B212F0" w:rsidP="00B212F0">
      <w:pPr>
        <w:pStyle w:val="Heading4"/>
      </w:pPr>
      <w:r>
        <w:t>The Yemen Crisis is fueling a deadly rivalry between Al Qaeda and the Islamic State</w:t>
      </w:r>
    </w:p>
    <w:p w14:paraId="2A9B7D33" w14:textId="77777777" w:rsidR="00B212F0" w:rsidRPr="001042A0" w:rsidRDefault="00B212F0" w:rsidP="00B212F0">
      <w:pPr>
        <w:rPr>
          <w:rFonts w:ascii="Times New Roman" w:eastAsia="Times New Roman" w:hAnsi="Times New Roman" w:cs="Times New Roman"/>
          <w:sz w:val="24"/>
        </w:rPr>
      </w:pPr>
      <w:r w:rsidRPr="001042A0">
        <w:rPr>
          <w:b/>
          <w:sz w:val="26"/>
          <w:szCs w:val="26"/>
        </w:rPr>
        <w:t>Raghavan 4/14</w:t>
      </w:r>
      <w:r>
        <w:t xml:space="preserve">- (Sudarsan, </w:t>
      </w:r>
      <w:r w:rsidRPr="001042A0">
        <w:t>Cairo bureau chief covering North Africa and Yemen</w:t>
      </w:r>
      <w:r>
        <w:rPr>
          <w:rFonts w:ascii="Franklin Gothic Medium" w:eastAsia="Times New Roman" w:hAnsi="Franklin Gothic Medium" w:cs="Times New Roman"/>
          <w:color w:val="666666"/>
          <w:sz w:val="24"/>
        </w:rPr>
        <w:t>, “</w:t>
      </w:r>
      <w:r w:rsidRPr="001042A0">
        <w:t>With the ISIS caliphate defeated in Syria, an Islamist militant rivalry takes root in Yemen</w:t>
      </w:r>
      <w:r>
        <w:t xml:space="preserve">,” The Washington Post, </w:t>
      </w:r>
      <w:hyperlink r:id="rId84" w:history="1">
        <w:r w:rsidRPr="0079574E">
          <w:rPr>
            <w:rStyle w:val="Hyperlink"/>
          </w:rPr>
          <w:t>https://www.washingtonpost.com/world/middle_east/with-the-once-declared-caliphate-of-isis-defeated-in-syria-an-islamist-militant-rivalry-takes-root-in-yemen/2019/04/13/d54148a6-34d3-4a67-a40a-9dc4f783338e_story.html?utm_term=.610fbc07a6de</w:t>
        </w:r>
      </w:hyperlink>
      <w:r>
        <w:t>, 4/14/19//JD)</w:t>
      </w:r>
    </w:p>
    <w:p w14:paraId="2A1ED9BB" w14:textId="77777777" w:rsidR="00B212F0" w:rsidRPr="00083BFE" w:rsidRDefault="00B212F0" w:rsidP="00B212F0">
      <w:pPr>
        <w:spacing w:before="60" w:after="240"/>
        <w:textAlignment w:val="baseline"/>
        <w:rPr>
          <w:rFonts w:asciiTheme="minorHAnsi" w:hAnsiTheme="minorHAnsi" w:cs="Times New Roman"/>
          <w:color w:val="111111"/>
          <w:sz w:val="24"/>
        </w:rPr>
      </w:pPr>
      <w:r w:rsidRPr="00083BFE">
        <w:rPr>
          <w:rFonts w:asciiTheme="minorHAnsi" w:hAnsiTheme="minorHAnsi" w:cs="Times New Roman"/>
          <w:color w:val="111111"/>
          <w:sz w:val="24"/>
        </w:rPr>
        <w:t>T</w:t>
      </w:r>
      <w:r w:rsidRPr="00083BFE">
        <w:rPr>
          <w:rFonts w:asciiTheme="minorHAnsi" w:hAnsiTheme="minorHAnsi" w:cs="Times New Roman"/>
          <w:color w:val="111111"/>
          <w:sz w:val="24"/>
          <w:u w:val="single"/>
        </w:rPr>
        <w:t>he Islamic State and al-Qaeda are waging a deadly contest for territory, recruits and influence in Yemen that is dividing tribes and deepening instability in the Middle East’s poorest nation</w:t>
      </w:r>
      <w:r w:rsidRPr="00083BFE">
        <w:rPr>
          <w:rFonts w:asciiTheme="minorHAnsi" w:hAnsiTheme="minorHAnsi" w:cs="Times New Roman"/>
          <w:color w:val="111111"/>
          <w:sz w:val="24"/>
        </w:rPr>
        <w:t>, according to tribal leaders, security officials and analysts.</w:t>
      </w:r>
    </w:p>
    <w:p w14:paraId="7C93AA5B" w14:textId="77777777" w:rsidR="00B212F0" w:rsidRPr="00083BFE" w:rsidRDefault="00B212F0" w:rsidP="00B212F0">
      <w:pPr>
        <w:spacing w:before="60" w:after="240"/>
        <w:textAlignment w:val="baseline"/>
        <w:rPr>
          <w:rFonts w:asciiTheme="minorHAnsi" w:hAnsiTheme="minorHAnsi" w:cs="Times New Roman"/>
          <w:color w:val="111111"/>
          <w:sz w:val="24"/>
        </w:rPr>
      </w:pPr>
      <w:r w:rsidRPr="00083BFE">
        <w:rPr>
          <w:rFonts w:asciiTheme="minorHAnsi" w:hAnsiTheme="minorHAnsi" w:cs="Times New Roman"/>
          <w:color w:val="111111"/>
          <w:sz w:val="24"/>
          <w:u w:val="single"/>
        </w:rPr>
        <w:t>Clashes are occurring regularly in central Bayda province between Yemeni tribal forces aligned with the two extremist groups</w:t>
      </w:r>
      <w:r w:rsidRPr="00083BFE">
        <w:rPr>
          <w:rFonts w:asciiTheme="minorHAnsi" w:hAnsiTheme="minorHAnsi" w:cs="Times New Roman"/>
          <w:color w:val="111111"/>
          <w:sz w:val="24"/>
        </w:rPr>
        <w:t>. Meanwhile, an online propaganda war of videos, images and even poems is taking place in social media forums and Internet chat rooms as both sides seek to gain more followers and sympathizers.</w:t>
      </w:r>
    </w:p>
    <w:p w14:paraId="47FB5394" w14:textId="77777777" w:rsidR="00B212F0" w:rsidRPr="00083BFE" w:rsidRDefault="00B212F0" w:rsidP="00B212F0">
      <w:pPr>
        <w:spacing w:before="60" w:after="240"/>
        <w:textAlignment w:val="baseline"/>
        <w:rPr>
          <w:rFonts w:asciiTheme="minorHAnsi" w:hAnsiTheme="minorHAnsi" w:cs="Times New Roman"/>
          <w:color w:val="111111"/>
          <w:sz w:val="24"/>
          <w:u w:val="single"/>
        </w:rPr>
      </w:pPr>
      <w:r w:rsidRPr="00083BFE">
        <w:rPr>
          <w:rFonts w:asciiTheme="minorHAnsi" w:hAnsiTheme="minorHAnsi" w:cs="Times New Roman"/>
          <w:color w:val="111111"/>
          <w:sz w:val="24"/>
          <w:u w:val="single"/>
        </w:rPr>
        <w:t>In recent weeks, the fighting has escalated. The Islamic State deployed suicide bombers, including a Somali national, against al-Qaeda positions, killing and injuring more than 10 fighters, including commanders. Al-Qaeda, in retaliation, attacked Islamic State bases, claiming to wrest six of them away.</w:t>
      </w:r>
    </w:p>
    <w:p w14:paraId="0FC22B9C" w14:textId="77777777" w:rsidR="00B212F0" w:rsidRPr="00083BFE" w:rsidRDefault="00B212F0" w:rsidP="00B212F0">
      <w:pPr>
        <w:spacing w:before="60" w:after="240"/>
        <w:textAlignment w:val="baseline"/>
        <w:rPr>
          <w:rFonts w:asciiTheme="minorHAnsi" w:hAnsiTheme="minorHAnsi" w:cs="Times New Roman"/>
          <w:color w:val="111111"/>
          <w:sz w:val="24"/>
          <w:u w:val="single"/>
        </w:rPr>
      </w:pPr>
      <w:r w:rsidRPr="00083BFE">
        <w:rPr>
          <w:rFonts w:asciiTheme="minorHAnsi" w:hAnsiTheme="minorHAnsi" w:cs="Times New Roman"/>
          <w:color w:val="111111"/>
          <w:sz w:val="24"/>
          <w:u w:val="single"/>
        </w:rPr>
        <w:t>Then, a tribal group affiliated with al-Qaeda did something unprecedented: It offered a $20,000 reward for the apprehension or death of the local Islamic State leader.</w:t>
      </w:r>
    </w:p>
    <w:p w14:paraId="270FC728" w14:textId="77777777" w:rsidR="00B212F0" w:rsidRPr="00083BFE" w:rsidRDefault="00B212F0" w:rsidP="00B212F0">
      <w:pPr>
        <w:spacing w:before="60" w:after="240"/>
        <w:textAlignment w:val="baseline"/>
        <w:rPr>
          <w:rFonts w:asciiTheme="minorHAnsi" w:hAnsiTheme="minorHAnsi" w:cs="Times New Roman"/>
          <w:color w:val="111111"/>
          <w:sz w:val="24"/>
        </w:rPr>
      </w:pPr>
      <w:r w:rsidRPr="00083BFE">
        <w:rPr>
          <w:rFonts w:asciiTheme="minorHAnsi" w:hAnsiTheme="minorHAnsi" w:cs="Times New Roman"/>
          <w:color w:val="111111"/>
          <w:sz w:val="24"/>
        </w:rPr>
        <w:t>“</w:t>
      </w:r>
      <w:r w:rsidRPr="00083BFE">
        <w:rPr>
          <w:rFonts w:asciiTheme="minorHAnsi" w:hAnsiTheme="minorHAnsi" w:cs="Times New Roman"/>
          <w:color w:val="111111"/>
          <w:sz w:val="24"/>
          <w:u w:val="single"/>
        </w:rPr>
        <w:t>The rivalry between Islamic State and al-Qaeda in Yemen has developed into a full-blown blood feud,”</w:t>
      </w:r>
      <w:r w:rsidRPr="00083BFE">
        <w:rPr>
          <w:rFonts w:asciiTheme="minorHAnsi" w:hAnsiTheme="minorHAnsi" w:cs="Times New Roman"/>
          <w:color w:val="111111"/>
          <w:sz w:val="24"/>
        </w:rPr>
        <w:t xml:space="preserve"> Elisabeth Kendall, a Yemen expert at Oxford University, who closely monitors the tensions, said late last month.</w:t>
      </w:r>
    </w:p>
    <w:p w14:paraId="0DED7326" w14:textId="77777777" w:rsidR="00CA0218" w:rsidRDefault="00CA0218" w:rsidP="00CA0218"/>
    <w:p w14:paraId="06F2C8EB" w14:textId="3FE5152B" w:rsidR="00B212F0" w:rsidRPr="00CA0218" w:rsidRDefault="00B212F0" w:rsidP="00B212F0">
      <w:pPr>
        <w:pStyle w:val="Heading2"/>
      </w:pPr>
      <w:r>
        <w:t>Diversion Extensions</w:t>
      </w:r>
    </w:p>
    <w:p w14:paraId="6D2A5DFF" w14:textId="77777777" w:rsidR="00151A23" w:rsidRDefault="00151A23" w:rsidP="00AD245C"/>
    <w:p w14:paraId="79C1BE44" w14:textId="44A51C1E" w:rsidR="00EB353E" w:rsidRDefault="00EB353E" w:rsidP="00B212F0">
      <w:pPr>
        <w:pStyle w:val="Heading3"/>
      </w:pPr>
      <w:r>
        <w:t>Diversion I/L Ext.</w:t>
      </w:r>
    </w:p>
    <w:p w14:paraId="18AD1FAE" w14:textId="77777777" w:rsidR="00EB353E" w:rsidRDefault="00EB353E" w:rsidP="00EB353E"/>
    <w:p w14:paraId="3589D92A" w14:textId="77777777" w:rsidR="00EB353E" w:rsidRPr="00EB353E" w:rsidRDefault="00EB353E" w:rsidP="00EB353E">
      <w:pPr>
        <w:rPr>
          <w:rStyle w:val="Style13ptBold"/>
        </w:rPr>
      </w:pPr>
      <w:r>
        <w:rPr>
          <w:rStyle w:val="Style13ptBold"/>
        </w:rPr>
        <w:t>D</w:t>
      </w:r>
      <w:r w:rsidRPr="00EB353E">
        <w:rPr>
          <w:rStyle w:val="Style13ptBold"/>
        </w:rPr>
        <w:t xml:space="preserve">iverted weapons fund multiple terrorist groups and give them </w:t>
      </w:r>
      <w:r w:rsidRPr="00EB353E">
        <w:rPr>
          <w:rStyle w:val="Style13ptBold"/>
          <w:u w:val="single"/>
        </w:rPr>
        <w:t>critical knowledge</w:t>
      </w:r>
      <w:r w:rsidRPr="00EB353E">
        <w:rPr>
          <w:rStyle w:val="Style13ptBold"/>
        </w:rPr>
        <w:t xml:space="preserve"> of weapons systems </w:t>
      </w:r>
    </w:p>
    <w:p w14:paraId="045CFDEC" w14:textId="77777777" w:rsidR="00EB353E" w:rsidRPr="00AA78E5" w:rsidRDefault="00EB353E" w:rsidP="00EB353E">
      <w:pPr>
        <w:rPr>
          <w:rStyle w:val="Style13ptBold"/>
          <w:b w:val="0"/>
        </w:rPr>
      </w:pPr>
      <w:r>
        <w:rPr>
          <w:rStyle w:val="Style13ptBold"/>
        </w:rPr>
        <w:t xml:space="preserve">Horton 17 </w:t>
      </w:r>
      <w:r>
        <w:rPr>
          <w:rStyle w:val="Style13ptBold"/>
          <w:b w:val="0"/>
        </w:rPr>
        <w:t>(Michael, f</w:t>
      </w:r>
      <w:r w:rsidRPr="002F43C0">
        <w:rPr>
          <w:rStyle w:val="Style13ptBold"/>
          <w:b w:val="0"/>
        </w:rPr>
        <w:t xml:space="preserve">ellow for Arabian affairs </w:t>
      </w:r>
      <w:r>
        <w:rPr>
          <w:rStyle w:val="Style13ptBold"/>
          <w:b w:val="0"/>
        </w:rPr>
        <w:t>at the Jamestown Foundation,</w:t>
      </w:r>
      <w:r w:rsidRPr="002F43C0">
        <w:rPr>
          <w:rStyle w:val="Style13ptBold"/>
          <w:b w:val="0"/>
        </w:rPr>
        <w:t xml:space="preserve"> frequent contributor to</w:t>
      </w:r>
      <w:r>
        <w:rPr>
          <w:rStyle w:val="Style13ptBold"/>
          <w:b w:val="0"/>
        </w:rPr>
        <w:t xml:space="preserve"> Jane’s Intelligence Review, </w:t>
      </w:r>
      <w:r w:rsidRPr="002F43C0">
        <w:rPr>
          <w:rStyle w:val="Style13ptBold"/>
          <w:b w:val="0"/>
        </w:rPr>
        <w:t>has written for numerous other publications including: The National Interest, The Economis</w:t>
      </w:r>
      <w:r>
        <w:rPr>
          <w:rStyle w:val="Style13ptBold"/>
          <w:b w:val="0"/>
        </w:rPr>
        <w:t xml:space="preserve">t and West Point’s CTC Sentinel, </w:t>
      </w:r>
      <w:r w:rsidRPr="003A79E8">
        <w:rPr>
          <w:rStyle w:val="Style13ptBold"/>
          <w:b w:val="0"/>
        </w:rPr>
        <w:t xml:space="preserve">Jamestown Foundation, </w:t>
      </w:r>
      <w:r>
        <w:rPr>
          <w:rStyle w:val="Style13ptBold"/>
          <w:b w:val="0"/>
        </w:rPr>
        <w:t>“</w:t>
      </w:r>
      <w:r w:rsidRPr="00AA78E5">
        <w:rPr>
          <w:rStyle w:val="Style13ptBold"/>
          <w:b w:val="0"/>
        </w:rPr>
        <w:t>Yemen: A Dangerous Regional Arms Bazaar</w:t>
      </w:r>
      <w:r>
        <w:rPr>
          <w:rStyle w:val="Style13ptBold"/>
          <w:b w:val="0"/>
        </w:rPr>
        <w:t>”, 6/16/17</w:t>
      </w:r>
      <w:r w:rsidRPr="00AA78E5">
        <w:rPr>
          <w:rStyle w:val="Style13ptBold"/>
          <w:b w:val="0"/>
        </w:rPr>
        <w:t>, Terrorism Monitor Volume: 15 Issue: 12, available at: https://www.refworld.org/docid/5947bb7c4.html [accessed 22 June 2019]</w:t>
      </w:r>
      <w:r>
        <w:rPr>
          <w:rStyle w:val="Style13ptBold"/>
          <w:b w:val="0"/>
        </w:rPr>
        <w:t xml:space="preserve">) </w:t>
      </w:r>
    </w:p>
    <w:p w14:paraId="7E85FC28" w14:textId="77777777" w:rsidR="00EB353E" w:rsidRDefault="00EB353E" w:rsidP="00EB353E">
      <w:r w:rsidRPr="007F1335">
        <w:rPr>
          <w:rStyle w:val="StyleUnderline"/>
        </w:rPr>
        <w:t>After the start of the Saudi intervention in Yemen</w:t>
      </w:r>
      <w:r>
        <w:t xml:space="preserve">, which began on March 26, 2015, </w:t>
      </w:r>
      <w:r w:rsidRPr="007F1335">
        <w:rPr>
          <w:rStyle w:val="StyleUnderline"/>
        </w:rPr>
        <w:t>AQAP went on the offensive across much of the southern part of the country. One of the organization's primary objectives was the seizure of government stores of weapons. AQAP succeeded in seizing stockpiles of weapons</w:t>
      </w:r>
      <w:r>
        <w:t xml:space="preserve"> from sites around the port city of al-Mukalla, among other towns, and captured weapons from fleeing Yemeni Army units.</w:t>
      </w:r>
    </w:p>
    <w:p w14:paraId="752777EC" w14:textId="77777777" w:rsidR="00EB353E" w:rsidRDefault="00EB353E" w:rsidP="00EB353E">
      <w:r>
        <w:t>AQAP's leadership has been tied into the illicit networks that traffic everything from arms to people. These networks have ready access to Yemen's long and unguarded southern coast, allowing them to move all manner of illicit (and licit) goods in and out of Yemen.</w:t>
      </w:r>
    </w:p>
    <w:p w14:paraId="0630A06F" w14:textId="77777777" w:rsidR="00EB353E" w:rsidRPr="007F1335" w:rsidRDefault="00EB353E" w:rsidP="00EB353E">
      <w:pPr>
        <w:rPr>
          <w:rStyle w:val="StyleUnderline"/>
        </w:rPr>
      </w:pPr>
      <w:r w:rsidRPr="007F1335">
        <w:rPr>
          <w:rStyle w:val="StyleUnderline"/>
        </w:rPr>
        <w:t>The weapons became a ready source of funds for AQAP. The organization kept and stockpiled the ones it most required and sold off those it did not.</w:t>
      </w:r>
      <w:r>
        <w:t xml:space="preserve"> Unlike the Saudi- and UAE-funded militias and army units, AQAP's operatives are generally well and consistently paid. While AQAP substantially boosted its funding when it seized an estimated $100 million from a branch of the Yemeni Central Bank in al-Mukalla, </w:t>
      </w:r>
      <w:r w:rsidRPr="007F1335">
        <w:rPr>
          <w:rStyle w:val="StyleUnderline"/>
        </w:rPr>
        <w:t xml:space="preserve">weapons sales and "taxes" imposed on smugglers are </w:t>
      </w:r>
      <w:r w:rsidRPr="007F1335">
        <w:rPr>
          <w:rStyle w:val="StyleUnderline"/>
          <w:u w:val="none"/>
        </w:rPr>
        <w:t>also</w:t>
      </w:r>
      <w:r w:rsidRPr="007F1335">
        <w:rPr>
          <w:rStyle w:val="StyleUnderline"/>
        </w:rPr>
        <w:t xml:space="preserve"> significant sources of income for the group (Reuters, April 8, 2016). On top of this, AQAP uses its access to weapons, especially ATGMs and (potentially) surface-to-air missiles, as a way to build influence with other al-Qaeda franchises like al-Shabaab.</w:t>
      </w:r>
    </w:p>
    <w:p w14:paraId="12877401" w14:textId="77777777" w:rsidR="00EB353E" w:rsidRDefault="00EB353E" w:rsidP="00EB353E">
      <w:r>
        <w:t>Regional Proliferation</w:t>
      </w:r>
    </w:p>
    <w:p w14:paraId="717A0E3F" w14:textId="77777777" w:rsidR="00EB353E" w:rsidRDefault="00EB353E" w:rsidP="00EB353E">
      <w:r>
        <w:t>Relative to Yemen, there are far fewer weapons available in Somalia. This is because Somalia has often acted as a conduit for arms and materiel to other destinations in Africa. As a consequence of this, and the decades of its own civil conflict, weapons command far higher prices in Somalia than in Yemen.</w:t>
      </w:r>
    </w:p>
    <w:p w14:paraId="72817674" w14:textId="77777777" w:rsidR="00EB353E" w:rsidRPr="007F1335" w:rsidRDefault="00EB353E" w:rsidP="00EB353E">
      <w:pPr>
        <w:rPr>
          <w:rStyle w:val="StyleUnderline"/>
        </w:rPr>
      </w:pPr>
      <w:r w:rsidRPr="007F1335">
        <w:rPr>
          <w:rStyle w:val="StyleUnderline"/>
        </w:rPr>
        <w:t>Access to adequate supplies of weapons and materiel has long been a problem for al-Shabaab</w:t>
      </w:r>
      <w:r>
        <w:t>, and in particular the organization has only ever had limited access to more advanced weapons</w:t>
      </w:r>
      <w:r w:rsidRPr="007F1335">
        <w:rPr>
          <w:rStyle w:val="StyleUnderline"/>
        </w:rPr>
        <w:t>. Greater access to ATGMs, advanced night vision equipment, lightweight man portable mortars and hand-launched drones would make al-Shabaab a far more lethal opponent.</w:t>
      </w:r>
    </w:p>
    <w:p w14:paraId="6BAA2BCF" w14:textId="77777777" w:rsidR="00EB353E" w:rsidRPr="007F1335" w:rsidRDefault="00EB353E" w:rsidP="00EB353E">
      <w:pPr>
        <w:rPr>
          <w:rStyle w:val="StyleUnderline"/>
        </w:rPr>
      </w:pPr>
      <w:r w:rsidRPr="007F1335">
        <w:rPr>
          <w:rStyle w:val="StyleUnderline"/>
        </w:rPr>
        <w:t>The leadership of AQAP and al-Shabaab have exchanged top-level operatives</w:t>
      </w:r>
      <w:r w:rsidRPr="007F1335">
        <w:t>, and both organizations have learned from one another over the past five years.</w:t>
      </w:r>
      <w:r w:rsidRPr="007F1335">
        <w:rPr>
          <w:rStyle w:val="StyleUnderline"/>
        </w:rPr>
        <w:t xml:space="preserve"> AQAP has refined and expanded its intelligence wing, learning from al-Shabaab's own intelligence organization, the Amnniyat. [4] It is almost certain that al-Shabaab will in turn benefit from AQAP's increasing experience in operating and deploying a wider array of weapons. It is also likely that al-Shabaab will benefit from AQAP's access to these weapons.</w:t>
      </w:r>
    </w:p>
    <w:p w14:paraId="7A5FA526" w14:textId="77777777" w:rsidR="00EB353E" w:rsidRPr="007F1335" w:rsidRDefault="00EB353E" w:rsidP="00EB353E">
      <w:pPr>
        <w:rPr>
          <w:rStyle w:val="StyleUnderline"/>
        </w:rPr>
      </w:pPr>
      <w:r>
        <w:t xml:space="preserve">Al-Shabaab will not be the only group in Somalia to benefit from the outflow of weapons from Yemen. </w:t>
      </w:r>
      <w:r w:rsidRPr="007F1335">
        <w:rPr>
          <w:rStyle w:val="StyleUnderline"/>
        </w:rPr>
        <w:t>Somalia's pirate gangs,</w:t>
      </w:r>
      <w:r>
        <w:t xml:space="preserve"> which have had a working relationship with parts of the al-Shabaab organization, </w:t>
      </w:r>
      <w:r w:rsidRPr="007F1335">
        <w:rPr>
          <w:rStyle w:val="StyleUnderline"/>
        </w:rPr>
        <w:t>may also gain.</w:t>
      </w:r>
    </w:p>
    <w:p w14:paraId="424F93DF" w14:textId="77777777" w:rsidR="00EB353E" w:rsidRDefault="00EB353E" w:rsidP="00EB353E">
      <w:r>
        <w:t xml:space="preserve">Somalia's pirate gangs have been greatly weakened over the last four years due to the efforts of the international community and by the governments of Somalia and Somaliland. Meanwhile, many shipping companies have taken action, hiring armed security teams for their ships. Somalia's pirates have historically been poorly armed, relying on assault rifles and RPGs. </w:t>
      </w:r>
      <w:r w:rsidRPr="007F1335">
        <w:rPr>
          <w:rStyle w:val="StyleUnderline"/>
        </w:rPr>
        <w:t>If these gangs were to gain access to ATGMs, which can be easily repurposed, or other advanced weapons, it could make them far more of a threat</w:t>
      </w:r>
      <w:r>
        <w:t xml:space="preserve"> to ships transiting the Bab al-Mandeb and the Somali coast (al-Jazeera, March 15).</w:t>
      </w:r>
    </w:p>
    <w:p w14:paraId="01E8AF9A" w14:textId="77777777" w:rsidR="00EB353E" w:rsidRDefault="00EB353E" w:rsidP="00EB353E">
      <w:r>
        <w:t>Outlook</w:t>
      </w:r>
    </w:p>
    <w:p w14:paraId="56A55566" w14:textId="77777777" w:rsidR="00EB353E" w:rsidRDefault="00EB353E" w:rsidP="00EB353E">
      <w:r>
        <w:t xml:space="preserve">Al-Shabaab and Somalia's pirate gangs are but two </w:t>
      </w:r>
      <w:r w:rsidRPr="007F1335">
        <w:rPr>
          <w:rStyle w:val="StyleUnderline"/>
        </w:rPr>
        <w:t>groups that stand to benefit from the availability of weapons in Yemen</w:t>
      </w:r>
      <w:r>
        <w:t xml:space="preserve">. Undoubtedly, as the war continues, there </w:t>
      </w:r>
      <w:r w:rsidRPr="007F1335">
        <w:rPr>
          <w:rStyle w:val="StyleUnderline"/>
        </w:rPr>
        <w:t>will be many more. Yemen's coast is extensive and unguarded. Weapons and materiel are being exported with ease from Yemen to Somalia. It is likely that they are travelling even further</w:t>
      </w:r>
      <w:r>
        <w:t xml:space="preserve"> afield.</w:t>
      </w:r>
    </w:p>
    <w:p w14:paraId="1FCA1B93" w14:textId="77777777" w:rsidR="00EB353E" w:rsidRPr="007F1335" w:rsidRDefault="00EB353E" w:rsidP="00EB353E">
      <w:pPr>
        <w:rPr>
          <w:rStyle w:val="StyleUnderline"/>
        </w:rPr>
      </w:pPr>
      <w:r>
        <w:t xml:space="preserve">Quite apart from the dangers posed by an unchecked outflow of weapons, including some relatively advanced armaments, </w:t>
      </w:r>
      <w:r w:rsidRPr="007F1335">
        <w:rPr>
          <w:rStyle w:val="StyleUnderline"/>
        </w:rPr>
        <w:t>the trade is a ready source of cash for al-Qaeda's most capable franchise. Meanwhile, Saudi Arabia and the UAE's large scale exporting of arms to Yemen will have grave repercussions for both them and the region as a whole.</w:t>
      </w:r>
    </w:p>
    <w:p w14:paraId="2790A800" w14:textId="77777777" w:rsidR="00EB353E" w:rsidRDefault="00EB353E" w:rsidP="00EB353E">
      <w:r>
        <w:t xml:space="preserve">While personal ownership of weapons in </w:t>
      </w:r>
      <w:r w:rsidRPr="007F1335">
        <w:rPr>
          <w:rStyle w:val="StyleUnderline"/>
        </w:rPr>
        <w:t xml:space="preserve">Saudi Arabia </w:t>
      </w:r>
      <w:r>
        <w:t>is highly regulated, a thriving black market for weapons exists there. Given that Saudi Arabia has little control of its border with Yemen</w:t>
      </w:r>
      <w:r w:rsidRPr="007F1335">
        <w:rPr>
          <w:rStyle w:val="StyleUnderline"/>
        </w:rPr>
        <w:t>, it is likely that some of the weapons there are making their way across the border to be re-sold in Saudi Arabia to terrorist cells and other organizations</w:t>
      </w:r>
      <w:r>
        <w:t xml:space="preserve"> that oppose the House of Saud.</w:t>
      </w:r>
    </w:p>
    <w:p w14:paraId="7389DA6B" w14:textId="77777777" w:rsidR="00EB353E" w:rsidRPr="007F1335" w:rsidRDefault="00EB353E" w:rsidP="00EB353E">
      <w:pPr>
        <w:rPr>
          <w:rStyle w:val="StyleUnderline"/>
        </w:rPr>
      </w:pPr>
      <w:r w:rsidRPr="007F1335">
        <w:rPr>
          <w:rStyle w:val="StyleUnderline"/>
        </w:rPr>
        <w:t>The war in Yemen and the weapons provided to its various actors have the potential to</w:t>
      </w:r>
      <w:r>
        <w:t xml:space="preserve"> reshape and </w:t>
      </w:r>
      <w:r w:rsidRPr="007F1335">
        <w:rPr>
          <w:rStyle w:val="StyleUnderline"/>
        </w:rPr>
        <w:t>intensify</w:t>
      </w:r>
      <w:r>
        <w:t xml:space="preserve"> piracy and other </w:t>
      </w:r>
      <w:r w:rsidRPr="007F1335">
        <w:rPr>
          <w:rStyle w:val="StyleUnderline"/>
        </w:rPr>
        <w:t>regional threats. The outflow of weapons from Yemen is itself of great concern, but knowledge and experience of how best to use them is also being exported. The policy of supplying</w:t>
      </w:r>
      <w:r>
        <w:t xml:space="preserve"> tens, if not hundreds, of </w:t>
      </w:r>
      <w:r w:rsidRPr="007F1335">
        <w:rPr>
          <w:rStyle w:val="StyleUnderline"/>
        </w:rPr>
        <w:t xml:space="preserve">millions of </w:t>
      </w:r>
      <w:proofErr w:type="gramStart"/>
      <w:r w:rsidRPr="007F1335">
        <w:rPr>
          <w:rStyle w:val="StyleUnderline"/>
        </w:rPr>
        <w:t>dollars</w:t>
      </w:r>
      <w:proofErr w:type="gramEnd"/>
      <w:r w:rsidRPr="007F1335">
        <w:rPr>
          <w:rStyle w:val="StyleUnderline"/>
        </w:rPr>
        <w:t xml:space="preserve"> worth of weapons to</w:t>
      </w:r>
      <w:r>
        <w:t xml:space="preserve"> ad-hoc </w:t>
      </w:r>
      <w:r w:rsidRPr="007F1335">
        <w:rPr>
          <w:rStyle w:val="StyleUnderline"/>
        </w:rPr>
        <w:t>militias in a country as unstable and strategically located as Yemen will result in a host of unintended and deadly consequences.</w:t>
      </w:r>
    </w:p>
    <w:p w14:paraId="0A8D3396" w14:textId="77777777" w:rsidR="00EB353E" w:rsidRDefault="00EB353E" w:rsidP="00EB353E"/>
    <w:p w14:paraId="75433D4B" w14:textId="77777777" w:rsidR="00EB353E" w:rsidRDefault="00EB353E" w:rsidP="00EB353E">
      <w:pPr>
        <w:pStyle w:val="Heading4"/>
      </w:pPr>
      <w:r>
        <w:t xml:space="preserve">The Saudi Arabian coalition is providing a huge influx of diverse arms into Yemen </w:t>
      </w:r>
    </w:p>
    <w:p w14:paraId="2F9357B0" w14:textId="77777777" w:rsidR="00EB353E" w:rsidRPr="00563E22" w:rsidRDefault="00EB353E" w:rsidP="00EB353E">
      <w:pPr>
        <w:rPr>
          <w:sz w:val="26"/>
        </w:rPr>
      </w:pPr>
      <w:r>
        <w:rPr>
          <w:rStyle w:val="Style13ptBold"/>
        </w:rPr>
        <w:t xml:space="preserve">Horton 17 </w:t>
      </w:r>
      <w:r>
        <w:rPr>
          <w:rStyle w:val="Style13ptBold"/>
          <w:b w:val="0"/>
        </w:rPr>
        <w:t>(Michael, f</w:t>
      </w:r>
      <w:r w:rsidRPr="002F43C0">
        <w:rPr>
          <w:rStyle w:val="Style13ptBold"/>
          <w:b w:val="0"/>
        </w:rPr>
        <w:t xml:space="preserve">ellow for Arabian affairs </w:t>
      </w:r>
      <w:r>
        <w:rPr>
          <w:rStyle w:val="Style13ptBold"/>
          <w:b w:val="0"/>
        </w:rPr>
        <w:t>at the Jamestown Foundation,</w:t>
      </w:r>
      <w:r w:rsidRPr="002F43C0">
        <w:rPr>
          <w:rStyle w:val="Style13ptBold"/>
          <w:b w:val="0"/>
        </w:rPr>
        <w:t xml:space="preserve"> frequent contributor to</w:t>
      </w:r>
      <w:r>
        <w:rPr>
          <w:rStyle w:val="Style13ptBold"/>
          <w:b w:val="0"/>
        </w:rPr>
        <w:t xml:space="preserve"> Jane’s Intelligence Review, </w:t>
      </w:r>
      <w:r w:rsidRPr="002F43C0">
        <w:rPr>
          <w:rStyle w:val="Style13ptBold"/>
          <w:b w:val="0"/>
        </w:rPr>
        <w:t>has written for numerous other publications including: The National Interest, The Economis</w:t>
      </w:r>
      <w:r>
        <w:rPr>
          <w:rStyle w:val="Style13ptBold"/>
          <w:b w:val="0"/>
        </w:rPr>
        <w:t xml:space="preserve">t and West Point’s CTC Sentinel, </w:t>
      </w:r>
      <w:r w:rsidRPr="003A79E8">
        <w:rPr>
          <w:rStyle w:val="Style13ptBold"/>
          <w:b w:val="0"/>
        </w:rPr>
        <w:t xml:space="preserve">Jamestown Foundation, </w:t>
      </w:r>
      <w:r>
        <w:rPr>
          <w:rStyle w:val="Style13ptBold"/>
          <w:b w:val="0"/>
        </w:rPr>
        <w:t>“</w:t>
      </w:r>
      <w:r w:rsidRPr="00AA78E5">
        <w:rPr>
          <w:rStyle w:val="Style13ptBold"/>
          <w:b w:val="0"/>
        </w:rPr>
        <w:t>Yemen: A Dangerous Regional Arms Bazaar</w:t>
      </w:r>
      <w:r>
        <w:rPr>
          <w:rStyle w:val="Style13ptBold"/>
          <w:b w:val="0"/>
        </w:rPr>
        <w:t>”, 6/16/17</w:t>
      </w:r>
      <w:r w:rsidRPr="00AA78E5">
        <w:rPr>
          <w:rStyle w:val="Style13ptBold"/>
          <w:b w:val="0"/>
        </w:rPr>
        <w:t>, Terrorism Monitor Volume: 15 Issue: 12, available at: https://www.refworld.org/docid/5947bb7c4.html [accessed 22 June 2019]</w:t>
      </w:r>
      <w:r>
        <w:rPr>
          <w:rStyle w:val="Style13ptBold"/>
          <w:b w:val="0"/>
        </w:rPr>
        <w:t xml:space="preserve">) </w:t>
      </w:r>
    </w:p>
    <w:p w14:paraId="4297D514" w14:textId="77777777" w:rsidR="00EB353E" w:rsidRDefault="00EB353E" w:rsidP="00EB353E">
      <w:r w:rsidRPr="00401DB4">
        <w:rPr>
          <w:rStyle w:val="StyleUnderline"/>
        </w:rPr>
        <w:t>Yemen is the second most heavily armed country in the world after the United States.</w:t>
      </w:r>
      <w:r>
        <w:t xml:space="preserve"> Before the current civil war began, there were an estimated 54 guns for every 100 residents. [1] </w:t>
      </w:r>
      <w:r w:rsidRPr="00D07BD8">
        <w:rPr>
          <w:rStyle w:val="StyleUnderline"/>
        </w:rPr>
        <w:t xml:space="preserve">Now, the number of small and medium arms in the country is far higher. Both Saudi Arabia and the United Arab Emirates (UAE), who are the primary external participants in the war, have flooded Yemen with weapons of all </w:t>
      </w:r>
      <w:r w:rsidRPr="00576CB0">
        <w:rPr>
          <w:rStyle w:val="StyleUnderline"/>
        </w:rPr>
        <w:t>types. These weapons, which range from assault rifles to anti-tank guided missiles (ATGMs), are being provided to a range of disparate militias</w:t>
      </w:r>
      <w:r>
        <w:t xml:space="preserve"> so that, in theory, they can fight the Houthis who control northwest Yemen. In reality, </w:t>
      </w:r>
      <w:r w:rsidRPr="00D07BD8">
        <w:rPr>
          <w:rStyle w:val="StyleUnderline"/>
        </w:rPr>
        <w:t>there are</w:t>
      </w:r>
      <w:r>
        <w:t xml:space="preserve"> almost </w:t>
      </w:r>
      <w:r w:rsidRPr="00D07BD8">
        <w:rPr>
          <w:rStyle w:val="StyleUnderline"/>
        </w:rPr>
        <w:t xml:space="preserve">no safeguards in place to monitor the end-use of these weapons. </w:t>
      </w:r>
      <w:r>
        <w:t>[2] Consequently, many of them, including sophisticated medium arms like ATGMs, are sold on to whichever organization or individual will pay the highest price. [3]</w:t>
      </w:r>
    </w:p>
    <w:p w14:paraId="55D62772" w14:textId="77777777" w:rsidR="00EB353E" w:rsidRPr="00D07BD8" w:rsidRDefault="00EB353E" w:rsidP="00EB353E">
      <w:pPr>
        <w:rPr>
          <w:rStyle w:val="StyleUnderline"/>
        </w:rPr>
      </w:pPr>
      <w:r>
        <w:t xml:space="preserve">Before the start of the conflict, Yemen was already a regional arms bazaar, </w:t>
      </w:r>
      <w:r w:rsidRPr="00D07BD8">
        <w:rPr>
          <w:rStyle w:val="StyleUnderline"/>
        </w:rPr>
        <w:t>but the country's well-established smuggling networks have been reinvigorated by the influx of weapons.</w:t>
      </w:r>
      <w:r>
        <w:t xml:space="preserve"> These networks have contacts throughout the region and move significant quantities of arms to Somalia and further afield, but it is not only Yemen's arms dealers who are profiting from the inflow of weapons. </w:t>
      </w:r>
      <w:r w:rsidRPr="00D07BD8">
        <w:rPr>
          <w:rStyle w:val="StyleUnderline"/>
        </w:rPr>
        <w:t>Groups like al-Qaeda in the Arabian Peninsula (AQAP) and Somalia-based al-Shabaab are</w:t>
      </w:r>
      <w:r>
        <w:t xml:space="preserve"> also </w:t>
      </w:r>
      <w:r w:rsidRPr="00D07BD8">
        <w:rPr>
          <w:rStyle w:val="StyleUnderline"/>
        </w:rPr>
        <w:t>benefiting. In the case of AQAP, the group has never been better armed or better funded. While al-Shabaab has long suffered from a dearth of weapons and materiel, this may not be the case for much longer. What is certain is that the consequences of indiscriminate weapons transfers to Yemen will have a profound effect not only on Yemen but also on the region as a whole in the months and years to come.</w:t>
      </w:r>
    </w:p>
    <w:p w14:paraId="13B42FB0" w14:textId="77777777" w:rsidR="00EB353E" w:rsidRDefault="00EB353E" w:rsidP="00EB353E">
      <w:r>
        <w:t>From Submachine Guns to Gently Used Tanks</w:t>
      </w:r>
    </w:p>
    <w:p w14:paraId="02961C4D" w14:textId="77777777" w:rsidR="00EB353E" w:rsidRDefault="00EB353E" w:rsidP="00EB353E">
      <w:r>
        <w:t>Yemen's arms markets are a paradise for organizations that want to stock up on anything from the latest high-end Heckler and Koch submachine guns to secondhand but barely used tanks. Even when Yemen had a functioning government, it was unable, and largely unwilling, to impede the illicit trade in weapons.</w:t>
      </w:r>
    </w:p>
    <w:p w14:paraId="53C873A3" w14:textId="77777777" w:rsidR="00EB353E" w:rsidRPr="00D07BD8" w:rsidRDefault="00EB353E" w:rsidP="00EB353E">
      <w:pPr>
        <w:rPr>
          <w:rStyle w:val="StyleUnderline"/>
        </w:rPr>
      </w:pPr>
      <w:r>
        <w:t>Yemen's largest arms market is in the village of Jihana, a mere 40-minute drive from the Yemeni capital of Sanaa. There - and at other markets - buyers can find a dizzying array of small and medium arms</w:t>
      </w:r>
      <w:r w:rsidRPr="00D07BD8">
        <w:rPr>
          <w:rStyle w:val="StyleUnderline"/>
        </w:rPr>
        <w:t>. Heavy weapons - such as tanks, artillery pieces and armored vehicles - are also easily procured.</w:t>
      </w:r>
    </w:p>
    <w:p w14:paraId="4C0920DD" w14:textId="77777777" w:rsidR="00EB353E" w:rsidRDefault="00EB353E" w:rsidP="00EB353E">
      <w:r>
        <w:t xml:space="preserve">Most civil wars create a shortage of weapons and materiel, but </w:t>
      </w:r>
      <w:r w:rsidRPr="00D07BD8">
        <w:rPr>
          <w:rStyle w:val="StyleUnderline"/>
        </w:rPr>
        <w:t>Yemen's conflict has resulted in a glut of arms. Prices for less desirable assault rifles, like the Steyr AUG used by Saudi forces, have plummeted.</w:t>
      </w:r>
      <w:r>
        <w:t xml:space="preserve"> These rifles now cost less than $60. Of far more interest to most buyers are </w:t>
      </w:r>
      <w:r w:rsidRPr="00D07BD8">
        <w:rPr>
          <w:rStyle w:val="StyleUnderline"/>
        </w:rPr>
        <w:t>the advanced weapons systems</w:t>
      </w:r>
      <w:r>
        <w:t xml:space="preserve"> that have only recently been made available. These include ATGMs and, perhaps most worryingly, surface-to-air missiles like the SA-7 Grail and its variants. However, it is the ATGMs that </w:t>
      </w:r>
      <w:r w:rsidRPr="00D07BD8">
        <w:rPr>
          <w:rStyle w:val="StyleUnderline"/>
        </w:rPr>
        <w:t>are most in demand by all sides in the conflict and have proved to be decisive in various battles around Yemen.</w:t>
      </w:r>
      <w:r>
        <w:t xml:space="preserve"> Most of the more advanced weapons, like the third-generation ATGMs, have come into the country in the last two years. In addition to weapons, advanced kit like night-vision goggles, hand-launched drones and encrypted communication devices are also widely available.</w:t>
      </w:r>
    </w:p>
    <w:p w14:paraId="153E974E" w14:textId="77777777" w:rsidR="00EB353E" w:rsidRDefault="00EB353E" w:rsidP="00EB353E">
      <w:r w:rsidRPr="00D07BD8">
        <w:rPr>
          <w:rStyle w:val="StyleUnderline"/>
        </w:rPr>
        <w:t xml:space="preserve">There are numerous claims that Iran is providing weapons to the Houthis. However, it is the UAE and Saudi Arabia that are providing the vast majority of these more advanced weapons. While they may be intended for anti-Houthi militias </w:t>
      </w:r>
      <w:r>
        <w:t xml:space="preserve">and reconstituted units of the part of the Yemeni Army aligned with Yemen's government-in-exile, </w:t>
      </w:r>
      <w:r w:rsidRPr="00D07BD8">
        <w:rPr>
          <w:rStyle w:val="StyleUnderline"/>
        </w:rPr>
        <w:t>the leaders of these forces simply sell much of it on the open market</w:t>
      </w:r>
      <w:r>
        <w:t xml:space="preserve"> (Daily Star, May 1). These militias and army units are poorly paid - if they are paid at all - and the sale of weapons provides a source of funds for both the men and their officers.</w:t>
      </w:r>
    </w:p>
    <w:p w14:paraId="1D3F36B9" w14:textId="77777777" w:rsidR="00EB353E" w:rsidRDefault="00EB353E" w:rsidP="00EB353E">
      <w:r>
        <w:t>There is a long history in Yemen of military units selling weapons and materiel. Between 2004 and 2011, during the Houthis' six wars with the Yemeni government, led by then-President Ali Abdullah Saleh, the rebel's primary source for weapons and ammunition was the Yemeni Army they were fighting.</w:t>
      </w:r>
    </w:p>
    <w:p w14:paraId="1D231134" w14:textId="77777777" w:rsidR="00EB353E" w:rsidRDefault="00EB353E" w:rsidP="00EB353E">
      <w:r>
        <w:t xml:space="preserve">While recently supplied weapons are being sold by the militias and army units, </w:t>
      </w:r>
      <w:r w:rsidRPr="00D07BD8">
        <w:rPr>
          <w:rStyle w:val="StyleUnderline"/>
        </w:rPr>
        <w:t>all sides in the conflict have seized weapons during battles and from Yemeni army stockpiles. These seized weapons, those that are deemed to be in surplus and not readily needed, are sold to arms dealers, third parties and, in some cases, even rivals.</w:t>
      </w:r>
    </w:p>
    <w:p w14:paraId="6557C1FE" w14:textId="77777777" w:rsidR="00EB353E" w:rsidRPr="00E34C51" w:rsidRDefault="00EB353E" w:rsidP="00EB353E"/>
    <w:p w14:paraId="5432078A" w14:textId="77777777" w:rsidR="00DB746B" w:rsidRDefault="00DB746B" w:rsidP="00DB746B">
      <w:pPr>
        <w:pStyle w:val="Heading4"/>
      </w:pPr>
      <w:r>
        <w:t>US military equipment has been transferred to al-Qaeda</w:t>
      </w:r>
    </w:p>
    <w:p w14:paraId="1E580F01" w14:textId="77777777" w:rsidR="00DB746B" w:rsidRPr="00947549" w:rsidRDefault="00DB746B" w:rsidP="00DB746B">
      <w:pPr>
        <w:rPr>
          <w:rStyle w:val="Style13ptBold"/>
          <w:b w:val="0"/>
        </w:rPr>
      </w:pPr>
      <w:r>
        <w:rPr>
          <w:rStyle w:val="Style13ptBold"/>
        </w:rPr>
        <w:t xml:space="preserve">Vittori 19 </w:t>
      </w:r>
      <w:r>
        <w:rPr>
          <w:rStyle w:val="Style13ptBold"/>
          <w:b w:val="0"/>
        </w:rPr>
        <w:t>(Jodi, 2/19/19, E</w:t>
      </w:r>
      <w:r w:rsidRPr="00D5151C">
        <w:rPr>
          <w:rStyle w:val="Style13ptBold"/>
          <w:b w:val="0"/>
        </w:rPr>
        <w:t>xpert on the linkages of corruption, state fragility, illicit finance, and U.S. national security</w:t>
      </w:r>
      <w:r>
        <w:rPr>
          <w:rStyle w:val="Style13ptBold"/>
          <w:b w:val="0"/>
        </w:rPr>
        <w:t>,</w:t>
      </w:r>
      <w:r w:rsidRPr="00D5151C">
        <w:rPr>
          <w:rStyle w:val="Style13ptBold"/>
          <w:b w:val="0"/>
        </w:rPr>
        <w:t xml:space="preserve"> U.S. research and policy manager for Transparency International</w:t>
      </w:r>
      <w:r>
        <w:rPr>
          <w:rStyle w:val="Style13ptBold"/>
          <w:b w:val="0"/>
        </w:rPr>
        <w:t xml:space="preserve">’s Defense and Security Program, </w:t>
      </w:r>
      <w:r w:rsidRPr="00D5151C">
        <w:rPr>
          <w:rStyle w:val="Style13ptBold"/>
          <w:b w:val="0"/>
        </w:rPr>
        <w:t>adjunct pro</w:t>
      </w:r>
      <w:r>
        <w:rPr>
          <w:rStyle w:val="Style13ptBold"/>
          <w:b w:val="0"/>
        </w:rPr>
        <w:t>fessor at Georgetown University, “</w:t>
      </w:r>
      <w:r w:rsidRPr="00DD4FBB">
        <w:rPr>
          <w:rStyle w:val="Style13ptBold"/>
          <w:b w:val="0"/>
        </w:rPr>
        <w:t>American Weapons in the Wrong Hands</w:t>
      </w:r>
      <w:r>
        <w:rPr>
          <w:rStyle w:val="Style13ptBold"/>
          <w:b w:val="0"/>
        </w:rPr>
        <w:t xml:space="preserve">”, Carnegie Endowment for International Peace, </w:t>
      </w:r>
      <w:hyperlink r:id="rId85" w:history="1">
        <w:r w:rsidRPr="00AD6EB8">
          <w:rPr>
            <w:rStyle w:val="Hyperlink"/>
            <w:sz w:val="26"/>
          </w:rPr>
          <w:t>https://carnegieendowment.org/2019/02/19/american-weapons-in-wrong-hands-pub-78408)</w:t>
        </w:r>
      </w:hyperlink>
      <w:r>
        <w:rPr>
          <w:rStyle w:val="Style13ptBold"/>
          <w:b w:val="0"/>
        </w:rPr>
        <w:t xml:space="preserve"> </w:t>
      </w:r>
    </w:p>
    <w:p w14:paraId="334452FC" w14:textId="77777777" w:rsidR="00DB746B" w:rsidRPr="00947549" w:rsidRDefault="00DB746B" w:rsidP="00DB746B">
      <w:pPr>
        <w:rPr>
          <w:rStyle w:val="StyleUnderline"/>
        </w:rPr>
      </w:pPr>
      <w:r>
        <w:t xml:space="preserve">Earlier this month, a CNN investigation provided further evidence that </w:t>
      </w:r>
      <w:r w:rsidRPr="00947549">
        <w:rPr>
          <w:rStyle w:val="StyleUnderline"/>
        </w:rPr>
        <w:t>U.S. military equipment has been transferred from Saudi Arabia and the United Arab Emirates (UAE) to a variety of militias, including some linked to al-Qaeda</w:t>
      </w:r>
      <w:r>
        <w:t>. Given the additional scrutiny of U.S.-Saudi relations since the murder of journalist Jamal Khashoggi, recent U.S. Senate and House resolutions on arms sales to Saudi Arabia, and ongoing Saudi and Emirati tensions with neighbor Qatar</w:t>
      </w:r>
      <w:r w:rsidRPr="00947549">
        <w:rPr>
          <w:rStyle w:val="StyleUnderline"/>
        </w:rPr>
        <w:t>, now is the time for a full-scale review of U.S. arms sales to the Gulf region.</w:t>
      </w:r>
    </w:p>
    <w:p w14:paraId="5F305B2C" w14:textId="77777777" w:rsidR="00DB746B" w:rsidRDefault="00DB746B" w:rsidP="00DB746B">
      <w:r>
        <w:t xml:space="preserve">There are clear rules against arms transfers to third parties. There are also end-use monitoring requirements for U.S. arms exports, but these checks are hardly universal. Given that at least some of the equipment found in militia hands can be tied to </w:t>
      </w:r>
      <w:r w:rsidRPr="00947549">
        <w:rPr>
          <w:rStyle w:val="StyleUnderline"/>
        </w:rPr>
        <w:t>U.S. arms sales, the Department of Defense, State Department, and Commerce Department are clearly not adequately monitoring sales.</w:t>
      </w:r>
      <w:r>
        <w:t xml:space="preserve"> (Which U.S. agency is responsible for end-use checks depends on the type of sale conducted.)</w:t>
      </w:r>
    </w:p>
    <w:p w14:paraId="5D2687B7" w14:textId="77777777" w:rsidR="00DB746B" w:rsidRDefault="00DB746B" w:rsidP="00DB746B">
      <w:pPr>
        <w:pStyle w:val="Heading4"/>
      </w:pPr>
      <w:r>
        <w:t xml:space="preserve">Saudi Arabia feeds weapons to terrorists </w:t>
      </w:r>
    </w:p>
    <w:p w14:paraId="2A31646E" w14:textId="77777777" w:rsidR="00DB746B" w:rsidRPr="00E407B8" w:rsidRDefault="00DB746B" w:rsidP="00DB746B">
      <w:pPr>
        <w:rPr>
          <w:rStyle w:val="Style13ptBold"/>
          <w:b w:val="0"/>
        </w:rPr>
      </w:pPr>
      <w:r>
        <w:rPr>
          <w:rStyle w:val="Style13ptBold"/>
        </w:rPr>
        <w:t xml:space="preserve">Hunter 19 </w:t>
      </w:r>
      <w:r>
        <w:rPr>
          <w:rStyle w:val="Style13ptBold"/>
          <w:b w:val="0"/>
        </w:rPr>
        <w:t>(Jack, 2/05/19, e</w:t>
      </w:r>
      <w:r w:rsidRPr="000B55EE">
        <w:rPr>
          <w:rStyle w:val="Style13ptBold"/>
          <w:b w:val="0"/>
        </w:rPr>
        <w:t>ditor of Rare Politics</w:t>
      </w:r>
      <w:r>
        <w:rPr>
          <w:rStyle w:val="Style13ptBold"/>
          <w:b w:val="0"/>
        </w:rPr>
        <w:t>,</w:t>
      </w:r>
      <w:r w:rsidRPr="000B55EE">
        <w:rPr>
          <w:rStyle w:val="Style13ptBold"/>
          <w:b w:val="0"/>
        </w:rPr>
        <w:t xml:space="preserve"> has written regularly for The Daily Caller, The American Conservative and has appeared in Politico Magazine, The Daily Beast and The Spectat</w:t>
      </w:r>
      <w:r>
        <w:rPr>
          <w:rStyle w:val="Style13ptBold"/>
          <w:b w:val="0"/>
        </w:rPr>
        <w:t>or (UK) and Washington Examiner, Washington Examiner, “</w:t>
      </w:r>
      <w:r w:rsidRPr="000B55EE">
        <w:rPr>
          <w:rStyle w:val="Style13ptBold"/>
          <w:b w:val="0"/>
        </w:rPr>
        <w:t>Rand Paul said US weapons would end up in terrorists' hands. You should have listened to Rand Paul</w:t>
      </w:r>
      <w:r>
        <w:rPr>
          <w:rStyle w:val="Style13ptBold"/>
          <w:b w:val="0"/>
        </w:rPr>
        <w:t xml:space="preserve">”, </w:t>
      </w:r>
      <w:hyperlink r:id="rId86" w:history="1">
        <w:r w:rsidRPr="00FC74FC">
          <w:rPr>
            <w:rStyle w:val="Hyperlink"/>
            <w:sz w:val="26"/>
          </w:rPr>
          <w:t>https://www.washingtonexaminer.com/opinion/rand-paul-said-us-weapons-would-end-up-in-terrorists-hands-you-should-have-listened-to-rand-paul)</w:t>
        </w:r>
      </w:hyperlink>
      <w:r>
        <w:rPr>
          <w:rStyle w:val="Style13ptBold"/>
          <w:b w:val="0"/>
        </w:rPr>
        <w:t xml:space="preserve"> </w:t>
      </w:r>
    </w:p>
    <w:p w14:paraId="43E6877C" w14:textId="77777777" w:rsidR="00DB746B" w:rsidRPr="00E407B8" w:rsidRDefault="00DB746B" w:rsidP="00DB746B">
      <w:pPr>
        <w:rPr>
          <w:rStyle w:val="StyleUnderline"/>
        </w:rPr>
      </w:pPr>
      <w:r w:rsidRPr="00E407B8">
        <w:rPr>
          <w:rStyle w:val="StyleUnderline"/>
        </w:rPr>
        <w:t>CNN reported that Saudi Arabia has been giving American-made weapons to groups linked to al Qaeda. The Saudis have been using weapon sales to gain leverage in the ongoing war in Yemen.</w:t>
      </w:r>
    </w:p>
    <w:p w14:paraId="7DE86A5F" w14:textId="77777777" w:rsidR="00DB746B" w:rsidRPr="00E407B8" w:rsidRDefault="00DB746B" w:rsidP="00DB746B">
      <w:pPr>
        <w:rPr>
          <w:rStyle w:val="StyleUnderline"/>
        </w:rPr>
      </w:pPr>
      <w:r>
        <w:t xml:space="preserve">In August, the Washington Post reported, “New Associated Press reporting from Yemen has laid bare the fact that </w:t>
      </w:r>
      <w:r w:rsidRPr="00E407B8">
        <w:rPr>
          <w:rStyle w:val="StyleUnderline"/>
        </w:rPr>
        <w:t>the UAE and Saudi Arabia have been busy cutting ‘secret deals with al-Qaida fighters, paying some to leave key cities and towns and letting others retreat with weapons, equipment and wads of looted cash … hundreds more were recruited to join the coalition itself.’”</w:t>
      </w:r>
    </w:p>
    <w:p w14:paraId="5845C5E8" w14:textId="77777777" w:rsidR="00DB746B" w:rsidRDefault="00DB746B" w:rsidP="00DB746B">
      <w:r>
        <w:t>Now CNN reveals this is happening with American weapons. Why wouldn’t this happen? Anyone could have predicted it. After all, Saudi Arabia is America’s number one weapons customer.</w:t>
      </w:r>
    </w:p>
    <w:p w14:paraId="07C637D1" w14:textId="77777777" w:rsidR="00DB746B" w:rsidRDefault="00DB746B" w:rsidP="00DB746B">
      <w:pPr>
        <w:rPr>
          <w:rStyle w:val="StyleUnderline"/>
        </w:rPr>
      </w:pPr>
      <w:r>
        <w:t xml:space="preserve">The weapons and equipment CNN learned are in al Qaeda’s possession were sold by the U.S. during the Obama administration, though </w:t>
      </w:r>
      <w:r w:rsidRPr="00E407B8">
        <w:rPr>
          <w:rStyle w:val="StyleUnderline"/>
        </w:rPr>
        <w:t>sales continue under President Trump.</w:t>
      </w:r>
    </w:p>
    <w:p w14:paraId="64BDEEE1" w14:textId="77777777" w:rsidR="005D4A02" w:rsidRDefault="005D4A02" w:rsidP="00DB746B">
      <w:pPr>
        <w:rPr>
          <w:rStyle w:val="StyleUnderline"/>
        </w:rPr>
      </w:pPr>
    </w:p>
    <w:p w14:paraId="497D7E06" w14:textId="77777777" w:rsidR="005D4A02" w:rsidRPr="00442CB0" w:rsidRDefault="005D4A02" w:rsidP="005D4A02">
      <w:pPr>
        <w:pStyle w:val="Heading4"/>
      </w:pPr>
      <w:r w:rsidRPr="00442CB0">
        <w:t xml:space="preserve">Inherency: The US is selling weapons to Saudi Arabia which gets stolen and or sold to dangerous third parties </w:t>
      </w:r>
    </w:p>
    <w:p w14:paraId="6E587994" w14:textId="77777777" w:rsidR="005D4A02" w:rsidRPr="00442CB0" w:rsidRDefault="005D4A02" w:rsidP="005D4A02">
      <w:r w:rsidRPr="00442CB0">
        <w:t xml:space="preserve">Jodi </w:t>
      </w:r>
      <w:r w:rsidRPr="00442CB0">
        <w:rPr>
          <w:rStyle w:val="Style13ptBold"/>
        </w:rPr>
        <w:t>Vittori February 19</w:t>
      </w:r>
      <w:r w:rsidRPr="00442CB0">
        <w:t xml:space="preserve">, 2019 [Carnegie Endowment for International Peace, Jodi Vittori is a nonresident scholar in the Democracy, Conflict, and Governance Program. She is an expert on the linkages of corruption, state fragility, illicit finance, and U.S. national security.]  "American Weapons in the Wrong Hands," </w:t>
      </w:r>
      <w:hyperlink r:id="rId87" w:history="1">
        <w:r w:rsidRPr="00442CB0">
          <w:rPr>
            <w:rStyle w:val="Hyperlink"/>
          </w:rPr>
          <w:t>https://carnegieendowment.org/2019/02/19/american-weapons-in-wrong-hands-pub-78408</w:t>
        </w:r>
      </w:hyperlink>
      <w:r w:rsidRPr="00442CB0">
        <w:t xml:space="preserve"> //EN</w:t>
      </w:r>
    </w:p>
    <w:p w14:paraId="533D14F5" w14:textId="77777777" w:rsidR="005D4A02" w:rsidRPr="00442CB0" w:rsidRDefault="005D4A02" w:rsidP="005D4A02">
      <w:r w:rsidRPr="00442CB0">
        <w:t>It is crucial that the United States and other arms exporting nations conduct additional due diligence and controls on any exports to Saudi Arabia and the United Arab Emirates.</w:t>
      </w:r>
    </w:p>
    <w:p w14:paraId="6959CDF3" w14:textId="77777777" w:rsidR="005D4A02" w:rsidRPr="00442CB0" w:rsidRDefault="005D4A02" w:rsidP="005D4A02">
      <w:pPr>
        <w:rPr>
          <w:sz w:val="16"/>
        </w:rPr>
      </w:pPr>
      <w:r w:rsidRPr="00442CB0">
        <w:rPr>
          <w:sz w:val="16"/>
        </w:rPr>
        <w:t>Earlier this month, a </w:t>
      </w:r>
      <w:hyperlink r:id="rId88" w:history="1">
        <w:r w:rsidRPr="00442CB0">
          <w:rPr>
            <w:rStyle w:val="Hyperlink"/>
            <w:sz w:val="16"/>
          </w:rPr>
          <w:t>CNN investigation</w:t>
        </w:r>
      </w:hyperlink>
      <w:r w:rsidRPr="00442CB0">
        <w:rPr>
          <w:sz w:val="16"/>
        </w:rPr>
        <w:t xml:space="preserve"> provided </w:t>
      </w:r>
      <w:r w:rsidRPr="00442CB0">
        <w:rPr>
          <w:rStyle w:val="StyleUnderline"/>
        </w:rPr>
        <w:t>further evidence that U.S. military equipment has been transferred from Saudi Arabia and the United Arab Emirates (UAE) to a variety of militias, including some linked to al-Qaeda</w:t>
      </w:r>
      <w:r w:rsidRPr="00442CB0">
        <w:rPr>
          <w:sz w:val="16"/>
        </w:rPr>
        <w:t>. Given the additional scrutiny of U.S.-Saudi relations since the murder of journalist Jamal Khashoggi, recent U.S. Senate and House resolutions on arms sales to Saudi Arabia, and ongoing Saudi and Emirati tensions with neighbor Qatar, now is the time for a full-scale review of U.S. arms sales to the Gulf region.</w:t>
      </w:r>
    </w:p>
    <w:p w14:paraId="353EC00A" w14:textId="77777777" w:rsidR="005D4A02" w:rsidRPr="00442CB0" w:rsidRDefault="005D4A02" w:rsidP="005D4A02">
      <w:pPr>
        <w:rPr>
          <w:sz w:val="16"/>
          <w:szCs w:val="16"/>
        </w:rPr>
      </w:pPr>
      <w:r w:rsidRPr="00442CB0">
        <w:rPr>
          <w:sz w:val="16"/>
          <w:szCs w:val="16"/>
        </w:rPr>
        <w:t>There are clear rules against arms transfers to third parties. There are also end-use monitoring requirements for U.S. arms exports, but these checks are hardly universal. Given that at least some of the equipment found in militia hands can be tied to U.S. arms sales, the Department of Defense, State Department, and Commerce Department are clearly not adequately monitoring sales. (Which U.S. agency is responsible for end-use checks depends on the type of sale conducted.)</w:t>
      </w:r>
    </w:p>
    <w:p w14:paraId="435A1487" w14:textId="77777777" w:rsidR="005D4A02" w:rsidRPr="00442CB0" w:rsidRDefault="005D4A02" w:rsidP="005D4A02">
      <w:pPr>
        <w:rPr>
          <w:sz w:val="16"/>
        </w:rPr>
      </w:pPr>
      <w:r w:rsidRPr="00442CB0">
        <w:rPr>
          <w:rStyle w:val="StyleUnderline"/>
        </w:rPr>
        <w:t>The United States is the largest arms supplier to Saudi Arabia and the UAE</w:t>
      </w:r>
      <w:r w:rsidRPr="00442CB0">
        <w:rPr>
          <w:sz w:val="16"/>
        </w:rPr>
        <w:t>, two lucrative customers of the U.S. defense industry. Saudi Arabia was the largest importer of U.S. arms, having purchased $112 billion in weapons from 2013 through 2017. The UAE was the </w:t>
      </w:r>
      <w:hyperlink r:id="rId89" w:history="1">
        <w:r w:rsidRPr="00442CB0">
          <w:rPr>
            <w:rStyle w:val="Hyperlink"/>
            <w:sz w:val="16"/>
          </w:rPr>
          <w:t>second-largest importer</w:t>
        </w:r>
      </w:hyperlink>
      <w:r w:rsidRPr="00442CB0">
        <w:rPr>
          <w:sz w:val="16"/>
        </w:rPr>
        <w:t> of U.S. arms in the same time span. Since 2009, over</w:t>
      </w:r>
      <w:hyperlink r:id="rId90" w:history="1">
        <w:r w:rsidRPr="00442CB0">
          <w:rPr>
            <w:rStyle w:val="Hyperlink"/>
            <w:sz w:val="16"/>
          </w:rPr>
          <w:t> $27 billion</w:t>
        </w:r>
      </w:hyperlink>
      <w:r w:rsidRPr="00442CB0">
        <w:rPr>
          <w:sz w:val="16"/>
        </w:rPr>
        <w:t> in weapons have been offered to the UAE in thirty-two separate deals under the Pentagon’s Foreign Military Sales program.</w:t>
      </w:r>
    </w:p>
    <w:p w14:paraId="71D25129" w14:textId="77777777" w:rsidR="005D4A02" w:rsidRPr="00442CB0" w:rsidRDefault="005D4A02" w:rsidP="005D4A02">
      <w:pPr>
        <w:rPr>
          <w:sz w:val="16"/>
        </w:rPr>
      </w:pPr>
      <w:r w:rsidRPr="00442CB0">
        <w:rPr>
          <w:sz w:val="16"/>
        </w:rPr>
        <w:t xml:space="preserve">These </w:t>
      </w:r>
      <w:r w:rsidRPr="00442CB0">
        <w:rPr>
          <w:rStyle w:val="StyleUnderline"/>
        </w:rPr>
        <w:t>arms sales continue, despite both countries’ history of diverting arms to favored militias</w:t>
      </w:r>
      <w:r w:rsidRPr="00442CB0">
        <w:rPr>
          <w:sz w:val="16"/>
        </w:rPr>
        <w:t xml:space="preserve">. Saudi Arabia has been purchasing weapons from third parties to pass on to allied governments and groups at least since the 1970s, sometimes on behalf of the U.S. government. </w:t>
      </w:r>
      <w:r w:rsidRPr="00442CB0">
        <w:rPr>
          <w:rStyle w:val="StyleUnderline"/>
        </w:rPr>
        <w:t>Transparency International’s Government Defense Anti-Corruption Index ranks Saudi Arabia and the UAE in its high-risk category for corruption, with Saudi Arabia receiving a score of zero out of four (zero being the worst) and the UAE receiving a score of one for lacking a well-scrutinized process for arms export decisions that aligns with international protocols.</w:t>
      </w:r>
    </w:p>
    <w:p w14:paraId="2C809518" w14:textId="77777777" w:rsidR="005D4A02" w:rsidRPr="00442CB0" w:rsidRDefault="005D4A02" w:rsidP="005D4A02">
      <w:pPr>
        <w:rPr>
          <w:rStyle w:val="Emphasis"/>
        </w:rPr>
      </w:pPr>
      <w:r w:rsidRPr="00442CB0">
        <w:rPr>
          <w:rStyle w:val="Emphasis"/>
        </w:rPr>
        <w:t>Examples of Gulf States Diverting U.S. Arms</w:t>
      </w:r>
    </w:p>
    <w:p w14:paraId="5BE495A8" w14:textId="77777777" w:rsidR="005D4A02" w:rsidRPr="00442CB0" w:rsidRDefault="005D4A02" w:rsidP="005D4A02">
      <w:pPr>
        <w:numPr>
          <w:ilvl w:val="0"/>
          <w:numId w:val="12"/>
        </w:numPr>
        <w:spacing w:after="225"/>
        <w:ind w:left="225"/>
        <w:rPr>
          <w:rStyle w:val="StyleUnderline"/>
        </w:rPr>
      </w:pPr>
      <w:r w:rsidRPr="00442CB0">
        <w:rPr>
          <w:rStyle w:val="StyleUnderline"/>
        </w:rPr>
        <w:t>1970s—Saudi Arabia financed U.S.-made hardware for the Afghan Mujahideen</w:t>
      </w:r>
    </w:p>
    <w:p w14:paraId="6B4E22FF" w14:textId="77777777" w:rsidR="005D4A02" w:rsidRPr="00442CB0" w:rsidRDefault="005D4A02" w:rsidP="005D4A02">
      <w:pPr>
        <w:numPr>
          <w:ilvl w:val="0"/>
          <w:numId w:val="12"/>
        </w:numPr>
        <w:spacing w:after="225"/>
        <w:ind w:left="225"/>
        <w:rPr>
          <w:rStyle w:val="StyleUnderline"/>
        </w:rPr>
      </w:pPr>
      <w:r w:rsidRPr="00442CB0">
        <w:rPr>
          <w:rStyle w:val="StyleUnderline"/>
        </w:rPr>
        <w:t>1980s—Saudi Arabia was a conduit for U.S. weapons to Iraq and a financier of the Iran-Contra scandal</w:t>
      </w:r>
    </w:p>
    <w:p w14:paraId="2FA19017" w14:textId="77777777" w:rsidR="005D4A02" w:rsidRPr="00442CB0" w:rsidRDefault="005D4A02" w:rsidP="005D4A02">
      <w:pPr>
        <w:numPr>
          <w:ilvl w:val="0"/>
          <w:numId w:val="12"/>
        </w:numPr>
        <w:spacing w:after="225"/>
        <w:ind w:left="225"/>
        <w:rPr>
          <w:rStyle w:val="StyleUnderline"/>
        </w:rPr>
      </w:pPr>
      <w:r w:rsidRPr="00442CB0">
        <w:rPr>
          <w:rStyle w:val="StyleUnderline"/>
        </w:rPr>
        <w:t>More recently, Saudi Arabia purchased weapons from Croatia and Bulgaria for Syrian anti-government rebels—and some of these weapons ended up in the hands of the self-proclaimed Islamic State</w:t>
      </w:r>
    </w:p>
    <w:p w14:paraId="64219B25" w14:textId="77777777" w:rsidR="005D4A02" w:rsidRPr="00442CB0" w:rsidRDefault="005D4A02" w:rsidP="005D4A02">
      <w:pPr>
        <w:numPr>
          <w:ilvl w:val="0"/>
          <w:numId w:val="12"/>
        </w:numPr>
        <w:spacing w:after="225"/>
        <w:ind w:left="225"/>
        <w:rPr>
          <w:rStyle w:val="StyleUnderline"/>
        </w:rPr>
      </w:pPr>
      <w:r w:rsidRPr="00442CB0">
        <w:rPr>
          <w:rStyle w:val="StyleUnderline"/>
        </w:rPr>
        <w:t>2014—Saudi Arabia financed $2 billion in Russian arms for Egypt’s military-backed government</w:t>
      </w:r>
    </w:p>
    <w:p w14:paraId="7849BDA5" w14:textId="77777777" w:rsidR="005D4A02" w:rsidRPr="00442CB0" w:rsidRDefault="005D4A02" w:rsidP="005D4A02">
      <w:pPr>
        <w:numPr>
          <w:ilvl w:val="0"/>
          <w:numId w:val="12"/>
        </w:numPr>
        <w:spacing w:after="225"/>
        <w:ind w:left="225"/>
        <w:rPr>
          <w:rStyle w:val="StyleUnderline"/>
        </w:rPr>
      </w:pPr>
      <w:r w:rsidRPr="00442CB0">
        <w:rPr>
          <w:rStyle w:val="StyleUnderline"/>
        </w:rPr>
        <w:t>The UAE has been accused of shipping weapons to Libyan General Khalifa Haftar in violation of UN sanctions and to various Syrian rebel groups.</w:t>
      </w:r>
    </w:p>
    <w:p w14:paraId="3FFD4FAA" w14:textId="77777777" w:rsidR="005D4A02" w:rsidRPr="00442CB0" w:rsidRDefault="005D4A02" w:rsidP="005D4A02">
      <w:pPr>
        <w:rPr>
          <w:sz w:val="16"/>
        </w:rPr>
      </w:pPr>
      <w:r w:rsidRPr="00442CB0">
        <w:rPr>
          <w:sz w:val="16"/>
        </w:rPr>
        <w:t xml:space="preserve">The CNN investigation comes as </w:t>
      </w:r>
      <w:r w:rsidRPr="00442CB0">
        <w:rPr>
          <w:rStyle w:val="StyleUnderline"/>
        </w:rPr>
        <w:t>Congress ramps up its opposition to U.S. support for the Saudi-led coalition.</w:t>
      </w:r>
      <w:r w:rsidRPr="00442CB0">
        <w:rPr>
          <w:sz w:val="16"/>
        </w:rPr>
        <w:t xml:space="preserve"> Former U.S. president Barack Obama’s administration only reluctantly agreed to support the Saudi-led coalition as it went on the offense in 2015, seeing it as an unwinnable proxy war against Iran. Obama had put restrictions on arms sales and intelligence cooperation with the coalition in 2016, but President Donald Trump’s administration lifted those restrictions in March 2017, just prior to Trump’s overseas visit to Saudi Arabia.</w:t>
      </w:r>
    </w:p>
    <w:p w14:paraId="73E5F5CF" w14:textId="77777777" w:rsidR="005D4A02" w:rsidRPr="00442CB0" w:rsidRDefault="005D4A02" w:rsidP="005D4A02">
      <w:pPr>
        <w:rPr>
          <w:sz w:val="16"/>
          <w:szCs w:val="16"/>
        </w:rPr>
      </w:pPr>
      <w:r w:rsidRPr="00442CB0">
        <w:rPr>
          <w:sz w:val="16"/>
          <w:szCs w:val="16"/>
        </w:rPr>
        <w:t>Saudi human rights abuses in Yemen using </w:t>
      </w:r>
      <w:hyperlink r:id="rId91" w:history="1">
        <w:r w:rsidRPr="00442CB0">
          <w:rPr>
            <w:rStyle w:val="Hyperlink"/>
            <w:sz w:val="16"/>
            <w:szCs w:val="16"/>
          </w:rPr>
          <w:t>U.S. weapons</w:t>
        </w:r>
      </w:hyperlink>
      <w:r w:rsidRPr="00442CB0">
        <w:rPr>
          <w:sz w:val="16"/>
          <w:szCs w:val="16"/>
        </w:rPr>
        <w:t>, such as the airstrike on a </w:t>
      </w:r>
      <w:hyperlink r:id="rId92" w:history="1">
        <w:r w:rsidRPr="00442CB0">
          <w:rPr>
            <w:rStyle w:val="Hyperlink"/>
            <w:sz w:val="16"/>
            <w:szCs w:val="16"/>
          </w:rPr>
          <w:t>school bus</w:t>
        </w:r>
      </w:hyperlink>
      <w:r w:rsidRPr="00442CB0">
        <w:rPr>
          <w:sz w:val="16"/>
          <w:szCs w:val="16"/>
        </w:rPr>
        <w:t> in August 2018 that killed forty children, and the murder of Khashoggi have shocked the U.S. public and Congress. In the National Defense Authorization Act for Fiscal Year 2018, Congress required the departments of Defense and State to certify that the Saudi-led coalition was doing all it could to prevent civilian casualties; the State Department failed to provide that justification when it was due earlier this month. In December, the </w:t>
      </w:r>
      <w:hyperlink r:id="rId93" w:history="1">
        <w:r w:rsidRPr="00442CB0">
          <w:rPr>
            <w:rStyle w:val="Hyperlink"/>
            <w:sz w:val="16"/>
            <w:szCs w:val="16"/>
          </w:rPr>
          <w:t>Senate</w:t>
        </w:r>
      </w:hyperlink>
      <w:r w:rsidRPr="00442CB0">
        <w:rPr>
          <w:sz w:val="16"/>
          <w:szCs w:val="16"/>
        </w:rPr>
        <w:t> approved a measure to end arms shipments to Saudi Arabia, despite the Trump administration’s strong opposition to the bill. The measure did not have enough votes to override a presidential veto, but senators have promised to introduce an even tougher bill in 2019. Last week, the </w:t>
      </w:r>
      <w:hyperlink r:id="rId94" w:history="1">
        <w:r w:rsidRPr="00442CB0">
          <w:rPr>
            <w:rStyle w:val="Hyperlink"/>
            <w:sz w:val="16"/>
            <w:szCs w:val="16"/>
          </w:rPr>
          <w:t>House</w:t>
        </w:r>
      </w:hyperlink>
      <w:r w:rsidRPr="00442CB0">
        <w:rPr>
          <w:sz w:val="16"/>
          <w:szCs w:val="16"/>
        </w:rPr>
        <w:t> also passed a measure to end U.S. assistance to the Saudi-led coalition in Yemen, but again without enough votes to override an expected presidential veto.</w:t>
      </w:r>
    </w:p>
    <w:p w14:paraId="58140A39" w14:textId="77777777" w:rsidR="005D4A02" w:rsidRPr="00442CB0" w:rsidRDefault="005D4A02" w:rsidP="005D4A02">
      <w:pPr>
        <w:rPr>
          <w:rStyle w:val="StyleUnderline"/>
        </w:rPr>
      </w:pPr>
      <w:r w:rsidRPr="00442CB0">
        <w:rPr>
          <w:sz w:val="16"/>
        </w:rPr>
        <w:t>The Trump administration continues to approve arms shipments to the Saudi coalition</w:t>
      </w:r>
      <w:r w:rsidRPr="00442CB0">
        <w:rPr>
          <w:rStyle w:val="StyleUnderline"/>
        </w:rPr>
        <w:t>. In 2018 alone, the United States directly sold $4.4 billion in arms to Saudi Arabia,</w:t>
      </w:r>
      <w:r w:rsidRPr="00442CB0">
        <w:rPr>
          <w:sz w:val="16"/>
        </w:rPr>
        <w:t xml:space="preserve"> and the administration approved the latest sale of </w:t>
      </w:r>
      <w:hyperlink r:id="rId95" w:history="1">
        <w:r w:rsidRPr="00442CB0">
          <w:rPr>
            <w:rStyle w:val="Hyperlink"/>
            <w:sz w:val="16"/>
          </w:rPr>
          <w:t>Patriot missile upgrades</w:t>
        </w:r>
      </w:hyperlink>
      <w:r w:rsidRPr="00442CB0">
        <w:rPr>
          <w:sz w:val="16"/>
        </w:rPr>
        <w:t xml:space="preserve"> in December. </w:t>
      </w:r>
      <w:r w:rsidRPr="00442CB0">
        <w:rPr>
          <w:rStyle w:val="StyleUnderline"/>
        </w:rPr>
        <w:t>Tens of billions of dollars in </w:t>
      </w:r>
      <w:hyperlink r:id="rId96" w:history="1">
        <w:r w:rsidRPr="00442CB0">
          <w:rPr>
            <w:rStyle w:val="StyleUnderline"/>
          </w:rPr>
          <w:t>deals</w:t>
        </w:r>
      </w:hyperlink>
      <w:r w:rsidRPr="00442CB0">
        <w:rPr>
          <w:rStyle w:val="StyleUnderline"/>
        </w:rPr>
        <w:t> with Saudi Arabia remain in the pipeline as well, awaiting approvals as part of the controversial, alleged May 2017 </w:t>
      </w:r>
      <w:hyperlink r:id="rId97" w:history="1">
        <w:r w:rsidRPr="00442CB0">
          <w:rPr>
            <w:rStyle w:val="StyleUnderline"/>
          </w:rPr>
          <w:t>$110 billion arms deal</w:t>
        </w:r>
      </w:hyperlink>
      <w:r w:rsidRPr="00442CB0">
        <w:rPr>
          <w:rStyle w:val="StyleUnderline"/>
        </w:rPr>
        <w:t> with Saudi Arabia. The Trump administration has shown little inclination to loosen its close ties with Saudi Arabia and the UAE despite the death of Khashoggi or the conduct of the war in Yemen.</w:t>
      </w:r>
    </w:p>
    <w:p w14:paraId="13D908A6" w14:textId="77777777" w:rsidR="005D4A02" w:rsidRPr="00442CB0" w:rsidRDefault="005D4A02" w:rsidP="005D4A02">
      <w:pPr>
        <w:rPr>
          <w:sz w:val="16"/>
        </w:rPr>
      </w:pPr>
      <w:r w:rsidRPr="00442CB0">
        <w:rPr>
          <w:sz w:val="16"/>
        </w:rPr>
        <w:t xml:space="preserve">The monarchs of </w:t>
      </w:r>
      <w:r w:rsidRPr="00442CB0">
        <w:rPr>
          <w:rStyle w:val="StyleUnderline"/>
        </w:rPr>
        <w:t>Saudi Arabia and the UAE can conduct these proxy operations and divert equipment with no oversight and almost no input from their own citizens. Both countries are absolute monarchies, and their legislative bodies are advisory and contain only regime-approved members.</w:t>
      </w:r>
      <w:r w:rsidRPr="00442CB0">
        <w:rPr>
          <w:sz w:val="16"/>
        </w:rPr>
        <w:t xml:space="preserve"> Both countries also stamp out any free press and most independent civil society. Information on defense policies, including the war in Yemen, is kept secret by the monarchs and their inner circles.</w:t>
      </w:r>
    </w:p>
    <w:p w14:paraId="7595B681" w14:textId="77777777" w:rsidR="005D4A02" w:rsidRDefault="005D4A02" w:rsidP="005D4A02">
      <w:pPr>
        <w:pStyle w:val="Heading4"/>
      </w:pPr>
      <w:r>
        <w:t>Many weapons are going into militant groups</w:t>
      </w:r>
    </w:p>
    <w:p w14:paraId="0B875B64" w14:textId="77777777" w:rsidR="005D4A02" w:rsidRPr="00442CB0" w:rsidRDefault="005D4A02" w:rsidP="005D4A02">
      <w:r w:rsidRPr="00442CB0">
        <w:t xml:space="preserve">Aamir </w:t>
      </w:r>
      <w:r w:rsidRPr="00442CB0">
        <w:rPr>
          <w:rStyle w:val="Style13ptBold"/>
        </w:rPr>
        <w:t>Latif</w:t>
      </w:r>
      <w:r w:rsidRPr="00442CB0">
        <w:t>, 6-22-20</w:t>
      </w:r>
      <w:r w:rsidRPr="00442CB0">
        <w:rPr>
          <w:rStyle w:val="Style13ptBold"/>
        </w:rPr>
        <w:t>11</w:t>
      </w:r>
      <w:r w:rsidRPr="00442CB0">
        <w:t>, "</w:t>
      </w:r>
      <w:r w:rsidRPr="00442CB0">
        <w:rPr>
          <w:rStyle w:val="Emphasis"/>
        </w:rPr>
        <w:t>Flood of US weapons in Afghanistan and Pakistan fueling militant groups</w:t>
      </w:r>
      <w:r w:rsidRPr="00442CB0">
        <w:t xml:space="preserve">, experts say," Public Radio International, </w:t>
      </w:r>
      <w:hyperlink r:id="rId98" w:history="1">
        <w:r w:rsidRPr="00442CB0">
          <w:rPr>
            <w:rStyle w:val="Hyperlink"/>
          </w:rPr>
          <w:t>https://www.pri.org/stories/2011-06-22/flood-us-weapons-afghanistan-and-pakistan-fueling-militant-groups-experts-say</w:t>
        </w:r>
      </w:hyperlink>
      <w:r w:rsidRPr="00442CB0">
        <w:t xml:space="preserve"> //EN</w:t>
      </w:r>
    </w:p>
    <w:p w14:paraId="62C9CDCA" w14:textId="77777777" w:rsidR="005D4A02" w:rsidRPr="00442CB0" w:rsidRDefault="005D4A02" w:rsidP="005D4A02">
      <w:pPr>
        <w:rPr>
          <w:rStyle w:val="Emphasis"/>
        </w:rPr>
      </w:pPr>
      <w:r w:rsidRPr="00442CB0">
        <w:rPr>
          <w:rStyle w:val="Emphasis"/>
        </w:rPr>
        <w:t>Flood of US weapons in Afghanistan and Pakistan fueling militant groups, experts say</w:t>
      </w:r>
    </w:p>
    <w:p w14:paraId="72E89CA4" w14:textId="77777777" w:rsidR="005D4A02" w:rsidRPr="00442CB0" w:rsidRDefault="005D4A02" w:rsidP="005D4A02">
      <w:pPr>
        <w:rPr>
          <w:sz w:val="16"/>
          <w:szCs w:val="16"/>
        </w:rPr>
      </w:pPr>
      <w:r w:rsidRPr="00442CB0">
        <w:rPr>
          <w:sz w:val="16"/>
          <w:szCs w:val="16"/>
        </w:rPr>
        <w:t xml:space="preserve">PESHAWAR, Pakistan — </w:t>
      </w:r>
      <w:r w:rsidRPr="00442CB0">
        <w:rPr>
          <w:rStyle w:val="StyleUnderline"/>
        </w:rPr>
        <w:t>Some of the U.S. weapons bound for U.S. and Afghan troops in Afghanistan are being stolen, landing instead in the hands of those they are meant to be used against, and fueling militant groups in both Pakistan and Afghanistan</w:t>
      </w:r>
      <w:r w:rsidRPr="00442CB0">
        <w:rPr>
          <w:sz w:val="16"/>
          <w:szCs w:val="16"/>
        </w:rPr>
        <w:t>, Pakistani officials say.</w:t>
      </w:r>
    </w:p>
    <w:p w14:paraId="60CE2CBF" w14:textId="77777777" w:rsidR="005D4A02" w:rsidRPr="00442CB0" w:rsidRDefault="005D4A02" w:rsidP="005D4A02">
      <w:pPr>
        <w:rPr>
          <w:sz w:val="16"/>
          <w:szCs w:val="16"/>
        </w:rPr>
      </w:pPr>
      <w:r w:rsidRPr="00442CB0">
        <w:rPr>
          <w:rStyle w:val="StyleUnderline"/>
        </w:rPr>
        <w:t>These weapons</w:t>
      </w:r>
      <w:r w:rsidRPr="00442CB0">
        <w:rPr>
          <w:sz w:val="16"/>
          <w:szCs w:val="16"/>
        </w:rPr>
        <w:t xml:space="preserve"> — which are typically snatched from Afghan troops during raids or sold by them to the Pakistani Taliban after they defect, </w:t>
      </w:r>
      <w:r w:rsidRPr="00442CB0">
        <w:rPr>
          <w:rStyle w:val="StyleUnderline"/>
        </w:rPr>
        <w:t>are easily available in black markets</w:t>
      </w:r>
      <w:r w:rsidRPr="00442CB0">
        <w:rPr>
          <w:sz w:val="16"/>
          <w:szCs w:val="16"/>
        </w:rPr>
        <w:t xml:space="preserve"> in Pakistan's tribal regions.</w:t>
      </w:r>
    </w:p>
    <w:p w14:paraId="60978E40" w14:textId="77777777" w:rsidR="005D4A02" w:rsidRPr="00442CB0" w:rsidRDefault="005D4A02" w:rsidP="005D4A02">
      <w:pPr>
        <w:rPr>
          <w:sz w:val="16"/>
          <w:szCs w:val="16"/>
        </w:rPr>
      </w:pPr>
      <w:r w:rsidRPr="00442CB0">
        <w:rPr>
          <w:rStyle w:val="StyleUnderline"/>
        </w:rPr>
        <w:t xml:space="preserve">Some </w:t>
      </w:r>
      <w:r w:rsidRPr="00442CB0">
        <w:rPr>
          <w:sz w:val="16"/>
          <w:szCs w:val="16"/>
        </w:rPr>
        <w:t xml:space="preserve">weapons, along with other military-issue supplies, </w:t>
      </w:r>
      <w:r w:rsidRPr="00442CB0">
        <w:rPr>
          <w:rStyle w:val="StyleUnderline"/>
        </w:rPr>
        <w:t>are also being seized by Taliban militants in attacks on NATO</w:t>
      </w:r>
      <w:r w:rsidRPr="00442CB0">
        <w:rPr>
          <w:sz w:val="16"/>
          <w:szCs w:val="16"/>
        </w:rPr>
        <w:t xml:space="preserve"> convoys passing through Pakistan on their way to resuply soldiers in Afghanistan. Although such raids have been </w:t>
      </w:r>
      <w:hyperlink r:id="rId99" w:history="1">
        <w:r w:rsidRPr="00442CB0">
          <w:rPr>
            <w:rStyle w:val="Hyperlink"/>
            <w:sz w:val="16"/>
            <w:szCs w:val="16"/>
          </w:rPr>
          <w:t>taking place for years</w:t>
        </w:r>
      </w:hyperlink>
      <w:r w:rsidRPr="00442CB0">
        <w:rPr>
          <w:sz w:val="16"/>
          <w:szCs w:val="16"/>
        </w:rPr>
        <w:t xml:space="preserve">, </w:t>
      </w:r>
      <w:r w:rsidRPr="00442CB0">
        <w:rPr>
          <w:rStyle w:val="StyleUnderline"/>
        </w:rPr>
        <w:t>the Pakistani Taliban appear to have widened the zone where they are willing to operate,</w:t>
      </w:r>
      <w:r w:rsidRPr="00442CB0">
        <w:rPr>
          <w:sz w:val="16"/>
          <w:szCs w:val="16"/>
        </w:rPr>
        <w:t xml:space="preserve"> attacking NATO trucks in major cities as well, including in the capital of Islamabad </w:t>
      </w:r>
      <w:hyperlink r:id="rId100" w:history="1">
        <w:r w:rsidRPr="00442CB0">
          <w:rPr>
            <w:rStyle w:val="Hyperlink"/>
            <w:sz w:val="16"/>
            <w:szCs w:val="16"/>
          </w:rPr>
          <w:t>as recently as June 9</w:t>
        </w:r>
      </w:hyperlink>
      <w:r w:rsidRPr="00442CB0">
        <w:rPr>
          <w:sz w:val="16"/>
          <w:szCs w:val="16"/>
        </w:rPr>
        <w:t>.</w:t>
      </w:r>
    </w:p>
    <w:p w14:paraId="3139188C" w14:textId="77777777" w:rsidR="005D4A02" w:rsidRPr="00442CB0" w:rsidRDefault="005D4A02" w:rsidP="005D4A02">
      <w:pPr>
        <w:pStyle w:val="Heading4"/>
      </w:pPr>
      <w:r>
        <w:t>As well as ISIS</w:t>
      </w:r>
    </w:p>
    <w:p w14:paraId="766F90E4" w14:textId="77777777" w:rsidR="005D4A02" w:rsidRPr="00442CB0" w:rsidRDefault="005D4A02" w:rsidP="005D4A02">
      <w:r w:rsidRPr="00442CB0">
        <w:t xml:space="preserve">Brian </w:t>
      </w:r>
      <w:r w:rsidRPr="00442CB0">
        <w:rPr>
          <w:rStyle w:val="Style13ptBold"/>
        </w:rPr>
        <w:t>Castner</w:t>
      </w:r>
      <w:r w:rsidRPr="00442CB0">
        <w:t>, 12-12-20</w:t>
      </w:r>
      <w:r w:rsidRPr="00442CB0">
        <w:rPr>
          <w:rStyle w:val="Style13ptBold"/>
        </w:rPr>
        <w:t>17</w:t>
      </w:r>
      <w:r w:rsidRPr="00442CB0">
        <w:t xml:space="preserve">, "Exclusive: Tracing ISIS’ Weapons Supply Chain—Back to the US," WIRED, </w:t>
      </w:r>
      <w:hyperlink r:id="rId101" w:history="1">
        <w:r w:rsidRPr="00442CB0">
          <w:rPr>
            <w:rStyle w:val="Hyperlink"/>
          </w:rPr>
          <w:t>https://www.wired.com/story/terror-industrial-complex-isis-munitions-supply-chain/</w:t>
        </w:r>
      </w:hyperlink>
      <w:r w:rsidRPr="00442CB0">
        <w:rPr>
          <w:rStyle w:val="Hyperlink"/>
        </w:rPr>
        <w:t xml:space="preserve"> //EN</w:t>
      </w:r>
    </w:p>
    <w:p w14:paraId="31167975" w14:textId="77777777" w:rsidR="005D4A02" w:rsidRPr="00442CB0" w:rsidRDefault="005D4A02" w:rsidP="005D4A02">
      <w:pPr>
        <w:rPr>
          <w:sz w:val="14"/>
        </w:rPr>
      </w:pPr>
      <w:r w:rsidRPr="00442CB0">
        <w:rPr>
          <w:sz w:val="14"/>
        </w:rPr>
        <w:t xml:space="preserve">Spleeters is a field investigator for Conflict Armament Research (CAR), an international organization funded by the European Union that documents </w:t>
      </w:r>
      <w:r w:rsidRPr="00442CB0">
        <w:rPr>
          <w:rStyle w:val="StyleUnderline"/>
        </w:rPr>
        <w:t>weapon</w:t>
      </w:r>
      <w:r w:rsidRPr="00442CB0">
        <w:rPr>
          <w:sz w:val="14"/>
        </w:rPr>
        <w:t xml:space="preserve">s </w:t>
      </w:r>
      <w:r w:rsidRPr="00442CB0">
        <w:rPr>
          <w:rStyle w:val="StyleUnderline"/>
        </w:rPr>
        <w:t>trafficking in war zones</w:t>
      </w:r>
      <w:r w:rsidRPr="00442CB0">
        <w:rPr>
          <w:sz w:val="14"/>
        </w:rPr>
        <w:t>. He is 31 years old, with a 1980s Freddie Mercury mustache and tattoos covering thin arms that tan quickly in the desert sun. In another context, he’d be mistaken for a hipster barista, not an investigator who has spent the past three years tracking down rocket-</w:t>
      </w:r>
      <w:r w:rsidRPr="00442CB0">
        <w:rPr>
          <w:sz w:val="14"/>
        </w:rPr>
        <w:softHyphen/>
        <w:t xml:space="preserve">propelled grenades in Syria, AK-47-style rifles in Mali, and </w:t>
      </w:r>
      <w:r w:rsidRPr="00442CB0">
        <w:rPr>
          <w:rStyle w:val="StyleUnderline"/>
        </w:rPr>
        <w:t>hundreds of</w:t>
      </w:r>
      <w:r w:rsidRPr="00442CB0">
        <w:rPr>
          <w:sz w:val="14"/>
        </w:rPr>
        <w:t xml:space="preserve"> other </w:t>
      </w:r>
      <w:r w:rsidRPr="00442CB0">
        <w:rPr>
          <w:rStyle w:val="StyleUnderline"/>
        </w:rPr>
        <w:t>weapons</w:t>
      </w:r>
      <w:r w:rsidRPr="00442CB0">
        <w:rPr>
          <w:sz w:val="14"/>
        </w:rPr>
        <w:t xml:space="preserve"> </w:t>
      </w:r>
      <w:r w:rsidRPr="00442CB0">
        <w:rPr>
          <w:rStyle w:val="StyleUnderline"/>
        </w:rPr>
        <w:t xml:space="preserve">that have found their way into war zones, </w:t>
      </w:r>
      <w:r w:rsidRPr="00442CB0">
        <w:rPr>
          <w:sz w:val="14"/>
        </w:rPr>
        <w:t>sometimes in violation of international arms agreements. The work Spleeters does is typically undertaken by secretive government offices, such as the US Defense Intelligence Agency’s Military Material Identification Division, known as Chuckwagon. But while Chuckwagon is barely discoverable by Google, Spleeters’ detailed reports for CAR are both publicly available online and contain more useful information than any classified intelligence I ever received when I was commanding a bomb disposal unit for the US military in Iraq in 2006.</w:t>
      </w:r>
    </w:p>
    <w:p w14:paraId="463E5672" w14:textId="77777777" w:rsidR="005D4A02" w:rsidRPr="00442CB0" w:rsidRDefault="005D4A02" w:rsidP="005D4A02">
      <w:pPr>
        <w:rPr>
          <w:sz w:val="16"/>
          <w:szCs w:val="16"/>
        </w:rPr>
      </w:pPr>
      <w:r w:rsidRPr="00442CB0">
        <w:rPr>
          <w:sz w:val="16"/>
          <w:szCs w:val="16"/>
        </w:rPr>
        <w:t>In that fight, guerrillas ambushed American soldiers with IEDs. The devices I saw during my tours were largely hidden in the ground or deployed as massive car bombs, detonated in marketplaces and schools so that the gutters filled with blood. But the majority of those devices were crude, held together with duct tape and goopy solder. The few rockets and mortars the fighters possessed were old and shoddy, lacked the correct fuzes, and often failed to detonate.</w:t>
      </w:r>
    </w:p>
    <w:p w14:paraId="60871E31" w14:textId="77777777" w:rsidR="005D4A02" w:rsidRPr="00442CB0" w:rsidRDefault="005D4A02" w:rsidP="005D4A02">
      <w:pPr>
        <w:rPr>
          <w:sz w:val="14"/>
        </w:rPr>
      </w:pPr>
      <w:r w:rsidRPr="00442CB0">
        <w:rPr>
          <w:rStyle w:val="StyleUnderline"/>
        </w:rPr>
        <w:t>Many of ISIS’ leaders were veterans of</w:t>
      </w:r>
      <w:r w:rsidRPr="00442CB0">
        <w:rPr>
          <w:sz w:val="14"/>
        </w:rPr>
        <w:t xml:space="preserve"> that i</w:t>
      </w:r>
      <w:r w:rsidRPr="00442CB0">
        <w:rPr>
          <w:rStyle w:val="StyleUnderline"/>
        </w:rPr>
        <w:t>nsurgency</w:t>
      </w:r>
      <w:r w:rsidRPr="00442CB0">
        <w:rPr>
          <w:sz w:val="14"/>
        </w:rPr>
        <w:t xml:space="preserve">, but as they began </w:t>
      </w:r>
      <w:r w:rsidRPr="00442CB0">
        <w:rPr>
          <w:rStyle w:val="StyleUnderline"/>
        </w:rPr>
        <w:t>ramping up their war against the Iraqi government</w:t>
      </w:r>
      <w:r w:rsidRPr="00442CB0">
        <w:rPr>
          <w:sz w:val="14"/>
        </w:rPr>
        <w:t xml:space="preserve"> in 2014, they knew they needed more than IEDs and AK-47s to seize territory and create their independent Islamic State.</w:t>
      </w:r>
      <w:r w:rsidRPr="00442CB0">
        <w:rPr>
          <w:rStyle w:val="StyleUnderline"/>
        </w:rPr>
        <w:t xml:space="preserve"> A conventional war required conventional arms—mortars, rockets, grenades—which, as an international pariah, ISIS could not buy in sufficient quantities. Some they looted from the Iraqi or Syrian governments,</w:t>
      </w:r>
      <w:r w:rsidRPr="00442CB0">
        <w:rPr>
          <w:sz w:val="14"/>
        </w:rPr>
        <w:t xml:space="preserve"> but when those ran out they did something that no terrorist group has ever done before and that they continue to do today: design their own munitions and mass-produce them using advanced manufacturing techniques. Iraq’s oil fields provided the industrial base—tool-and-die sets, high-end saws, injection-</w:t>
      </w:r>
      <w:r w:rsidRPr="00442CB0">
        <w:rPr>
          <w:sz w:val="14"/>
        </w:rPr>
        <w:softHyphen/>
        <w:t>molding machines—and skilled workers who knew how to quickly fashion intricate parts to spec. Raw materials came from cannibalizing steel pipe and melting down scrap. ISIS engineers forged new fuzes, new rockets and launchers, and new bomblets to be dropped by drones, all assembled using instruction plans drawn up by ISIS officials.</w:t>
      </w:r>
    </w:p>
    <w:p w14:paraId="3A9E2248" w14:textId="77777777" w:rsidR="005D4A02" w:rsidRDefault="005D4A02" w:rsidP="005D4A02">
      <w:pPr>
        <w:rPr>
          <w:rStyle w:val="StyleUnderline"/>
        </w:rPr>
      </w:pPr>
      <w:r w:rsidRPr="00442CB0">
        <w:rPr>
          <w:sz w:val="16"/>
        </w:rPr>
        <w:t>Since the early days of the conflict, CAR has conducted 83 site visits in Iraq to collect weapons data, and Spleeters has participated in nearly every investigation</w:t>
      </w:r>
      <w:r w:rsidRPr="00442CB0">
        <w:rPr>
          <w:rStyle w:val="StyleUnderline"/>
        </w:rPr>
        <w:t xml:space="preserve">. The result is a detailed database that lists 1,832 weapons and 40,984 pieces of ammunition recovered in Iraq and Syria. CAR describes it as “the most comprehensive </w:t>
      </w:r>
      <w:r w:rsidRPr="00442CB0">
        <w:rPr>
          <w:rStyle w:val="StyleUnderline"/>
        </w:rPr>
        <w:softHyphen/>
        <w:t>sample of Islamic State–captured weapons and ammunition to date.”</w:t>
      </w:r>
    </w:p>
    <w:p w14:paraId="65820EC5" w14:textId="77777777" w:rsidR="005D4A02" w:rsidRPr="001756FC" w:rsidRDefault="005D4A02" w:rsidP="00DB746B">
      <w:pPr>
        <w:rPr>
          <w:u w:val="single"/>
        </w:rPr>
      </w:pPr>
    </w:p>
    <w:p w14:paraId="78B9DEDC" w14:textId="71D769E4" w:rsidR="00DB746B" w:rsidRDefault="00DB746B" w:rsidP="00B212F0">
      <w:pPr>
        <w:pStyle w:val="Heading3"/>
      </w:pPr>
      <w:r>
        <w:t>Blowback I/L</w:t>
      </w:r>
    </w:p>
    <w:p w14:paraId="0DA79A4E" w14:textId="77777777" w:rsidR="00DB746B" w:rsidRDefault="00DB746B" w:rsidP="00DB746B"/>
    <w:p w14:paraId="3A285809" w14:textId="77777777" w:rsidR="00DB746B" w:rsidRDefault="00DB746B" w:rsidP="00DB746B">
      <w:pPr>
        <w:pStyle w:val="Heading4"/>
      </w:pPr>
      <w:r>
        <w:t>US arm sales leads to blowback through stolen or lost weapons</w:t>
      </w:r>
    </w:p>
    <w:p w14:paraId="38C61ED2" w14:textId="77777777" w:rsidR="00DB746B" w:rsidRDefault="00DB746B" w:rsidP="00DB746B">
      <w:r w:rsidRPr="007E4601">
        <w:t xml:space="preserve">A. Trevor </w:t>
      </w:r>
      <w:r w:rsidRPr="008F373A">
        <w:rPr>
          <w:rStyle w:val="Style13ptBold"/>
        </w:rPr>
        <w:t>Thrall and</w:t>
      </w:r>
      <w:r w:rsidRPr="007E4601">
        <w:t xml:space="preserve"> Caroline </w:t>
      </w:r>
      <w:r w:rsidRPr="008F373A">
        <w:rPr>
          <w:rStyle w:val="Style13ptBold"/>
        </w:rPr>
        <w:t>Dorminey</w:t>
      </w:r>
      <w:r w:rsidRPr="007E4601">
        <w:t>, 3-13-20</w:t>
      </w:r>
      <w:r w:rsidRPr="008F373A">
        <w:rPr>
          <w:rStyle w:val="Style13ptBold"/>
        </w:rPr>
        <w:t>18</w:t>
      </w:r>
      <w:r w:rsidRPr="007E4601">
        <w:t xml:space="preserve">, "Risky Business: The Role of Arms Sales in U.S. Foreign Policy," Cato Institute, </w:t>
      </w:r>
      <w:hyperlink r:id="rId102" w:anchor="full" w:history="1">
        <w:r w:rsidRPr="007406FE">
          <w:rPr>
            <w:rStyle w:val="Hyperlink"/>
          </w:rPr>
          <w:t>https://www.cato.org/publications/policy-analysis/risky-business-role-arms-sales-us-foreign-policy#full</w:t>
        </w:r>
      </w:hyperlink>
      <w:r>
        <w:t xml:space="preserve"> //EN</w:t>
      </w:r>
    </w:p>
    <w:p w14:paraId="2399380E" w14:textId="77777777" w:rsidR="00DB746B" w:rsidRDefault="00DB746B" w:rsidP="00DB746B"/>
    <w:p w14:paraId="48083BCA" w14:textId="77777777" w:rsidR="00DB746B" w:rsidRPr="00792291" w:rsidRDefault="00DB746B" w:rsidP="00DB746B">
      <w:r w:rsidRPr="00792291">
        <w:t>Arms Sales Have Many Potential Negative Consequences</w:t>
      </w:r>
    </w:p>
    <w:p w14:paraId="7EEA91E4" w14:textId="77777777" w:rsidR="00DB746B" w:rsidRPr="00F173EE" w:rsidRDefault="00DB746B" w:rsidP="00DB746B">
      <w:pPr>
        <w:rPr>
          <w:sz w:val="16"/>
          <w:szCs w:val="16"/>
        </w:rPr>
      </w:pPr>
      <w:r w:rsidRPr="00F173EE">
        <w:rPr>
          <w:sz w:val="16"/>
          <w:szCs w:val="16"/>
        </w:rPr>
        <w:t xml:space="preserve">Though arms sales are of marginal value to national security and the pursuit of national interests, their negative consequences are varied and often severe. </w:t>
      </w:r>
      <w:r w:rsidRPr="00F173EE">
        <w:rPr>
          <w:rStyle w:val="StyleUnderline"/>
        </w:rPr>
        <w:t>Arms sales can spawn</w:t>
      </w:r>
      <w:r w:rsidRPr="00F173EE">
        <w:rPr>
          <w:sz w:val="16"/>
          <w:szCs w:val="16"/>
        </w:rPr>
        <w:t xml:space="preserve"> unwanted outcomes on three levels: </w:t>
      </w:r>
      <w:r w:rsidRPr="00F173EE">
        <w:rPr>
          <w:rStyle w:val="StyleUnderline"/>
        </w:rPr>
        <w:t>blowback against the United States</w:t>
      </w:r>
      <w:r w:rsidRPr="00F173EE">
        <w:rPr>
          <w:rStyle w:val="StyleUnderline"/>
          <w:sz w:val="16"/>
          <w:szCs w:val="16"/>
        </w:rPr>
        <w:t xml:space="preserve"> </w:t>
      </w:r>
      <w:r w:rsidRPr="00F173EE">
        <w:rPr>
          <w:sz w:val="16"/>
          <w:szCs w:val="16"/>
        </w:rPr>
        <w:t xml:space="preserve">and entanglement in conflicts; regional consequences in the buyer’s neighborhood, such as the dispersion of weapons and increased instability; </w:t>
      </w:r>
      <w:r w:rsidRPr="00F173EE">
        <w:rPr>
          <w:rStyle w:val="StyleUnderline"/>
        </w:rPr>
        <w:t>and consequences</w:t>
      </w:r>
      <w:r w:rsidRPr="00F173EE">
        <w:rPr>
          <w:sz w:val="16"/>
          <w:szCs w:val="16"/>
        </w:rPr>
        <w:t xml:space="preserve"> for the buyer itself</w:t>
      </w:r>
      <w:r w:rsidRPr="00F173EE">
        <w:rPr>
          <w:rStyle w:val="StyleUnderline"/>
          <w:sz w:val="16"/>
          <w:szCs w:val="16"/>
        </w:rPr>
        <w:t xml:space="preserve">, </w:t>
      </w:r>
      <w:r w:rsidRPr="00F173EE">
        <w:rPr>
          <w:rStyle w:val="StyleUnderline"/>
        </w:rPr>
        <w:t>such as</w:t>
      </w:r>
      <w:r w:rsidRPr="00F173EE">
        <w:rPr>
          <w:sz w:val="16"/>
          <w:szCs w:val="16"/>
        </w:rPr>
        <w:t xml:space="preserve"> increased levels of corruption, </w:t>
      </w:r>
      <w:r w:rsidRPr="00F173EE">
        <w:rPr>
          <w:rStyle w:val="StyleUnderline"/>
        </w:rPr>
        <w:t>human rights abuses, and civil conflict.</w:t>
      </w:r>
    </w:p>
    <w:p w14:paraId="07EBCC0C" w14:textId="77777777" w:rsidR="00DB746B" w:rsidRPr="00F173EE" w:rsidRDefault="00DB746B" w:rsidP="00DB746B">
      <w:pPr>
        <w:rPr>
          <w:sz w:val="16"/>
          <w:szCs w:val="16"/>
        </w:rPr>
      </w:pPr>
      <w:r w:rsidRPr="00F173EE">
        <w:rPr>
          <w:sz w:val="16"/>
          <w:szCs w:val="16"/>
        </w:rPr>
        <w:t xml:space="preserve">Effects on the United States. Though the goal of arms sales is to promote American security and U.S. interests abroad, at least two possible outcomes can cause serious consequences for the United States. The first of these — </w:t>
      </w:r>
      <w:r w:rsidRPr="00551F1B">
        <w:rPr>
          <w:rStyle w:val="StyleUnderline"/>
        </w:rPr>
        <w:t>blowback — occurs when a former ally turns into an adversary and uses the weapons against the United States</w:t>
      </w:r>
      <w:r w:rsidRPr="00F173EE">
        <w:rPr>
          <w:sz w:val="16"/>
          <w:szCs w:val="16"/>
        </w:rPr>
        <w:t>. The second — entanglement — is a process whereby an arms sales relationship draws the United States into a greater level of unwanted intervention.</w:t>
      </w:r>
    </w:p>
    <w:p w14:paraId="7BFF9158" w14:textId="77777777" w:rsidR="00DB746B" w:rsidRPr="00F173EE" w:rsidRDefault="00DB746B" w:rsidP="00DB746B">
      <w:pPr>
        <w:rPr>
          <w:sz w:val="16"/>
          <w:szCs w:val="16"/>
        </w:rPr>
      </w:pPr>
      <w:r w:rsidRPr="00F173EE">
        <w:rPr>
          <w:sz w:val="16"/>
          <w:szCs w:val="16"/>
        </w:rPr>
        <w:t xml:space="preserve">Blowback. The fact that the United States has sold weapons to almost every nation on earth, combined with frequent military intervention, means that </w:t>
      </w:r>
      <w:r w:rsidRPr="00551F1B">
        <w:rPr>
          <w:rStyle w:val="StyleUnderline"/>
        </w:rPr>
        <w:t>blowback is an inescapable outcome of U.S. arms sales policy</w:t>
      </w:r>
      <w:r w:rsidRPr="00F173EE">
        <w:rPr>
          <w:sz w:val="16"/>
          <w:szCs w:val="16"/>
        </w:rPr>
        <w:t>. American troops and their allies have faced American-made weapons in almost every military engagement since the end of the Cold War, including in Panama, Haiti, Somalia, Iraq, Afghanistan, Yemen, and Syria. And even where the United States has not yet engaged in combat, American arms sales have bolstered the military capabilities of adversaries once counted as friendly.</w:t>
      </w:r>
    </w:p>
    <w:p w14:paraId="1677C486" w14:textId="77777777" w:rsidR="00DB746B" w:rsidRPr="00F173EE" w:rsidRDefault="00DB746B" w:rsidP="00DB746B">
      <w:pPr>
        <w:rPr>
          <w:sz w:val="16"/>
          <w:szCs w:val="16"/>
        </w:rPr>
      </w:pPr>
      <w:r w:rsidRPr="00F173EE">
        <w:rPr>
          <w:sz w:val="16"/>
          <w:szCs w:val="16"/>
        </w:rPr>
        <w:t>Blowback can occur in at least three ways. First, a previously friendly regime becomes unfriendly. For example, the United States sold billions of dollars in weapons to the Shah of Iran during the 1970s in the hopes that Iran would provide a stabilizing influence on the Middle East. The sales included everything from fighter jets for air campaigns to surface-to-air missiles to shoot down enemy fighters.</w:t>
      </w:r>
      <w:hyperlink r:id="rId103" w:anchor="_idTextAnchor070" w:history="1">
        <w:r w:rsidRPr="00F173EE">
          <w:rPr>
            <w:rStyle w:val="Hyperlink"/>
            <w:sz w:val="16"/>
            <w:szCs w:val="16"/>
          </w:rPr>
          <w:t>70</w:t>
        </w:r>
      </w:hyperlink>
      <w:r w:rsidRPr="00F173EE">
        <w:rPr>
          <w:sz w:val="16"/>
          <w:szCs w:val="16"/>
        </w:rPr>
        <w:t> After the 1979 revolution, however, Iran used those weapons in its war with Iraq and enabled the new Iranian regime to exert its influence in the region. Panama, the recipient of decades of American military assistance, as well as host to a major military base and 9,000 U.S. troops, was a similar case. In 1989, Gen. Manuel Noriega — himself a CIA asset for more than 20 years — took power and threatened U.S. citizens, prompting a U.S. invasion that featured American troops facing American weapons.</w:t>
      </w:r>
      <w:hyperlink r:id="rId104" w:anchor="_idTextAnchor071" w:history="1">
        <w:r w:rsidRPr="00F173EE">
          <w:rPr>
            <w:rStyle w:val="Hyperlink"/>
            <w:sz w:val="16"/>
            <w:szCs w:val="16"/>
          </w:rPr>
          <w:t>71</w:t>
        </w:r>
      </w:hyperlink>
    </w:p>
    <w:p w14:paraId="0BBAFD5C" w14:textId="77777777" w:rsidR="00DB746B" w:rsidRPr="007E2BDC" w:rsidRDefault="00DB746B" w:rsidP="00DB746B">
      <w:pPr>
        <w:rPr>
          <w:sz w:val="16"/>
          <w:szCs w:val="16"/>
        </w:rPr>
      </w:pPr>
      <w:r w:rsidRPr="00F173EE">
        <w:rPr>
          <w:sz w:val="16"/>
          <w:szCs w:val="16"/>
        </w:rPr>
        <w:t>Blowback also occurs when the United States sells weapons to nations (or transfers them to nonstate actors) that, though not allies, simply did not register as potential adversaries at the time of the sale. The United States, for example, sold surface-to-air missiles, towed guns, tanks, and armored personnel carriers to Somalia during the 1980s. Few officials would have imagined that the United States would find itself intervening in Somalia in 1992, or that the United States and its allies would provide billions in weapons and dual-use equipment to Iraq in an effort to balance against Iran, only to wind up confronting Iraq on the battlefield to reverse its annexation of Kuwait.</w:t>
      </w:r>
      <w:hyperlink r:id="rId105" w:anchor="_idTextAnchor072" w:history="1">
        <w:r w:rsidRPr="00F173EE">
          <w:rPr>
            <w:rStyle w:val="Hyperlink"/>
            <w:sz w:val="16"/>
            <w:szCs w:val="16"/>
          </w:rPr>
          <w:t>72</w:t>
        </w:r>
      </w:hyperlink>
    </w:p>
    <w:p w14:paraId="1F965A23" w14:textId="77777777" w:rsidR="00DB746B" w:rsidRDefault="00DB746B" w:rsidP="00DB746B">
      <w:pPr>
        <w:rPr>
          <w:rStyle w:val="Hyperlink"/>
          <w:sz w:val="16"/>
        </w:rPr>
      </w:pPr>
      <w:r w:rsidRPr="007E2BDC">
        <w:rPr>
          <w:sz w:val="16"/>
        </w:rPr>
        <w:t xml:space="preserve">And finally, </w:t>
      </w:r>
      <w:r w:rsidRPr="008F373A">
        <w:rPr>
          <w:rStyle w:val="StyleUnderline"/>
        </w:rPr>
        <w:t>blowback can occur when U.S. weapons are sold or stolen from the government that bought them and wind up on the battlefield in the hands of the adversary.</w:t>
      </w:r>
      <w:r w:rsidRPr="007E2BDC">
        <w:rPr>
          <w:sz w:val="16"/>
        </w:rPr>
        <w:t xml:space="preserve"> For example, the Reagan administration covertly provided Stinger missiles to the Mujahideen, who were fighting the Soviets in Afghanistan during the 1980s; they in turn sold them off eventually to Iran and North Korea, among others. More recently, </w:t>
      </w:r>
      <w:r w:rsidRPr="008F373A">
        <w:rPr>
          <w:rStyle w:val="StyleUnderline"/>
        </w:rPr>
        <w:t xml:space="preserve">the Islamic State managed to capture from the Iraqi government a stunning number of Humvees and tanks the United States had sold to Iraq to rebuild its military capabilities after the 2003 invasion, as well as enough small arms and ammunition to supply three divisions of a </w:t>
      </w:r>
      <w:r>
        <w:rPr>
          <w:rStyle w:val="StyleUnderline"/>
        </w:rPr>
        <w:t>conventio</w:t>
      </w:r>
      <w:r w:rsidRPr="008F373A">
        <w:rPr>
          <w:rStyle w:val="StyleUnderline"/>
        </w:rPr>
        <w:t>nal army</w:t>
      </w:r>
      <w:r w:rsidRPr="007E2BDC">
        <w:rPr>
          <w:sz w:val="16"/>
        </w:rPr>
        <w:t>.</w:t>
      </w:r>
      <w:hyperlink r:id="rId106" w:anchor="_idTextAnchor073" w:history="1">
        <w:r w:rsidRPr="007E2BDC">
          <w:rPr>
            <w:rStyle w:val="Hyperlink"/>
            <w:sz w:val="16"/>
          </w:rPr>
          <w:t>73</w:t>
        </w:r>
      </w:hyperlink>
    </w:p>
    <w:p w14:paraId="70063B93" w14:textId="77777777" w:rsidR="00DB746B" w:rsidRDefault="00DB746B" w:rsidP="00DB746B"/>
    <w:p w14:paraId="3DA82F86" w14:textId="7D9B6373" w:rsidR="00A30E42" w:rsidRDefault="00A30E42" w:rsidP="00017941">
      <w:pPr>
        <w:pStyle w:val="Heading3"/>
      </w:pPr>
      <w:r>
        <w:t>AT No Terrorism Impact</w:t>
      </w:r>
    </w:p>
    <w:p w14:paraId="7833FDC5" w14:textId="77777777" w:rsidR="00A30E42" w:rsidRDefault="00A30E42" w:rsidP="00A30E42"/>
    <w:p w14:paraId="28188123" w14:textId="77777777" w:rsidR="00A30E42" w:rsidRDefault="00A30E42" w:rsidP="00A30E42">
      <w:pPr>
        <w:pStyle w:val="Heading4"/>
      </w:pPr>
      <w:r>
        <w:t xml:space="preserve">Terrorists trying to get nukes, biological and chemical weapons </w:t>
      </w:r>
    </w:p>
    <w:p w14:paraId="0C07DB01" w14:textId="77777777" w:rsidR="00A30E42" w:rsidRDefault="00A30E42" w:rsidP="00A30E42">
      <w:pPr>
        <w:rPr>
          <w:rStyle w:val="StyleUnderline"/>
        </w:rPr>
      </w:pPr>
      <w:r>
        <w:t>UFA, June 19. /TASS</w:t>
      </w:r>
      <w:r w:rsidRPr="00680400">
        <w:rPr>
          <w:rStyle w:val="StyleUnderline"/>
        </w:rPr>
        <w:t>/.</w:t>
      </w:r>
    </w:p>
    <w:p w14:paraId="4F1EDEB3" w14:textId="24697401" w:rsidR="00A30E42" w:rsidRDefault="00A30E42" w:rsidP="00A30E42">
      <w:r w:rsidRPr="00680400">
        <w:rPr>
          <w:rStyle w:val="StyleUnderline"/>
        </w:rPr>
        <w:t xml:space="preserve"> International terrorists are trying to obtain access to nuclear and biological weapons and also toxic chemicals to use them in their attacks</w:t>
      </w:r>
      <w:r>
        <w:t>, Russian Deputy Security Council Secretary Yuri Kokov told the tenth international meeting of high-level delegates overseeing security matters in Ufa.</w:t>
      </w:r>
    </w:p>
    <w:p w14:paraId="6E5261B3" w14:textId="77777777" w:rsidR="00A30E42" w:rsidRDefault="00A30E42" w:rsidP="00A30E42">
      <w:r>
        <w:t xml:space="preserve">"A number of tendencies in the tactics of international terrorist organizations’ steps deserve special attention and analysis," Kokov said. "First of all, this concerns </w:t>
      </w:r>
      <w:r w:rsidRPr="00680400">
        <w:rPr>
          <w:rStyle w:val="StyleUnderline"/>
        </w:rPr>
        <w:t>the continued attempts to get access to data about the manufacturing of nuclear, chemical and biological weapons, their increased attention to issues related to the use of pathogenic biological agents and toxic chemicals for terrorist purposes. "</w:t>
      </w:r>
    </w:p>
    <w:p w14:paraId="697B06B6" w14:textId="77777777" w:rsidR="00A30E42" w:rsidRDefault="00A30E42" w:rsidP="00A30E42">
      <w:r w:rsidRPr="00680400">
        <w:rPr>
          <w:rStyle w:val="StyleUnderline"/>
        </w:rPr>
        <w:t>"The increased use of modern high-tech technical means creates additional risks as terrorists seek to quickly acquire them and use in order to commit crimes,"</w:t>
      </w:r>
      <w:r>
        <w:t xml:space="preserve"> Kokov said. As an example, the deputy security chief cited the attacks on Russian military facilities in Syria carried out with the use of drones. This March, in order to prevent such attacks, Russia’s Aerospace Defense Forces destroyed a depot belonging to the Hay'at Tahrir al-Sham terrorist group in Syria’s Idlib, which stored combat unmanned aerial vehicles (UAVs).</w:t>
      </w:r>
    </w:p>
    <w:p w14:paraId="2FBD6988" w14:textId="77777777" w:rsidR="00A30E42" w:rsidRDefault="00A30E42" w:rsidP="00A30E42">
      <w:r w:rsidRPr="00386427">
        <w:rPr>
          <w:rStyle w:val="StyleUnderline"/>
        </w:rPr>
        <w:t>UNIDIR Chief of Research John Borrie, the panel’s moderator, opened the discussion by describing the complex and multifaceted challenge of preventing terrorists from acquiring weapons.</w:t>
      </w:r>
      <w:r>
        <w:t xml:space="preserve"> He said the resolution offers a unique opportunity for the international community to strengthen its cooperation in this regard.</w:t>
      </w:r>
    </w:p>
    <w:p w14:paraId="10865216" w14:textId="77777777" w:rsidR="00A30E42" w:rsidRDefault="00A30E42" w:rsidP="00A30E42"/>
    <w:p w14:paraId="4D4340C4" w14:textId="77777777" w:rsidR="00A30E42" w:rsidRPr="00A30E42" w:rsidRDefault="00A30E42" w:rsidP="00A30E42"/>
    <w:p w14:paraId="3CE86AAD" w14:textId="39F9671E" w:rsidR="00017941" w:rsidRDefault="00017941" w:rsidP="00017941">
      <w:pPr>
        <w:pStyle w:val="Heading3"/>
      </w:pPr>
      <w:r>
        <w:t>Terrorism Impacts</w:t>
      </w:r>
    </w:p>
    <w:p w14:paraId="3B515367" w14:textId="77777777" w:rsidR="00017941" w:rsidRDefault="00017941" w:rsidP="00017941"/>
    <w:p w14:paraId="4EC2796B" w14:textId="77777777" w:rsidR="00A30E42" w:rsidRPr="00442CB0" w:rsidRDefault="00A30E42" w:rsidP="00A30E42">
      <w:pPr>
        <w:pStyle w:val="Heading4"/>
        <w:rPr>
          <w:rFonts w:cs="Times New Roman"/>
        </w:rPr>
      </w:pPr>
      <w:r w:rsidRPr="00442CB0">
        <w:rPr>
          <w:rFonts w:cs="Times New Roman"/>
        </w:rPr>
        <w:t>Nuclear terror causes accidental US/Russia nuclear war---extinction</w:t>
      </w:r>
    </w:p>
    <w:p w14:paraId="15B8DFF5" w14:textId="77777777" w:rsidR="00A30E42" w:rsidRPr="00442CB0" w:rsidRDefault="00A30E42" w:rsidP="00A30E42">
      <w:r w:rsidRPr="00442CB0">
        <w:rPr>
          <w:rStyle w:val="Style13ptBold"/>
        </w:rPr>
        <w:t>Barrett 13</w:t>
      </w:r>
      <w:r w:rsidRPr="00442CB0">
        <w:t xml:space="preserve"> – PhD, Engineering and Public Policy from Carnegie Mellon University, Director of Research, Global Catastrophic Risk Institute, Fellow in the RAND Stanton Nuclear Security Fellows Program, Seth Baum, PhD, Geography, Pennsylvania State University, Executive Director, GCRI, Research Scientist at the Blue Marble Space Institute of Science, former Visiting Scholar position at the Center for Research on Environmental Decisions at Columbia University, and Kelly Hostetler, Research Assistant, GCRI (6/28, Anthony, “Analyzing and Reducing the Risks of Inadvertent Nuclear War Between the United States and Russia,” Science and Global Security 21(2): 106-133)</w:t>
      </w:r>
    </w:p>
    <w:p w14:paraId="70746490" w14:textId="77777777" w:rsidR="00A30E42" w:rsidRPr="00442CB0" w:rsidRDefault="00A30E42" w:rsidP="00A30E42"/>
    <w:p w14:paraId="3C42C8BF" w14:textId="77777777" w:rsidR="00A30E42" w:rsidRPr="00442CB0" w:rsidRDefault="00A30E42" w:rsidP="00A30E42">
      <w:pPr>
        <w:rPr>
          <w:sz w:val="14"/>
        </w:rPr>
      </w:pPr>
      <w:r w:rsidRPr="00442CB0">
        <w:rPr>
          <w:u w:val="single"/>
        </w:rPr>
        <w:t xml:space="preserve">War involving significant fractions of the U.S. and Russian nuclear arsenals, </w:t>
      </w:r>
      <w:r w:rsidRPr="00442CB0">
        <w:rPr>
          <w:sz w:val="14"/>
        </w:rPr>
        <w:t xml:space="preserve">which are by far </w:t>
      </w:r>
      <w:r w:rsidRPr="00442CB0">
        <w:rPr>
          <w:u w:val="single"/>
        </w:rPr>
        <w:t>the largest of any nations</w:t>
      </w:r>
      <w:r w:rsidRPr="00442CB0">
        <w:rPr>
          <w:sz w:val="14"/>
        </w:rPr>
        <w:t xml:space="preserve">, </w:t>
      </w:r>
      <w:r w:rsidRPr="00442CB0">
        <w:rPr>
          <w:u w:val="single"/>
        </w:rPr>
        <w:t>could have globally catastrophic effects</w:t>
      </w:r>
      <w:r w:rsidRPr="00442CB0">
        <w:rPr>
          <w:sz w:val="14"/>
        </w:rPr>
        <w:t xml:space="preserve"> such as severely reducing food production for years,1 potentially </w:t>
      </w:r>
      <w:r w:rsidRPr="00442CB0">
        <w:rPr>
          <w:u w:val="single"/>
        </w:rPr>
        <w:t xml:space="preserve">leading to collapse of modern civilization worldwide and even the </w:t>
      </w:r>
      <w:r w:rsidRPr="00442CB0">
        <w:rPr>
          <w:rStyle w:val="Emphasis"/>
        </w:rPr>
        <w:t>extinction of humanity</w:t>
      </w:r>
      <w:r w:rsidRPr="00442CB0">
        <w:rPr>
          <w:sz w:val="14"/>
        </w:rPr>
        <w:t xml:space="preserve">.2 Nuclear war between the United States and Russia could occur by various routes, including accidental or unauthorized launch; deliberate first attack by one nation; and inadvertent attack. In an accidental or unauthorized launch or detonation, system safeguards or procedures to maintain control over nuclear weapons fail in such a way that a nuclear weapon or missile launches or explodes without direction from leaders.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counterattack.3 (Brinkmanship strategies incorporate elements of all of the above, in that they involve intentional manipulation of risks from otherwise accidental or inadvertent launches.4 ) </w:t>
      </w:r>
      <w:r w:rsidRPr="00442CB0">
        <w:rPr>
          <w:sz w:val="12"/>
        </w:rPr>
        <w:t>¶</w:t>
      </w:r>
      <w:r w:rsidRPr="00442CB0">
        <w:rPr>
          <w:sz w:val="14"/>
        </w:rPr>
        <w:t xml:space="preserve"> Over the years, nuclear strategy was aimed primarily at minimizing risks of intentional attack through development of deterrence capabilities, though numerous measures were also taken to reduce probabilities of accidents, unauthorized attack, and inadvertent war. For purposes of deterrence, both U.S. and Soviet/Russian forces have maintained significant capabilities to have some forces survive a first attack by the other side and to launch a subsequent counterattack. However, concerns about the extreme disruptions that a first attack would cause in the other side’s forces and command-and-control capabilities led to both sides’ development of capabilities to detect a first attack and launch a counter-attack before suffering damage from the first attack.5</w:t>
      </w:r>
      <w:r w:rsidRPr="00442CB0">
        <w:rPr>
          <w:sz w:val="12"/>
        </w:rPr>
        <w:t>¶</w:t>
      </w:r>
      <w:r w:rsidRPr="00442CB0">
        <w:rPr>
          <w:sz w:val="14"/>
        </w:rPr>
        <w:t xml:space="preserve"> Many people believe that with the end of the Cold War and with improved relations between the United States and Russia, the risk of East-West nuclear war was significantly reduced.6 However, it has also been argued that </w:t>
      </w:r>
      <w:r w:rsidRPr="00442CB0">
        <w:rPr>
          <w:rStyle w:val="Emphasis"/>
        </w:rPr>
        <w:t>inadvertent nuclear war</w:t>
      </w:r>
      <w:r w:rsidRPr="00442CB0">
        <w:rPr>
          <w:u w:val="single"/>
        </w:rPr>
        <w:t xml:space="preserve"> between the United States and Russia has continue</w:t>
      </w:r>
      <w:r w:rsidRPr="00442CB0">
        <w:rPr>
          <w:sz w:val="14"/>
        </w:rPr>
        <w:t xml:space="preserve">d </w:t>
      </w:r>
      <w:r w:rsidRPr="00442CB0">
        <w:rPr>
          <w:u w:val="single"/>
        </w:rPr>
        <w:t xml:space="preserve">to present a </w:t>
      </w:r>
      <w:r w:rsidRPr="00442CB0">
        <w:rPr>
          <w:rStyle w:val="Emphasis"/>
        </w:rPr>
        <w:t>substantial risk</w:t>
      </w:r>
      <w:r w:rsidRPr="00442CB0">
        <w:rPr>
          <w:sz w:val="14"/>
        </w:rPr>
        <w:t>.7 While the United States and Russia are not actively threatening each other with war, they have remained ready to launch nuclear missiles in response to indications of attack.8</w:t>
      </w:r>
      <w:r w:rsidRPr="00442CB0">
        <w:rPr>
          <w:sz w:val="12"/>
        </w:rPr>
        <w:t>¶</w:t>
      </w:r>
      <w:r w:rsidRPr="00442CB0">
        <w:rPr>
          <w:sz w:val="14"/>
        </w:rPr>
        <w:t xml:space="preserve"> </w:t>
      </w:r>
      <w:r w:rsidRPr="00442CB0">
        <w:rPr>
          <w:u w:val="single"/>
        </w:rPr>
        <w:t>False indicators of nuclear attack could be caused in several ways</w:t>
      </w:r>
      <w:r w:rsidRPr="00442CB0">
        <w:rPr>
          <w:sz w:val="14"/>
        </w:rPr>
        <w:t xml:space="preserve">. First, a wide range of events have already been mistakenly interpreted as indicators of attack, including weather phenomena, a faulty computer chip, wild animal activity, and control-room training tapes loaded at the wrong time.9 Second, </w:t>
      </w:r>
      <w:r w:rsidRPr="00442CB0">
        <w:rPr>
          <w:u w:val="single"/>
        </w:rPr>
        <w:t xml:space="preserve">terrorist groups or other actors might cause attacks on either the </w:t>
      </w:r>
      <w:r w:rsidRPr="00442CB0">
        <w:rPr>
          <w:rStyle w:val="Emphasis"/>
        </w:rPr>
        <w:t>U</w:t>
      </w:r>
      <w:r w:rsidRPr="00442CB0">
        <w:rPr>
          <w:u w:val="single"/>
        </w:rPr>
        <w:t xml:space="preserve">nited </w:t>
      </w:r>
      <w:r w:rsidRPr="00442CB0">
        <w:rPr>
          <w:rStyle w:val="Emphasis"/>
        </w:rPr>
        <w:t>S</w:t>
      </w:r>
      <w:r w:rsidRPr="00442CB0">
        <w:rPr>
          <w:u w:val="single"/>
        </w:rPr>
        <w:t>tates or Russia that resemble some kind of nuclear attack by the other nation by actions such as exploding a stolen or improvised nuclear bomb</w:t>
      </w:r>
      <w:r w:rsidRPr="00442CB0">
        <w:rPr>
          <w:sz w:val="14"/>
        </w:rPr>
        <w:t xml:space="preserve">,10 especially if such an event occurs during a crisis between the United States and Russia.11 </w:t>
      </w:r>
      <w:r w:rsidRPr="00442CB0">
        <w:rPr>
          <w:u w:val="single"/>
        </w:rPr>
        <w:t>A variety of nuclear terrorism scenarios are possible</w:t>
      </w:r>
      <w:r w:rsidRPr="00442CB0">
        <w:rPr>
          <w:sz w:val="14"/>
        </w:rPr>
        <w:t xml:space="preserve">.12 </w:t>
      </w:r>
      <w:r w:rsidRPr="00442CB0">
        <w:rPr>
          <w:u w:val="single"/>
        </w:rPr>
        <w:t>Al Qaeda has sought to obtain or construct nuclear weapons and to use them against the United States</w:t>
      </w:r>
      <w:r w:rsidRPr="00442CB0">
        <w:rPr>
          <w:sz w:val="14"/>
        </w:rPr>
        <w:t xml:space="preserve">.13 </w:t>
      </w:r>
      <w:r w:rsidRPr="00442CB0">
        <w:rPr>
          <w:u w:val="single"/>
        </w:rPr>
        <w:t>Other methods could involve attempts to circumvent nuclear weapon launch control safeguards or exploit holes in their security.</w:t>
      </w:r>
      <w:r w:rsidRPr="00442CB0">
        <w:rPr>
          <w:sz w:val="14"/>
        </w:rPr>
        <w:t xml:space="preserve">14 </w:t>
      </w:r>
      <w:r w:rsidRPr="00442CB0">
        <w:rPr>
          <w:u w:val="single"/>
        </w:rPr>
        <w:t>It has long been argued that the probability of inadvertent nuclear war is significantly higher during U.S.-Russian crisis conditions</w:t>
      </w:r>
      <w:r w:rsidRPr="00442CB0">
        <w:rPr>
          <w:sz w:val="14"/>
        </w:rPr>
        <w:t xml:space="preserve">,15 with the Cuban Missile Crisis being a prime historical example. </w:t>
      </w:r>
      <w:r w:rsidRPr="00442CB0">
        <w:rPr>
          <w:u w:val="single"/>
        </w:rPr>
        <w:t xml:space="preserve">It is possible that U.S.-Russian relations will significantly </w:t>
      </w:r>
      <w:r w:rsidRPr="00442CB0">
        <w:rPr>
          <w:rStyle w:val="Emphasis"/>
        </w:rPr>
        <w:t>deteriorate</w:t>
      </w:r>
      <w:r w:rsidRPr="00442CB0">
        <w:rPr>
          <w:u w:val="single"/>
        </w:rPr>
        <w:t xml:space="preserve"> in the future, </w:t>
      </w:r>
      <w:r w:rsidRPr="00442CB0">
        <w:rPr>
          <w:rStyle w:val="Emphasis"/>
        </w:rPr>
        <w:t>increasing nuclear tensions</w:t>
      </w:r>
      <w:r w:rsidRPr="00442CB0">
        <w:rPr>
          <w:sz w:val="14"/>
        </w:rPr>
        <w:t xml:space="preserve">. </w:t>
      </w:r>
      <w:r w:rsidRPr="00442CB0">
        <w:rPr>
          <w:u w:val="single"/>
        </w:rPr>
        <w:t>There are a variety of ways for a third party to raise tensions between the United States and Russia</w:t>
      </w:r>
      <w:r w:rsidRPr="00442CB0">
        <w:rPr>
          <w:sz w:val="14"/>
        </w:rPr>
        <w:t xml:space="preserve">, </w:t>
      </w:r>
      <w:r w:rsidRPr="00442CB0">
        <w:rPr>
          <w:u w:val="single"/>
        </w:rPr>
        <w:t>making one or both nations more likely to misinterpret events as attacks</w:t>
      </w:r>
      <w:r w:rsidRPr="00442CB0">
        <w:rPr>
          <w:sz w:val="14"/>
        </w:rPr>
        <w:t>.16</w:t>
      </w:r>
    </w:p>
    <w:p w14:paraId="691C1888" w14:textId="77777777" w:rsidR="00A30E42" w:rsidRPr="00442CB0" w:rsidRDefault="00A30E42" w:rsidP="00A30E42">
      <w:pPr>
        <w:pStyle w:val="Heading4"/>
        <w:rPr>
          <w:rFonts w:cs="Times New Roman"/>
        </w:rPr>
      </w:pPr>
      <w:r w:rsidRPr="00442CB0">
        <w:rPr>
          <w:rFonts w:cs="Times New Roman"/>
        </w:rPr>
        <w:t xml:space="preserve">Detonation causes </w:t>
      </w:r>
      <w:r w:rsidRPr="00442CB0">
        <w:rPr>
          <w:rFonts w:cs="Times New Roman"/>
          <w:u w:val="single"/>
        </w:rPr>
        <w:t>extinction</w:t>
      </w:r>
      <w:r w:rsidRPr="00442CB0">
        <w:rPr>
          <w:rFonts w:cs="Times New Roman"/>
        </w:rPr>
        <w:t xml:space="preserve">---even </w:t>
      </w:r>
      <w:r w:rsidRPr="00442CB0">
        <w:rPr>
          <w:rFonts w:cs="Times New Roman"/>
          <w:u w:val="single"/>
        </w:rPr>
        <w:t>without</w:t>
      </w:r>
      <w:r w:rsidRPr="00442CB0">
        <w:rPr>
          <w:rFonts w:cs="Times New Roman"/>
        </w:rPr>
        <w:t xml:space="preserve"> retaliation</w:t>
      </w:r>
    </w:p>
    <w:p w14:paraId="75E60EBE" w14:textId="77777777" w:rsidR="00A30E42" w:rsidRPr="00442CB0" w:rsidRDefault="00A30E42" w:rsidP="00A30E42">
      <w:pPr>
        <w:rPr>
          <w:rStyle w:val="Hyperlink"/>
        </w:rPr>
      </w:pPr>
      <w:r w:rsidRPr="00442CB0">
        <w:rPr>
          <w:rStyle w:val="Style13ptBold"/>
        </w:rPr>
        <w:t xml:space="preserve">Toon 7 </w:t>
      </w:r>
      <w:r w:rsidRPr="00442CB0">
        <w:t>– Chair of the Department of Atmospheric and Oceanic Sciences at CU-Boulder, et al.</w:t>
      </w:r>
      <w:r w:rsidRPr="00442CB0">
        <w:rPr>
          <w:rStyle w:val="Style13ptBold"/>
        </w:rPr>
        <w:t xml:space="preserve"> </w:t>
      </w:r>
      <w:r w:rsidRPr="00442CB0">
        <w:t xml:space="preserve">Owen B., April 19, 2007, “Atmospheric Effects and Societal Consequences of Regional Scale Nuclear Conflicts and Acts of Individual Nuclear Terrorism,” online: </w:t>
      </w:r>
      <w:hyperlink r:id="rId107" w:history="1">
        <w:r w:rsidRPr="00442CB0">
          <w:rPr>
            <w:rStyle w:val="Hyperlink"/>
          </w:rPr>
          <w:t>http://climate.envsci.rutgers.edu/pdf/acp-7-1973-2007.pdf</w:t>
        </w:r>
      </w:hyperlink>
    </w:p>
    <w:p w14:paraId="15D07A19" w14:textId="77777777" w:rsidR="00A30E42" w:rsidRPr="00442CB0" w:rsidRDefault="00A30E42" w:rsidP="00A30E42"/>
    <w:p w14:paraId="79E8DA49" w14:textId="77777777" w:rsidR="00A30E42" w:rsidRPr="00442CB0" w:rsidRDefault="00A30E42" w:rsidP="00A30E42">
      <w:pPr>
        <w:rPr>
          <w:sz w:val="14"/>
        </w:rPr>
      </w:pPr>
      <w:r w:rsidRPr="00442CB0">
        <w:rPr>
          <w:sz w:val="14"/>
        </w:rPr>
        <w:t xml:space="preserve">To an increasing extent, </w:t>
      </w:r>
      <w:r w:rsidRPr="00442CB0">
        <w:rPr>
          <w:rStyle w:val="StyleUnderline"/>
        </w:rPr>
        <w:t>people are congregating in the world’s great urban centers, creating megacities with populations exceeding 10 million individuals</w:t>
      </w:r>
      <w:r w:rsidRPr="00442CB0">
        <w:rPr>
          <w:sz w:val="14"/>
        </w:rPr>
        <w:t xml:space="preserve">. At the same time, </w:t>
      </w:r>
      <w:r w:rsidRPr="00442CB0">
        <w:rPr>
          <w:rStyle w:val="StyleUnderline"/>
        </w:rPr>
        <w:t>advanced technology has designed nuclear explosives of such small size they can be easily transported in a car</w:t>
      </w:r>
      <w:r w:rsidRPr="00442CB0">
        <w:rPr>
          <w:sz w:val="14"/>
        </w:rPr>
        <w:t xml:space="preserve">, small plane or boat </w:t>
      </w:r>
      <w:r w:rsidRPr="00442CB0">
        <w:rPr>
          <w:rStyle w:val="StyleUnderline"/>
        </w:rPr>
        <w:t>to the heart of a city</w:t>
      </w:r>
      <w:r w:rsidRPr="00442CB0">
        <w:rPr>
          <w:sz w:val="14"/>
        </w:rPr>
        <w:t xml:space="preserve">. We demonstrate here that </w:t>
      </w:r>
      <w:r w:rsidRPr="00442CB0">
        <w:rPr>
          <w:rStyle w:val="StyleUnderline"/>
        </w:rPr>
        <w:t>a single detonation in the 15 kiloton range can produce urban fatalities approaching one million</w:t>
      </w:r>
      <w:r w:rsidRPr="00442CB0">
        <w:rPr>
          <w:sz w:val="14"/>
        </w:rPr>
        <w:t xml:space="preserve"> in some cases, </w:t>
      </w:r>
      <w:r w:rsidRPr="00442CB0">
        <w:rPr>
          <w:rStyle w:val="StyleUnderline"/>
        </w:rPr>
        <w:t>and casualties exceeding one million</w:t>
      </w:r>
      <w:r w:rsidRPr="00442CB0">
        <w:rPr>
          <w:sz w:val="14"/>
        </w:rPr>
        <w:t xml:space="preserve">. Thousands of small weapons still exist in the arsenals of the U.S. and Russia, and there are at least six other countries with substantial nuclear weapons inventories. In all, thirty-three countries control sufficient amounts of highly enriched uranium or plutonium to assemble nuclear explosives. A conflict between any of these countries involving 50-100 weapons with yields of 15 kt has the potential to create fatalities rivaling those of the Second World War. Moreover, </w:t>
      </w:r>
      <w:r w:rsidRPr="00442CB0">
        <w:rPr>
          <w:rStyle w:val="StyleUnderline"/>
        </w:rPr>
        <w:t>even a single surface nuclear explosion</w:t>
      </w:r>
      <w:r w:rsidRPr="00442CB0">
        <w:rPr>
          <w:sz w:val="14"/>
        </w:rPr>
        <w:t xml:space="preserve">, or an air burst in rainy conditions, </w:t>
      </w:r>
      <w:r w:rsidRPr="00442CB0">
        <w:rPr>
          <w:rStyle w:val="StyleUnderline"/>
        </w:rPr>
        <w:t>in a city center is likely to cause the entire metropolitan area to be abandoned at least for decades</w:t>
      </w:r>
      <w:r w:rsidRPr="00442CB0">
        <w:rPr>
          <w:sz w:val="14"/>
        </w:rPr>
        <w:t xml:space="preserve"> owing to infrastructure damage and radioactive contamination. As the aftermath of hurricane Katrina in Louisiana suggests, </w:t>
      </w:r>
      <w:r w:rsidRPr="00442CB0">
        <w:rPr>
          <w:rStyle w:val="StyleUnderline"/>
        </w:rPr>
        <w:t>the economic consequences of even a localized nuclear catastrophe would most likely have severe national and international economic consequences</w:t>
      </w:r>
      <w:r w:rsidRPr="00442CB0">
        <w:rPr>
          <w:sz w:val="14"/>
        </w:rPr>
        <w:t xml:space="preserve">. Striking effects result even from relatively small nuclear attacks because low yield detonations are most effective against city centers where business and social activity as well as population are concentrated. Rogue nations and </w:t>
      </w:r>
      <w:r w:rsidRPr="00442CB0">
        <w:rPr>
          <w:rStyle w:val="StyleUnderline"/>
        </w:rPr>
        <w:t>terrorists would be most likely to strike there</w:t>
      </w:r>
      <w:r w:rsidRPr="00442CB0">
        <w:rPr>
          <w:sz w:val="14"/>
        </w:rPr>
        <w:t xml:space="preserve">. Accordingly, </w:t>
      </w:r>
      <w:r w:rsidRPr="00442CB0">
        <w:rPr>
          <w:rStyle w:val="StyleUnderline"/>
        </w:rPr>
        <w:t>an</w:t>
      </w:r>
      <w:r w:rsidRPr="00442CB0">
        <w:rPr>
          <w:sz w:val="14"/>
        </w:rPr>
        <w:t xml:space="preserve"> organized </w:t>
      </w:r>
      <w:r w:rsidRPr="00442CB0">
        <w:rPr>
          <w:rStyle w:val="StyleUnderline"/>
        </w:rPr>
        <w:t>attack on the U.S. by a small nuclear state, or terrorists</w:t>
      </w:r>
      <w:r w:rsidRPr="00442CB0">
        <w:rPr>
          <w:sz w:val="14"/>
        </w:rPr>
        <w:t xml:space="preserve"> supported by such a state, </w:t>
      </w:r>
      <w:r w:rsidRPr="00442CB0">
        <w:rPr>
          <w:rStyle w:val="StyleUnderline"/>
        </w:rPr>
        <w:t>could generate casualties comparable to those</w:t>
      </w:r>
      <w:r w:rsidRPr="00442CB0">
        <w:rPr>
          <w:sz w:val="14"/>
        </w:rPr>
        <w:t xml:space="preserve"> once </w:t>
      </w:r>
      <w:r w:rsidRPr="00442CB0">
        <w:rPr>
          <w:rStyle w:val="StyleUnderline"/>
        </w:rPr>
        <w:t xml:space="preserve">predicted for a </w:t>
      </w:r>
      <w:r w:rsidRPr="00442CB0">
        <w:rPr>
          <w:rStyle w:val="Emphasis"/>
        </w:rPr>
        <w:t>full-scale nuclear “counterforce” exchange in a superpower conflict</w:t>
      </w:r>
      <w:r w:rsidRPr="00442CB0">
        <w:rPr>
          <w:sz w:val="14"/>
        </w:rPr>
        <w:t xml:space="preserve">. Remarkably, the </w:t>
      </w:r>
      <w:r w:rsidRPr="00442CB0">
        <w:rPr>
          <w:rStyle w:val="StyleUnderline"/>
        </w:rPr>
        <w:t>estimated quantities of smoke generated by attacks totaling about one megaton of nuclear explosives could lead to significant global climate perturbations</w:t>
      </w:r>
      <w:r w:rsidRPr="00442CB0">
        <w:rPr>
          <w:sz w:val="14"/>
        </w:rPr>
        <w:t xml:space="preserve"> (Robock et al., 2007). While we did not extend our casualty and damage predictions to include potential medical, social or economic impacts following the initial explosions, such analyses have been performed in the past for large-scale nuclear war scenarios (Harwell and Hutchinson, 1985). Such a study should be carried out as well for the present scenarios and physical outcomes.</w:t>
      </w:r>
    </w:p>
    <w:p w14:paraId="750B0E1D" w14:textId="77777777" w:rsidR="00A30E42" w:rsidRPr="00442CB0" w:rsidRDefault="00A30E42" w:rsidP="00A30E42">
      <w:pPr>
        <w:pStyle w:val="Heading4"/>
        <w:rPr>
          <w:rFonts w:cs="Times New Roman"/>
        </w:rPr>
      </w:pPr>
      <w:r w:rsidRPr="00442CB0">
        <w:rPr>
          <w:rFonts w:cs="Times New Roman"/>
        </w:rPr>
        <w:t xml:space="preserve">Global nuclear war </w:t>
      </w:r>
    </w:p>
    <w:p w14:paraId="44296872" w14:textId="77777777" w:rsidR="00A30E42" w:rsidRPr="00442CB0" w:rsidRDefault="00A30E42" w:rsidP="00A30E42">
      <w:r w:rsidRPr="00442CB0">
        <w:rPr>
          <w:rStyle w:val="Style13ptBold"/>
        </w:rPr>
        <w:t xml:space="preserve">Ayson 10 </w:t>
      </w:r>
      <w:r w:rsidRPr="00442CB0">
        <w:t xml:space="preserve">(Robert, professor of strategic studies and director of the Centre for Strategic Studies, “After a Terrorist Nuclear Attack: Envisaging Catalytic Effects,” June 21, </w:t>
      </w:r>
      <w:hyperlink r:id="rId108" w:history="1">
        <w:r w:rsidRPr="00442CB0">
          <w:rPr>
            <w:rStyle w:val="Hyperlink"/>
          </w:rPr>
          <w:t>http://www.tandfonline.com/doi/pdf/10.1080/1057610X.2010.483756</w:t>
        </w:r>
      </w:hyperlink>
      <w:r w:rsidRPr="00442CB0">
        <w:t>)</w:t>
      </w:r>
    </w:p>
    <w:p w14:paraId="0398A546" w14:textId="77777777" w:rsidR="00A30E42" w:rsidRPr="00442CB0" w:rsidRDefault="00A30E42" w:rsidP="00A30E42"/>
    <w:p w14:paraId="12092954" w14:textId="77777777" w:rsidR="00A30E42" w:rsidRPr="00442CB0" w:rsidRDefault="00A30E42" w:rsidP="00A30E42">
      <w:pPr>
        <w:rPr>
          <w:b/>
          <w:bCs/>
          <w:sz w:val="16"/>
          <w:u w:val="single"/>
        </w:rPr>
      </w:pPr>
      <w:r w:rsidRPr="00442CB0">
        <w:rPr>
          <w:rStyle w:val="StyleUnderline"/>
        </w:rPr>
        <w:t xml:space="preserve">A </w:t>
      </w:r>
      <w:r w:rsidRPr="00442CB0">
        <w:rPr>
          <w:rStyle w:val="Emphasis"/>
        </w:rPr>
        <w:t>Catalytic Response</w:t>
      </w:r>
      <w:r w:rsidRPr="00442CB0">
        <w:rPr>
          <w:rStyle w:val="StyleUnderline"/>
        </w:rPr>
        <w:t xml:space="preserve">: </w:t>
      </w:r>
      <w:r w:rsidRPr="00442CB0">
        <w:rPr>
          <w:rStyle w:val="Emphasis"/>
        </w:rPr>
        <w:t>Dragging in the Major Nuclear Powers</w:t>
      </w:r>
      <w:r w:rsidRPr="00442CB0">
        <w:rPr>
          <w:rStyle w:val="StyleUnderline"/>
        </w:rPr>
        <w:t xml:space="preserve"> </w:t>
      </w:r>
      <w:r w:rsidRPr="00442CB0">
        <w:rPr>
          <w:sz w:val="16"/>
        </w:rPr>
        <w:t xml:space="preserve">A terrorist nuclear attack, and even the use of nuclear weapons in response by the country attacked in the first place, would not necessarily represent the worst of the nuclear worlds imaginable. Indeed, there are reasons to wonder whether </w:t>
      </w:r>
      <w:r w:rsidRPr="00442CB0">
        <w:rPr>
          <w:rStyle w:val="StyleUnderline"/>
        </w:rPr>
        <w:t>nuclear terrorism should</w:t>
      </w:r>
      <w:r w:rsidRPr="00442CB0">
        <w:rPr>
          <w:sz w:val="16"/>
        </w:rPr>
        <w:t xml:space="preserve"> ever </w:t>
      </w:r>
      <w:r w:rsidRPr="00442CB0">
        <w:rPr>
          <w:rStyle w:val="StyleUnderline"/>
        </w:rPr>
        <w:t>be regarded as</w:t>
      </w:r>
      <w:r w:rsidRPr="00442CB0">
        <w:rPr>
          <w:sz w:val="16"/>
        </w:rPr>
        <w:t xml:space="preserve"> belonging in the category of truly </w:t>
      </w:r>
      <w:r w:rsidRPr="00442CB0">
        <w:rPr>
          <w:rStyle w:val="Emphasis"/>
        </w:rPr>
        <w:t>existential threats</w:t>
      </w:r>
      <w:r w:rsidRPr="00442CB0">
        <w:rPr>
          <w:sz w:val="16"/>
        </w:rPr>
        <w:t xml:space="preserve">.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an act of </w:t>
      </w:r>
      <w:r w:rsidRPr="00442CB0">
        <w:rPr>
          <w:rStyle w:val="StyleUnderline"/>
        </w:rPr>
        <w:t xml:space="preserve">nuclear terrorism, could precipitate a </w:t>
      </w:r>
      <w:r w:rsidRPr="00442CB0">
        <w:rPr>
          <w:rStyle w:val="Emphasis"/>
        </w:rPr>
        <w:t>chain of events</w:t>
      </w:r>
      <w:r w:rsidRPr="00442CB0">
        <w:rPr>
          <w:rStyle w:val="StyleUnderline"/>
        </w:rPr>
        <w:t xml:space="preserve"> leading to a </w:t>
      </w:r>
      <w:r w:rsidRPr="00442CB0">
        <w:rPr>
          <w:rStyle w:val="Emphasis"/>
        </w:rPr>
        <w:t>massive exchange of nuclear weapons</w:t>
      </w:r>
      <w:r w:rsidRPr="00442CB0">
        <w:rPr>
          <w:rStyle w:val="StyleUnderline"/>
        </w:rPr>
        <w:t xml:space="preserve"> between two or more of the states that possess them</w:t>
      </w:r>
      <w:r w:rsidRPr="00442CB0">
        <w:rPr>
          <w:sz w:val="16"/>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w:t>
      </w:r>
      <w:r w:rsidRPr="00442CB0">
        <w:rPr>
          <w:rStyle w:val="StyleUnderline"/>
        </w:rPr>
        <w:t>of nuclear terrorism could lead to</w:t>
      </w:r>
      <w:r w:rsidRPr="00442CB0">
        <w:rPr>
          <w:sz w:val="16"/>
        </w:rPr>
        <w:t xml:space="preserve"> such </w:t>
      </w:r>
      <w:r w:rsidRPr="00442CB0">
        <w:rPr>
          <w:rStyle w:val="StyleUnderline"/>
        </w:rPr>
        <w:t xml:space="preserve">a </w:t>
      </w:r>
      <w:r w:rsidRPr="00442CB0">
        <w:rPr>
          <w:rStyle w:val="Emphasis"/>
        </w:rPr>
        <w:t>massive inter-state nuclear war</w:t>
      </w:r>
      <w:r w:rsidRPr="00442CB0">
        <w:rPr>
          <w:sz w:val="16"/>
        </w:rPr>
        <w:t xml:space="preserve">. For example, in the event of a terrorist nuclear attack on the United States, it might well be wondered just how </w:t>
      </w:r>
      <w:r w:rsidRPr="00442CB0">
        <w:rPr>
          <w:rStyle w:val="StyleUnderline"/>
        </w:rPr>
        <w:t>Russia and/or China could</w:t>
      </w:r>
      <w:r w:rsidRPr="00442CB0">
        <w:rPr>
          <w:sz w:val="16"/>
        </w:rPr>
        <w:t xml:space="preserve"> plausibly </w:t>
      </w:r>
      <w:r w:rsidRPr="00442CB0">
        <w:rPr>
          <w:rStyle w:val="StyleUnderline"/>
        </w:rPr>
        <w:t>be brought into the picture</w:t>
      </w:r>
      <w:r w:rsidRPr="00442CB0">
        <w:rPr>
          <w:sz w:val="16"/>
        </w:rPr>
        <w:t xml:space="preserve">, not least because they seem unlikely to be fingered as the most obvious state sponsors or encouragers of terrorist groups. They would seem far too responsible to be involved in supporting that sort of terrorist behavior that could just as easily threaten them as well. </w:t>
      </w:r>
      <w:r w:rsidRPr="00442CB0">
        <w:rPr>
          <w:rStyle w:val="StyleUnderline"/>
        </w:rPr>
        <w:t>Some possibilities</w:t>
      </w:r>
      <w:r w:rsidRPr="00442CB0">
        <w:rPr>
          <w:sz w:val="16"/>
        </w:rPr>
        <w:t xml:space="preserve">, however remote, do </w:t>
      </w:r>
      <w:r w:rsidRPr="00442CB0">
        <w:rPr>
          <w:rStyle w:val="StyleUnderline"/>
        </w:rPr>
        <w:t>suggest themselves</w:t>
      </w:r>
      <w:r w:rsidRPr="00442CB0">
        <w:rPr>
          <w:sz w:val="16"/>
        </w:rPr>
        <w:t xml:space="preserve">. For example, </w:t>
      </w:r>
      <w:r w:rsidRPr="00442CB0">
        <w:rPr>
          <w:rStyle w:val="StyleUnderline"/>
        </w:rPr>
        <w:t xml:space="preserve">how might the </w:t>
      </w:r>
      <w:r w:rsidRPr="00442CB0">
        <w:rPr>
          <w:rStyle w:val="Emphasis"/>
        </w:rPr>
        <w:t>U</w:t>
      </w:r>
      <w:r w:rsidRPr="00442CB0">
        <w:rPr>
          <w:sz w:val="16"/>
        </w:rPr>
        <w:t xml:space="preserve">nited </w:t>
      </w:r>
      <w:r w:rsidRPr="00442CB0">
        <w:rPr>
          <w:rStyle w:val="Emphasis"/>
        </w:rPr>
        <w:t>S</w:t>
      </w:r>
      <w:r w:rsidRPr="00442CB0">
        <w:rPr>
          <w:sz w:val="16"/>
        </w:rPr>
        <w:t xml:space="preserve">tates </w:t>
      </w:r>
      <w:r w:rsidRPr="00442CB0">
        <w:rPr>
          <w:rStyle w:val="StyleUnderline"/>
        </w:rPr>
        <w:t>react if it</w:t>
      </w:r>
      <w:r w:rsidRPr="00442CB0">
        <w:rPr>
          <w:sz w:val="16"/>
        </w:rPr>
        <w:t xml:space="preserve"> was </w:t>
      </w:r>
      <w:r w:rsidRPr="00442CB0">
        <w:rPr>
          <w:rStyle w:val="StyleUnderline"/>
        </w:rPr>
        <w:t>thought</w:t>
      </w:r>
      <w:r w:rsidRPr="00442CB0">
        <w:rPr>
          <w:sz w:val="16"/>
        </w:rPr>
        <w:t xml:space="preserve"> or discovered that the </w:t>
      </w:r>
      <w:r w:rsidRPr="00442CB0">
        <w:rPr>
          <w:rStyle w:val="StyleUnderline"/>
        </w:rPr>
        <w:t>fissile material</w:t>
      </w:r>
      <w:r w:rsidRPr="00442CB0">
        <w:rPr>
          <w:sz w:val="16"/>
        </w:rPr>
        <w:t xml:space="preserve"> used in the act of nuclear terrorism </w:t>
      </w:r>
      <w:r w:rsidRPr="00442CB0">
        <w:rPr>
          <w:rStyle w:val="StyleUnderline"/>
        </w:rPr>
        <w:t>had come from Russian stocks</w:t>
      </w:r>
      <w:r w:rsidRPr="00442CB0">
        <w:rPr>
          <w:sz w:val="16"/>
        </w:rPr>
        <w:t xml:space="preserve">, 40 and if for some reason Moscow denied any responsibility for nuclear laxity? The </w:t>
      </w:r>
      <w:r w:rsidRPr="00442CB0">
        <w:rPr>
          <w:rStyle w:val="Emphasis"/>
        </w:rPr>
        <w:t>correct attribution</w:t>
      </w:r>
      <w:r w:rsidRPr="00442CB0">
        <w:rPr>
          <w:rStyle w:val="StyleUnderline"/>
        </w:rPr>
        <w:t xml:space="preserve"> of</w:t>
      </w:r>
      <w:r w:rsidRPr="00442CB0">
        <w:rPr>
          <w:sz w:val="16"/>
        </w:rPr>
        <w:t xml:space="preserve"> that </w:t>
      </w:r>
      <w:r w:rsidRPr="00442CB0">
        <w:rPr>
          <w:rStyle w:val="StyleUnderline"/>
        </w:rPr>
        <w:t>nuclear material to a</w:t>
      </w:r>
      <w:r w:rsidRPr="00442CB0">
        <w:rPr>
          <w:sz w:val="16"/>
        </w:rPr>
        <w:t xml:space="preserve"> particular </w:t>
      </w:r>
      <w:r w:rsidRPr="00442CB0">
        <w:rPr>
          <w:rStyle w:val="StyleUnderline"/>
        </w:rPr>
        <w:t>country might not be a case of science fiction</w:t>
      </w:r>
      <w:r w:rsidRPr="00442CB0">
        <w:rPr>
          <w:sz w:val="16"/>
        </w:rPr>
        <w:t xml:space="preserve">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 41 </w:t>
      </w:r>
      <w:r w:rsidRPr="00442CB0">
        <w:rPr>
          <w:rStyle w:val="Emphasis"/>
        </w:rPr>
        <w:t>Alternatively</w:t>
      </w:r>
      <w:r w:rsidRPr="00442CB0">
        <w:rPr>
          <w:rStyle w:val="StyleUnderline"/>
        </w:rPr>
        <w:t>, if</w:t>
      </w:r>
      <w:r w:rsidRPr="00442CB0">
        <w:rPr>
          <w:sz w:val="16"/>
        </w:rPr>
        <w:t xml:space="preserve"> the act of </w:t>
      </w:r>
      <w:r w:rsidRPr="00442CB0">
        <w:rPr>
          <w:rStyle w:val="StyleUnderline"/>
        </w:rPr>
        <w:t>nuclear terrorism came as a</w:t>
      </w:r>
      <w:r w:rsidRPr="00442CB0">
        <w:rPr>
          <w:sz w:val="16"/>
        </w:rPr>
        <w:t xml:space="preserve"> complete </w:t>
      </w:r>
      <w:r w:rsidRPr="00442CB0">
        <w:rPr>
          <w:rStyle w:val="StyleUnderline"/>
        </w:rPr>
        <w:t>surprise</w:t>
      </w:r>
      <w:r w:rsidRPr="00442CB0">
        <w:rPr>
          <w:sz w:val="16"/>
        </w:rPr>
        <w:t xml:space="preserve">, and American officials refused to believe that a terrorist group was fully responsible (or responsible at all) </w:t>
      </w:r>
      <w:r w:rsidRPr="00442CB0">
        <w:rPr>
          <w:rStyle w:val="StyleUnderline"/>
        </w:rPr>
        <w:t>suspicion would shift immediately to state possessors</w:t>
      </w:r>
      <w:r w:rsidRPr="00442CB0">
        <w:rPr>
          <w:sz w:val="16"/>
        </w:rPr>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 if the act of nuclear terrorism occurred against a backdrop of existing tension in Washington's relations with Russia and/or China, and at a time when threats had already been traded between these major powers, would officials and political leaders not be tempted to assume the worst?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442CB0">
        <w:rPr>
          <w:rStyle w:val="StyleUnderline"/>
        </w:rPr>
        <w:t>Washington's</w:t>
      </w:r>
      <w:r w:rsidRPr="00442CB0">
        <w:rPr>
          <w:sz w:val="16"/>
        </w:rPr>
        <w:t xml:space="preserve"> early </w:t>
      </w:r>
      <w:r w:rsidRPr="00442CB0">
        <w:rPr>
          <w:rStyle w:val="StyleUnderline"/>
        </w:rPr>
        <w:t>response</w:t>
      </w:r>
      <w:r w:rsidRPr="00442CB0">
        <w:rPr>
          <w:sz w:val="16"/>
        </w:rPr>
        <w:t xml:space="preserve"> to a terrorist nuclear attack on its own soil </w:t>
      </w:r>
      <w:r w:rsidRPr="00442CB0">
        <w:rPr>
          <w:rStyle w:val="StyleUnderline"/>
        </w:rPr>
        <w:t>might</w:t>
      </w:r>
      <w:r w:rsidRPr="00442CB0">
        <w:rPr>
          <w:sz w:val="16"/>
        </w:rPr>
        <w:t xml:space="preserve"> also </w:t>
      </w:r>
      <w:r w:rsidRPr="00442CB0">
        <w:rPr>
          <w:rStyle w:val="StyleUnderline"/>
        </w:rPr>
        <w:t>raise the possibility of a</w:t>
      </w:r>
      <w:r w:rsidRPr="00442CB0">
        <w:rPr>
          <w:sz w:val="16"/>
        </w:rPr>
        <w:t xml:space="preserve">n unwanted (and </w:t>
      </w:r>
      <w:r w:rsidRPr="00442CB0">
        <w:rPr>
          <w:rStyle w:val="Emphasis"/>
        </w:rPr>
        <w:t>nuclear aided) confrontation with Russia and/or China</w:t>
      </w:r>
      <w:r w:rsidRPr="00442CB0">
        <w:rPr>
          <w:rStyle w:val="StyleUnderline"/>
        </w:rPr>
        <w:t>. For example, in the</w:t>
      </w:r>
      <w:r w:rsidRPr="00442CB0">
        <w:rPr>
          <w:sz w:val="16"/>
        </w:rPr>
        <w:t xml:space="preserve"> noise and </w:t>
      </w:r>
      <w:r w:rsidRPr="00442CB0">
        <w:rPr>
          <w:rStyle w:val="StyleUnderline"/>
        </w:rPr>
        <w:t>confusion</w:t>
      </w:r>
      <w:r w:rsidRPr="00442CB0">
        <w:rPr>
          <w:sz w:val="16"/>
        </w:rPr>
        <w:t xml:space="preserve"> during the immediate aftermath of the terrorist nuclear attack, </w:t>
      </w:r>
      <w:r w:rsidRPr="00442CB0">
        <w:rPr>
          <w:rStyle w:val="StyleUnderline"/>
        </w:rPr>
        <w:t>the U.S.</w:t>
      </w:r>
      <w:r w:rsidRPr="00442CB0">
        <w:rPr>
          <w:sz w:val="16"/>
        </w:rPr>
        <w:t xml:space="preserve"> president </w:t>
      </w:r>
      <w:r w:rsidRPr="00442CB0">
        <w:rPr>
          <w:rStyle w:val="StyleUnderline"/>
        </w:rPr>
        <w:t>might</w:t>
      </w:r>
      <w:r w:rsidRPr="00442CB0">
        <w:rPr>
          <w:sz w:val="16"/>
        </w:rPr>
        <w:t xml:space="preserve"> be expected to </w:t>
      </w:r>
      <w:r w:rsidRPr="00442CB0">
        <w:rPr>
          <w:rStyle w:val="StyleUnderline"/>
        </w:rPr>
        <w:t>place the</w:t>
      </w:r>
      <w:r w:rsidRPr="00442CB0">
        <w:rPr>
          <w:sz w:val="16"/>
        </w:rPr>
        <w:t xml:space="preserve"> country's armed forces, including its </w:t>
      </w:r>
      <w:r w:rsidRPr="00442CB0">
        <w:rPr>
          <w:rStyle w:val="StyleUnderline"/>
        </w:rPr>
        <w:t>nuclear arsenal, on</w:t>
      </w:r>
      <w:r w:rsidRPr="00442CB0">
        <w:rPr>
          <w:sz w:val="16"/>
        </w:rPr>
        <w:t xml:space="preserve"> a </w:t>
      </w:r>
      <w:r w:rsidRPr="00442CB0">
        <w:rPr>
          <w:rStyle w:val="StyleUnderline"/>
        </w:rPr>
        <w:t>higher</w:t>
      </w:r>
      <w:r w:rsidRPr="00442CB0">
        <w:rPr>
          <w:sz w:val="16"/>
        </w:rPr>
        <w:t xml:space="preserve"> stage of </w:t>
      </w:r>
      <w:r w:rsidRPr="00442CB0">
        <w:rPr>
          <w:rStyle w:val="StyleUnderline"/>
        </w:rPr>
        <w:t>alert</w:t>
      </w:r>
      <w:r w:rsidRPr="00442CB0">
        <w:rPr>
          <w:sz w:val="16"/>
        </w:rPr>
        <w:t xml:space="preserve">. In such a tense environment, when careful planning runs up against the friction of reality, it is just possible that </w:t>
      </w:r>
      <w:r w:rsidRPr="00442CB0">
        <w:rPr>
          <w:rStyle w:val="StyleUnderline"/>
        </w:rPr>
        <w:t>Moscow and/or China might mistakenly read this as a sign of U.S. intentions to use</w:t>
      </w:r>
      <w:r w:rsidRPr="00442CB0">
        <w:rPr>
          <w:sz w:val="16"/>
        </w:rPr>
        <w:t xml:space="preserve"> force (and possibly </w:t>
      </w:r>
      <w:r w:rsidRPr="00442CB0">
        <w:rPr>
          <w:rStyle w:val="StyleUnderline"/>
        </w:rPr>
        <w:t>nuclear force) against them</w:t>
      </w:r>
      <w:r w:rsidRPr="00442CB0">
        <w:rPr>
          <w:sz w:val="16"/>
        </w:rPr>
        <w:t xml:space="preserve">. In that situation, the </w:t>
      </w:r>
      <w:r w:rsidRPr="00442CB0">
        <w:rPr>
          <w:rStyle w:val="StyleUnderline"/>
        </w:rPr>
        <w:t xml:space="preserve">temptations to </w:t>
      </w:r>
      <w:r w:rsidRPr="00442CB0">
        <w:rPr>
          <w:rStyle w:val="Emphasis"/>
        </w:rPr>
        <w:t>preempt</w:t>
      </w:r>
      <w:r w:rsidRPr="00442CB0">
        <w:rPr>
          <w:sz w:val="16"/>
        </w:rPr>
        <w:t xml:space="preserve"> such actions </w:t>
      </w:r>
      <w:r w:rsidRPr="00442CB0">
        <w:rPr>
          <w:rStyle w:val="StyleUnderline"/>
        </w:rPr>
        <w:t>might grow</w:t>
      </w:r>
      <w:r w:rsidRPr="00442CB0">
        <w:rPr>
          <w:sz w:val="16"/>
        </w:rPr>
        <w:t xml:space="preserve">, although it must be admitted that </w:t>
      </w:r>
      <w:r w:rsidRPr="00442CB0">
        <w:rPr>
          <w:rStyle w:val="StyleUnderline"/>
        </w:rPr>
        <w:t>any preemption would</w:t>
      </w:r>
      <w:r w:rsidRPr="00442CB0">
        <w:rPr>
          <w:sz w:val="16"/>
        </w:rPr>
        <w:t xml:space="preserve"> probably still </w:t>
      </w:r>
      <w:r w:rsidRPr="00442CB0">
        <w:rPr>
          <w:rStyle w:val="StyleUnderline"/>
        </w:rPr>
        <w:t>meet with a devastating response</w:t>
      </w:r>
      <w:r w:rsidRPr="00442CB0">
        <w:rPr>
          <w:sz w:val="16"/>
        </w:rPr>
        <w:t>.</w:t>
      </w:r>
    </w:p>
    <w:p w14:paraId="19899915" w14:textId="77777777" w:rsidR="00A30E42" w:rsidRDefault="00A30E42" w:rsidP="00017941"/>
    <w:p w14:paraId="003DF40A" w14:textId="77777777" w:rsidR="00017941" w:rsidRDefault="00017941" w:rsidP="00017941">
      <w:pPr>
        <w:pStyle w:val="Heading4"/>
      </w:pPr>
      <w:r>
        <w:t xml:space="preserve">Terrorism leads to a laundry list of economic impacts                                                         </w:t>
      </w:r>
    </w:p>
    <w:p w14:paraId="63C7C426" w14:textId="77777777" w:rsidR="00017941" w:rsidRDefault="00017941" w:rsidP="00017941">
      <w:pPr>
        <w:pStyle w:val="Heading4"/>
      </w:pPr>
      <w:r>
        <w:rPr>
          <w:b w:val="0"/>
        </w:rPr>
        <w:t xml:space="preserve">Federal Reserve of St. Louis, 18    </w:t>
      </w:r>
    </w:p>
    <w:p w14:paraId="01BCDF92" w14:textId="77777777" w:rsidR="00017941" w:rsidRDefault="00017941" w:rsidP="00017941">
      <w:r>
        <w:t xml:space="preserve">( “The Economic Impact of Terrorism on Developing Countries” , Federal Reserve of St. Louis,  January 29 2018, </w:t>
      </w:r>
      <w:hyperlink r:id="rId109" w:history="1">
        <w:r>
          <w:rPr>
            <w:rStyle w:val="Hyperlink"/>
          </w:rPr>
          <w:t>https://www.stlouisfed.org/on-the-economy/2018/january/economic-impact-terrorism-developing-countries</w:t>
        </w:r>
      </w:hyperlink>
      <w:r>
        <w:t xml:space="preserve"> , accessed 6/23/19, GDS – EW)</w:t>
      </w:r>
    </w:p>
    <w:p w14:paraId="45D985E8" w14:textId="77777777" w:rsidR="00017941" w:rsidRDefault="00017941" w:rsidP="00017941">
      <w:r>
        <w:rPr>
          <w:u w:val="single"/>
        </w:rPr>
        <w:t>“The associated rise in security costs and loss in productivity of the workforce—through damages to labor and capital—are likely to reduce national income</w:t>
      </w:r>
      <w:r>
        <w:t>,” the authors wrote.</w:t>
      </w:r>
    </w:p>
    <w:p w14:paraId="44F2F305" w14:textId="77777777" w:rsidR="00017941" w:rsidRDefault="00017941" w:rsidP="00017941">
      <w:r>
        <w:t xml:space="preserve">However, the transnational incidents, though smaller in number, involved foreign citizens and received international media attention. </w:t>
      </w:r>
      <w:r>
        <w:rPr>
          <w:u w:val="single"/>
        </w:rPr>
        <w:t>“Such publicity makes foreign nations less willing to do business with a terrorism-prone nation, leading to less trade and FDI</w:t>
      </w:r>
      <w:r>
        <w:t>,” they wrote.</w:t>
      </w:r>
    </w:p>
    <w:p w14:paraId="3761DA36" w14:textId="77777777" w:rsidR="00017941" w:rsidRDefault="00017941" w:rsidP="00017941">
      <w:r>
        <w:t xml:space="preserve">One study the authors cited found that terrorism had no significant impact on economic growth for developed countries, but </w:t>
      </w:r>
      <w:r>
        <w:rPr>
          <w:u w:val="single"/>
        </w:rPr>
        <w:t>it did hurt developing countries</w:t>
      </w:r>
      <w:r>
        <w:t xml:space="preserve">. The 2009 paper found that an additional </w:t>
      </w:r>
      <w:r>
        <w:rPr>
          <w:u w:val="single"/>
        </w:rPr>
        <w:t>transnational incident per million people reduced the affected developing country’s growth rate</w:t>
      </w:r>
      <w:r>
        <w:t xml:space="preserve"> by around 1.4 percentage points.1</w:t>
      </w:r>
    </w:p>
    <w:p w14:paraId="3FFD29D3" w14:textId="77777777" w:rsidR="00017941" w:rsidRDefault="00017941" w:rsidP="00017941">
      <w:pPr>
        <w:rPr>
          <w:u w:val="single"/>
        </w:rPr>
      </w:pPr>
      <w:r>
        <w:t xml:space="preserve">Bandyopadhyay and Younas also saw </w:t>
      </w:r>
      <w:r>
        <w:rPr>
          <w:u w:val="single"/>
        </w:rPr>
        <w:t>a link between terrorism and a developing country’s ability to attract foreign investment.</w:t>
      </w:r>
    </w:p>
    <w:p w14:paraId="6E3A662E" w14:textId="77777777" w:rsidR="00017941" w:rsidRDefault="00017941" w:rsidP="00017941">
      <w:r>
        <w:t xml:space="preserve">“Greater terrorism in a developing nation </w:t>
      </w:r>
      <w:r>
        <w:rPr>
          <w:u w:val="single"/>
        </w:rPr>
        <w:t>raises the risk for foreign investors of not being able to get the returns to their investments in the fut</w:t>
      </w:r>
      <w:r>
        <w:t>ure. Such investors will look for safer alternate nations to invest in,” they wrote.</w:t>
      </w:r>
    </w:p>
    <w:p w14:paraId="516EED71" w14:textId="77777777" w:rsidR="00017941" w:rsidRDefault="00017941" w:rsidP="00017941">
      <w:r>
        <w:t xml:space="preserve">Bandyopadhyay and Younas co-authored a 2014 paper with Todd Sandler that examined terrorism’s impact on foreign investment.2 </w:t>
      </w:r>
      <w:r>
        <w:rPr>
          <w:u w:val="single"/>
        </w:rPr>
        <w:t>They found that a one standard deviation increase in domestic terrorist incidents per 100,000 people reduced net FDI by between $323.6 million and $512.9 million for the average sample country</w:t>
      </w:r>
      <w:r>
        <w:t>, while the comparable reduction in the case of transnational terrorist incidents was between $296.5 million and $735.7 million.</w:t>
      </w:r>
    </w:p>
    <w:p w14:paraId="2797F646" w14:textId="77777777" w:rsidR="00017941" w:rsidRDefault="00017941" w:rsidP="00017941">
      <w:pPr>
        <w:rPr>
          <w:u w:val="single"/>
        </w:rPr>
      </w:pPr>
      <w:r>
        <w:rPr>
          <w:u w:val="single"/>
        </w:rPr>
        <w:t>The three authors also found that foreign aid can substantially lessen terrorism’s impact on FDI due to greater aid flows.</w:t>
      </w:r>
    </w:p>
    <w:p w14:paraId="0BCF9654" w14:textId="77777777" w:rsidR="00017941" w:rsidRDefault="00017941" w:rsidP="00017941">
      <w:r>
        <w:t xml:space="preserve">Terrorism also </w:t>
      </w:r>
      <w:r>
        <w:rPr>
          <w:u w:val="single"/>
        </w:rPr>
        <w:t>raises the costs of doing business with terror-affected countries. This increases the prices of products, which in turn tends to reduce the exports and imports of these nations</w:t>
      </w:r>
      <w:r>
        <w:t>.</w:t>
      </w:r>
    </w:p>
    <w:p w14:paraId="35C6BF27" w14:textId="77777777" w:rsidR="00017941" w:rsidRDefault="00017941" w:rsidP="00017941">
      <w:r>
        <w:rPr>
          <w:u w:val="single"/>
        </w:rPr>
        <w:t>One study cited by the authors found that a doubling in the number of terror incidents</w:t>
      </w:r>
      <w:r>
        <w:t xml:space="preserve"> from 1960 to 1993 </w:t>
      </w:r>
      <w:r>
        <w:rPr>
          <w:u w:val="single"/>
        </w:rPr>
        <w:t xml:space="preserve">was associated with a decrease in bilateral trade among 200 countries </w:t>
      </w:r>
      <w:r>
        <w:t>by about 4 percent.3</w:t>
      </w:r>
    </w:p>
    <w:p w14:paraId="249FFC35" w14:textId="77777777" w:rsidR="00017941" w:rsidRDefault="00017941" w:rsidP="00017941">
      <w:pPr>
        <w:pStyle w:val="Heading4"/>
      </w:pPr>
      <w:r>
        <w:t xml:space="preserve">Terrorism leads to numerous deaths and displacement                                           </w:t>
      </w:r>
    </w:p>
    <w:p w14:paraId="289B4A35" w14:textId="77777777" w:rsidR="00017941" w:rsidRDefault="00017941" w:rsidP="00017941">
      <w:pPr>
        <w:pStyle w:val="Heading4"/>
      </w:pPr>
      <w:r>
        <w:rPr>
          <w:b w:val="0"/>
        </w:rPr>
        <w:t xml:space="preserve"> </w:t>
      </w:r>
      <w:proofErr w:type="gramStart"/>
      <w:r w:rsidRPr="00017941">
        <w:rPr>
          <w:rStyle w:val="Style13ptBold"/>
        </w:rPr>
        <w:t>Engelhardt</w:t>
      </w:r>
      <w:r>
        <w:rPr>
          <w:b w:val="0"/>
        </w:rPr>
        <w:t xml:space="preserve">, </w:t>
      </w:r>
      <w:r>
        <w:rPr>
          <w:rStyle w:val="Style13ptBold"/>
        </w:rPr>
        <w:t xml:space="preserve"> American</w:t>
      </w:r>
      <w:proofErr w:type="gramEnd"/>
      <w:r>
        <w:rPr>
          <w:rStyle w:val="Style13ptBold"/>
        </w:rPr>
        <w:t xml:space="preserve"> writer and editor</w:t>
      </w:r>
      <w:r>
        <w:rPr>
          <w:b w:val="0"/>
        </w:rPr>
        <w:t xml:space="preserve">, 19 </w:t>
      </w:r>
    </w:p>
    <w:p w14:paraId="687A9BA2" w14:textId="77777777" w:rsidR="00017941" w:rsidRDefault="00017941" w:rsidP="00017941">
      <w:r>
        <w:t xml:space="preserve">(Tom, ”US Policy Is Causing the Next Mass Extinction”, The Nation, January 7 2019, </w:t>
      </w:r>
      <w:hyperlink r:id="rId110" w:history="1">
        <w:r>
          <w:rPr>
            <w:rStyle w:val="Hyperlink"/>
          </w:rPr>
          <w:t>https://www.thenation.com/article/trump-us-policy-infinite-wars-climate-change-mass-extinction/</w:t>
        </w:r>
      </w:hyperlink>
      <w:r>
        <w:t>, accessed 6/23/19, GDS – EW)</w:t>
      </w:r>
    </w:p>
    <w:p w14:paraId="42B18186" w14:textId="77777777" w:rsidR="00017941" w:rsidRDefault="00017941" w:rsidP="00017941">
      <w:r>
        <w:t xml:space="preserve">If you happened to be an Afghan, Iraqi, Libyan, Syrian, Somali, or Yemeni in the twenty-first century, can there be any question that life would have seemed asteroidal to you? What Osama bin Laden began with just 19 fanatic followers and four hijacked commercial airliners the US military continued across the Greater Middle East and North Africa as if it were the force from outer space (which, in a sense, it was). It doesn’t matter whether you’re talking about cities turned to rubble, civilians slaughtered, wedding parties obliterated, populations uprooted and sent into various forms of exile, </w:t>
      </w:r>
      <w:r>
        <w:rPr>
          <w:u w:val="single"/>
        </w:rPr>
        <w:t>the transformation of former nations (however autocratic) into failed states, or the spread of terrorism.</w:t>
      </w:r>
      <w:r>
        <w:t xml:space="preserve"> It’s been quite a story. More than 17 years and at least $5.6 trillion after the Bush administration launched its Global War on Terror, can there be any question that the wildest dreams of Osama bin Laden have been more than fulfilled? And it’s not faintly over yet.</w:t>
      </w:r>
    </w:p>
    <w:p w14:paraId="2EC2CC32" w14:textId="77777777" w:rsidR="00017941" w:rsidRDefault="00017941" w:rsidP="00017941"/>
    <w:p w14:paraId="02205DD4" w14:textId="77777777" w:rsidR="00017941" w:rsidRDefault="00017941" w:rsidP="00017941">
      <w:r>
        <w:t xml:space="preserve">More remarkable still, just </w:t>
      </w:r>
      <w:r>
        <w:rPr>
          <w:u w:val="single"/>
        </w:rPr>
        <w:t>about all of this has largely been ignored in the country that functionally made it so. If you asked most Americans, they would certainly know that almost 3,000 civilians were slaughtered in the terror attacks of 9/11,</w:t>
      </w:r>
      <w:r>
        <w:t xml:space="preserve"> but how many (if any) would be aware of the several hundred civilians—brides, grooms, revelers, you name it—</w:t>
      </w:r>
      <w:r>
        <w:rPr>
          <w:u w:val="single"/>
        </w:rPr>
        <w:t>similarly slaughtered in what were, in essence, US terror attacks against multiple wedding parties in Afghanistan, Iraq, and Yemen? And that’s just to begin to mention the kinds of destruction that have gone on largely unnoticed here.</w:t>
      </w:r>
    </w:p>
    <w:p w14:paraId="2EBC4251" w14:textId="77777777" w:rsidR="00017941" w:rsidRDefault="00017941" w:rsidP="00017941"/>
    <w:p w14:paraId="0748EF07" w14:textId="77777777" w:rsidR="00017941" w:rsidRDefault="00017941" w:rsidP="00017941">
      <w:r>
        <w:t xml:space="preserve">In the first 18 years of this century, </w:t>
      </w:r>
      <w:r>
        <w:rPr>
          <w:u w:val="single"/>
        </w:rPr>
        <w:t>tens of millions of people have been uprooted and displaced—more than 13 million in Syria alone—from what had been their homes</w:t>
      </w:r>
      <w:r>
        <w:t xml:space="preserve">, lives, and worlds. Many of them were sent fleeing into countries like Jordan, Lebanon, and Turkey. Sooner or later, more than one million Syrians made it to Europe and 21,000 even made it to the United States. </w:t>
      </w:r>
      <w:r>
        <w:rPr>
          <w:u w:val="single"/>
        </w:rPr>
        <w:t>In the process, Washington’s wars (and the conflicts that unfolded from them</w:t>
      </w:r>
      <w:r>
        <w:t>) unsettled ever more of the planet in much the way those particulates in the atmosphere did the world of 66 million years ago. So consider it an irony that, here in the US, so few connections have been made between such events and an unceasing series of American conflicts across the Greater Middle East and Africa—or that the thought of even the mildest sorts of retreats from any of those battlegrounds instantly leaves political and national security elites in Washington (and the media that cover them) in an uproar of horror.</w:t>
      </w:r>
    </w:p>
    <w:p w14:paraId="1406A29B" w14:textId="77777777" w:rsidR="00017941" w:rsidRDefault="00017941" w:rsidP="00017941">
      <w:pPr>
        <w:pStyle w:val="Heading4"/>
        <w:rPr>
          <w:b w:val="0"/>
        </w:rPr>
      </w:pPr>
      <w:r>
        <w:rPr>
          <w:b w:val="0"/>
        </w:rPr>
        <w:t xml:space="preserve">Terrorism leads to Extinction                                                                                               </w:t>
      </w:r>
    </w:p>
    <w:p w14:paraId="5D98DD96" w14:textId="77777777" w:rsidR="00017941" w:rsidRDefault="00017941" w:rsidP="00017941">
      <w:pPr>
        <w:pStyle w:val="Heading4"/>
        <w:rPr>
          <w:rStyle w:val="Style13ptBold"/>
          <w:bCs w:val="0"/>
        </w:rPr>
      </w:pPr>
      <w:r>
        <w:rPr>
          <w:b w:val="0"/>
        </w:rPr>
        <w:t xml:space="preserve">Ayson, </w:t>
      </w:r>
      <w:r>
        <w:rPr>
          <w:rStyle w:val="Style13ptBold"/>
        </w:rPr>
        <w:t>Professor of Strategic Studies and Director of the Centre for Strategic Studies: New Zealand at the Victoria University of Wellington, 10</w:t>
      </w:r>
    </w:p>
    <w:p w14:paraId="4C79B60F" w14:textId="77777777" w:rsidR="00017941" w:rsidRDefault="00017941" w:rsidP="00017941">
      <w:r>
        <w:t>(</w:t>
      </w:r>
      <w:proofErr w:type="gramStart"/>
      <w:r>
        <w:t>Robert,“</w:t>
      </w:r>
      <w:proofErr w:type="gramEnd"/>
      <w:r>
        <w:t>After a Terrorist Nuclear Attack: Envisaging Catalytic Effects,” Studies in Conflict &amp; Terrorism, Volume 33, Issue 7, July 2010, accessed 6/23/19, GDS – EW)</w:t>
      </w:r>
    </w:p>
    <w:p w14:paraId="744A2CDF" w14:textId="77777777" w:rsidR="00017941" w:rsidRDefault="00017941" w:rsidP="00017941">
      <w:r>
        <w:rPr>
          <w:u w:val="single"/>
        </w:rPr>
        <w:t xml:space="preserve">A terrorist nuclear attack, and even the use of nuclear weapons in response by the country attacked in the first place, would not necessarily represent the worst of the nuclear worlds imaginable. </w:t>
      </w:r>
      <w:r>
        <w:t xml:space="preserve">Indeed, there are reasons to wonder whether nuclear terrorism should ever be regarded as belonging in the category of </w:t>
      </w:r>
      <w:r>
        <w:rPr>
          <w:u w:val="single"/>
        </w:rPr>
        <w:t>truly existential threats</w:t>
      </w:r>
      <w:r>
        <w:t xml:space="preserve">. A contrast can be drawn here with the global catastrophe that would come from a massive nuclear exchange between two or more of the sovereign states that possess these weapons in significant numbers. Even the </w:t>
      </w:r>
      <w:r>
        <w:rPr>
          <w:u w:val="single"/>
        </w:rPr>
        <w:t>worst terrorism that the twenty-first century might bring would fade into insignificance alongside considerations of what a general nuclear war would have wrought in the Cold War period.</w:t>
      </w:r>
      <w:r>
        <w:t xml:space="preserve"> And it must be admitted that as long as the major nuclear weapons states have hundreds and even thousands of nuclear weapons at their disposal, there is always the possibility of a truly awful nuclear exchange taking place precipitated entirely by state possessors themselves.</w:t>
      </w:r>
    </w:p>
    <w:p w14:paraId="5CA85588" w14:textId="77777777" w:rsidR="00017941" w:rsidRDefault="00017941" w:rsidP="00017941"/>
    <w:p w14:paraId="40E61940" w14:textId="77777777" w:rsidR="00017941" w:rsidRDefault="00017941" w:rsidP="00017941">
      <w:r>
        <w:t xml:space="preserve">But these two nuclear worlds—a non-state actor nuclear attack and a catastrophic interstate nuclear exchange—are not necessarily separable. It is just possible that some sort of terrorist attack, and especially an act of nuclear terrorism, could precipitate a chain of events leading to a massive exchange of nuclear weapons between two or more of the states that possess them. </w:t>
      </w:r>
      <w:r>
        <w:rPr>
          <w:u w:val="single"/>
        </w:rPr>
        <w:t>In this context, today’s and tomorrow’s terrorist groups might assume the place allotted during the early Cold War years to new state possessors of small nuclear arsenals who were seen as raising the risks of a catalytic nuclear war between the superpowers started by third parties</w:t>
      </w:r>
      <w:r>
        <w:t>. These risks were considered in the late 1950s and early 1960s as concerns grew about nuclear proliferation, the so-called n+1 problem.</w:t>
      </w:r>
    </w:p>
    <w:p w14:paraId="566373BB" w14:textId="77777777" w:rsidR="00017941" w:rsidRDefault="00017941" w:rsidP="00017941"/>
    <w:p w14:paraId="405BB1B6" w14:textId="77777777" w:rsidR="00017941" w:rsidRDefault="00017941" w:rsidP="00017941">
      <w:pPr>
        <w:rPr>
          <w:u w:val="single"/>
        </w:rPr>
      </w:pPr>
      <w:r>
        <w:t xml:space="preserve">It may require a considerable amount of imagination to depict an especially plausible situation where an act </w:t>
      </w:r>
      <w:r>
        <w:rPr>
          <w:u w:val="single"/>
        </w:rPr>
        <w:t>of nuclear terrorism could lead to such a massive inter-state nuclear war</w:t>
      </w:r>
      <w:r>
        <w:t>. For example</w:t>
      </w:r>
      <w:r>
        <w:rPr>
          <w:u w:val="single"/>
        </w:rPr>
        <w:t>, in the event of a terrorist nuclear attack on the United States</w:t>
      </w:r>
      <w:r>
        <w:t>, it might well be wondered just how Russia and/or China could plausibly be brought into the picture, not least because they seem unlikely to be fingered as the most obvious state sponsors or encouragers of terrorist groups</w:t>
      </w:r>
      <w:r>
        <w:rPr>
          <w:u w:val="single"/>
        </w:rPr>
        <w:t>. They would seem far too responsible to be involved in supporting that sort of terrorist behavior that could just as easily threaten them as well.</w:t>
      </w:r>
    </w:p>
    <w:p w14:paraId="18BD78B9" w14:textId="77777777" w:rsidR="00017941" w:rsidRDefault="00017941" w:rsidP="00017941"/>
    <w:p w14:paraId="37CD105F" w14:textId="77777777" w:rsidR="00017941" w:rsidRDefault="00017941" w:rsidP="00017941">
      <w:r>
        <w:t>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w:t>
      </w:r>
    </w:p>
    <w:p w14:paraId="50F9EB12" w14:textId="77777777" w:rsidR="00017941" w:rsidRDefault="00017941" w:rsidP="00017941"/>
    <w:p w14:paraId="1EBBF439" w14:textId="77777777" w:rsidR="00017941" w:rsidRDefault="00017941" w:rsidP="00017941">
      <w:r>
        <w:t xml:space="preserve">Alternatively, if the act </w:t>
      </w:r>
      <w:r>
        <w:rPr>
          <w:u w:val="single"/>
        </w:rPr>
        <w:t>of nuclear terrorism came as a complete surprise, and American officials refused to believe that a terrorist group was fully responsible (or responsible at all) suspicion would shift immediately to state possessors</w:t>
      </w:r>
      <w:r>
        <w:t>.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w:t>
      </w:r>
    </w:p>
    <w:p w14:paraId="2B94EAA7" w14:textId="77777777" w:rsidR="00017941" w:rsidRDefault="00017941" w:rsidP="00017941"/>
    <w:p w14:paraId="0AFAC823" w14:textId="77777777" w:rsidR="00017941" w:rsidRDefault="00017941" w:rsidP="00017941">
      <w:r>
        <w:t xml:space="preserve">In particular, </w:t>
      </w:r>
      <w:r>
        <w:rPr>
          <w:u w:val="single"/>
        </w:rPr>
        <w:t>if the act of nuclear terrorism occurred against a backdrop of existing tension in Washington’s relations with Russia and/or China</w:t>
      </w:r>
      <w:r>
        <w:t xml:space="preserve">, and at a time when threats had already been traded between these major powers, </w:t>
      </w:r>
      <w:r>
        <w:rPr>
          <w:u w:val="single"/>
        </w:rPr>
        <w:t>would officials and political leaders not be tempted to assume the worst?</w:t>
      </w:r>
      <w: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w:t>
      </w:r>
    </w:p>
    <w:p w14:paraId="51DC946C" w14:textId="77777777" w:rsidR="00017941" w:rsidRDefault="00017941" w:rsidP="00017941"/>
    <w:p w14:paraId="1636C56F" w14:textId="77777777" w:rsidR="00017941" w:rsidRDefault="00017941" w:rsidP="00017941">
      <w:pPr>
        <w:rPr>
          <w:u w:val="single"/>
        </w:rPr>
      </w:pPr>
      <w:r>
        <w:rPr>
          <w:u w:val="single"/>
        </w:rPr>
        <w:t>Washington’s early response to a terrorist nuclear attack on its own soil might also raise the possibility of an unwanted (and nuclear aided) confrontation with Russia and/or China</w:t>
      </w:r>
      <w:r>
        <w:t xml:space="preserve">. For example, in the noise and confusion during the immediate aftermath of the terrorist nuclear attack, </w:t>
      </w:r>
      <w:r>
        <w:rPr>
          <w:u w:val="single"/>
        </w:rPr>
        <w:t>the U.S. president might be expected to place the country’s armed forces, including its nuclear arsenal, on a higher stage of alert</w:t>
      </w:r>
      <w:r>
        <w:t xml:space="preserve">. In such a tense environment, when careful planning runs up against the friction of reality, it is just possible that Moscow and/or China might mistakenly read this as a sign of U.S. intentions to use force (and possibly nuclear force) against them. </w:t>
      </w:r>
      <w:r>
        <w:rPr>
          <w:u w:val="single"/>
        </w:rPr>
        <w:t>In that situation, the temptations to preempt such actions might grow, although it must be admitted that any preemption would probably still meet with a devastating response.</w:t>
      </w:r>
    </w:p>
    <w:p w14:paraId="4E40F0C4" w14:textId="77777777" w:rsidR="00017941" w:rsidRPr="0074081A" w:rsidRDefault="00017941" w:rsidP="00017941"/>
    <w:p w14:paraId="2C6166F2" w14:textId="77777777" w:rsidR="00017941" w:rsidRDefault="00017941" w:rsidP="00017941"/>
    <w:p w14:paraId="2FF5B56D" w14:textId="77777777" w:rsidR="00017941" w:rsidRPr="00017941" w:rsidRDefault="00017941" w:rsidP="00017941"/>
    <w:p w14:paraId="45F19803" w14:textId="77777777" w:rsidR="00017941" w:rsidRDefault="00017941" w:rsidP="00017941">
      <w:pPr>
        <w:pStyle w:val="Heading3"/>
      </w:pPr>
      <w:proofErr w:type="gramStart"/>
      <w:r>
        <w:t>Yes</w:t>
      </w:r>
      <w:proofErr w:type="gramEnd"/>
      <w:r>
        <w:t xml:space="preserve"> AQAP Threat</w:t>
      </w:r>
    </w:p>
    <w:p w14:paraId="60618A06" w14:textId="77777777" w:rsidR="00017941" w:rsidRDefault="00017941" w:rsidP="00017941"/>
    <w:p w14:paraId="18F8E757" w14:textId="77777777" w:rsidR="00017941" w:rsidRDefault="00017941" w:rsidP="00017941">
      <w:pPr>
        <w:pStyle w:val="Heading4"/>
      </w:pPr>
      <w:r>
        <w:t xml:space="preserve">AQAP biggest terrorism threat in the status quo </w:t>
      </w:r>
    </w:p>
    <w:p w14:paraId="1FCFC24F" w14:textId="77777777" w:rsidR="00017941" w:rsidRPr="00056AC5" w:rsidRDefault="00017941" w:rsidP="00017941">
      <w:pPr>
        <w:rPr>
          <w:sz w:val="26"/>
        </w:rPr>
      </w:pPr>
      <w:r>
        <w:rPr>
          <w:rStyle w:val="Style13ptBold"/>
        </w:rPr>
        <w:t xml:space="preserve">Gilliard 18 </w:t>
      </w:r>
      <w:r>
        <w:rPr>
          <w:rStyle w:val="Style13ptBold"/>
          <w:b w:val="0"/>
        </w:rPr>
        <w:t xml:space="preserve">(Alexandra, </w:t>
      </w:r>
      <w:r w:rsidRPr="00056AC5">
        <w:rPr>
          <w:rStyle w:val="Style13ptBold"/>
          <w:b w:val="0"/>
        </w:rPr>
        <w:t xml:space="preserve">Senior Editor and interviewer of international relations experts for </w:t>
      </w:r>
      <w:r>
        <w:rPr>
          <w:rStyle w:val="Style13ptBold"/>
          <w:b w:val="0"/>
        </w:rPr>
        <w:t>the International Affairs Forum, 9/11/18, “</w:t>
      </w:r>
      <w:r w:rsidRPr="00056AC5">
        <w:rPr>
          <w:rStyle w:val="Style13ptBold"/>
          <w:b w:val="0"/>
        </w:rPr>
        <w:t>Is the U.S.-Saudi Partnership in Yemen Strengthening Al-Qaeda?</w:t>
      </w:r>
      <w:r>
        <w:rPr>
          <w:rStyle w:val="Style13ptBold"/>
          <w:b w:val="0"/>
        </w:rPr>
        <w:t xml:space="preserve">”, Global Security Review, </w:t>
      </w:r>
      <w:hyperlink r:id="rId111" w:history="1">
        <w:r w:rsidRPr="00AD6EB8">
          <w:rPr>
            <w:rStyle w:val="Hyperlink"/>
            <w:sz w:val="26"/>
          </w:rPr>
          <w:t>https://globalsecurityreview.com/us-saudi-partnership-yemen-strengthening-al-qaeda/)</w:t>
        </w:r>
      </w:hyperlink>
      <w:r>
        <w:rPr>
          <w:rStyle w:val="Style13ptBold"/>
          <w:b w:val="0"/>
        </w:rPr>
        <w:t xml:space="preserve"> </w:t>
      </w:r>
    </w:p>
    <w:p w14:paraId="005E120A" w14:textId="77777777" w:rsidR="00017941" w:rsidRPr="00056AC5" w:rsidRDefault="00017941" w:rsidP="00017941">
      <w:pPr>
        <w:rPr>
          <w:rStyle w:val="StyleUnderline"/>
        </w:rPr>
      </w:pPr>
      <w:r>
        <w:t xml:space="preserve">While most Al-Qaeda offshoots have died out or reduced their presence, </w:t>
      </w:r>
      <w:r w:rsidRPr="00056AC5">
        <w:rPr>
          <w:rStyle w:val="StyleUnderline"/>
        </w:rPr>
        <w:t>the AQAP branch has remained intact by taking advantage of Yemen’s instability while continuing to make threats against Saudi Arabia and the West.</w:t>
      </w:r>
    </w:p>
    <w:p w14:paraId="33E6CC18" w14:textId="77777777" w:rsidR="00017941" w:rsidRPr="00056AC5" w:rsidRDefault="00017941" w:rsidP="00017941">
      <w:pPr>
        <w:rPr>
          <w:rStyle w:val="StyleUnderline"/>
        </w:rPr>
      </w:pPr>
      <w:r w:rsidRPr="00056AC5">
        <w:rPr>
          <w:rStyle w:val="StyleUnderline"/>
        </w:rPr>
        <w:t>Today, a large proportion of U.S. security experts believe that AQAP is the largest terrorist threat to the United States—more so than the Islamic State,</w:t>
      </w:r>
      <w:r>
        <w:t xml:space="preserve"> the strength of which is consistently sensationalized by the media. Experts believe </w:t>
      </w:r>
      <w:r w:rsidRPr="00056AC5">
        <w:rPr>
          <w:rStyle w:val="StyleUnderline"/>
        </w:rPr>
        <w:t>AQAP is capable of building bombs without metal, making them easy to transfer across international borders and nearly impossible to detect.</w:t>
      </w:r>
    </w:p>
    <w:p w14:paraId="383092FB" w14:textId="77777777" w:rsidR="00017941" w:rsidRDefault="00017941" w:rsidP="00017941">
      <w:r>
        <w:t>As the Saudi Arabian-led coalition—backed U.S. weapons, equipment, and intelligence—fights Iranian-backed Houthi forces in the northern Yemen, it is also combating AQAP militants in the country’s south.</w:t>
      </w:r>
    </w:p>
    <w:p w14:paraId="776DAF78" w14:textId="77777777" w:rsidR="00017941" w:rsidRPr="00DB746B" w:rsidRDefault="00017941" w:rsidP="00DB746B"/>
    <w:p w14:paraId="50D624CD" w14:textId="27171150" w:rsidR="00017941" w:rsidRDefault="00017941" w:rsidP="00DB746B">
      <w:pPr>
        <w:pStyle w:val="Heading2"/>
      </w:pPr>
      <w:r>
        <w:t>Case Answers – General</w:t>
      </w:r>
    </w:p>
    <w:p w14:paraId="0C535DD4" w14:textId="2A0B65F6" w:rsidR="00EB353E" w:rsidRDefault="00DB746B" w:rsidP="00017941">
      <w:pPr>
        <w:pStyle w:val="Heading3"/>
      </w:pPr>
      <w:r>
        <w:t>AT: Saudi Build Own</w:t>
      </w:r>
    </w:p>
    <w:p w14:paraId="364FAF78" w14:textId="77777777" w:rsidR="00DB746B" w:rsidRDefault="00DB746B" w:rsidP="00DB746B"/>
    <w:p w14:paraId="23A0D8A3" w14:textId="77777777" w:rsidR="00DB746B" w:rsidRDefault="00DB746B" w:rsidP="00DB746B">
      <w:pPr>
        <w:pStyle w:val="Heading4"/>
      </w:pPr>
      <w:r>
        <w:t xml:space="preserve">Saudi Arabia doesn’t have the capabilities to build a domestic arms industry </w:t>
      </w:r>
    </w:p>
    <w:p w14:paraId="6CA3A713" w14:textId="77777777" w:rsidR="00DB746B" w:rsidRPr="00B34C2A" w:rsidRDefault="00DB746B" w:rsidP="00DB746B">
      <w:pPr>
        <w:rPr>
          <w:sz w:val="26"/>
        </w:rPr>
      </w:pPr>
      <w:r>
        <w:rPr>
          <w:rStyle w:val="Style13ptBold"/>
        </w:rPr>
        <w:t xml:space="preserve">Wezeman 18 </w:t>
      </w:r>
      <w:r>
        <w:rPr>
          <w:rStyle w:val="Style13ptBold"/>
          <w:b w:val="0"/>
        </w:rPr>
        <w:t xml:space="preserve">(Pieter D., </w:t>
      </w:r>
      <w:r w:rsidRPr="00236C9C">
        <w:rPr>
          <w:rStyle w:val="Style13ptBold"/>
          <w:b w:val="0"/>
        </w:rPr>
        <w:t xml:space="preserve">Senior Researcher with the SIPRI Arms Transfers and </w:t>
      </w:r>
      <w:r>
        <w:rPr>
          <w:rStyle w:val="Style13ptBold"/>
          <w:b w:val="0"/>
        </w:rPr>
        <w:t>Military Expenditure Programme, 12/14/18, “</w:t>
      </w:r>
      <w:r w:rsidRPr="00236C9C">
        <w:rPr>
          <w:rStyle w:val="Style13ptBold"/>
          <w:b w:val="0"/>
        </w:rPr>
        <w:t>Saudi Arabia, armaments and conflict in the Middle East</w:t>
      </w:r>
      <w:r>
        <w:rPr>
          <w:rStyle w:val="Style13ptBold"/>
          <w:b w:val="0"/>
        </w:rPr>
        <w:t xml:space="preserve">”, SIPRI, </w:t>
      </w:r>
      <w:hyperlink r:id="rId112" w:history="1">
        <w:r w:rsidRPr="00FC74FC">
          <w:rPr>
            <w:rStyle w:val="Hyperlink"/>
            <w:sz w:val="26"/>
          </w:rPr>
          <w:t>https://www.sipri.org/commentary/topical-backgrounder/2018/saudi-arabia-armaments-and-conflict-middle-east)</w:t>
        </w:r>
      </w:hyperlink>
      <w:r>
        <w:rPr>
          <w:rStyle w:val="Style13ptBold"/>
          <w:b w:val="0"/>
        </w:rPr>
        <w:t xml:space="preserve"> </w:t>
      </w:r>
    </w:p>
    <w:p w14:paraId="5D4D7724" w14:textId="77777777" w:rsidR="00DB746B" w:rsidRDefault="00DB746B" w:rsidP="00DB746B">
      <w:pPr>
        <w:rPr>
          <w:rStyle w:val="StyleUnderline"/>
        </w:rPr>
      </w:pPr>
      <w:r w:rsidRPr="002508AB">
        <w:rPr>
          <w:rStyle w:val="StyleUnderline"/>
        </w:rPr>
        <w:t>Given its overall investment in the military, Saudi Arabia’s attempts to build an indigenous arms industry have yielded limited results. A government plan to reorganize and diversify the economy, launched in 2017 and known as Vision 2030</w:t>
      </w:r>
      <w:r w:rsidRPr="002508AB">
        <w:t xml:space="preserve">, contains vague ambitions for the development of an arms industry. The aim is to ‘localize over 50 per cent of [Saudi] military equipment spending by 2030’, up from 2 per cent in 2017. A new company has been created, Saudi Arabian Military Industries (SAMI), by consolidating several existing companies. SAMI aims to ‘assume a leading role in the global military industry sector by 2030’. </w:t>
      </w:r>
      <w:r w:rsidRPr="002508AB">
        <w:rPr>
          <w:rStyle w:val="StyleUnderline"/>
        </w:rPr>
        <w:t>Given the challenges that Saudi Arabia faces in developing its industrial base more generally, and the difficulties other countries have faced when pursuing military industrialization, the extent to which these goals can be achieved within a 14-year period is highly questionable. Nevertheless, Saudi Arabia remains highly dependent on arms imports, and the developing indigenous Saudi arms industry can be expected to be based on imported technology and expertise for many years to come.</w:t>
      </w:r>
    </w:p>
    <w:p w14:paraId="12536044" w14:textId="77777777" w:rsidR="00DB746B" w:rsidRDefault="00DB746B" w:rsidP="00DB746B"/>
    <w:p w14:paraId="025C6229" w14:textId="333E39C6" w:rsidR="00DB746B" w:rsidRDefault="00DB746B" w:rsidP="00017941">
      <w:pPr>
        <w:pStyle w:val="Heading3"/>
      </w:pPr>
      <w:r>
        <w:t xml:space="preserve">AT: UK </w:t>
      </w:r>
      <w:r w:rsidR="00017941">
        <w:t>Alt Cause</w:t>
      </w:r>
    </w:p>
    <w:p w14:paraId="3AAE481F" w14:textId="77777777" w:rsidR="00DB746B" w:rsidRDefault="00DB746B" w:rsidP="00DB746B"/>
    <w:p w14:paraId="63E191B5" w14:textId="77777777" w:rsidR="00DB746B" w:rsidRDefault="00DB746B" w:rsidP="00DB746B">
      <w:pPr>
        <w:pStyle w:val="Heading4"/>
      </w:pPr>
      <w:r>
        <w:t>UK – Saudi Arabia’s second largest supplier - Court of Appeals declared arms sales to Saudi Arabia unlawful</w:t>
      </w:r>
    </w:p>
    <w:p w14:paraId="5F9FBC78" w14:textId="77777777" w:rsidR="00DB746B" w:rsidRPr="008337B7" w:rsidRDefault="00DB746B" w:rsidP="00DB746B">
      <w:pPr>
        <w:rPr>
          <w:rStyle w:val="Style13ptBold"/>
          <w:b w:val="0"/>
        </w:rPr>
      </w:pPr>
      <w:r>
        <w:rPr>
          <w:rStyle w:val="Style13ptBold"/>
        </w:rPr>
        <w:t xml:space="preserve">O’ Toole 19 </w:t>
      </w:r>
      <w:r>
        <w:rPr>
          <w:rStyle w:val="Style13ptBold"/>
          <w:b w:val="0"/>
        </w:rPr>
        <w:t>(Gavin, Aljazeera, “</w:t>
      </w:r>
      <w:r w:rsidRPr="002A411D">
        <w:rPr>
          <w:rStyle w:val="Style13ptBold"/>
          <w:b w:val="0"/>
        </w:rPr>
        <w:t>'Historic' UK decision outlaws arms sales for Saudi war on Yemen</w:t>
      </w:r>
      <w:r>
        <w:rPr>
          <w:rStyle w:val="Style13ptBold"/>
          <w:b w:val="0"/>
        </w:rPr>
        <w:t xml:space="preserve">”, 6/20/19, </w:t>
      </w:r>
      <w:hyperlink r:id="rId113" w:history="1">
        <w:r w:rsidRPr="00FC74FC">
          <w:rPr>
            <w:rStyle w:val="Hyperlink"/>
            <w:sz w:val="26"/>
          </w:rPr>
          <w:t>https://www.aljazeera.com/news/2019/06/uk-decision-outlaws-arms-sales-saudi-war-yemen-190620110547372.html)</w:t>
        </w:r>
      </w:hyperlink>
      <w:r>
        <w:rPr>
          <w:rStyle w:val="Style13ptBold"/>
          <w:b w:val="0"/>
        </w:rPr>
        <w:t xml:space="preserve"> </w:t>
      </w:r>
    </w:p>
    <w:p w14:paraId="0E0E4121" w14:textId="77777777" w:rsidR="00DB746B" w:rsidRDefault="00DB746B" w:rsidP="00DB746B">
      <w:r>
        <w:t xml:space="preserve">London, United Kingdom - </w:t>
      </w:r>
      <w:r w:rsidRPr="008337B7">
        <w:rPr>
          <w:rStyle w:val="StyleUnderline"/>
        </w:rPr>
        <w:t>Campaigners hailed an "historic" ruling by the United Kingdom's court of appeal declaring British arms sales to Saudi Arabia for use in its war against Yemen unlawful as a potential turning point in the conflict</w:t>
      </w:r>
      <w:r>
        <w:t>.</w:t>
      </w:r>
    </w:p>
    <w:p w14:paraId="53E55A4A" w14:textId="77777777" w:rsidR="00DB746B" w:rsidRDefault="00DB746B" w:rsidP="00DB746B">
      <w:r>
        <w:t>The decision in London on Thursday follows a challenge by the Campaign Against Arms Trade (CAAT) that accused the UK government of licensing arms sales despite a clear risk their use could breach international humanitarian law.</w:t>
      </w:r>
    </w:p>
    <w:p w14:paraId="20C5B7C7" w14:textId="77777777" w:rsidR="00DB746B" w:rsidRPr="008337B7" w:rsidRDefault="00DB746B" w:rsidP="00DB746B">
      <w:pPr>
        <w:rPr>
          <w:rStyle w:val="StyleUnderline"/>
        </w:rPr>
      </w:pPr>
      <w:r w:rsidRPr="008337B7">
        <w:rPr>
          <w:rStyle w:val="StyleUnderline"/>
        </w:rPr>
        <w:t>Although it will not halt the Saudi-led war in Yemen</w:t>
      </w:r>
      <w:r>
        <w:t xml:space="preserve"> - in which an estimated 100,000 people have died since 2016 - </w:t>
      </w:r>
      <w:r w:rsidRPr="008337B7">
        <w:rPr>
          <w:rStyle w:val="StyleUnderline"/>
        </w:rPr>
        <w:t>it adds enormous support to international efforts to end the conflict.</w:t>
      </w:r>
    </w:p>
    <w:p w14:paraId="5C282089" w14:textId="77777777" w:rsidR="00DB746B" w:rsidRDefault="00DB746B" w:rsidP="00DB746B">
      <w:r>
        <w:t>"This ruling is huge," said Sam Perlo-Freeman, a research coordinator at CAAT.</w:t>
      </w:r>
    </w:p>
    <w:p w14:paraId="0A752068" w14:textId="77777777" w:rsidR="00DB746B" w:rsidRPr="008337B7" w:rsidRDefault="00DB746B" w:rsidP="00DB746B">
      <w:pPr>
        <w:rPr>
          <w:rStyle w:val="StyleUnderline"/>
        </w:rPr>
      </w:pPr>
      <w:r w:rsidRPr="008337B7">
        <w:rPr>
          <w:rStyle w:val="StyleUnderline"/>
        </w:rPr>
        <w:t>"We can see that arms sales for use in Yemen are now being challenged</w:t>
      </w:r>
      <w:r>
        <w:t xml:space="preserve"> internationally - in the US and Europe - </w:t>
      </w:r>
      <w:r w:rsidRPr="008337B7">
        <w:rPr>
          <w:rStyle w:val="StyleUnderline"/>
        </w:rPr>
        <w:t>but this from a court in one of Saudi Arabia's top two arms suppliers takes that to a whole new level.</w:t>
      </w:r>
    </w:p>
    <w:p w14:paraId="4A68FA31" w14:textId="77777777" w:rsidR="00DB746B" w:rsidRPr="008337B7" w:rsidRDefault="00DB746B" w:rsidP="00DB746B">
      <w:pPr>
        <w:rPr>
          <w:rStyle w:val="StyleUnderline"/>
        </w:rPr>
      </w:pPr>
      <w:r w:rsidRPr="008337B7">
        <w:rPr>
          <w:rStyle w:val="StyleUnderline"/>
        </w:rPr>
        <w:t>"It is historic in terms of the government's approach to export licences being found to be illegal and adds huge momentum to the campaign both in this country and internationally for a halt to arms sales to Saudi Arabia and the Saudi-led coalition."</w:t>
      </w:r>
    </w:p>
    <w:p w14:paraId="3852FD6C" w14:textId="77777777" w:rsidR="00DB746B" w:rsidRPr="00B34C2A" w:rsidRDefault="00DB746B" w:rsidP="00DB746B"/>
    <w:p w14:paraId="36BF6A6F" w14:textId="77777777" w:rsidR="00017941" w:rsidRDefault="00017941" w:rsidP="00017941">
      <w:pPr>
        <w:pStyle w:val="Heading3"/>
      </w:pPr>
      <w:r>
        <w:t>AT: Trump Circumvent</w:t>
      </w:r>
    </w:p>
    <w:p w14:paraId="6862FA6A" w14:textId="77777777" w:rsidR="00017941" w:rsidRDefault="00017941" w:rsidP="00017941">
      <w:pPr>
        <w:pStyle w:val="Heading4"/>
      </w:pPr>
      <w:r>
        <w:t>Fiat solves— (explain)</w:t>
      </w:r>
    </w:p>
    <w:p w14:paraId="382DA966" w14:textId="77777777" w:rsidR="00017941" w:rsidRDefault="00017941" w:rsidP="00017941">
      <w:pPr>
        <w:pStyle w:val="Heading4"/>
        <w:numPr>
          <w:ilvl w:val="0"/>
          <w:numId w:val="28"/>
        </w:numPr>
        <w:spacing w:before="40"/>
      </w:pPr>
      <w:r>
        <w:t>Presumption that the USFG passes the plan means that the plan is set and solid</w:t>
      </w:r>
    </w:p>
    <w:p w14:paraId="4AC86F51" w14:textId="77777777" w:rsidR="00017941" w:rsidRDefault="00017941" w:rsidP="00017941">
      <w:pPr>
        <w:pStyle w:val="Heading4"/>
        <w:numPr>
          <w:ilvl w:val="0"/>
          <w:numId w:val="28"/>
        </w:numPr>
        <w:spacing w:before="40"/>
      </w:pPr>
      <w:r>
        <w:t>We shouldn’t debate whether or not the plan happens, only the implications after fully passing</w:t>
      </w:r>
    </w:p>
    <w:p w14:paraId="62D0E6FB" w14:textId="77777777" w:rsidR="00DB746B" w:rsidRPr="00DB3E49" w:rsidRDefault="00DB746B" w:rsidP="00DB746B"/>
    <w:p w14:paraId="033A27B8" w14:textId="77777777" w:rsidR="00DB746B" w:rsidRPr="00DB3E49" w:rsidRDefault="00DB746B" w:rsidP="00DB746B"/>
    <w:p w14:paraId="69126CF9" w14:textId="77777777" w:rsidR="00DB746B" w:rsidRPr="008F741D" w:rsidRDefault="00DB746B" w:rsidP="00DB746B">
      <w:pPr>
        <w:rPr>
          <w:b/>
        </w:rPr>
      </w:pPr>
    </w:p>
    <w:p w14:paraId="1F03F5C6" w14:textId="77777777" w:rsidR="00017941" w:rsidRDefault="00017941" w:rsidP="00017941">
      <w:pPr>
        <w:pStyle w:val="Heading3"/>
      </w:pPr>
      <w:r>
        <w:t>AT: Cred DA</w:t>
      </w:r>
    </w:p>
    <w:p w14:paraId="75F86CEA" w14:textId="77777777" w:rsidR="00017941" w:rsidRDefault="00017941" w:rsidP="00017941"/>
    <w:p w14:paraId="567751DB" w14:textId="77777777" w:rsidR="00017941" w:rsidRDefault="00017941" w:rsidP="00017941">
      <w:pPr>
        <w:pStyle w:val="Heading4"/>
      </w:pPr>
      <w:r>
        <w:t>Ending arms sales to Saudi Arabia net good</w:t>
      </w:r>
    </w:p>
    <w:p w14:paraId="3A8C1A59" w14:textId="77777777" w:rsidR="00017941" w:rsidRPr="002B5E99" w:rsidRDefault="00017941" w:rsidP="00017941">
      <w:r w:rsidRPr="002B5E99">
        <w:rPr>
          <w:rStyle w:val="Style13ptBold"/>
        </w:rPr>
        <w:t>Depetris 2018</w:t>
      </w:r>
      <w:r w:rsidRPr="002B5E99">
        <w:t>- (Daniel, opinion contributor to the Hill, “Want to get Saudi Arabia’s attention? Let’s stop selling arms to them,” The Hill, 10/23/18, https://thehill.com/opinion/international/412813-want-to-get-saudi-arabias-attention-lets-stop-selling-arms-to-them)</w:t>
      </w:r>
    </w:p>
    <w:p w14:paraId="2BDB8F5E" w14:textId="77777777" w:rsidR="00017941" w:rsidRPr="000B2CD3" w:rsidRDefault="00017941" w:rsidP="00017941">
      <w:pPr>
        <w:shd w:val="clear" w:color="auto" w:fill="FFFFFF"/>
        <w:spacing w:after="300"/>
        <w:rPr>
          <w:rFonts w:asciiTheme="majorHAnsi" w:hAnsiTheme="majorHAnsi" w:cs="Times New Roman"/>
          <w:color w:val="2B2C30"/>
          <w:szCs w:val="32"/>
          <w:u w:val="single"/>
        </w:rPr>
      </w:pPr>
      <w:r w:rsidRPr="000B2CD3">
        <w:rPr>
          <w:rFonts w:asciiTheme="majorHAnsi" w:hAnsiTheme="majorHAnsi" w:cs="Times New Roman"/>
          <w:color w:val="2B2C30"/>
          <w:szCs w:val="32"/>
          <w:u w:val="single"/>
        </w:rPr>
        <w:t>The United States must stop looking at Riyadh as a strategic ally and start viewing the Kingdom for what it really is — a purveyor of extremist ideology across multiple continents, a country that feels entitled to U.S. protection but often provides Washington with half-hearted gestures of support, and one whose foreign policy has led to humanitarian crises and disaster.  </w:t>
      </w:r>
    </w:p>
    <w:p w14:paraId="2117C41F" w14:textId="77777777" w:rsidR="00017941" w:rsidRPr="000B2CD3" w:rsidRDefault="00017941" w:rsidP="00017941">
      <w:pPr>
        <w:shd w:val="clear" w:color="auto" w:fill="FFFFFF"/>
        <w:spacing w:after="300"/>
        <w:rPr>
          <w:rFonts w:asciiTheme="majorHAnsi" w:hAnsiTheme="majorHAnsi" w:cs="Times New Roman"/>
          <w:color w:val="2B2C30"/>
          <w:szCs w:val="32"/>
          <w:u w:val="single"/>
        </w:rPr>
      </w:pPr>
      <w:r w:rsidRPr="000B2CD3">
        <w:rPr>
          <w:rFonts w:asciiTheme="majorHAnsi" w:hAnsiTheme="majorHAnsi" w:cs="Times New Roman"/>
          <w:color w:val="2B2C30"/>
          <w:sz w:val="16"/>
          <w:szCs w:val="32"/>
        </w:rPr>
        <w:t xml:space="preserve">The Trump administration will attempt to draw a fine-line between retaliating for Khashoggi’s murder and maintaining a relationship it deems essential in containing Iran. </w:t>
      </w:r>
      <w:r w:rsidRPr="000B2CD3">
        <w:rPr>
          <w:rFonts w:asciiTheme="majorHAnsi" w:hAnsiTheme="majorHAnsi" w:cs="Times New Roman"/>
          <w:color w:val="2B2C30"/>
          <w:szCs w:val="32"/>
          <w:u w:val="single"/>
        </w:rPr>
        <w:t>It would be the height of irresponsibility, however, for the White House to give Riyadh what amounts to a slap on the wrist.  </w:t>
      </w:r>
    </w:p>
    <w:p w14:paraId="27CB8ADE" w14:textId="77777777" w:rsidR="00017941" w:rsidRPr="000B2CD3" w:rsidRDefault="00017941" w:rsidP="00017941">
      <w:pPr>
        <w:shd w:val="clear" w:color="auto" w:fill="FFFFFF"/>
        <w:spacing w:after="300"/>
        <w:rPr>
          <w:rFonts w:asciiTheme="majorHAnsi" w:hAnsiTheme="majorHAnsi" w:cs="Times New Roman"/>
          <w:color w:val="2B2C30"/>
          <w:szCs w:val="32"/>
          <w:u w:val="single"/>
        </w:rPr>
      </w:pPr>
      <w:r w:rsidRPr="000B2CD3">
        <w:rPr>
          <w:rFonts w:asciiTheme="majorHAnsi" w:hAnsiTheme="majorHAnsi" w:cs="Times New Roman"/>
          <w:color w:val="2B2C30"/>
          <w:szCs w:val="32"/>
          <w:u w:val="single"/>
        </w:rPr>
        <w:t>Washington holds far better cards than the Saudis could ever hope to acquire. Saudi Arabia is entirely dependent on U.S. military training, maintenance, and spare parts in order to keep its fleet of F-15 fighter jets in the air.</w:t>
      </w:r>
    </w:p>
    <w:p w14:paraId="469B2391" w14:textId="77777777" w:rsidR="00017941" w:rsidRPr="000B2CD3" w:rsidRDefault="00017941" w:rsidP="00017941">
      <w:pPr>
        <w:shd w:val="clear" w:color="auto" w:fill="FFFFFF"/>
        <w:spacing w:after="300"/>
        <w:rPr>
          <w:rFonts w:asciiTheme="majorHAnsi" w:hAnsiTheme="majorHAnsi" w:cs="Times New Roman"/>
          <w:color w:val="2B2C30"/>
          <w:szCs w:val="32"/>
          <w:u w:val="single"/>
        </w:rPr>
      </w:pPr>
      <w:r w:rsidRPr="000B2CD3">
        <w:rPr>
          <w:rFonts w:asciiTheme="majorHAnsi" w:hAnsiTheme="majorHAnsi" w:cs="Times New Roman"/>
          <w:color w:val="2B2C30"/>
          <w:szCs w:val="32"/>
          <w:u w:val="single"/>
        </w:rPr>
        <w:t>U.S. defense manufacturers produce the world’s most technologically sophisticated and effective weapons systems, platforms Riyadh would not be able to access if they decided to purchase more equipment from Russia or China. And while the Saudis could technically decrease crude oil production and raise gas prices at the pump for American consumers in retaliation to U.S. pressure, such a move would be unsustainable for the Kingdom. Saudi Arabia has yet to diversify its economy away from energy and its budget is financed through the sale of oil. Saudi Arabia simply can’t afford to lose market share over the long-term.</w:t>
      </w:r>
    </w:p>
    <w:p w14:paraId="48B03F00" w14:textId="77777777" w:rsidR="00017941" w:rsidRPr="000B2CD3" w:rsidRDefault="00017941" w:rsidP="00017941">
      <w:pPr>
        <w:shd w:val="clear" w:color="auto" w:fill="FFFFFF"/>
        <w:spacing w:after="300"/>
        <w:rPr>
          <w:rFonts w:asciiTheme="majorHAnsi" w:hAnsiTheme="majorHAnsi" w:cs="Times New Roman"/>
          <w:color w:val="2B2C30"/>
          <w:sz w:val="16"/>
          <w:szCs w:val="16"/>
        </w:rPr>
      </w:pPr>
      <w:r w:rsidRPr="000B2CD3">
        <w:rPr>
          <w:rFonts w:asciiTheme="majorHAnsi" w:hAnsiTheme="majorHAnsi" w:cs="Times New Roman"/>
          <w:color w:val="2B2C30"/>
          <w:sz w:val="16"/>
          <w:szCs w:val="16"/>
        </w:rPr>
        <w:t>As Sen. </w:t>
      </w:r>
      <w:hyperlink r:id="rId114" w:history="1">
        <w:r w:rsidRPr="00836887">
          <w:rPr>
            <w:rFonts w:asciiTheme="majorHAnsi" w:hAnsiTheme="majorHAnsi" w:cs="Times New Roman"/>
            <w:color w:val="2B2C30"/>
            <w:sz w:val="16"/>
            <w:szCs w:val="16"/>
          </w:rPr>
          <w:t>Rand Paul</w:t>
        </w:r>
      </w:hyperlink>
      <w:r w:rsidRPr="000B2CD3">
        <w:rPr>
          <w:rFonts w:asciiTheme="majorHAnsi" w:hAnsiTheme="majorHAnsi" w:cs="Times New Roman"/>
          <w:color w:val="2B2C30"/>
          <w:sz w:val="16"/>
          <w:szCs w:val="16"/>
        </w:rPr>
        <w:t> (R-Ky.) </w:t>
      </w:r>
      <w:hyperlink r:id="rId115" w:tgtFrame="_blank" w:history="1">
        <w:r w:rsidRPr="00836887">
          <w:rPr>
            <w:rFonts w:asciiTheme="majorHAnsi" w:hAnsiTheme="majorHAnsi" w:cs="Times New Roman"/>
            <w:color w:val="2B2C30"/>
            <w:sz w:val="16"/>
            <w:szCs w:val="16"/>
          </w:rPr>
          <w:t>astutely put it</w:t>
        </w:r>
      </w:hyperlink>
      <w:r w:rsidRPr="000B2CD3">
        <w:rPr>
          <w:rFonts w:asciiTheme="majorHAnsi" w:hAnsiTheme="majorHAnsi" w:cs="Times New Roman"/>
          <w:color w:val="2B2C30"/>
          <w:sz w:val="16"/>
          <w:szCs w:val="16"/>
        </w:rPr>
        <w:t> on Fox News Sunday, "The Saudis need us [the U.S.] much more than we need them.”</w:t>
      </w:r>
    </w:p>
    <w:p w14:paraId="2C6DCE39" w14:textId="77777777" w:rsidR="00017941" w:rsidRPr="000B2CD3" w:rsidRDefault="00017941" w:rsidP="00017941">
      <w:pPr>
        <w:shd w:val="clear" w:color="auto" w:fill="FFFFFF"/>
        <w:spacing w:after="300"/>
        <w:rPr>
          <w:rFonts w:asciiTheme="majorHAnsi" w:hAnsiTheme="majorHAnsi" w:cs="Times New Roman"/>
          <w:color w:val="2B2C30"/>
          <w:sz w:val="16"/>
          <w:szCs w:val="16"/>
        </w:rPr>
      </w:pPr>
      <w:r w:rsidRPr="000B2CD3">
        <w:rPr>
          <w:rFonts w:asciiTheme="majorHAnsi" w:hAnsiTheme="majorHAnsi" w:cs="Times New Roman"/>
          <w:color w:val="2B2C30"/>
          <w:sz w:val="16"/>
          <w:szCs w:val="16"/>
        </w:rPr>
        <w:t>The White House has a number of options at its disposal to reprimand the Saudis for the murder of a journalist.</w:t>
      </w:r>
    </w:p>
    <w:p w14:paraId="0B8D37C7" w14:textId="77777777" w:rsidR="00017941" w:rsidRPr="000B2CD3" w:rsidRDefault="00017941" w:rsidP="00017941">
      <w:pPr>
        <w:shd w:val="clear" w:color="auto" w:fill="FFFFFF"/>
        <w:spacing w:after="300"/>
        <w:rPr>
          <w:rFonts w:asciiTheme="majorHAnsi" w:hAnsiTheme="majorHAnsi" w:cs="Times New Roman"/>
          <w:color w:val="2B2C30"/>
          <w:sz w:val="16"/>
          <w:szCs w:val="16"/>
        </w:rPr>
      </w:pPr>
      <w:r w:rsidRPr="000B2CD3">
        <w:rPr>
          <w:rFonts w:asciiTheme="majorHAnsi" w:hAnsiTheme="majorHAnsi" w:cs="Times New Roman"/>
          <w:color w:val="2B2C30"/>
          <w:sz w:val="16"/>
          <w:szCs w:val="16"/>
        </w:rPr>
        <w:t>It could do what Sen. Dick Durban (D-Ill.) </w:t>
      </w:r>
      <w:hyperlink r:id="rId116" w:tgtFrame="_blank" w:history="1">
        <w:r w:rsidRPr="00836887">
          <w:rPr>
            <w:rFonts w:asciiTheme="majorHAnsi" w:hAnsiTheme="majorHAnsi" w:cs="Times New Roman"/>
            <w:color w:val="2B2C30"/>
            <w:sz w:val="16"/>
            <w:szCs w:val="16"/>
          </w:rPr>
          <w:t>recommended</w:t>
        </w:r>
      </w:hyperlink>
      <w:r w:rsidRPr="000B2CD3">
        <w:rPr>
          <w:rFonts w:asciiTheme="majorHAnsi" w:hAnsiTheme="majorHAnsi" w:cs="Times New Roman"/>
          <w:color w:val="2B2C30"/>
          <w:sz w:val="16"/>
          <w:szCs w:val="16"/>
        </w:rPr>
        <w:t> and officially expel the Saudi ambassador back to the Kingdom, but this move would be tantamount to a symbolic expression of anger.</w:t>
      </w:r>
    </w:p>
    <w:p w14:paraId="43A18351" w14:textId="77777777" w:rsidR="00017941" w:rsidRPr="000B2CD3" w:rsidRDefault="00017941" w:rsidP="00017941">
      <w:pPr>
        <w:shd w:val="clear" w:color="auto" w:fill="FFFFFF"/>
        <w:spacing w:after="300"/>
        <w:rPr>
          <w:rFonts w:asciiTheme="majorHAnsi" w:hAnsiTheme="majorHAnsi" w:cs="Times New Roman"/>
          <w:color w:val="2B2C30"/>
          <w:sz w:val="16"/>
          <w:szCs w:val="16"/>
        </w:rPr>
      </w:pPr>
      <w:r w:rsidRPr="000B2CD3">
        <w:rPr>
          <w:rFonts w:asciiTheme="majorHAnsi" w:hAnsiTheme="majorHAnsi" w:cs="Times New Roman"/>
          <w:color w:val="2B2C30"/>
          <w:sz w:val="16"/>
          <w:szCs w:val="16"/>
        </w:rPr>
        <w:t>The administration could utilize the Magnitsky Act or issue a standalone executive order in which sanctions are placed on Saudi officials it believes are involved in Khashoggi’s murder. The White House could also enact U.S. travel restrictions on senior Saudi royals or ministers. </w:t>
      </w:r>
    </w:p>
    <w:p w14:paraId="263792D8" w14:textId="77777777" w:rsidR="00017941" w:rsidRPr="000B2CD3" w:rsidRDefault="00017941" w:rsidP="00017941">
      <w:pPr>
        <w:shd w:val="clear" w:color="auto" w:fill="FFFFFF"/>
        <w:spacing w:after="300"/>
        <w:rPr>
          <w:rFonts w:asciiTheme="majorHAnsi" w:hAnsiTheme="majorHAnsi" w:cs="Times New Roman"/>
          <w:color w:val="2B2C30"/>
          <w:sz w:val="16"/>
          <w:szCs w:val="16"/>
        </w:rPr>
      </w:pPr>
      <w:r w:rsidRPr="000B2CD3">
        <w:rPr>
          <w:rFonts w:asciiTheme="majorHAnsi" w:hAnsiTheme="majorHAnsi" w:cs="Times New Roman"/>
          <w:color w:val="2B2C30"/>
          <w:sz w:val="16"/>
          <w:szCs w:val="16"/>
        </w:rPr>
        <w:t>But while these measures would be satisfying on an emotional level, it is an open question whether a few blocked bank accounts or VISA limitations would force Riyadh to engage in the comprehensive retrospection that is ultimately required; according to an analysis </w:t>
      </w:r>
      <w:hyperlink r:id="rId117" w:tgtFrame="_blank" w:history="1">
        <w:r w:rsidRPr="00836887">
          <w:rPr>
            <w:rFonts w:asciiTheme="majorHAnsi" w:hAnsiTheme="majorHAnsi" w:cs="Times New Roman"/>
            <w:color w:val="2B2C30"/>
            <w:sz w:val="16"/>
            <w:szCs w:val="16"/>
          </w:rPr>
          <w:t>conducted</w:t>
        </w:r>
      </w:hyperlink>
      <w:r w:rsidRPr="000B2CD3">
        <w:rPr>
          <w:rFonts w:asciiTheme="majorHAnsi" w:hAnsiTheme="majorHAnsi" w:cs="Times New Roman"/>
          <w:color w:val="2B2C30"/>
          <w:sz w:val="16"/>
          <w:szCs w:val="16"/>
        </w:rPr>
        <w:t> by the Peterson Institute for International Economics, sanctions are hardly a foolproof policy response in terms of effectiveness.</w:t>
      </w:r>
    </w:p>
    <w:p w14:paraId="3D0928D5" w14:textId="77777777" w:rsidR="00017941" w:rsidRPr="000B2CD3" w:rsidRDefault="00017941" w:rsidP="00017941">
      <w:pPr>
        <w:shd w:val="clear" w:color="auto" w:fill="FFFFFF"/>
        <w:spacing w:after="300"/>
        <w:rPr>
          <w:rFonts w:asciiTheme="majorHAnsi" w:hAnsiTheme="majorHAnsi" w:cs="Times New Roman"/>
          <w:color w:val="2B2C30"/>
          <w:szCs w:val="32"/>
          <w:u w:val="single"/>
        </w:rPr>
      </w:pPr>
      <w:r w:rsidRPr="000B2CD3">
        <w:rPr>
          <w:rFonts w:asciiTheme="majorHAnsi" w:hAnsiTheme="majorHAnsi" w:cs="Times New Roman"/>
          <w:color w:val="2B2C30"/>
          <w:szCs w:val="32"/>
          <w:u w:val="single"/>
        </w:rPr>
        <w:t>If the administration wishes to get Saudi Arabia’s attention, President Trump could take a page out of Chancellor Angela Merkel’s playbook and </w:t>
      </w:r>
      <w:hyperlink r:id="rId118" w:tgtFrame="_blank" w:history="1">
        <w:r w:rsidRPr="00073472">
          <w:rPr>
            <w:rFonts w:asciiTheme="majorHAnsi" w:hAnsiTheme="majorHAnsi" w:cs="Times New Roman"/>
            <w:color w:val="2B2C30"/>
            <w:szCs w:val="32"/>
            <w:u w:val="single"/>
          </w:rPr>
          <w:t>indefinitely end arms sales</w:t>
        </w:r>
      </w:hyperlink>
      <w:r w:rsidRPr="000B2CD3">
        <w:rPr>
          <w:rFonts w:asciiTheme="majorHAnsi" w:hAnsiTheme="majorHAnsi" w:cs="Times New Roman"/>
          <w:color w:val="2B2C30"/>
          <w:szCs w:val="32"/>
          <w:u w:val="single"/>
        </w:rPr>
        <w:t> to the Kingdom.</w:t>
      </w:r>
    </w:p>
    <w:p w14:paraId="23704E58" w14:textId="77777777" w:rsidR="00017941" w:rsidRPr="000B2CD3" w:rsidRDefault="00017941" w:rsidP="00017941">
      <w:pPr>
        <w:shd w:val="clear" w:color="auto" w:fill="FFFFFF"/>
        <w:spacing w:after="300"/>
        <w:rPr>
          <w:rFonts w:asciiTheme="majorHAnsi" w:hAnsiTheme="majorHAnsi" w:cs="Times New Roman"/>
          <w:color w:val="2B2C30"/>
          <w:sz w:val="16"/>
          <w:szCs w:val="16"/>
        </w:rPr>
      </w:pPr>
      <w:r w:rsidRPr="000B2CD3">
        <w:rPr>
          <w:rFonts w:asciiTheme="majorHAnsi" w:hAnsiTheme="majorHAnsi" w:cs="Times New Roman"/>
          <w:color w:val="2B2C30"/>
          <w:sz w:val="16"/>
          <w:szCs w:val="16"/>
        </w:rPr>
        <w:t>In fact, the president can go further than that by calling King Salman and Crown Prince MbS and telling both that the U.S. will no longer be providing military or intelligence assistance to the Saudi-led coalition in Yemen, a conflict which has decimated the country’s infrastructure and contributed to what U.N. officials have long described as the world’s </w:t>
      </w:r>
      <w:hyperlink r:id="rId119" w:tgtFrame="_blank" w:history="1">
        <w:r w:rsidRPr="00836887">
          <w:rPr>
            <w:rFonts w:asciiTheme="majorHAnsi" w:hAnsiTheme="majorHAnsi" w:cs="Times New Roman"/>
            <w:color w:val="2B2C30"/>
            <w:sz w:val="16"/>
            <w:szCs w:val="16"/>
          </w:rPr>
          <w:t>most acute humanitarian emergency</w:t>
        </w:r>
      </w:hyperlink>
      <w:r w:rsidRPr="000B2CD3">
        <w:rPr>
          <w:rFonts w:asciiTheme="majorHAnsi" w:hAnsiTheme="majorHAnsi" w:cs="Times New Roman"/>
          <w:color w:val="2B2C30"/>
          <w:sz w:val="16"/>
          <w:szCs w:val="16"/>
        </w:rPr>
        <w:t>.</w:t>
      </w:r>
    </w:p>
    <w:p w14:paraId="267A4D14" w14:textId="77777777" w:rsidR="00017941" w:rsidRPr="000B2CD3" w:rsidRDefault="00017941" w:rsidP="00017941">
      <w:pPr>
        <w:shd w:val="clear" w:color="auto" w:fill="FFFFFF"/>
        <w:spacing w:after="300"/>
        <w:rPr>
          <w:rFonts w:asciiTheme="majorHAnsi" w:hAnsiTheme="majorHAnsi" w:cs="Times New Roman"/>
          <w:color w:val="2B2C30"/>
          <w:szCs w:val="32"/>
          <w:u w:val="single"/>
        </w:rPr>
      </w:pPr>
      <w:r w:rsidRPr="000B2CD3">
        <w:rPr>
          <w:rFonts w:asciiTheme="majorHAnsi" w:hAnsiTheme="majorHAnsi" w:cs="Times New Roman"/>
          <w:color w:val="2B2C30"/>
          <w:szCs w:val="32"/>
          <w:u w:val="single"/>
        </w:rPr>
        <w:t>Withdrawing the U.S. from Yemen's proxy war would kill two birds with one stone—it would lift some of the stain on America’s reputation by disassociating from the war crimes that have been committed since Riyadh entered the conflict more than three years, and it allow the U.S. to leave a sectarian quandary that has no bearing whatsoever on U.S. national security. Such a decision would also be a victory for the American people, whose taxpayer dollars are being used to pay for a war that their elected representatives in Congress have never voted on.  </w:t>
      </w:r>
    </w:p>
    <w:p w14:paraId="3CEBBA34" w14:textId="77777777" w:rsidR="00017941" w:rsidRPr="000B2CD3" w:rsidRDefault="00017941" w:rsidP="00017941">
      <w:pPr>
        <w:shd w:val="clear" w:color="auto" w:fill="FFFFFF"/>
        <w:spacing w:after="300"/>
        <w:rPr>
          <w:rFonts w:asciiTheme="majorHAnsi" w:hAnsiTheme="majorHAnsi" w:cs="Times New Roman"/>
          <w:color w:val="2B2C30"/>
          <w:szCs w:val="32"/>
          <w:u w:val="single"/>
        </w:rPr>
      </w:pPr>
      <w:r w:rsidRPr="000B2CD3">
        <w:rPr>
          <w:rFonts w:asciiTheme="majorHAnsi" w:hAnsiTheme="majorHAnsi" w:cs="Times New Roman"/>
          <w:color w:val="2B2C30"/>
          <w:szCs w:val="32"/>
          <w:u w:val="single"/>
        </w:rPr>
        <w:t>In sum, a U.S. departure would be a highly rewarding and relatively cost-free response.</w:t>
      </w:r>
    </w:p>
    <w:p w14:paraId="3A5330BC" w14:textId="77777777" w:rsidR="00017941" w:rsidRPr="000B2CD3" w:rsidRDefault="00017941" w:rsidP="00017941">
      <w:pPr>
        <w:shd w:val="clear" w:color="auto" w:fill="FFFFFF"/>
        <w:spacing w:after="300"/>
        <w:rPr>
          <w:rFonts w:asciiTheme="majorHAnsi" w:hAnsiTheme="majorHAnsi" w:cs="Times New Roman"/>
          <w:color w:val="2B2C30"/>
          <w:sz w:val="16"/>
          <w:szCs w:val="16"/>
        </w:rPr>
      </w:pPr>
      <w:r w:rsidRPr="000B2CD3">
        <w:rPr>
          <w:rFonts w:asciiTheme="majorHAnsi" w:hAnsiTheme="majorHAnsi" w:cs="Times New Roman"/>
          <w:color w:val="2B2C30"/>
          <w:sz w:val="16"/>
          <w:szCs w:val="16"/>
        </w:rPr>
        <w:t>Saudi Arabia is not the strategic ally the Kingdom’s lobbyists claim it is. At the very best, the Saudi government is no better or worse than the rest of Arab world's governments.</w:t>
      </w:r>
    </w:p>
    <w:p w14:paraId="24817FF4" w14:textId="77777777" w:rsidR="00017941" w:rsidRDefault="00017941" w:rsidP="00017941">
      <w:pPr>
        <w:shd w:val="clear" w:color="auto" w:fill="FFFFFF"/>
        <w:spacing w:after="300"/>
        <w:rPr>
          <w:rFonts w:asciiTheme="majorHAnsi" w:hAnsiTheme="majorHAnsi" w:cs="Times New Roman"/>
          <w:color w:val="2B2C30"/>
          <w:szCs w:val="32"/>
          <w:u w:val="single"/>
        </w:rPr>
      </w:pPr>
      <w:r w:rsidRPr="000B2CD3">
        <w:rPr>
          <w:rFonts w:asciiTheme="majorHAnsi" w:hAnsiTheme="majorHAnsi" w:cs="Times New Roman"/>
          <w:color w:val="2B2C30"/>
          <w:sz w:val="16"/>
          <w:szCs w:val="32"/>
        </w:rPr>
        <w:t xml:space="preserve">The Khashoggi affair and Riyadh’s floundering cover up of the murder demonstrates why putting all of America’s chips in the Saudi pot is dangerous. While the U.S. should always look for opportunities to engage the Saudis on mutual problems, </w:t>
      </w:r>
      <w:r w:rsidRPr="000B2CD3">
        <w:rPr>
          <w:rFonts w:asciiTheme="majorHAnsi" w:hAnsiTheme="majorHAnsi" w:cs="Times New Roman"/>
          <w:color w:val="2B2C30"/>
          <w:szCs w:val="32"/>
          <w:u w:val="single"/>
        </w:rPr>
        <w:t>Washington should no longer confuse Saudi Arabia’s interests with its own.</w:t>
      </w:r>
    </w:p>
    <w:p w14:paraId="17167D73" w14:textId="77777777" w:rsidR="00017941" w:rsidRPr="00766E42" w:rsidRDefault="00017941" w:rsidP="00017941">
      <w:pPr>
        <w:pStyle w:val="Heading4"/>
      </w:pPr>
      <w:r>
        <w:t>Ending Saudi arms sales is necessary and sufficient to stabilize Yemen and enhance US soft power in the Middle East</w:t>
      </w:r>
    </w:p>
    <w:p w14:paraId="54D75508" w14:textId="77777777" w:rsidR="00017941" w:rsidRPr="001A638F" w:rsidRDefault="00017941" w:rsidP="00017941">
      <w:r>
        <w:t xml:space="preserve">Emily </w:t>
      </w:r>
      <w:r w:rsidRPr="001A638F">
        <w:rPr>
          <w:rStyle w:val="Style13ptBold"/>
        </w:rPr>
        <w:t>Weber 18</w:t>
      </w:r>
      <w:r>
        <w:t xml:space="preserve">. Emily Weber is an M.A. candidate in International Affairs focusing on International Security Studies and U.S. Foreign Policy at George Washington University's Elliott School of International Affairs. She currently works in government relations. “The United States Should End Arms Sales to Saudi Arabia” from </w:t>
      </w:r>
      <w:r>
        <w:rPr>
          <w:i/>
          <w:iCs/>
        </w:rPr>
        <w:t>International Affairs Review.</w:t>
      </w:r>
      <w:r>
        <w:t xml:space="preserve"> 4/11/18. </w:t>
      </w:r>
      <w:hyperlink r:id="rId120" w:history="1">
        <w:r w:rsidRPr="0051141D">
          <w:rPr>
            <w:rStyle w:val="Hyperlink"/>
          </w:rPr>
          <w:t>http://www.iar-gwu.org/content/united-states-should-end-arms-sales-saudi-arabia</w:t>
        </w:r>
      </w:hyperlink>
      <w:r>
        <w:t>. 6/19/19//BW</w:t>
      </w:r>
    </w:p>
    <w:p w14:paraId="63E5ECD8" w14:textId="77777777" w:rsidR="00017941" w:rsidRPr="001A638F" w:rsidRDefault="00017941" w:rsidP="00017941">
      <w:pPr>
        <w:rPr>
          <w:rStyle w:val="StyleUnderline"/>
        </w:rPr>
      </w:pPr>
      <w:r w:rsidRPr="001A638F">
        <w:rPr>
          <w:rStyle w:val="StyleUnderline"/>
        </w:rPr>
        <w:t>The United States should end its current level of military involvement</w:t>
      </w:r>
      <w:r>
        <w:t xml:space="preserve"> and </w:t>
      </w:r>
      <w:r w:rsidRPr="001A638F">
        <w:rPr>
          <w:rStyle w:val="StyleUnderline"/>
        </w:rPr>
        <w:t>instead focus on humanitarian efforts and stabilizing Yemen</w:t>
      </w:r>
      <w:r>
        <w:t xml:space="preserve">. Yemen’s civil war has led to immense destruction and instability in what is essentially a Shia and Sunni proxy war. Additionally, the </w:t>
      </w:r>
      <w:r w:rsidRPr="001A638F">
        <w:rPr>
          <w:rStyle w:val="Emphasis"/>
        </w:rPr>
        <w:t>United States should limit its role in this conflict by suspending current and future arms sales</w:t>
      </w:r>
      <w:r>
        <w:t xml:space="preserve"> and instead, increase its humanitarian presence. It is </w:t>
      </w:r>
      <w:r w:rsidRPr="001A638F">
        <w:rPr>
          <w:rStyle w:val="StyleUnderline"/>
        </w:rPr>
        <w:t>time to re-evaluate what role the United States will play, since its current strategy in Yemen and the Middle East is not working.</w:t>
      </w:r>
    </w:p>
    <w:p w14:paraId="06BC0B9D" w14:textId="77777777" w:rsidR="00017941" w:rsidRPr="001A638F" w:rsidRDefault="00017941" w:rsidP="00017941">
      <w:pPr>
        <w:rPr>
          <w:rStyle w:val="StyleUnderline"/>
        </w:rPr>
      </w:pPr>
      <w:r>
        <w:t xml:space="preserve">In </w:t>
      </w:r>
      <w:r w:rsidRPr="001A638F">
        <w:rPr>
          <w:rStyle w:val="StyleUnderline"/>
        </w:rPr>
        <w:t>2016 the United States canceled a million-dollar weapons sale to Saudi Arabia</w:t>
      </w:r>
      <w:r>
        <w:t xml:space="preserve"> as a result of a Saudi-led coalition airstrike on a funeral that killed over a hundred Yemeni civilians. Even though the United States had already sold Saudi Arabia millions of dollars’ worth of weapons by that point, </w:t>
      </w:r>
      <w:r w:rsidRPr="001A638F">
        <w:rPr>
          <w:rStyle w:val="StyleUnderline"/>
        </w:rPr>
        <w:t xml:space="preserve">the canceled sale demonstrated consequences for the Saudis’ complete disregard </w:t>
      </w:r>
      <w:proofErr w:type="gramStart"/>
      <w:r w:rsidRPr="001A638F">
        <w:rPr>
          <w:rStyle w:val="StyleUnderline"/>
        </w:rPr>
        <w:t>of  civilian</w:t>
      </w:r>
      <w:proofErr w:type="gramEnd"/>
      <w:r w:rsidRPr="001A638F">
        <w:rPr>
          <w:rStyle w:val="StyleUnderline"/>
        </w:rPr>
        <w:t xml:space="preserve"> casualties. It also showed that a country’s ability to pay for weapons was not the only factor the United States would consider when selling arms.</w:t>
      </w:r>
    </w:p>
    <w:p w14:paraId="77164426" w14:textId="77777777" w:rsidR="00017941" w:rsidRDefault="00017941" w:rsidP="00017941">
      <w:r w:rsidRPr="001A638F">
        <w:rPr>
          <w:rStyle w:val="StyleUnderline"/>
        </w:rPr>
        <w:t xml:space="preserve">The United States should </w:t>
      </w:r>
      <w:r w:rsidRPr="001A638F">
        <w:rPr>
          <w:rStyle w:val="Emphasis"/>
        </w:rPr>
        <w:t>continue suspending current arms sales and abandon any promise of future arms sales</w:t>
      </w:r>
      <w:r w:rsidRPr="001A638F">
        <w:rPr>
          <w:rStyle w:val="StyleUnderline"/>
        </w:rPr>
        <w:t xml:space="preserve"> to Saudi Arabia while this proxy war in Yemen continues</w:t>
      </w:r>
      <w:r>
        <w:t>. The United States should consider foreign arms sales on a case by case basis, instead of offering a “blank check” to a government without considering their foreign policy and human rights record.</w:t>
      </w:r>
    </w:p>
    <w:p w14:paraId="2C4155E6" w14:textId="77777777" w:rsidR="00017941" w:rsidRPr="000B2DA4" w:rsidRDefault="00017941" w:rsidP="00017941">
      <w:pPr>
        <w:rPr>
          <w:b/>
          <w:iCs/>
          <w:u w:val="single"/>
        </w:rPr>
      </w:pPr>
      <w:r>
        <w:t xml:space="preserve">U.S. supporters of arms deals with Saudi Arabia argue that the revenue generated from these sales are too beneficial to end. However, </w:t>
      </w:r>
      <w:r w:rsidRPr="001A638F">
        <w:rPr>
          <w:rStyle w:val="StyleUnderline"/>
        </w:rPr>
        <w:t>the arms sales and continued conflict create larger and farther-reaching costs.</w:t>
      </w:r>
      <w:r>
        <w:t xml:space="preserve"> The U.S. government should </w:t>
      </w:r>
      <w:r w:rsidRPr="001A638F">
        <w:rPr>
          <w:rStyle w:val="StyleUnderline"/>
        </w:rPr>
        <w:t xml:space="preserve">redirect its involvement towards humanitarian actions in Yemen. </w:t>
      </w:r>
      <w:r w:rsidRPr="001A638F">
        <w:rPr>
          <w:rStyle w:val="Emphasis"/>
        </w:rPr>
        <w:t>This policy would help to stabilize Yemen and enhance U.S. soft power in the region.</w:t>
      </w:r>
    </w:p>
    <w:p w14:paraId="61892834" w14:textId="77777777" w:rsidR="00017941" w:rsidRDefault="00017941" w:rsidP="00017941">
      <w:pPr>
        <w:pStyle w:val="Heading4"/>
      </w:pPr>
      <w:r>
        <w:t>Ending arms sales to Saudi Arabia net good- hinders Yemen conflict while helping US reputation</w:t>
      </w:r>
    </w:p>
    <w:p w14:paraId="65D82FF3" w14:textId="77777777" w:rsidR="00017941" w:rsidRPr="00B23953" w:rsidRDefault="00017941" w:rsidP="00017941">
      <w:pPr>
        <w:rPr>
          <w:sz w:val="24"/>
        </w:rPr>
      </w:pPr>
      <w:r w:rsidRPr="00B23953">
        <w:rPr>
          <w:b/>
        </w:rPr>
        <w:t>Depetris</w:t>
      </w:r>
      <w:r>
        <w:t xml:space="preserve"> 20</w:t>
      </w:r>
      <w:r w:rsidRPr="00B23953">
        <w:rPr>
          <w:b/>
        </w:rPr>
        <w:t>18</w:t>
      </w:r>
      <w:r>
        <w:rPr>
          <w:b/>
        </w:rPr>
        <w:t xml:space="preserve">- </w:t>
      </w:r>
      <w:r w:rsidRPr="00385A15">
        <w:rPr>
          <w:rStyle w:val="Style13ptBold"/>
        </w:rPr>
        <w:t>(Daniel, opinion contributor to the Hill, “Want to get Saudi Arabia’s attention? Let’s stop selling arms to them,” The Hill, 10/23/18, https://thehill.com/opinion/international/412813-want-to-get-saudi-arabias-attention-lets-stop-selling-arms-to-them)</w:t>
      </w:r>
    </w:p>
    <w:p w14:paraId="31B46E0C" w14:textId="77777777" w:rsidR="00017941" w:rsidRPr="00002199" w:rsidRDefault="00017941" w:rsidP="00017941">
      <w:pPr>
        <w:shd w:val="clear" w:color="auto" w:fill="FFFFFF"/>
        <w:spacing w:after="300"/>
        <w:rPr>
          <w:rFonts w:asciiTheme="minorHAnsi" w:hAnsiTheme="minorHAnsi" w:cs="Times New Roman"/>
          <w:color w:val="2B2C30"/>
          <w:szCs w:val="32"/>
          <w:u w:val="single"/>
        </w:rPr>
      </w:pPr>
      <w:r w:rsidRPr="00002199">
        <w:rPr>
          <w:rFonts w:asciiTheme="minorHAnsi" w:hAnsiTheme="minorHAnsi" w:cs="Times New Roman"/>
          <w:color w:val="2B2C30"/>
          <w:szCs w:val="32"/>
          <w:u w:val="single"/>
        </w:rPr>
        <w:t>The United States must stop looking at Riyadh as a strategic ally and start viewing the Kingdom for what it really is — a purveyor of extremist ideology across multiple continents, a country that feels entitled to U.S. protection but often provides Washington with half-hearted gestures of support, and one whose foreign policy has led to humanitarian crises and disaster.  </w:t>
      </w:r>
    </w:p>
    <w:p w14:paraId="71EE83FE" w14:textId="77777777" w:rsidR="00017941" w:rsidRPr="00002199" w:rsidRDefault="00017941" w:rsidP="00017941">
      <w:pPr>
        <w:shd w:val="clear" w:color="auto" w:fill="FFFFFF"/>
        <w:spacing w:after="300"/>
        <w:rPr>
          <w:rFonts w:asciiTheme="minorHAnsi" w:hAnsiTheme="minorHAnsi" w:cs="Times New Roman"/>
          <w:color w:val="2B2C30"/>
          <w:szCs w:val="32"/>
          <w:u w:val="single"/>
        </w:rPr>
      </w:pPr>
      <w:r w:rsidRPr="00002199">
        <w:rPr>
          <w:rFonts w:asciiTheme="minorHAnsi" w:hAnsiTheme="minorHAnsi" w:cs="Times New Roman"/>
          <w:color w:val="2B2C30"/>
          <w:sz w:val="16"/>
          <w:szCs w:val="32"/>
        </w:rPr>
        <w:t xml:space="preserve">The Trump administration will attempt to draw a fine-line between retaliating for Khashoggi’s murder and maintaining a relationship it deems essential in containing Iran. </w:t>
      </w:r>
      <w:r w:rsidRPr="00002199">
        <w:rPr>
          <w:rFonts w:asciiTheme="minorHAnsi" w:hAnsiTheme="minorHAnsi" w:cs="Times New Roman"/>
          <w:color w:val="2B2C30"/>
          <w:szCs w:val="32"/>
          <w:u w:val="single"/>
        </w:rPr>
        <w:t>It would be the height of irresponsibility, however, for the White House to give Riyadh what amounts to a slap on the wrist.  </w:t>
      </w:r>
    </w:p>
    <w:p w14:paraId="664AABF8" w14:textId="77777777" w:rsidR="00017941" w:rsidRPr="00002199" w:rsidRDefault="00017941" w:rsidP="00017941">
      <w:pPr>
        <w:shd w:val="clear" w:color="auto" w:fill="FFFFFF"/>
        <w:spacing w:after="300"/>
        <w:rPr>
          <w:rFonts w:asciiTheme="minorHAnsi" w:hAnsiTheme="minorHAnsi" w:cs="Times New Roman"/>
          <w:color w:val="2B2C30"/>
          <w:szCs w:val="32"/>
          <w:u w:val="single"/>
        </w:rPr>
      </w:pPr>
      <w:r w:rsidRPr="00002199">
        <w:rPr>
          <w:rFonts w:asciiTheme="minorHAnsi" w:hAnsiTheme="minorHAnsi" w:cs="Times New Roman"/>
          <w:color w:val="2B2C30"/>
          <w:szCs w:val="32"/>
          <w:u w:val="single"/>
        </w:rPr>
        <w:t>Washington holds far better cards than the Saudis could ever hope to acquire. Saudi Arabia is entirely dependent on U.S. military training, maintenance, and spare parts in order to keep its fleet of F-15 fighter jets in the air.</w:t>
      </w:r>
    </w:p>
    <w:p w14:paraId="59B43D4E" w14:textId="77777777" w:rsidR="00017941" w:rsidRPr="00002199" w:rsidRDefault="00017941" w:rsidP="00017941">
      <w:pPr>
        <w:shd w:val="clear" w:color="auto" w:fill="FFFFFF"/>
        <w:spacing w:after="300"/>
        <w:rPr>
          <w:rFonts w:asciiTheme="minorHAnsi" w:hAnsiTheme="minorHAnsi" w:cs="Times New Roman"/>
          <w:color w:val="2B2C30"/>
          <w:szCs w:val="32"/>
          <w:u w:val="single"/>
        </w:rPr>
      </w:pPr>
      <w:r w:rsidRPr="00002199">
        <w:rPr>
          <w:rFonts w:asciiTheme="minorHAnsi" w:hAnsiTheme="minorHAnsi" w:cs="Times New Roman"/>
          <w:color w:val="2B2C30"/>
          <w:szCs w:val="32"/>
          <w:u w:val="single"/>
        </w:rPr>
        <w:t>U.S. defense manufacturers produce the world’s most technologically sophisticated and effective weapons systems, platforms Riyadh would not be able to access if they decided to purchase more equipment from Russia or China. And while the Saudis could technically decrease crude oil production and raise gas prices at the pump for American consumers in retaliation to U.S. pressure, such a move would be unsustainable for the Kingdom. Saudi Arabia has yet to diversify its economy away from energy and its budget is financed through the sale of oil. Saudi Arabia simply can’t afford to lose market share over the long-term.</w:t>
      </w:r>
    </w:p>
    <w:p w14:paraId="72A0CEF8" w14:textId="77777777" w:rsidR="00017941" w:rsidRPr="00002199" w:rsidRDefault="00017941" w:rsidP="00017941">
      <w:pPr>
        <w:shd w:val="clear" w:color="auto" w:fill="FFFFFF"/>
        <w:spacing w:after="300"/>
        <w:rPr>
          <w:rFonts w:asciiTheme="minorHAnsi" w:hAnsiTheme="minorHAnsi" w:cs="Times New Roman"/>
          <w:color w:val="2B2C30"/>
          <w:sz w:val="16"/>
          <w:szCs w:val="16"/>
        </w:rPr>
      </w:pPr>
      <w:r w:rsidRPr="00002199">
        <w:rPr>
          <w:rFonts w:asciiTheme="minorHAnsi" w:hAnsiTheme="minorHAnsi" w:cs="Times New Roman"/>
          <w:color w:val="2B2C30"/>
          <w:sz w:val="16"/>
          <w:szCs w:val="16"/>
        </w:rPr>
        <w:t>As Sen. </w:t>
      </w:r>
      <w:hyperlink r:id="rId121" w:history="1">
        <w:r w:rsidRPr="00002199">
          <w:rPr>
            <w:rFonts w:asciiTheme="minorHAnsi" w:hAnsiTheme="minorHAnsi" w:cs="Times New Roman"/>
            <w:color w:val="2B2C30"/>
            <w:sz w:val="16"/>
            <w:szCs w:val="16"/>
          </w:rPr>
          <w:t>Rand Paul</w:t>
        </w:r>
      </w:hyperlink>
      <w:r w:rsidRPr="00002199">
        <w:rPr>
          <w:rFonts w:asciiTheme="minorHAnsi" w:hAnsiTheme="minorHAnsi" w:cs="Times New Roman"/>
          <w:color w:val="2B2C30"/>
          <w:sz w:val="16"/>
          <w:szCs w:val="16"/>
        </w:rPr>
        <w:t> (R-Ky.) </w:t>
      </w:r>
      <w:hyperlink r:id="rId122" w:tgtFrame="_blank" w:history="1">
        <w:r w:rsidRPr="00002199">
          <w:rPr>
            <w:rFonts w:asciiTheme="minorHAnsi" w:hAnsiTheme="minorHAnsi" w:cs="Times New Roman"/>
            <w:color w:val="2B2C30"/>
            <w:sz w:val="16"/>
            <w:szCs w:val="16"/>
          </w:rPr>
          <w:t>astutely put it</w:t>
        </w:r>
      </w:hyperlink>
      <w:r w:rsidRPr="00002199">
        <w:rPr>
          <w:rFonts w:asciiTheme="minorHAnsi" w:hAnsiTheme="minorHAnsi" w:cs="Times New Roman"/>
          <w:color w:val="2B2C30"/>
          <w:sz w:val="16"/>
          <w:szCs w:val="16"/>
        </w:rPr>
        <w:t> on Fox News Sunday, "The Saudis need us [the U.S.] much more than we need them.”</w:t>
      </w:r>
    </w:p>
    <w:p w14:paraId="1E31070B" w14:textId="77777777" w:rsidR="00017941" w:rsidRPr="00002199" w:rsidRDefault="00017941" w:rsidP="00017941">
      <w:pPr>
        <w:shd w:val="clear" w:color="auto" w:fill="FFFFFF"/>
        <w:spacing w:after="300"/>
        <w:rPr>
          <w:rFonts w:asciiTheme="minorHAnsi" w:hAnsiTheme="minorHAnsi" w:cs="Times New Roman"/>
          <w:color w:val="2B2C30"/>
          <w:sz w:val="16"/>
          <w:szCs w:val="16"/>
        </w:rPr>
      </w:pPr>
      <w:r w:rsidRPr="00002199">
        <w:rPr>
          <w:rFonts w:asciiTheme="minorHAnsi" w:hAnsiTheme="minorHAnsi" w:cs="Times New Roman"/>
          <w:color w:val="2B2C30"/>
          <w:sz w:val="16"/>
          <w:szCs w:val="16"/>
        </w:rPr>
        <w:t>The White House has a number of options at its disposal to reprimand the Saudis for the murder of a journalist.</w:t>
      </w:r>
    </w:p>
    <w:p w14:paraId="59E7E9B7" w14:textId="77777777" w:rsidR="00017941" w:rsidRPr="00002199" w:rsidRDefault="00017941" w:rsidP="00017941">
      <w:pPr>
        <w:shd w:val="clear" w:color="auto" w:fill="FFFFFF"/>
        <w:spacing w:after="300"/>
        <w:rPr>
          <w:rFonts w:asciiTheme="minorHAnsi" w:hAnsiTheme="minorHAnsi" w:cs="Times New Roman"/>
          <w:color w:val="2B2C30"/>
          <w:sz w:val="16"/>
          <w:szCs w:val="16"/>
        </w:rPr>
      </w:pPr>
      <w:r w:rsidRPr="00002199">
        <w:rPr>
          <w:rFonts w:asciiTheme="minorHAnsi" w:hAnsiTheme="minorHAnsi" w:cs="Times New Roman"/>
          <w:color w:val="2B2C30"/>
          <w:sz w:val="16"/>
          <w:szCs w:val="16"/>
        </w:rPr>
        <w:t>It could do what Sen. Dick Durban (D-Ill.) </w:t>
      </w:r>
      <w:hyperlink r:id="rId123" w:tgtFrame="_blank" w:history="1">
        <w:r w:rsidRPr="00002199">
          <w:rPr>
            <w:rFonts w:asciiTheme="minorHAnsi" w:hAnsiTheme="minorHAnsi" w:cs="Times New Roman"/>
            <w:color w:val="2B2C30"/>
            <w:sz w:val="16"/>
            <w:szCs w:val="16"/>
          </w:rPr>
          <w:t>recommended</w:t>
        </w:r>
      </w:hyperlink>
      <w:r w:rsidRPr="00002199">
        <w:rPr>
          <w:rFonts w:asciiTheme="minorHAnsi" w:hAnsiTheme="minorHAnsi" w:cs="Times New Roman"/>
          <w:color w:val="2B2C30"/>
          <w:sz w:val="16"/>
          <w:szCs w:val="16"/>
        </w:rPr>
        <w:t> and officially expel the Saudi ambassador back to the Kingdom, but this move would be tantamount to a symbolic expression of anger.</w:t>
      </w:r>
    </w:p>
    <w:p w14:paraId="30FDFE94" w14:textId="77777777" w:rsidR="00017941" w:rsidRPr="00002199" w:rsidRDefault="00017941" w:rsidP="00017941">
      <w:pPr>
        <w:shd w:val="clear" w:color="auto" w:fill="FFFFFF"/>
        <w:spacing w:after="300"/>
        <w:rPr>
          <w:rFonts w:asciiTheme="minorHAnsi" w:hAnsiTheme="minorHAnsi" w:cs="Times New Roman"/>
          <w:color w:val="2B2C30"/>
          <w:sz w:val="16"/>
          <w:szCs w:val="16"/>
        </w:rPr>
      </w:pPr>
      <w:r w:rsidRPr="00002199">
        <w:rPr>
          <w:rFonts w:asciiTheme="minorHAnsi" w:hAnsiTheme="minorHAnsi" w:cs="Times New Roman"/>
          <w:color w:val="2B2C30"/>
          <w:sz w:val="16"/>
          <w:szCs w:val="16"/>
        </w:rPr>
        <w:t>The administration could utilize the Magnitsky Act or issue a standalone executive order in which sanctions are placed on Saudi officials it believes are involved in Khashoggi’s murder. The White House could also enact U.S. travel restrictions on senior Saudi royals or ministers. </w:t>
      </w:r>
    </w:p>
    <w:p w14:paraId="1B1C393A" w14:textId="77777777" w:rsidR="00017941" w:rsidRPr="00002199" w:rsidRDefault="00017941" w:rsidP="00017941">
      <w:pPr>
        <w:shd w:val="clear" w:color="auto" w:fill="FFFFFF"/>
        <w:spacing w:after="300"/>
        <w:rPr>
          <w:rFonts w:asciiTheme="minorHAnsi" w:hAnsiTheme="minorHAnsi" w:cs="Times New Roman"/>
          <w:color w:val="2B2C30"/>
          <w:sz w:val="16"/>
          <w:szCs w:val="16"/>
        </w:rPr>
      </w:pPr>
      <w:r w:rsidRPr="00002199">
        <w:rPr>
          <w:rFonts w:asciiTheme="minorHAnsi" w:hAnsiTheme="minorHAnsi" w:cs="Times New Roman"/>
          <w:color w:val="2B2C30"/>
          <w:sz w:val="16"/>
          <w:szCs w:val="16"/>
        </w:rPr>
        <w:t>But while these measures would be satisfying on an emotional level, it is an open question whether a few blocked bank accounts or VISA limitations would force Riyadh to engage in the comprehensive retrospection that is ultimately required; according to an analysis </w:t>
      </w:r>
      <w:hyperlink r:id="rId124" w:tgtFrame="_blank" w:history="1">
        <w:r w:rsidRPr="00002199">
          <w:rPr>
            <w:rFonts w:asciiTheme="minorHAnsi" w:hAnsiTheme="minorHAnsi" w:cs="Times New Roman"/>
            <w:color w:val="2B2C30"/>
            <w:sz w:val="16"/>
            <w:szCs w:val="16"/>
          </w:rPr>
          <w:t>conducted</w:t>
        </w:r>
      </w:hyperlink>
      <w:r w:rsidRPr="00002199">
        <w:rPr>
          <w:rFonts w:asciiTheme="minorHAnsi" w:hAnsiTheme="minorHAnsi" w:cs="Times New Roman"/>
          <w:color w:val="2B2C30"/>
          <w:sz w:val="16"/>
          <w:szCs w:val="16"/>
        </w:rPr>
        <w:t> by the Peterson Institute for International Economics, sanctions are hardly a foolproof policy response in terms of effectiveness.</w:t>
      </w:r>
    </w:p>
    <w:p w14:paraId="24CC2829" w14:textId="77777777" w:rsidR="00017941" w:rsidRPr="00002199" w:rsidRDefault="00017941" w:rsidP="00017941">
      <w:pPr>
        <w:shd w:val="clear" w:color="auto" w:fill="FFFFFF"/>
        <w:spacing w:after="300"/>
        <w:rPr>
          <w:rFonts w:asciiTheme="minorHAnsi" w:hAnsiTheme="minorHAnsi" w:cs="Times New Roman"/>
          <w:color w:val="2B2C30"/>
          <w:szCs w:val="32"/>
          <w:u w:val="single"/>
        </w:rPr>
      </w:pPr>
      <w:r w:rsidRPr="00002199">
        <w:rPr>
          <w:rFonts w:asciiTheme="minorHAnsi" w:hAnsiTheme="minorHAnsi" w:cs="Times New Roman"/>
          <w:color w:val="2B2C30"/>
          <w:szCs w:val="32"/>
          <w:u w:val="single"/>
        </w:rPr>
        <w:t>If the administration wishes to get Saudi Arabia’s attention, President Trump could take a page out of Chancellor Angela Merkel’s playbook and </w:t>
      </w:r>
      <w:hyperlink r:id="rId125" w:tgtFrame="_blank" w:history="1">
        <w:r w:rsidRPr="00002199">
          <w:rPr>
            <w:rFonts w:asciiTheme="minorHAnsi" w:hAnsiTheme="minorHAnsi" w:cs="Times New Roman"/>
            <w:color w:val="2B2C30"/>
            <w:szCs w:val="32"/>
            <w:u w:val="single"/>
          </w:rPr>
          <w:t>indefinitely end arms sales</w:t>
        </w:r>
      </w:hyperlink>
      <w:r w:rsidRPr="00002199">
        <w:rPr>
          <w:rFonts w:asciiTheme="minorHAnsi" w:hAnsiTheme="minorHAnsi" w:cs="Times New Roman"/>
          <w:color w:val="2B2C30"/>
          <w:szCs w:val="32"/>
          <w:u w:val="single"/>
        </w:rPr>
        <w:t> to the Kingdom.</w:t>
      </w:r>
    </w:p>
    <w:p w14:paraId="472D6850" w14:textId="77777777" w:rsidR="00017941" w:rsidRPr="00002199" w:rsidRDefault="00017941" w:rsidP="00017941">
      <w:pPr>
        <w:shd w:val="clear" w:color="auto" w:fill="FFFFFF"/>
        <w:spacing w:after="300"/>
        <w:rPr>
          <w:rFonts w:asciiTheme="minorHAnsi" w:hAnsiTheme="minorHAnsi" w:cs="Times New Roman"/>
          <w:color w:val="2B2C30"/>
          <w:sz w:val="16"/>
          <w:szCs w:val="16"/>
        </w:rPr>
      </w:pPr>
      <w:r w:rsidRPr="00002199">
        <w:rPr>
          <w:rFonts w:asciiTheme="minorHAnsi" w:hAnsiTheme="minorHAnsi" w:cs="Times New Roman"/>
          <w:color w:val="2B2C30"/>
          <w:sz w:val="16"/>
          <w:szCs w:val="16"/>
        </w:rPr>
        <w:t>In fact, the president can go further than that by calling King Salman and Crown Prince MbS and telling both that the U.S. will no longer be providing military or intelligence assistance to the Saudi-led coalition in Yemen, a conflict which has decimated the country’s infrastructure and contributed to what U.N. officials have long described as the world’s </w:t>
      </w:r>
      <w:hyperlink r:id="rId126" w:tgtFrame="_blank" w:history="1">
        <w:r w:rsidRPr="00002199">
          <w:rPr>
            <w:rFonts w:asciiTheme="minorHAnsi" w:hAnsiTheme="minorHAnsi" w:cs="Times New Roman"/>
            <w:color w:val="2B2C30"/>
            <w:sz w:val="16"/>
            <w:szCs w:val="16"/>
          </w:rPr>
          <w:t>most acute humanitarian emergency</w:t>
        </w:r>
      </w:hyperlink>
      <w:r w:rsidRPr="00002199">
        <w:rPr>
          <w:rFonts w:asciiTheme="minorHAnsi" w:hAnsiTheme="minorHAnsi" w:cs="Times New Roman"/>
          <w:color w:val="2B2C30"/>
          <w:sz w:val="16"/>
          <w:szCs w:val="16"/>
        </w:rPr>
        <w:t>.</w:t>
      </w:r>
    </w:p>
    <w:p w14:paraId="3407A07A" w14:textId="77777777" w:rsidR="00017941" w:rsidRPr="00002199" w:rsidRDefault="00017941" w:rsidP="00017941">
      <w:pPr>
        <w:shd w:val="clear" w:color="auto" w:fill="FFFFFF"/>
        <w:spacing w:after="300"/>
        <w:rPr>
          <w:rFonts w:asciiTheme="minorHAnsi" w:hAnsiTheme="minorHAnsi" w:cs="Times New Roman"/>
          <w:color w:val="2B2C30"/>
          <w:szCs w:val="32"/>
          <w:u w:val="single"/>
        </w:rPr>
      </w:pPr>
      <w:r w:rsidRPr="00002199">
        <w:rPr>
          <w:rFonts w:asciiTheme="minorHAnsi" w:hAnsiTheme="minorHAnsi" w:cs="Times New Roman"/>
          <w:color w:val="2B2C30"/>
          <w:szCs w:val="32"/>
          <w:u w:val="single"/>
        </w:rPr>
        <w:t>Withdrawing the U.S. from Yemen's proxy war would kill two birds with one stone—it would lift some of the stain on America’s reputation by disassociating from the war crimes that have been committed since Riyadh entered the conflict more than three years, and it allow the U.S. to leave a sectarian quandary that has no bearing whatsoever on U.S. national security. Such a decision would also be a victory for the American people, whose taxpayer dollars are being used to pay for a war that their elected representatives in Congress have never voted on.  </w:t>
      </w:r>
    </w:p>
    <w:p w14:paraId="23A432E0" w14:textId="77777777" w:rsidR="00017941" w:rsidRPr="00002199" w:rsidRDefault="00017941" w:rsidP="00017941">
      <w:pPr>
        <w:shd w:val="clear" w:color="auto" w:fill="FFFFFF"/>
        <w:spacing w:after="300"/>
        <w:rPr>
          <w:rFonts w:asciiTheme="minorHAnsi" w:hAnsiTheme="minorHAnsi" w:cs="Times New Roman"/>
          <w:color w:val="2B2C30"/>
          <w:szCs w:val="32"/>
          <w:u w:val="single"/>
        </w:rPr>
      </w:pPr>
      <w:r w:rsidRPr="00002199">
        <w:rPr>
          <w:rFonts w:asciiTheme="minorHAnsi" w:hAnsiTheme="minorHAnsi" w:cs="Times New Roman"/>
          <w:color w:val="2B2C30"/>
          <w:szCs w:val="32"/>
          <w:u w:val="single"/>
        </w:rPr>
        <w:t>In sum, a U.S. departure would be a highly rewarding and relatively cost-free response.</w:t>
      </w:r>
    </w:p>
    <w:p w14:paraId="6D408AF2" w14:textId="77777777" w:rsidR="00017941" w:rsidRPr="00002199" w:rsidRDefault="00017941" w:rsidP="00017941">
      <w:pPr>
        <w:shd w:val="clear" w:color="auto" w:fill="FFFFFF"/>
        <w:spacing w:after="300"/>
        <w:rPr>
          <w:rFonts w:asciiTheme="minorHAnsi" w:hAnsiTheme="minorHAnsi" w:cs="Times New Roman"/>
          <w:color w:val="2B2C30"/>
          <w:sz w:val="16"/>
          <w:szCs w:val="16"/>
        </w:rPr>
      </w:pPr>
      <w:r w:rsidRPr="00002199">
        <w:rPr>
          <w:rFonts w:asciiTheme="minorHAnsi" w:hAnsiTheme="minorHAnsi" w:cs="Times New Roman"/>
          <w:color w:val="2B2C30"/>
          <w:sz w:val="16"/>
          <w:szCs w:val="16"/>
        </w:rPr>
        <w:t>Saudi Arabia is not the strategic ally the Kingdom’s lobbyists claim it is. At the very best, the Saudi government is no better or worse than the rest of Arab world's governments.</w:t>
      </w:r>
    </w:p>
    <w:p w14:paraId="601F625E" w14:textId="77777777" w:rsidR="00017941" w:rsidRPr="00002199" w:rsidRDefault="00017941" w:rsidP="00017941">
      <w:pPr>
        <w:shd w:val="clear" w:color="auto" w:fill="FFFFFF"/>
        <w:spacing w:after="300"/>
        <w:rPr>
          <w:rFonts w:asciiTheme="minorHAnsi" w:hAnsiTheme="minorHAnsi" w:cs="Times New Roman"/>
          <w:color w:val="2B2C30"/>
          <w:szCs w:val="32"/>
          <w:u w:val="single"/>
        </w:rPr>
      </w:pPr>
      <w:r w:rsidRPr="00002199">
        <w:rPr>
          <w:rFonts w:asciiTheme="minorHAnsi" w:hAnsiTheme="minorHAnsi" w:cs="Times New Roman"/>
          <w:color w:val="2B2C30"/>
          <w:sz w:val="16"/>
          <w:szCs w:val="32"/>
        </w:rPr>
        <w:t xml:space="preserve">The Khashoggi affair and Riyadh’s floundering cover up of the murder demonstrates why putting all of America’s chips in the Saudi pot is dangerous. While the U.S. should always look for opportunities to engage the Saudis on mutual problems, </w:t>
      </w:r>
      <w:r w:rsidRPr="00002199">
        <w:rPr>
          <w:rFonts w:asciiTheme="minorHAnsi" w:hAnsiTheme="minorHAnsi" w:cs="Times New Roman"/>
          <w:color w:val="2B2C30"/>
          <w:szCs w:val="32"/>
          <w:u w:val="single"/>
        </w:rPr>
        <w:t>Washington should no longer confuse Saudi Arabia’s interests with its own.</w:t>
      </w:r>
    </w:p>
    <w:p w14:paraId="2F0DA51D" w14:textId="77777777" w:rsidR="00017941" w:rsidRDefault="00017941" w:rsidP="00017941">
      <w:pPr>
        <w:pStyle w:val="Heading4"/>
      </w:pPr>
      <w:r>
        <w:tab/>
        <w:t>US soft power key to Middle East stability—instability leads to Russia and Iran power vacuum</w:t>
      </w:r>
    </w:p>
    <w:p w14:paraId="398411C4" w14:textId="77777777" w:rsidR="00017941" w:rsidRPr="00BB0612" w:rsidRDefault="00017941" w:rsidP="00017941">
      <w:pPr>
        <w:rPr>
          <w:rFonts w:asciiTheme="minorHAnsi" w:hAnsiTheme="minorHAnsi"/>
          <w:color w:val="002E4E"/>
          <w:sz w:val="24"/>
        </w:rPr>
      </w:pPr>
      <w:r w:rsidRPr="00BB0612">
        <w:rPr>
          <w:rFonts w:asciiTheme="minorHAnsi" w:hAnsiTheme="minorHAnsi"/>
          <w:b/>
          <w:sz w:val="26"/>
          <w:szCs w:val="26"/>
        </w:rPr>
        <w:t>Mansour 2/11</w:t>
      </w:r>
      <w:r w:rsidRPr="00BB0612">
        <w:rPr>
          <w:rFonts w:asciiTheme="minorHAnsi" w:hAnsiTheme="minorHAnsi"/>
          <w:sz w:val="24"/>
        </w:rPr>
        <w:t xml:space="preserve">- </w:t>
      </w:r>
      <w:r w:rsidRPr="00BB0612">
        <w:rPr>
          <w:rStyle w:val="Style13ptBold"/>
        </w:rPr>
        <w:t xml:space="preserve">(Muhammad, Egyptian expert and Op-ed writer with a specialty in Middle Eastern affairs, “U.S. Withdrawal, Arab NATO, and How America Can be a “Force for Good,” The Washington Institute, </w:t>
      </w:r>
      <w:hyperlink r:id="rId127" w:history="1">
        <w:r w:rsidRPr="00BB0612">
          <w:rPr>
            <w:rStyle w:val="Style13ptBold"/>
          </w:rPr>
          <w:t>https://www.washingtoninstitute.org/fikraforum/view/u.s.-withdrawal-arab-nato-and-how-america-can-be-a-force-for-good1</w:t>
        </w:r>
      </w:hyperlink>
      <w:r>
        <w:rPr>
          <w:rStyle w:val="Style13ptBold"/>
        </w:rPr>
        <w:t>, 2/11/19//JD</w:t>
      </w:r>
      <w:r w:rsidRPr="00BB0612">
        <w:rPr>
          <w:rStyle w:val="Style13ptBold"/>
        </w:rPr>
        <w:t>)</w:t>
      </w:r>
    </w:p>
    <w:p w14:paraId="1AAA69F1" w14:textId="77777777" w:rsidR="00017941" w:rsidRPr="00BB0612" w:rsidRDefault="00017941" w:rsidP="00017941">
      <w:pPr>
        <w:pStyle w:val="NormalWeb"/>
        <w:shd w:val="clear" w:color="auto" w:fill="FFFFFF"/>
        <w:spacing w:before="0" w:beforeAutospacing="0" w:after="255" w:afterAutospacing="0"/>
        <w:textAlignment w:val="baseline"/>
        <w:rPr>
          <w:rFonts w:asciiTheme="minorHAnsi" w:hAnsiTheme="minorHAnsi" w:cs="Arial"/>
          <w:color w:val="333333"/>
          <w:u w:val="single"/>
        </w:rPr>
      </w:pPr>
      <w:r w:rsidRPr="00BB0612">
        <w:rPr>
          <w:rFonts w:asciiTheme="minorHAnsi" w:hAnsiTheme="minorHAnsi" w:cs="Arial"/>
          <w:color w:val="333333"/>
          <w:sz w:val="16"/>
          <w:szCs w:val="16"/>
        </w:rPr>
        <w:t xml:space="preserve">Indeed, Pompeo appears to promise an American vision for the Middle East founded on involvement, stating that in the past decade, </w:t>
      </w:r>
      <w:r w:rsidRPr="00BB0612">
        <w:rPr>
          <w:rFonts w:asciiTheme="minorHAnsi" w:hAnsiTheme="minorHAnsi" w:cs="Arial"/>
          <w:color w:val="333333"/>
        </w:rPr>
        <w:t>“</w:t>
      </w:r>
      <w:r w:rsidRPr="00BB0612">
        <w:rPr>
          <w:rFonts w:asciiTheme="minorHAnsi" w:hAnsiTheme="minorHAnsi" w:cs="Arial"/>
          <w:color w:val="333333"/>
          <w:u w:val="single"/>
        </w:rPr>
        <w:t>We learned that when America retreats, chaos often follows. When we neglect our friends, resentment builds</w:t>
      </w:r>
      <w:r w:rsidRPr="00BB0612">
        <w:rPr>
          <w:rFonts w:asciiTheme="minorHAnsi" w:hAnsiTheme="minorHAnsi" w:cs="Arial"/>
          <w:color w:val="333333"/>
        </w:rPr>
        <w:t xml:space="preserve">.” </w:t>
      </w:r>
      <w:r w:rsidRPr="00BB0612">
        <w:rPr>
          <w:rFonts w:asciiTheme="minorHAnsi" w:hAnsiTheme="minorHAnsi" w:cs="Arial"/>
          <w:color w:val="333333"/>
          <w:u w:val="single"/>
        </w:rPr>
        <w:t>It is difficult to square these promises with the vacuum that will be left by the United States in Syria, which many see as majorly beneficial to Russia and Iran rather than American allies.</w:t>
      </w:r>
    </w:p>
    <w:p w14:paraId="16AEFEF2" w14:textId="77777777" w:rsidR="00017941" w:rsidRPr="00BB0612" w:rsidRDefault="00017941" w:rsidP="00017941">
      <w:pPr>
        <w:pStyle w:val="NormalWeb"/>
        <w:shd w:val="clear" w:color="auto" w:fill="FFFFFF"/>
        <w:spacing w:before="0" w:beforeAutospacing="0" w:after="255" w:afterAutospacing="0"/>
        <w:textAlignment w:val="baseline"/>
        <w:rPr>
          <w:rFonts w:asciiTheme="minorHAnsi" w:hAnsiTheme="minorHAnsi" w:cs="Arial"/>
          <w:color w:val="333333"/>
          <w:sz w:val="16"/>
          <w:szCs w:val="16"/>
        </w:rPr>
      </w:pPr>
      <w:r w:rsidRPr="00BB0612">
        <w:rPr>
          <w:rFonts w:asciiTheme="minorHAnsi" w:hAnsiTheme="minorHAnsi" w:cs="Arial"/>
          <w:color w:val="333333"/>
          <w:sz w:val="16"/>
          <w:szCs w:val="16"/>
        </w:rPr>
        <w:t xml:space="preserve">Ironically, the major policy </w:t>
      </w:r>
      <w:proofErr w:type="gramStart"/>
      <w:r w:rsidRPr="00BB0612">
        <w:rPr>
          <w:rFonts w:asciiTheme="minorHAnsi" w:hAnsiTheme="minorHAnsi" w:cs="Arial"/>
          <w:color w:val="333333"/>
          <w:sz w:val="16"/>
          <w:szCs w:val="16"/>
        </w:rPr>
        <w:t>shift</w:t>
      </w:r>
      <w:proofErr w:type="gramEnd"/>
      <w:r w:rsidRPr="00BB0612">
        <w:rPr>
          <w:rFonts w:asciiTheme="minorHAnsi" w:hAnsiTheme="minorHAnsi" w:cs="Arial"/>
          <w:color w:val="333333"/>
          <w:sz w:val="16"/>
          <w:szCs w:val="16"/>
        </w:rPr>
        <w:t xml:space="preserve"> behind Pompeo’s speech—President Trump’s decision to remove American forces from Syria—actually reads as an echo of Obama’s attempts to reduce U.S. military involvement in Iraq and Afghanistan. In fact, the recent breakthrough in negotiations between the United States and the Taliban only solidifies this image of a continuing policy of military withdrawal.</w:t>
      </w:r>
    </w:p>
    <w:p w14:paraId="52774CD3" w14:textId="77777777" w:rsidR="00017941" w:rsidRPr="00BB0612" w:rsidRDefault="00017941" w:rsidP="00017941">
      <w:pPr>
        <w:pStyle w:val="NormalWeb"/>
        <w:shd w:val="clear" w:color="auto" w:fill="FFFFFF"/>
        <w:spacing w:before="0" w:beforeAutospacing="0" w:after="255" w:afterAutospacing="0"/>
        <w:textAlignment w:val="baseline"/>
        <w:rPr>
          <w:rFonts w:asciiTheme="minorHAnsi" w:hAnsiTheme="minorHAnsi" w:cs="Arial"/>
          <w:color w:val="333333"/>
          <w:sz w:val="16"/>
          <w:szCs w:val="16"/>
        </w:rPr>
      </w:pPr>
      <w:r w:rsidRPr="00BB0612">
        <w:rPr>
          <w:rFonts w:asciiTheme="minorHAnsi" w:hAnsiTheme="minorHAnsi" w:cs="Arial"/>
          <w:color w:val="333333"/>
          <w:sz w:val="16"/>
          <w:szCs w:val="16"/>
        </w:rPr>
        <w:t>Thus, as regional observers attempt to square Pompeo’s vision with the United States’ on-the-ground actions, many are trying to identify unspoken motives behind the administration’s apparent policy contradiction. For example, given Trump’s widely recognized and self-promoted identity as a businessman, rumors have emerged that a U.S. withdrawal of forces has an intentionally destabilizing effect actually intended to give momentum to the conflict in the Middle East. Increased instability would provide President Trump with an excuse to increase military support to U.S. allies; this in turn would prompt new of arms deals between the Gulf and the United States, thus benefiting the U.S. economy.</w:t>
      </w:r>
    </w:p>
    <w:p w14:paraId="45CB1C5C" w14:textId="77777777" w:rsidR="00017941" w:rsidRPr="00BB0612" w:rsidRDefault="00017941" w:rsidP="00017941">
      <w:pPr>
        <w:pStyle w:val="NormalWeb"/>
        <w:shd w:val="clear" w:color="auto" w:fill="FFFFFF"/>
        <w:spacing w:before="0" w:beforeAutospacing="0" w:after="255" w:afterAutospacing="0"/>
        <w:textAlignment w:val="baseline"/>
        <w:rPr>
          <w:rFonts w:asciiTheme="minorHAnsi" w:hAnsiTheme="minorHAnsi" w:cs="Arial"/>
          <w:color w:val="333333"/>
          <w:sz w:val="16"/>
          <w:szCs w:val="16"/>
        </w:rPr>
      </w:pPr>
      <w:r w:rsidRPr="00BB0612">
        <w:rPr>
          <w:rFonts w:asciiTheme="minorHAnsi" w:hAnsiTheme="minorHAnsi" w:cs="Arial"/>
          <w:color w:val="333333"/>
          <w:sz w:val="16"/>
          <w:szCs w:val="16"/>
        </w:rPr>
        <w:t>A more coherent explanation is that a military withdrawal may be intentionally designed to push U.S. regional allies into a role long advocated by Trump: forcing through necessity the launch of the Arab Middle East Strategic Alliance (MESA), also known as the 'Arab NATO.' This organization would presumably be led by Egypt and Saudi Arabia to combat Iran and its expansionist strategy in the region.</w:t>
      </w:r>
    </w:p>
    <w:p w14:paraId="02EB6FF8" w14:textId="1C0BC9DE" w:rsidR="00DB746B" w:rsidRPr="00F51908" w:rsidRDefault="00017941" w:rsidP="00017941">
      <w:pPr>
        <w:rPr>
          <w:sz w:val="16"/>
        </w:rPr>
      </w:pPr>
      <w:r w:rsidRPr="00BB0612">
        <w:rPr>
          <w:rFonts w:asciiTheme="minorHAnsi" w:hAnsiTheme="minorHAnsi" w:cs="Arial"/>
          <w:color w:val="333333"/>
          <w:sz w:val="16"/>
          <w:szCs w:val="16"/>
        </w:rPr>
        <w:t>This alliance has been a talking point of the U.S. State Department for months: in July, the U.S. National Security Council spokesperson </w:t>
      </w:r>
      <w:hyperlink r:id="rId128" w:history="1">
        <w:r w:rsidRPr="00BB0612">
          <w:rPr>
            <w:rStyle w:val="Hyperlink"/>
            <w:rFonts w:asciiTheme="minorHAnsi" w:hAnsiTheme="minorHAnsi" w:cs="Arial"/>
            <w:color w:val="00517F"/>
            <w:sz w:val="16"/>
            <w:szCs w:val="16"/>
            <w:bdr w:val="none" w:sz="0" w:space="0" w:color="auto" w:frame="1"/>
          </w:rPr>
          <w:t>defined </w:t>
        </w:r>
      </w:hyperlink>
      <w:r w:rsidRPr="00BB0612">
        <w:rPr>
          <w:rFonts w:asciiTheme="minorHAnsi" w:hAnsiTheme="minorHAnsi" w:cs="Arial"/>
          <w:color w:val="333333"/>
          <w:sz w:val="16"/>
          <w:szCs w:val="16"/>
        </w:rPr>
        <w:t xml:space="preserve">the Middle East Strategic Alliance (MESA) as </w:t>
      </w:r>
      <w:r w:rsidRPr="00BB0612">
        <w:rPr>
          <w:rFonts w:asciiTheme="minorHAnsi" w:hAnsiTheme="minorHAnsi" w:cs="Arial"/>
          <w:color w:val="333333"/>
        </w:rPr>
        <w:t>“</w:t>
      </w:r>
      <w:r w:rsidRPr="00BB0612">
        <w:rPr>
          <w:rFonts w:asciiTheme="minorHAnsi" w:hAnsiTheme="minorHAnsi" w:cs="Arial"/>
          <w:color w:val="333333"/>
          <w:u w:val="single"/>
        </w:rPr>
        <w:t>a bulwark against Iranian aggression, terrorism, [and] extremism” designed to promote regional stability</w:t>
      </w:r>
      <w:r w:rsidRPr="00BB0612">
        <w:rPr>
          <w:rFonts w:asciiTheme="minorHAnsi" w:hAnsiTheme="minorHAnsi" w:cs="Arial"/>
          <w:color w:val="333333"/>
        </w:rPr>
        <w:t xml:space="preserve">, </w:t>
      </w:r>
      <w:r w:rsidRPr="00BB0612">
        <w:rPr>
          <w:rFonts w:asciiTheme="minorHAnsi" w:hAnsiTheme="minorHAnsi" w:cs="Arial"/>
          <w:color w:val="333333"/>
          <w:sz w:val="16"/>
          <w:szCs w:val="16"/>
        </w:rPr>
        <w:t>while in September Pompeo met with his Arab counterparts in New York to encourage such a move. Nonetheless, despite Washington’s willingness to sponsor this alliance, divisions and policy conflicts in the region have reduced the likelihood of such an alliance coming to fruition.</w:t>
      </w:r>
      <w:r w:rsidRPr="00BB0612">
        <w:rPr>
          <w:rFonts w:asciiTheme="minorHAnsi" w:hAnsiTheme="minorHAnsi" w:cs="Arial"/>
          <w:color w:val="333333"/>
        </w:rPr>
        <w:t xml:space="preserve"> </w:t>
      </w:r>
      <w:r w:rsidRPr="00BB0612">
        <w:rPr>
          <w:rFonts w:asciiTheme="minorHAnsi" w:hAnsiTheme="minorHAnsi" w:cs="Arial"/>
          <w:color w:val="333333"/>
          <w:u w:val="single"/>
        </w:rPr>
        <w:t>The United States may be attempting to jumpstart a regional alliance by sending the message that its allies cannot rely on indefinite U.S. military involvement in the region</w:t>
      </w:r>
      <w:r w:rsidRPr="00BB0612">
        <w:rPr>
          <w:rFonts w:asciiTheme="minorHAnsi" w:hAnsiTheme="minorHAnsi" w:cs="Arial"/>
          <w:color w:val="333333"/>
        </w:rPr>
        <w:t xml:space="preserve">. </w:t>
      </w:r>
      <w:r w:rsidRPr="00BB0612">
        <w:rPr>
          <w:rFonts w:asciiTheme="minorHAnsi" w:hAnsiTheme="minorHAnsi" w:cs="Arial"/>
          <w:color w:val="333333"/>
          <w:sz w:val="16"/>
          <w:szCs w:val="16"/>
        </w:rPr>
        <w:t>Ironic</w:t>
      </w:r>
    </w:p>
    <w:p w14:paraId="7F1F03CB" w14:textId="77777777" w:rsidR="00DB746B" w:rsidRPr="00DB746B" w:rsidRDefault="00DB746B" w:rsidP="00DB746B"/>
    <w:p w14:paraId="61009678" w14:textId="77777777" w:rsidR="00EB353E" w:rsidRPr="00EB353E" w:rsidRDefault="00EB353E" w:rsidP="00EB353E"/>
    <w:p w14:paraId="02070A0E" w14:textId="77777777" w:rsidR="00151A23" w:rsidRPr="00151A23" w:rsidRDefault="00151A23" w:rsidP="00151A23"/>
    <w:p w14:paraId="03FE2F05" w14:textId="77777777" w:rsidR="00B212F0" w:rsidRDefault="00B212F0" w:rsidP="005E09F6">
      <w:pPr>
        <w:pStyle w:val="Heading2"/>
        <w:rPr>
          <w:rStyle w:val="StyleUnderline"/>
        </w:rPr>
      </w:pPr>
    </w:p>
    <w:p w14:paraId="5309BD81" w14:textId="2478D371" w:rsidR="00B212F0" w:rsidRDefault="00B212F0" w:rsidP="00CA0218">
      <w:pPr>
        <w:pStyle w:val="Heading2"/>
      </w:pPr>
      <w:r>
        <w:t>Add-Ons</w:t>
      </w:r>
    </w:p>
    <w:p w14:paraId="37B7E27E" w14:textId="77777777" w:rsidR="00B212F0" w:rsidRDefault="00B212F0" w:rsidP="00B212F0"/>
    <w:p w14:paraId="1ED8843C" w14:textId="384A9940" w:rsidR="00017941" w:rsidRDefault="00017941" w:rsidP="00B212F0">
      <w:pPr>
        <w:pStyle w:val="Heading3"/>
      </w:pPr>
      <w:r>
        <w:t>Iran Add-On</w:t>
      </w:r>
    </w:p>
    <w:p w14:paraId="7355A93E" w14:textId="77777777" w:rsidR="00017941" w:rsidRDefault="00017941" w:rsidP="00017941"/>
    <w:p w14:paraId="2F79A096" w14:textId="77777777" w:rsidR="00017941" w:rsidRPr="00AD245C" w:rsidRDefault="00017941" w:rsidP="00017941">
      <w:pPr>
        <w:pStyle w:val="Heading4"/>
      </w:pPr>
      <w:r>
        <w:t xml:space="preserve">Military support for Saudi Arabia increases Iran tensions </w:t>
      </w:r>
    </w:p>
    <w:p w14:paraId="6812674B" w14:textId="77777777" w:rsidR="00017941" w:rsidRPr="00AD245C" w:rsidRDefault="00017941" w:rsidP="00017941"/>
    <w:p w14:paraId="2511890E" w14:textId="77777777" w:rsidR="00017941" w:rsidRPr="00AD245C" w:rsidRDefault="00017941" w:rsidP="00017941">
      <w:r w:rsidRPr="00AD245C">
        <w:rPr>
          <w:rStyle w:val="Style13ptBold"/>
        </w:rPr>
        <w:t>Depetris 19</w:t>
      </w:r>
      <w:r w:rsidRPr="00AD245C">
        <w:t xml:space="preserve"> (Daniel R., The American Conservative, 5/28/29, “Trump’s Decision to Arm the Saudis Against Iran Will End in Disaster”, https://www.theamericanconservative.com/articles/trumps-decision-to-arm-the-saudis-against-iran-will-end-in-disaster/)</w:t>
      </w:r>
    </w:p>
    <w:p w14:paraId="2CC3ABA3" w14:textId="77777777" w:rsidR="00017941" w:rsidRPr="00AD245C" w:rsidRDefault="00017941" w:rsidP="00017941">
      <w:pPr>
        <w:rPr>
          <w:sz w:val="16"/>
        </w:rPr>
      </w:pPr>
      <w:r w:rsidRPr="00AD245C">
        <w:rPr>
          <w:sz w:val="16"/>
        </w:rPr>
        <w:t xml:space="preserve">One envisions </w:t>
      </w:r>
      <w:r w:rsidRPr="00390DFD">
        <w:rPr>
          <w:rStyle w:val="StyleUnderline"/>
        </w:rPr>
        <w:t>National Security Advisor</w:t>
      </w:r>
      <w:r w:rsidRPr="00AD245C">
        <w:rPr>
          <w:sz w:val="16"/>
        </w:rPr>
        <w:t xml:space="preserve"> John Bolton and Secretary of State Mike Pompeo </w:t>
      </w:r>
      <w:r w:rsidRPr="00390DFD">
        <w:rPr>
          <w:rStyle w:val="StyleUnderline"/>
        </w:rPr>
        <w:t>whispering in Trump’s ear</w:t>
      </w:r>
      <w:r w:rsidRPr="00AD245C">
        <w:rPr>
          <w:sz w:val="16"/>
        </w:rPr>
        <w:t xml:space="preserve"> as he sits behind the big desk in the Oval </w:t>
      </w:r>
      <w:r w:rsidRPr="00390DFD">
        <w:rPr>
          <w:rStyle w:val="StyleUnderline"/>
        </w:rPr>
        <w:t>that</w:t>
      </w:r>
      <w:r w:rsidRPr="00AD245C">
        <w:rPr>
          <w:sz w:val="16"/>
        </w:rPr>
        <w:t xml:space="preserve"> </w:t>
      </w:r>
      <w:r w:rsidRPr="00382F7D">
        <w:rPr>
          <w:rStyle w:val="StyleUnderline"/>
        </w:rPr>
        <w:t xml:space="preserve">sending more weapons to </w:t>
      </w:r>
      <w:r w:rsidRPr="00390DFD">
        <w:rPr>
          <w:rStyle w:val="StyleUnderline"/>
        </w:rPr>
        <w:t>Riyadh will deliver a message of resolve</w:t>
      </w:r>
      <w:r w:rsidRPr="00AD245C">
        <w:rPr>
          <w:sz w:val="16"/>
        </w:rPr>
        <w:t xml:space="preserve"> (a favorite Beltway buzzword</w:t>
      </w:r>
      <w:r w:rsidRPr="00390DFD">
        <w:rPr>
          <w:rStyle w:val="StyleUnderline"/>
        </w:rPr>
        <w:t>) to the Iranians</w:t>
      </w:r>
      <w:r w:rsidRPr="00AD245C">
        <w:rPr>
          <w:sz w:val="16"/>
        </w:rPr>
        <w:t>.</w:t>
      </w:r>
    </w:p>
    <w:p w14:paraId="699C65FA" w14:textId="77777777" w:rsidR="00017941" w:rsidRPr="00390DFD" w:rsidRDefault="00017941" w:rsidP="00017941">
      <w:pPr>
        <w:rPr>
          <w:rStyle w:val="StyleUnderline"/>
        </w:rPr>
      </w:pPr>
      <w:r w:rsidRPr="00390DFD">
        <w:rPr>
          <w:rStyle w:val="StyleUnderline"/>
        </w:rPr>
        <w:t>But there aren’t enough adjectives in Webster’s dictionary to describe just how counterproductive, and, well, plain dumb this would be.</w:t>
      </w:r>
    </w:p>
    <w:p w14:paraId="300118E3" w14:textId="77777777" w:rsidR="00017941" w:rsidRPr="00390DFD" w:rsidRDefault="00017941" w:rsidP="00017941">
      <w:pPr>
        <w:rPr>
          <w:u w:val="single"/>
        </w:rPr>
      </w:pPr>
      <w:r w:rsidRPr="00AD245C">
        <w:rPr>
          <w:sz w:val="16"/>
        </w:rPr>
        <w:t xml:space="preserve">First, such a decision would </w:t>
      </w:r>
      <w:r w:rsidRPr="00390DFD">
        <w:rPr>
          <w:rStyle w:val="StyleUnderline"/>
        </w:rPr>
        <w:t>demonstrate total and complete contempt for a bipartisan majority in both houses of Congress that just two months ago voted to pull U.S. military support for the Saudi-led coalition in Yemen</w:t>
      </w:r>
      <w:r w:rsidRPr="00AD245C">
        <w:rPr>
          <w:sz w:val="16"/>
        </w:rPr>
        <w:t xml:space="preserve">. President Trump went on to veto the resolution shortly thereafter, rendering the effort moot. Yet the fact that the measure passed was a </w:t>
      </w:r>
      <w:r w:rsidRPr="00390DFD">
        <w:rPr>
          <w:rStyle w:val="StyleUnderline"/>
        </w:rPr>
        <w:t>clear-cut expression of congressional intent</w:t>
      </w:r>
      <w:r w:rsidRPr="00AD245C">
        <w:rPr>
          <w:sz w:val="16"/>
        </w:rPr>
        <w:t xml:space="preserve">—the first time in history that the 1973 War Powers Act was used successfully in an attempt to withdraw the United States from an overseas conflict that wasn’t authorized by Congress. </w:t>
      </w:r>
      <w:r w:rsidRPr="00390DFD">
        <w:rPr>
          <w:rStyle w:val="StyleUnderline"/>
        </w:rPr>
        <w:t>Trump would be spitting in the face of the legislative branch were he to continue this aggressive stance towards Iran.</w:t>
      </w:r>
      <w:r w:rsidRPr="00AD245C">
        <w:rPr>
          <w:sz w:val="16"/>
        </w:rPr>
        <w:t xml:space="preserve"> </w:t>
      </w:r>
    </w:p>
    <w:p w14:paraId="352499FA" w14:textId="77777777" w:rsidR="00017941" w:rsidRPr="00382F7D" w:rsidRDefault="00017941" w:rsidP="00017941">
      <w:pPr>
        <w:rPr>
          <w:rStyle w:val="StyleUnderline"/>
        </w:rPr>
      </w:pPr>
      <w:r w:rsidRPr="00AD245C">
        <w:rPr>
          <w:sz w:val="16"/>
        </w:rPr>
        <w:t xml:space="preserve">Trump, of course, has shown that he doesn’t particularly care much about Congress’s concerns. But presumably, he does care about getting the United States out of the Middle East’s proxy conflicts and sectarianism-infected rivalries. This is one of the main reasons </w:t>
      </w:r>
      <w:r w:rsidRPr="00382F7D">
        <w:rPr>
          <w:rStyle w:val="StyleUnderline"/>
        </w:rPr>
        <w:t>more weapons to the Saudis is such a colossal mistake. By tying Washington to the Kingdom so closely, it reinforces a narrative already prevalent among the Gulf monarchies that Trump is a man who can not only be bought but used.</w:t>
      </w:r>
    </w:p>
    <w:p w14:paraId="5833D9AB" w14:textId="77777777" w:rsidR="00017941" w:rsidRPr="00AD245C" w:rsidRDefault="00017941" w:rsidP="00017941">
      <w:pPr>
        <w:rPr>
          <w:rStyle w:val="Emphasis"/>
        </w:rPr>
      </w:pPr>
      <w:r w:rsidRPr="00390DFD">
        <w:rPr>
          <w:rStyle w:val="StyleUnderline"/>
        </w:rPr>
        <w:t>The fact that Washington is selling these weapons to Riyadh rather than giving them away doesn’t make this ordeal any less pathetic</w:t>
      </w:r>
      <w:r w:rsidRPr="00AD245C">
        <w:rPr>
          <w:sz w:val="16"/>
        </w:rPr>
        <w:t xml:space="preserve">. The president may not grasp the connection, but </w:t>
      </w:r>
      <w:r w:rsidRPr="00382F7D">
        <w:rPr>
          <w:rStyle w:val="StyleUnderline"/>
        </w:rPr>
        <w:t xml:space="preserve">by opening up America’s arsenal to the Saudis, he is indirectly </w:t>
      </w:r>
      <w:r w:rsidRPr="00AD245C">
        <w:rPr>
          <w:rStyle w:val="Emphasis"/>
        </w:rPr>
        <w:t>deepening America’s role as a combatant in a Saudi-Iranian rivalry</w:t>
      </w:r>
      <w:r w:rsidRPr="00382F7D">
        <w:rPr>
          <w:rStyle w:val="StyleUnderline"/>
        </w:rPr>
        <w:t xml:space="preserve"> that has torn the Middle East apart and done next to nothing to make the American people safer.</w:t>
      </w:r>
      <w:r w:rsidRPr="00AD245C">
        <w:rPr>
          <w:sz w:val="16"/>
        </w:rPr>
        <w:t xml:space="preserve"> </w:t>
      </w:r>
      <w:r w:rsidRPr="00390DFD">
        <w:rPr>
          <w:rStyle w:val="StyleUnderline"/>
        </w:rPr>
        <w:t>At a time when the United States should be rebalancing its force posture and taking a hard look at where and how it allocates its limited military resources</w:t>
      </w:r>
      <w:r w:rsidRPr="00AD245C">
        <w:rPr>
          <w:sz w:val="16"/>
        </w:rPr>
        <w:t xml:space="preserve">, </w:t>
      </w:r>
      <w:r w:rsidRPr="00382F7D">
        <w:rPr>
          <w:rStyle w:val="StyleUnderline"/>
        </w:rPr>
        <w:t xml:space="preserve">Trump is bringing us </w:t>
      </w:r>
      <w:r w:rsidRPr="00AD245C">
        <w:rPr>
          <w:rStyle w:val="Emphasis"/>
        </w:rPr>
        <w:t>deeper into a region of diminishing geopolitical importance.</w:t>
      </w:r>
    </w:p>
    <w:p w14:paraId="58326AC2" w14:textId="77777777" w:rsidR="00017941" w:rsidRPr="00AD245C" w:rsidRDefault="00017941" w:rsidP="00017941">
      <w:pPr>
        <w:rPr>
          <w:sz w:val="16"/>
        </w:rPr>
      </w:pPr>
      <w:r w:rsidRPr="00AD245C">
        <w:rPr>
          <w:sz w:val="16"/>
        </w:rPr>
        <w:t xml:space="preserve">Finally, </w:t>
      </w:r>
      <w:r w:rsidRPr="00382F7D">
        <w:rPr>
          <w:rStyle w:val="StyleUnderline"/>
        </w:rPr>
        <w:t>we need to evaluate this latest arms sale through the prism of today’s events. American-Iranian relations are in the pits. Direct communication between the two nations is likely nonexistent. Washington is passing messages and warnings to Tehran</w:t>
      </w:r>
      <w:r w:rsidRPr="00AD245C">
        <w:rPr>
          <w:sz w:val="16"/>
        </w:rPr>
        <w:t xml:space="preserve"> through intermediaries like the Iraqis, Omanis, and Swiss. And the </w:t>
      </w:r>
      <w:r w:rsidRPr="00382F7D">
        <w:rPr>
          <w:rStyle w:val="StyleUnderline"/>
        </w:rPr>
        <w:t>Islamic Revolutionary Guard Corps</w:t>
      </w:r>
      <w:r w:rsidRPr="00AD245C">
        <w:rPr>
          <w:sz w:val="16"/>
        </w:rPr>
        <w:t xml:space="preserve"> remains on high alert status, </w:t>
      </w:r>
      <w:r w:rsidRPr="00382F7D">
        <w:rPr>
          <w:rStyle w:val="StyleUnderline"/>
        </w:rPr>
        <w:t>monitoring moves by U.S. forces in the Persian Gulf that could be construed as aggressive or preparations for an attack.</w:t>
      </w:r>
    </w:p>
    <w:p w14:paraId="21367510" w14:textId="77777777" w:rsidR="00017941" w:rsidRPr="00382F7D" w:rsidRDefault="00017941" w:rsidP="00017941">
      <w:pPr>
        <w:rPr>
          <w:rStyle w:val="StyleUnderline"/>
        </w:rPr>
      </w:pPr>
      <w:r w:rsidRPr="00382F7D">
        <w:rPr>
          <w:rStyle w:val="StyleUnderline"/>
        </w:rPr>
        <w:t>Trump has talked rightly about war being the last thing he wants and has broached the idea of a bilateral negotiation with Tehran on issues of concern. Establishing more communication nodes with the Iranians is the correct approach.</w:t>
      </w:r>
    </w:p>
    <w:p w14:paraId="41359F75" w14:textId="77777777" w:rsidR="00017941" w:rsidRPr="00AD245C" w:rsidRDefault="00017941" w:rsidP="00017941">
      <w:pPr>
        <w:rPr>
          <w:sz w:val="16"/>
        </w:rPr>
      </w:pPr>
      <w:r w:rsidRPr="00382F7D">
        <w:rPr>
          <w:rStyle w:val="StyleUnderline"/>
        </w:rPr>
        <w:t>More weapons in the hands of the Saudis, however, sends Iran the opposite message—that the United States is only interested in talking if the topic is full surrender</w:t>
      </w:r>
      <w:r w:rsidRPr="00AD245C">
        <w:rPr>
          <w:sz w:val="16"/>
        </w:rPr>
        <w:t xml:space="preserve">. And if Iran remains resistant to the idea, Washington will sell munitions to its adversaries until </w:t>
      </w:r>
      <w:proofErr w:type="gramStart"/>
      <w:r w:rsidRPr="00AD245C">
        <w:rPr>
          <w:sz w:val="16"/>
        </w:rPr>
        <w:t>it‘</w:t>
      </w:r>
      <w:proofErr w:type="gramEnd"/>
      <w:r w:rsidRPr="00AD245C">
        <w:rPr>
          <w:sz w:val="16"/>
        </w:rPr>
        <w:t>s ready to sign off like the Japanese in 1945.</w:t>
      </w:r>
    </w:p>
    <w:p w14:paraId="413331A2" w14:textId="77777777" w:rsidR="00017941" w:rsidRPr="00382F7D" w:rsidRDefault="00017941" w:rsidP="00017941">
      <w:pPr>
        <w:rPr>
          <w:rStyle w:val="StyleUnderline"/>
        </w:rPr>
      </w:pPr>
      <w:r w:rsidRPr="00AD245C">
        <w:rPr>
          <w:sz w:val="16"/>
        </w:rPr>
        <w:t xml:space="preserve">It should go without saying </w:t>
      </w:r>
      <w:r w:rsidRPr="00382F7D">
        <w:rPr>
          <w:rStyle w:val="StyleUnderline"/>
        </w:rPr>
        <w:t>that this is not something the Iranians will respond kindly to.</w:t>
      </w:r>
      <w:r w:rsidRPr="00AD245C">
        <w:rPr>
          <w:sz w:val="16"/>
        </w:rPr>
        <w:t xml:space="preserve"> The administration is confident that maximum pressure will eventually frighten Iran to the table where it will give up everything. More likely is the opposite—</w:t>
      </w:r>
      <w:r w:rsidRPr="00382F7D">
        <w:rPr>
          <w:rStyle w:val="StyleUnderline"/>
        </w:rPr>
        <w:t>the Iranians will stiffen their spines.</w:t>
      </w:r>
    </w:p>
    <w:p w14:paraId="6403DD6E" w14:textId="77777777" w:rsidR="00017941" w:rsidRPr="00CF3D54" w:rsidRDefault="00017941" w:rsidP="00017941">
      <w:pPr>
        <w:rPr>
          <w:u w:val="single"/>
        </w:rPr>
      </w:pPr>
      <w:r w:rsidRPr="00382F7D">
        <w:rPr>
          <w:rStyle w:val="StyleUnderline"/>
        </w:rPr>
        <w:t>It’s not too late for President Trump to reverse a potentially calamitous decision.</w:t>
      </w:r>
      <w:r w:rsidRPr="00AD245C">
        <w:rPr>
          <w:sz w:val="16"/>
        </w:rPr>
        <w:t xml:space="preserve"> For the good of America’s security, one hopes he has second thoughts and recognizes that the </w:t>
      </w:r>
      <w:r w:rsidRPr="006F4177">
        <w:rPr>
          <w:rStyle w:val="StyleUnderline"/>
        </w:rPr>
        <w:t>U.S. and Saudi Arabia don’t always align.</w:t>
      </w:r>
    </w:p>
    <w:p w14:paraId="0352AD0A" w14:textId="77777777" w:rsidR="00017941" w:rsidRPr="00BE1B3B" w:rsidRDefault="00017941" w:rsidP="00017941">
      <w:pPr>
        <w:pStyle w:val="Heading4"/>
        <w:rPr>
          <w:b w:val="0"/>
          <w:bCs w:val="0"/>
        </w:rPr>
      </w:pPr>
      <w:r>
        <w:t>Even if we won, an Iran war would be catastrophic--</w:t>
      </w:r>
      <w:r w:rsidRPr="00BE1B3B">
        <w:rPr>
          <w:b w:val="0"/>
        </w:rPr>
        <w:t>terrorism, disruption of oil and gas trade, global economic decline, and a collapse of the American military</w:t>
      </w:r>
    </w:p>
    <w:p w14:paraId="15C51793" w14:textId="77777777" w:rsidR="00017941" w:rsidRDefault="00017941" w:rsidP="00017941">
      <w:r>
        <w:t xml:space="preserve">David </w:t>
      </w:r>
      <w:r w:rsidRPr="00E5070C">
        <w:rPr>
          <w:rStyle w:val="Style13ptBold"/>
        </w:rPr>
        <w:t>French</w:t>
      </w:r>
      <w:r>
        <w:t>, 5-16-20</w:t>
      </w:r>
      <w:r w:rsidRPr="00E5070C">
        <w:rPr>
          <w:rStyle w:val="Style13ptBold"/>
        </w:rPr>
        <w:t>19</w:t>
      </w:r>
      <w:r>
        <w:t>, "The Many Downsides of War with Iran," National Review, https://www.nationalreview.com/2019/05/the-many-downsides-of-war-with-iran/</w:t>
      </w:r>
    </w:p>
    <w:p w14:paraId="45262C0F" w14:textId="77777777" w:rsidR="00017941" w:rsidRDefault="00017941" w:rsidP="00017941">
      <w:r>
        <w:t xml:space="preserve">Put simply, </w:t>
      </w:r>
      <w:r w:rsidRPr="00786C6C">
        <w:rPr>
          <w:rStyle w:val="StyleUnderline"/>
        </w:rPr>
        <w:t>Iran has at least some ability to recreate the threat environment</w:t>
      </w:r>
      <w:r>
        <w:t xml:space="preserve"> faced by American troops </w:t>
      </w:r>
      <w:r w:rsidRPr="00786C6C">
        <w:rPr>
          <w:rStyle w:val="StyleUnderline"/>
        </w:rPr>
        <w:t xml:space="preserve">during the Iraq War and to directly strike American troops and ships with a missile force </w:t>
      </w:r>
      <w:r w:rsidRPr="00786C6C">
        <w:rPr>
          <w:rStyle w:val="Emphasis"/>
        </w:rPr>
        <w:t>far superior to any wartime adversary the United States has faced</w:t>
      </w:r>
      <w:r w:rsidRPr="00786C6C">
        <w:rPr>
          <w:rStyle w:val="StyleUnderline"/>
        </w:rPr>
        <w:t xml:space="preserve"> in modern times.</w:t>
      </w:r>
      <w:r>
        <w:t xml:space="preserve"> Moreover, </w:t>
      </w:r>
      <w:r w:rsidRPr="00786C6C">
        <w:rPr>
          <w:rStyle w:val="StyleUnderline"/>
        </w:rPr>
        <w:t>Iranian forces can threaten and even sink American surface vessels</w:t>
      </w:r>
      <w:r>
        <w:t xml:space="preserve">. In a notorious 2002 war game, a hostile force simulating Iran (commanded by Marine lieutenant general Paul Van Riper) overwhelmed the Navy and sank multiple ships — an outcome that would represent a </w:t>
      </w:r>
      <w:r w:rsidRPr="00786C6C">
        <w:rPr>
          <w:rStyle w:val="StyleUnderline"/>
        </w:rPr>
        <w:t>monumental disaster for the United States</w:t>
      </w:r>
      <w:r>
        <w:t>.</w:t>
      </w:r>
    </w:p>
    <w:p w14:paraId="64751B21" w14:textId="77777777" w:rsidR="00017941" w:rsidRDefault="00017941" w:rsidP="00017941">
      <w:r>
        <w:t xml:space="preserve">Moreover, </w:t>
      </w:r>
      <w:r w:rsidRPr="00786C6C">
        <w:rPr>
          <w:rStyle w:val="StyleUnderline"/>
        </w:rPr>
        <w:t>Iran is the most sophisticated terrorist state in the world</w:t>
      </w:r>
      <w:r>
        <w:t xml:space="preserve">. It has proven — for decades — that </w:t>
      </w:r>
      <w:r w:rsidRPr="00786C6C">
        <w:rPr>
          <w:rStyle w:val="Emphasis"/>
        </w:rPr>
        <w:t>its proxies can inflict serious harm on U.S. forces</w:t>
      </w:r>
      <w:r>
        <w:t>. The Marine-barracks bombing in 1983 killed 241 American military personnel, more men than died in any month in either the Iraq or Afghan wars. The 1996 Khobar Towers bombing in Saudi Arabia killed 19 American servicemen. These casualties don’t include the hundreds of Americans who died at the hands of Iranian militias, militias that often wielded Iranian weapons, during the Iraq War.</w:t>
      </w:r>
    </w:p>
    <w:p w14:paraId="7B9EBF77" w14:textId="77777777" w:rsidR="00017941" w:rsidRPr="00786C6C" w:rsidRDefault="00017941" w:rsidP="00017941">
      <w:pPr>
        <w:rPr>
          <w:rStyle w:val="Emphasis"/>
        </w:rPr>
      </w:pPr>
      <w:r>
        <w:t xml:space="preserve">Finally, it’s worth pondering </w:t>
      </w:r>
      <w:r w:rsidRPr="00786C6C">
        <w:rPr>
          <w:rStyle w:val="StyleUnderline"/>
        </w:rPr>
        <w:t>the economic effect of a raging conflict in the Persian Gulf</w:t>
      </w:r>
      <w:r>
        <w:t xml:space="preserve">. According to Navy analysis, </w:t>
      </w:r>
      <w:r w:rsidRPr="00786C6C">
        <w:rPr>
          <w:rStyle w:val="StyleUnderline"/>
        </w:rPr>
        <w:t>34 percent of global crude-oil exports</w:t>
      </w:r>
      <w:r>
        <w:t xml:space="preserve"> pass through the Strait of Hormuz, along with </w:t>
      </w:r>
      <w:r w:rsidRPr="00786C6C">
        <w:rPr>
          <w:rStyle w:val="StyleUnderline"/>
        </w:rPr>
        <w:t>33 percent of the global liquid-natural-gas market</w:t>
      </w:r>
      <w:r>
        <w:t xml:space="preserve">. </w:t>
      </w:r>
      <w:r w:rsidRPr="00786C6C">
        <w:rPr>
          <w:rStyle w:val="Emphasis"/>
        </w:rPr>
        <w:t>Disruption of the oil-and-gas trade alone would cause global (and American) economic shocks.</w:t>
      </w:r>
    </w:p>
    <w:p w14:paraId="14242973" w14:textId="77777777" w:rsidR="00017941" w:rsidRPr="00786C6C" w:rsidRDefault="00017941" w:rsidP="00017941">
      <w:pPr>
        <w:rPr>
          <w:rStyle w:val="StyleUnderline"/>
        </w:rPr>
      </w:pPr>
      <w:r>
        <w:t xml:space="preserve">None of this means that America should be afraid of Iran. But </w:t>
      </w:r>
      <w:r w:rsidRPr="00786C6C">
        <w:rPr>
          <w:rStyle w:val="StyleUnderline"/>
        </w:rPr>
        <w:t>no American should be under any illusion that a real fight with Iran would be like anything we’ve seen since 9/11</w:t>
      </w:r>
      <w:r>
        <w:t xml:space="preserve">. It would be virtually nothing like the conflict in Libya or the current fight against ISIS — where the prime risk of casualties has been borne by local allies. While there is some best-case chance of a limited conflict conducted not unlike Operation Praying Mantis, it is </w:t>
      </w:r>
      <w:r w:rsidRPr="00786C6C">
        <w:rPr>
          <w:rStyle w:val="StyleUnderline"/>
        </w:rPr>
        <w:t>entirely possible that conflict could lead to the sight of burning American ships in the Persian Gulf, missile strikes against American bases, a significant terror strike outside the Middle East, and an economic shock that disrupts the American recovery.</w:t>
      </w:r>
    </w:p>
    <w:p w14:paraId="4A56E5F0" w14:textId="77777777" w:rsidR="00017941" w:rsidRDefault="00017941" w:rsidP="00017941">
      <w:r>
        <w:t xml:space="preserve">Of course we would deal greater damage to Iran than they would to us. Of course we’d (over time) get the best of any military exchange. But it’s easy to imagine a </w:t>
      </w:r>
      <w:r w:rsidRPr="00786C6C">
        <w:rPr>
          <w:rStyle w:val="StyleUnderline"/>
        </w:rPr>
        <w:t>shocked American public looking at the loss of life, the loss of material, and the economic disruption and wondering, “When did we agree to this?”</w:t>
      </w:r>
    </w:p>
    <w:p w14:paraId="02BFF4C5" w14:textId="77777777" w:rsidR="00017941" w:rsidRDefault="00017941" w:rsidP="00017941"/>
    <w:p w14:paraId="191DCF1C" w14:textId="77777777" w:rsidR="00017941" w:rsidRDefault="00017941" w:rsidP="00017941">
      <w:pPr>
        <w:pStyle w:val="Heading4"/>
      </w:pPr>
      <w:r>
        <w:t>An Iranian war would be unsuccessful, catastrophic, and result in nuclear proliferation and global economic shocks</w:t>
      </w:r>
    </w:p>
    <w:p w14:paraId="279F18BA" w14:textId="77777777" w:rsidR="00017941" w:rsidRDefault="00017941" w:rsidP="00017941">
      <w:r w:rsidRPr="00E5070C">
        <w:rPr>
          <w:rStyle w:val="Style13ptBold"/>
        </w:rPr>
        <w:t>National Interest</w:t>
      </w:r>
      <w:r>
        <w:t xml:space="preserve">, </w:t>
      </w:r>
      <w:r w:rsidRPr="00E5070C">
        <w:rPr>
          <w:rStyle w:val="Style13ptBold"/>
        </w:rPr>
        <w:t>6-14</w:t>
      </w:r>
      <w:r>
        <w:t>-2019, "A U.S.-Iran War Would Be All Sorts of Awful," National Interest, https://nationalinterest.org/blog/buzz/us-iran-war-would-be-all-sorts-awful-62537</w:t>
      </w:r>
    </w:p>
    <w:p w14:paraId="1D8460DA" w14:textId="77777777" w:rsidR="00017941" w:rsidRDefault="00017941" w:rsidP="00017941">
      <w:r w:rsidRPr="0013220E">
        <w:rPr>
          <w:rStyle w:val="StyleUnderline"/>
        </w:rPr>
        <w:t>The reality is that if negotiations with Iran fail, the wreckage will leave the United States without any good options.</w:t>
      </w:r>
      <w:r>
        <w:t xml:space="preserve"> “If we undermine negotiations now, we’ll have only </w:t>
      </w:r>
      <w:r w:rsidRPr="0013220E">
        <w:rPr>
          <w:rStyle w:val="StyleUnderline"/>
        </w:rPr>
        <w:t>two choices</w:t>
      </w:r>
      <w:r>
        <w:t xml:space="preserve"> — Accept the reality of an </w:t>
      </w:r>
      <w:r w:rsidRPr="0013220E">
        <w:rPr>
          <w:rStyle w:val="StyleUnderline"/>
        </w:rPr>
        <w:t>Iranian nuclear bomb, or use military force to attack Iran’s nuclear program</w:t>
      </w:r>
      <w:r>
        <w:t>,” former Sen. Carl Levin wrote in a recent op-ed for U.S. News &amp; World Report.</w:t>
      </w:r>
    </w:p>
    <w:p w14:paraId="7A845765" w14:textId="77777777" w:rsidR="00017941" w:rsidRDefault="00017941" w:rsidP="00017941">
      <w:r>
        <w:t xml:space="preserve">There is </w:t>
      </w:r>
      <w:r w:rsidRPr="0013220E">
        <w:rPr>
          <w:rStyle w:val="StyleUnderline"/>
        </w:rPr>
        <w:t>hardly a nation in the world that wants a nuclear Iran</w:t>
      </w:r>
      <w:r>
        <w:t xml:space="preserve">. But the United States should only consider a </w:t>
      </w:r>
      <w:r w:rsidRPr="0013220E">
        <w:rPr>
          <w:rStyle w:val="StyleUnderline"/>
        </w:rPr>
        <w:t>war with Iran to be a last resort</w:t>
      </w:r>
      <w:r>
        <w:t xml:space="preserve">. “If you think the war in Iraq was hard, </w:t>
      </w:r>
      <w:r w:rsidRPr="0013220E">
        <w:rPr>
          <w:rStyle w:val="Emphasis"/>
        </w:rPr>
        <w:t xml:space="preserve">an attack on Iran would, </w:t>
      </w:r>
      <w:r w:rsidRPr="0013220E">
        <w:t>in my opinion</w:t>
      </w:r>
      <w:r w:rsidRPr="0013220E">
        <w:rPr>
          <w:rStyle w:val="Emphasis"/>
        </w:rPr>
        <w:t>, be a catastrophe</w:t>
      </w:r>
      <w:r>
        <w:t>,” former Defense Secretary Robert Gates said in 2012.</w:t>
      </w:r>
    </w:p>
    <w:p w14:paraId="4219B37B" w14:textId="77777777" w:rsidR="00017941" w:rsidRPr="0013220E" w:rsidRDefault="00017941" w:rsidP="00017941">
      <w:pPr>
        <w:rPr>
          <w:rStyle w:val="StyleUnderline"/>
        </w:rPr>
      </w:pPr>
      <w:r>
        <w:t>Furthermore, he added that such a quixotic attack would only “</w:t>
      </w:r>
      <w:r w:rsidRPr="0013220E">
        <w:rPr>
          <w:rStyle w:val="Emphasis"/>
        </w:rPr>
        <w:t>make a nuclear-armed Iran inevitable</w:t>
      </w:r>
      <w:r>
        <w:t xml:space="preserve">, [as] </w:t>
      </w:r>
      <w:r w:rsidRPr="0013220E">
        <w:rPr>
          <w:rStyle w:val="StyleUnderline"/>
        </w:rPr>
        <w:t>they would just bury the program deeper and make it more covert.”</w:t>
      </w:r>
    </w:p>
    <w:p w14:paraId="6F073DD6" w14:textId="77777777" w:rsidR="00017941" w:rsidRDefault="00017941" w:rsidP="00017941">
      <w:r>
        <w:t>Yet the reality of this no-win scenario has done little to deter hawks, both in and out of Congress, from continued attempts to undermine negotiations. Arkansas Sen. Tom Cotton’s letter, signed by 46 of his Republican colleagues, is only the most recent example of their continued campaign of political brinkmanship.</w:t>
      </w:r>
    </w:p>
    <w:p w14:paraId="03DC37E0" w14:textId="77777777" w:rsidR="00017941" w:rsidRPr="0013220E" w:rsidRDefault="00017941" w:rsidP="00017941">
      <w:pPr>
        <w:rPr>
          <w:rStyle w:val="StyleUnderline"/>
        </w:rPr>
      </w:pPr>
      <w:r w:rsidRPr="0013220E">
        <w:rPr>
          <w:rStyle w:val="StyleUnderline"/>
        </w:rPr>
        <w:t>Even more worrisome though, is the cavalier attitude toward the use of U.S. military force that underlies this approach.</w:t>
      </w:r>
    </w:p>
    <w:p w14:paraId="32584D0A" w14:textId="77777777" w:rsidR="00017941" w:rsidRDefault="00017941" w:rsidP="00017941">
      <w:r>
        <w:t>In his recent op-ed for The New York Times, former Bush administration official John Bolton backed up the idea of using U.S. military force against Iran.</w:t>
      </w:r>
    </w:p>
    <w:p w14:paraId="0090491C" w14:textId="77777777" w:rsidR="00017941" w:rsidRDefault="00017941" w:rsidP="00017941">
      <w:r>
        <w:t>“The inconvenient truth is that only military action like Israel’s 1981 attack on Saddam Hussein’s Osirak reactor in Iraq or its 2007 destruction of a Syrian reactor, designed and built by North Korea, can accomplish what is required,” he wrote.</w:t>
      </w:r>
    </w:p>
    <w:p w14:paraId="3A516DCC" w14:textId="77777777" w:rsidR="00017941" w:rsidRDefault="00017941" w:rsidP="00017941">
      <w:r>
        <w:t>“Time is terribly short, but a strike can still succeed,” Bolton added. “Such action should be combined with vigorous American support for Iran’s opposition, aimed at regime change in Tehran.”</w:t>
      </w:r>
    </w:p>
    <w:p w14:paraId="60EDEE8B" w14:textId="77777777" w:rsidR="00017941" w:rsidRDefault="00017941" w:rsidP="00017941">
      <w:r>
        <w:t xml:space="preserve">These comments echo Cotton’s statements from earlier this month. “Israel struck Iraq’s nuclear program in 1981 and they didn’t reconstitute it,” Cotton </w:t>
      </w:r>
      <w:proofErr w:type="gramStart"/>
      <w:r>
        <w:t>said.“</w:t>
      </w:r>
      <w:proofErr w:type="gramEnd"/>
      <w:r>
        <w:t>Rogue regimes have a way of getting the picture when there is a credible threat of military force on the table.”</w:t>
      </w:r>
    </w:p>
    <w:p w14:paraId="22E54215" w14:textId="77777777" w:rsidR="00017941" w:rsidRDefault="00017941" w:rsidP="00017941">
      <w:r w:rsidRPr="00B52497">
        <w:rPr>
          <w:rStyle w:val="StyleUnderline"/>
        </w:rPr>
        <w:t>Both Bolton and Cotton’s accounts of the strikes on Iraq in 1981 are completely wrong</w:t>
      </w:r>
      <w:r>
        <w:t>.</w:t>
      </w:r>
    </w:p>
    <w:p w14:paraId="5024F592" w14:textId="77777777" w:rsidR="00017941" w:rsidRDefault="00017941" w:rsidP="00017941">
      <w:r>
        <w:t xml:space="preserve">Those </w:t>
      </w:r>
      <w:r w:rsidRPr="00B52497">
        <w:rPr>
          <w:rStyle w:val="StyleUnderline"/>
        </w:rPr>
        <w:t>strikes actually drove the program underground, where it expanded</w:t>
      </w:r>
      <w:r>
        <w:t xml:space="preserve">. This is </w:t>
      </w:r>
      <w:r w:rsidRPr="00B52497">
        <w:rPr>
          <w:rStyle w:val="StyleUnderline"/>
        </w:rPr>
        <w:t>just what</w:t>
      </w:r>
      <w:r>
        <w:t xml:space="preserve"> Gates warns </w:t>
      </w:r>
      <w:r w:rsidRPr="00B52497">
        <w:rPr>
          <w:rStyle w:val="StyleUnderline"/>
        </w:rPr>
        <w:t>would happen with Iran</w:t>
      </w:r>
      <w:r>
        <w:t>. As Deputy National Security Advisor Colin Kahl wrote in 2012, “</w:t>
      </w:r>
      <w:r w:rsidRPr="00B52497">
        <w:rPr>
          <w:rStyle w:val="StyleUnderline"/>
        </w:rPr>
        <w:t>new evidence suggests that Hussein had not decided to launch a full-fledged weapons program prior to the Israeli strike</w:t>
      </w:r>
      <w:r>
        <w:t>.”</w:t>
      </w:r>
    </w:p>
    <w:p w14:paraId="34EDC8FE" w14:textId="77777777" w:rsidR="00017941" w:rsidRDefault="00017941" w:rsidP="00017941">
      <w:r>
        <w:t xml:space="preserve"> “By demonstrating Iraq’s vulnerability, the attack on Osirak actually increased Hussein’s determination to develop a nuclear deterrent and provided Iraq’s scientists an opportunity to better organize the program. The Iraqi leader devoted significantly more resources toward pursuing nuclear weapons after the Israeli assault. As [political scientist Dan] Reiter notes, ‘the Iraqi nuclear program increased from a program of 400 scientists and $400 million to one of 7,000 scientists and $10 billion.’”</w:t>
      </w:r>
    </w:p>
    <w:p w14:paraId="214481C8" w14:textId="77777777" w:rsidR="00017941" w:rsidRDefault="00017941" w:rsidP="00017941">
      <w:r>
        <w:t>More importantly, these sentiments are reminiscent of the Bush administration’s failed policy toward Iran in the early 2000s. When approached with deals that would have seen all of Iran’s enriched uranium converted into fuel rods — and would have capped the program with some 100 odd centrifuges — the Bush administration balked.</w:t>
      </w:r>
    </w:p>
    <w:p w14:paraId="5C339066" w14:textId="77777777" w:rsidR="00017941" w:rsidRDefault="00017941" w:rsidP="00017941">
      <w:r>
        <w:t>Vice President Dick Cheney even once said, “We don’t negotiate with evil; we defeat it.” The results? Negotiations collapsed and Iran went from only a few installed centrifuges at the beginning of the Bush administration to about 6,000 by the end.</w:t>
      </w:r>
    </w:p>
    <w:p w14:paraId="4137827B" w14:textId="77777777" w:rsidR="00017941" w:rsidRDefault="00017941" w:rsidP="00017941">
      <w:r>
        <w:t xml:space="preserve">While many conservatives are quick to spurn negotiations with Iran, they seem to have done very little in the way of analyzing what </w:t>
      </w:r>
      <w:r w:rsidRPr="00B52497">
        <w:rPr>
          <w:rStyle w:val="StyleUnderline"/>
        </w:rPr>
        <w:t>a war with Iran would</w:t>
      </w:r>
      <w:r>
        <w:t xml:space="preserve"> actually look like. Maybe they need a reminder.</w:t>
      </w:r>
    </w:p>
    <w:p w14:paraId="099571F8" w14:textId="77777777" w:rsidR="00017941" w:rsidRPr="00B52497" w:rsidRDefault="00017941" w:rsidP="00017941">
      <w:pPr>
        <w:rPr>
          <w:rStyle w:val="StyleUnderline"/>
        </w:rPr>
      </w:pPr>
      <w:r>
        <w:t xml:space="preserve">It </w:t>
      </w:r>
      <w:r w:rsidRPr="00B52497">
        <w:rPr>
          <w:rStyle w:val="StyleUnderline"/>
        </w:rPr>
        <w:t>would neither be quick nor painless</w:t>
      </w:r>
      <w:r>
        <w:t xml:space="preserve">. As former Brookings Institution fellow Noah Shachtman described in 2012, it would be a </w:t>
      </w:r>
      <w:r w:rsidRPr="00B52497">
        <w:rPr>
          <w:rStyle w:val="StyleUnderline"/>
        </w:rPr>
        <w:t>major major military action, with little chance of lasting success.</w:t>
      </w:r>
    </w:p>
    <w:p w14:paraId="4541DCEF" w14:textId="77777777" w:rsidR="00017941" w:rsidRPr="00B52497" w:rsidRDefault="00017941" w:rsidP="00017941">
      <w:pPr>
        <w:rPr>
          <w:rStyle w:val="StyleUnderline"/>
        </w:rPr>
      </w:pPr>
      <w:r>
        <w:t xml:space="preserve">“Setting back Iran’s nuclear efforts will need to be an all-out effort, with squadrons of bombers and fighter jets, teams of commandos, rings of interceptor missiles and whole Navy carrier strike groups — plus enough drones, surveillance gear, tanker aircraft and logistical support to make such a massive mission go. And all of it, </w:t>
      </w:r>
      <w:r w:rsidRPr="00B52497">
        <w:rPr>
          <w:rStyle w:val="StyleUnderline"/>
        </w:rPr>
        <w:t>at best, would buy the U.S. and Israel another decade of a nuke-free Iran.”</w:t>
      </w:r>
    </w:p>
    <w:p w14:paraId="0AC58C40" w14:textId="77777777" w:rsidR="00017941" w:rsidRDefault="00017941" w:rsidP="00017941">
      <w:r w:rsidRPr="00B52497">
        <w:rPr>
          <w:rStyle w:val="StyleUnderline"/>
        </w:rPr>
        <w:t>Even a limited strike by U.S. air and naval forces would be massive</w:t>
      </w:r>
      <w:r>
        <w:t>, according to Anthony Cordesman of the Center for Strategic and International Studies.</w:t>
      </w:r>
    </w:p>
    <w:p w14:paraId="57A23B68" w14:textId="77777777" w:rsidR="00017941" w:rsidRDefault="00017941" w:rsidP="00017941">
      <w:r>
        <w:t xml:space="preserve"> “It is not a simple mission of bombers flying in and out of Iran, this is a complicated Offensive Air Strike that will involve many aircraft, each with its own role, such as Combat Aircarft [sic] whose role is to suppress enemy air defenses along the way, aircraft that fly fighter escort with the bombers, aircraft that carry specialized electronic warfare equipment to jam enemy radars and communications., plus probably air-to-air refueling along the way in and out of Iran.”</w:t>
      </w:r>
    </w:p>
    <w:p w14:paraId="05CDDB8D" w14:textId="77777777" w:rsidR="00017941" w:rsidRDefault="00017941" w:rsidP="00017941">
      <w:r>
        <w:t>Even then, Cordesman added, “depending on the forces allocated and duration of air strikes, it is unlikely that an air campaign alone could alone terminate Iran’s program. The possibility of dispersed facilities complicates any assessment of a potential mission success, making it unclear what the ultimate effect of a strike would be on Iran’s nuclear facilities.”</w:t>
      </w:r>
    </w:p>
    <w:p w14:paraId="456C70BC" w14:textId="77777777" w:rsidR="00017941" w:rsidRDefault="00017941" w:rsidP="00017941">
      <w:r>
        <w:t>Further complicating matters, U.S. military forces would not be able to simply focus on striking Iranian nuclear targets. They would also have to safeguard the Strait of Hormuz — a narrow waterway connecting the Gulf of Oman to the Persian Gulf — through which some 20 percent of the world’s oil passes, as well as countless other U.S. and allied strategic assets in the area.</w:t>
      </w:r>
    </w:p>
    <w:p w14:paraId="6C2DC532" w14:textId="77777777" w:rsidR="00017941" w:rsidRPr="00B52497" w:rsidRDefault="00017941" w:rsidP="00017941">
      <w:pPr>
        <w:rPr>
          <w:rStyle w:val="Emphasis"/>
        </w:rPr>
      </w:pPr>
      <w:r>
        <w:t xml:space="preserve">Indeed, even a temporary closure of the strait through Iranian deployment of mines, mini-subs, shore-to-ship missile batteries and patrol boats could have a </w:t>
      </w:r>
      <w:r w:rsidRPr="00B52497">
        <w:rPr>
          <w:rStyle w:val="Emphasis"/>
        </w:rPr>
        <w:t>serious effect upon the world economy.</w:t>
      </w:r>
    </w:p>
    <w:p w14:paraId="32F2F465" w14:textId="77777777" w:rsidR="00017941" w:rsidRPr="00B52497" w:rsidRDefault="00017941" w:rsidP="00017941">
      <w:pPr>
        <w:rPr>
          <w:rStyle w:val="StyleUnderline"/>
        </w:rPr>
      </w:pPr>
      <w:r>
        <w:t xml:space="preserve">The Federation of American Scientists estimates that the “the rough effects of U.S. [military] action against Iran on the global economy — measured only in the first three months of actualization — [could] range from </w:t>
      </w:r>
      <w:r w:rsidRPr="00B52497">
        <w:rPr>
          <w:rStyle w:val="StyleUnderline"/>
        </w:rPr>
        <w:t>total losses of approximately $60 billion on one end of the scale to more than $2 trillion to the world economy on the other end.”</w:t>
      </w:r>
    </w:p>
    <w:p w14:paraId="2D968974" w14:textId="77777777" w:rsidR="00017941" w:rsidRPr="00B52497" w:rsidRDefault="00017941" w:rsidP="00017941">
      <w:pPr>
        <w:rPr>
          <w:rStyle w:val="Emphasis"/>
        </w:rPr>
      </w:pPr>
      <w:r>
        <w:t xml:space="preserve">All in all, a U.S. or coalition attack against Iran now would be like setting off a bomb in a gunpowder factory. As Cordesman noted, </w:t>
      </w:r>
      <w:r w:rsidRPr="00B52497">
        <w:rPr>
          <w:rStyle w:val="Emphasis"/>
        </w:rPr>
        <w:t>any “military strike [against Iran] could be destabilizing for the entire Middle East region and potentially generate a nuclear weapons race in that part of the world.”</w:t>
      </w:r>
    </w:p>
    <w:p w14:paraId="0323FAEA" w14:textId="77777777" w:rsidR="00017941" w:rsidRDefault="00017941" w:rsidP="00017941">
      <w:r w:rsidRPr="00B52497">
        <w:rPr>
          <w:rStyle w:val="StyleUnderline"/>
        </w:rPr>
        <w:t>War with Iran is no joke</w:t>
      </w:r>
      <w:r>
        <w:t>. Critics of a deal with Iran should not treat it like one. A breakdown in negotiations will have serious repercussions for the Middle East and U.S. foreign policy. That being the case, lawmakers should be more careful when threatening to use U.S. military force.</w:t>
      </w:r>
    </w:p>
    <w:p w14:paraId="165D9955" w14:textId="77777777" w:rsidR="00017941" w:rsidRDefault="00017941" w:rsidP="00017941">
      <w:r>
        <w:t>The enormous costs involved in engaging U.S. forces against Iran, both human and materiel, should not be bandied about lightly.</w:t>
      </w:r>
    </w:p>
    <w:p w14:paraId="1FD01FCF" w14:textId="77777777" w:rsidR="00017941" w:rsidRDefault="00017941" w:rsidP="00017941">
      <w:r>
        <w:t>As Levin wrote, “We owe it to our friends and allies in the region, and to our men and women in uniform who might have to risk their lives if diplomacy fails, to give negotiations every chance to succeed.”</w:t>
      </w:r>
    </w:p>
    <w:p w14:paraId="0E610F16" w14:textId="77777777" w:rsidR="00017941" w:rsidRDefault="00017941" w:rsidP="00017941">
      <w:r>
        <w:t>We should listen to his advice.</w:t>
      </w:r>
    </w:p>
    <w:p w14:paraId="3C8C6C06" w14:textId="77777777" w:rsidR="00017941" w:rsidRPr="003B53A6" w:rsidRDefault="00017941" w:rsidP="00017941">
      <w:pPr>
        <w:pStyle w:val="Heading4"/>
        <w:rPr>
          <w:u w:val="single"/>
        </w:rPr>
      </w:pPr>
      <w:r w:rsidRPr="003B53A6">
        <w:t xml:space="preserve">Economic decline causes nuclear war – </w:t>
      </w:r>
      <w:r w:rsidRPr="003B53A6">
        <w:rPr>
          <w:u w:val="single"/>
        </w:rPr>
        <w:t>loose nukes</w:t>
      </w:r>
      <w:r w:rsidRPr="003B53A6">
        <w:t xml:space="preserve">, </w:t>
      </w:r>
      <w:r w:rsidRPr="003B53A6">
        <w:rPr>
          <w:u w:val="single"/>
        </w:rPr>
        <w:t>counterbalancing</w:t>
      </w:r>
      <w:r w:rsidRPr="003B53A6">
        <w:t xml:space="preserve">, and </w:t>
      </w:r>
      <w:r w:rsidRPr="003B53A6">
        <w:rPr>
          <w:u w:val="single"/>
        </w:rPr>
        <w:t>regional instability</w:t>
      </w:r>
    </w:p>
    <w:p w14:paraId="72190263" w14:textId="77777777" w:rsidR="00017941" w:rsidRPr="003B53A6" w:rsidRDefault="00017941" w:rsidP="00017941">
      <w:r>
        <w:rPr>
          <w:rStyle w:val="Style13ptBold"/>
        </w:rPr>
        <w:t xml:space="preserve">Mann </w:t>
      </w:r>
      <w:r w:rsidRPr="003B53A6">
        <w:rPr>
          <w:rStyle w:val="Style13ptBold"/>
        </w:rPr>
        <w:t>14</w:t>
      </w:r>
      <w:r>
        <w:t xml:space="preserve"> – </w:t>
      </w:r>
      <w:r w:rsidRPr="003B53A6">
        <w:t xml:space="preserve">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29" w:history="1">
        <w:r w:rsidRPr="008B0DCC">
          <w:rPr>
            <w:rStyle w:val="Hyperlink"/>
          </w:rPr>
          <w:t>https://jscholarship.library.jhu.edu/bitstream/handle/1774.2/37262/MANN-THESIS-2014.pdf</w:t>
        </w:r>
      </w:hyperlink>
    </w:p>
    <w:p w14:paraId="447D727F" w14:textId="77777777" w:rsidR="00017941" w:rsidRDefault="00017941" w:rsidP="00017941">
      <w:pPr>
        <w:rPr>
          <w:sz w:val="14"/>
        </w:rPr>
      </w:pPr>
      <w:r w:rsidRPr="006F3CBE">
        <w:rPr>
          <w:sz w:val="14"/>
        </w:rPr>
        <w:t xml:space="preserve">The conclusions reached in this thesis demonstrate how </w:t>
      </w:r>
      <w:r w:rsidRPr="001D45CC">
        <w:rPr>
          <w:rStyle w:val="StyleUnderline"/>
        </w:rPr>
        <w:t xml:space="preserve">economic considerations within states can figure </w:t>
      </w:r>
      <w:r w:rsidRPr="001D45CC">
        <w:rPr>
          <w:rStyle w:val="Emphasis"/>
        </w:rPr>
        <w:t>prominently into the calculus for future conflicts</w:t>
      </w:r>
      <w:r w:rsidRPr="001D45CC">
        <w:rPr>
          <w:sz w:val="14"/>
        </w:rPr>
        <w:t xml:space="preserve">. The findings also suggest that </w:t>
      </w:r>
      <w:r w:rsidRPr="001D45CC">
        <w:rPr>
          <w:rStyle w:val="StyleUnderline"/>
        </w:rPr>
        <w:t>security issues with economic or financial underpinnings will transcend classical determinants of war and conflict, and change the manner by which rival states engage in hostile acts toward one another</w:t>
      </w:r>
      <w:r w:rsidRPr="001D45CC">
        <w:rPr>
          <w:sz w:val="14"/>
        </w:rPr>
        <w:t xml:space="preserve">. The research shows that </w:t>
      </w:r>
      <w:r w:rsidRPr="001D45CC">
        <w:rPr>
          <w:rStyle w:val="StyleUnderline"/>
        </w:rPr>
        <w:t xml:space="preserve">security concerns emanating from economic uncertainty and the inherent vulnerabilities within global financial markets will present new challenges for national security, and provide developing states new asymmetric options for balancing against stronger </w:t>
      </w:r>
      <w:proofErr w:type="gramStart"/>
      <w:r w:rsidRPr="001D45CC">
        <w:rPr>
          <w:rStyle w:val="StyleUnderline"/>
        </w:rPr>
        <w:t>states.</w:t>
      </w:r>
      <w:r w:rsidRPr="001D45CC">
        <w:rPr>
          <w:sz w:val="12"/>
        </w:rPr>
        <w:t>¶</w:t>
      </w:r>
      <w:proofErr w:type="gramEnd"/>
      <w:r w:rsidRPr="001D45CC">
        <w:rPr>
          <w:sz w:val="14"/>
        </w:rPr>
        <w:t xml:space="preserve"> </w:t>
      </w:r>
      <w:r w:rsidRPr="001D45CC">
        <w:rPr>
          <w:rStyle w:val="StyleUnderline"/>
        </w:rPr>
        <w:t>The security areas</w:t>
      </w:r>
      <w:r w:rsidRPr="001D45CC">
        <w:rPr>
          <w:sz w:val="14"/>
        </w:rPr>
        <w:t xml:space="preserve">, identified in the proceeding chapters, </w:t>
      </w:r>
      <w:r w:rsidRPr="001D45CC">
        <w:rPr>
          <w:rStyle w:val="StyleUnderline"/>
        </w:rPr>
        <w:t xml:space="preserve">are likely to mature into </w:t>
      </w:r>
      <w:r w:rsidRPr="001D45CC">
        <w:rPr>
          <w:rStyle w:val="Emphasis"/>
        </w:rPr>
        <w:t>global security threats</w:t>
      </w:r>
      <w:r w:rsidRPr="001D45CC">
        <w:rPr>
          <w:rStyle w:val="StyleUnderline"/>
        </w:rPr>
        <w:t xml:space="preserve"> in the immediate future</w:t>
      </w:r>
      <w:r w:rsidRPr="001D45CC">
        <w:rPr>
          <w:sz w:val="14"/>
        </w:rPr>
        <w:t xml:space="preserve">. As the case study on South Korea suggest, </w:t>
      </w:r>
      <w:r w:rsidRPr="001D45CC">
        <w:rPr>
          <w:rStyle w:val="StyleUnderline"/>
        </w:rPr>
        <w:t xml:space="preserve">the overlapping security issues associated with economic decline and reduced military spending by the United States will </w:t>
      </w:r>
      <w:r w:rsidRPr="001D45CC">
        <w:rPr>
          <w:rStyle w:val="Emphasis"/>
        </w:rPr>
        <w:t>affect allied confidence in America’s security guarantees</w:t>
      </w:r>
      <w:r w:rsidRPr="001D45CC">
        <w:rPr>
          <w:sz w:val="14"/>
        </w:rPr>
        <w:t xml:space="preserve">. The study shows that </w:t>
      </w:r>
      <w:r w:rsidRPr="001D45CC">
        <w:rPr>
          <w:rStyle w:val="StyleUnderline"/>
        </w:rPr>
        <w:t xml:space="preserve">this outcome could cause </w:t>
      </w:r>
      <w:r w:rsidRPr="001D45CC">
        <w:rPr>
          <w:rStyle w:val="Emphasis"/>
        </w:rPr>
        <w:t>regional instability</w:t>
      </w:r>
      <w:r w:rsidRPr="001D45CC">
        <w:rPr>
          <w:rStyle w:val="StyleUnderline"/>
        </w:rPr>
        <w:t xml:space="preserve"> or realignments of strategic partnerships in the Asia-pacific region with ramifications for U.S. national security</w:t>
      </w:r>
      <w:r w:rsidRPr="001D45CC">
        <w:rPr>
          <w:sz w:val="14"/>
        </w:rPr>
        <w:t xml:space="preserve">. </w:t>
      </w:r>
      <w:r w:rsidRPr="001D45CC">
        <w:rPr>
          <w:rStyle w:val="StyleUnderline"/>
        </w:rPr>
        <w:t xml:space="preserve">Rival states and non-state groups may also become </w:t>
      </w:r>
      <w:r w:rsidRPr="001D45CC">
        <w:rPr>
          <w:rStyle w:val="Emphasis"/>
        </w:rPr>
        <w:t>emboldened to challenge America’s status</w:t>
      </w:r>
      <w:r w:rsidRPr="001D45CC">
        <w:rPr>
          <w:sz w:val="14"/>
        </w:rPr>
        <w:t xml:space="preserve"> in the unipolar international </w:t>
      </w:r>
      <w:proofErr w:type="gramStart"/>
      <w:r w:rsidRPr="001D45CC">
        <w:rPr>
          <w:sz w:val="14"/>
        </w:rPr>
        <w:t>system.</w:t>
      </w:r>
      <w:r w:rsidRPr="001D45CC">
        <w:rPr>
          <w:sz w:val="12"/>
        </w:rPr>
        <w:t>¶</w:t>
      </w:r>
      <w:proofErr w:type="gramEnd"/>
      <w:r w:rsidRPr="001D45CC">
        <w:rPr>
          <w:sz w:val="14"/>
        </w:rPr>
        <w:t xml:space="preserve"> </w:t>
      </w:r>
      <w:r w:rsidRPr="001D45CC">
        <w:rPr>
          <w:rStyle w:val="StyleUnderline"/>
        </w:rPr>
        <w:t xml:space="preserve">The potential risks associated with </w:t>
      </w:r>
      <w:r w:rsidRPr="001D45CC">
        <w:rPr>
          <w:rStyle w:val="Emphasis"/>
        </w:rPr>
        <w:t>stolen or loose WMD</w:t>
      </w:r>
      <w:r w:rsidRPr="001D45CC">
        <w:rPr>
          <w:sz w:val="14"/>
        </w:rPr>
        <w:t xml:space="preserve">, </w:t>
      </w:r>
      <w:r w:rsidRPr="001D45CC">
        <w:rPr>
          <w:rStyle w:val="StyleUnderline"/>
        </w:rPr>
        <w:t>resulting from poor security, can also pose a threat to U.S. national security</w:t>
      </w:r>
      <w:r w:rsidRPr="001D45CC">
        <w:rPr>
          <w:sz w:val="14"/>
        </w:rPr>
        <w:t xml:space="preserve">. The case study on Pakistan, Syria and North Korea show how </w:t>
      </w:r>
      <w:r w:rsidRPr="001D45CC">
        <w:rPr>
          <w:rStyle w:val="StyleUnderline"/>
        </w:rPr>
        <w:t>financial constraints affect weapons security making weapons vulnerable to theft, and how financial factors can influence WMD proliferation</w:t>
      </w:r>
      <w:r w:rsidRPr="001D45CC">
        <w:rPr>
          <w:sz w:val="14"/>
        </w:rPr>
        <w:t xml:space="preserve"> by contributing to the motivating factors behind a trusted insider’s decision to sell weapons technology. The </w:t>
      </w:r>
      <w:r w:rsidRPr="001D45CC">
        <w:rPr>
          <w:rStyle w:val="StyleUnderline"/>
        </w:rPr>
        <w:t>inherent vulnerabilities within the global financial markets will provide terrorists’ organizations and other non-state groups</w:t>
      </w:r>
      <w:r w:rsidRPr="001D45CC">
        <w:rPr>
          <w:sz w:val="14"/>
        </w:rPr>
        <w:t xml:space="preserve">, who object to the current international system or distribution of power, </w:t>
      </w:r>
      <w:r w:rsidRPr="001D45CC">
        <w:rPr>
          <w:rStyle w:val="StyleUnderline"/>
        </w:rPr>
        <w:t>with opportunities to disrupt global finance and perhaps weaken America’s status</w:t>
      </w:r>
      <w:r w:rsidRPr="001D45CC">
        <w:rPr>
          <w:sz w:val="14"/>
        </w:rPr>
        <w:t>.</w:t>
      </w:r>
      <w:r w:rsidRPr="006F3CBE">
        <w:rPr>
          <w:sz w:val="14"/>
        </w:rPr>
        <w:t xml:space="preserve"> </w:t>
      </w:r>
    </w:p>
    <w:p w14:paraId="1B9E4695" w14:textId="77777777" w:rsidR="00017941" w:rsidRDefault="00017941" w:rsidP="00017941"/>
    <w:p w14:paraId="220690CE" w14:textId="77777777" w:rsidR="00017941" w:rsidRDefault="00017941" w:rsidP="00017941">
      <w:pPr>
        <w:pStyle w:val="Heading3"/>
      </w:pPr>
      <w:r>
        <w:t>--Iran War I/L Ext.</w:t>
      </w:r>
    </w:p>
    <w:p w14:paraId="70EDFE08" w14:textId="77777777" w:rsidR="00017941" w:rsidRDefault="00017941" w:rsidP="00017941"/>
    <w:p w14:paraId="753778E1" w14:textId="77777777" w:rsidR="00017941" w:rsidRDefault="00017941" w:rsidP="00017941">
      <w:pPr>
        <w:pStyle w:val="Heading4"/>
      </w:pPr>
      <w:r>
        <w:t>US arms sales to Saudi Arabia are causing a further deterioration of US- Iran relations</w:t>
      </w:r>
    </w:p>
    <w:p w14:paraId="6C25593B" w14:textId="77777777" w:rsidR="00017941" w:rsidRPr="00534E4C" w:rsidRDefault="00017941" w:rsidP="00017941">
      <w:pPr>
        <w:rPr>
          <w:rFonts w:ascii="Times New Roman" w:eastAsia="Times New Roman" w:hAnsi="Times New Roman"/>
          <w:i/>
          <w:iCs/>
          <w:color w:val="121212"/>
          <w:sz w:val="48"/>
          <w:szCs w:val="48"/>
        </w:rPr>
      </w:pPr>
      <w:r w:rsidRPr="00534E4C">
        <w:rPr>
          <w:b/>
        </w:rPr>
        <w:t>Karasz 5/25</w:t>
      </w:r>
      <w:r>
        <w:t>- (Palko, digital editor for the NYT who specializes in foreign affairs, “</w:t>
      </w:r>
      <w:r w:rsidRPr="00534E4C">
        <w:rPr>
          <w:rStyle w:val="balancedheadline"/>
          <w:rFonts w:eastAsia="Times New Roman"/>
          <w:color w:val="121212"/>
          <w:bdr w:val="none" w:sz="0" w:space="0" w:color="auto" w:frame="1"/>
        </w:rPr>
        <w:t>Iran Slams U.S. After Middle East Troop Buildup Is Announced</w:t>
      </w:r>
      <w:r>
        <w:rPr>
          <w:rStyle w:val="balancedheadline"/>
          <w:rFonts w:eastAsia="Times New Roman"/>
          <w:color w:val="121212"/>
          <w:bdr w:val="none" w:sz="0" w:space="0" w:color="auto" w:frame="1"/>
        </w:rPr>
        <w:t xml:space="preserve">,” New York Times, </w:t>
      </w:r>
      <w:hyperlink r:id="rId130" w:history="1">
        <w:r w:rsidRPr="00A06151">
          <w:rPr>
            <w:rStyle w:val="Hyperlink"/>
            <w:rFonts w:eastAsia="Times New Roman"/>
            <w:iCs/>
            <w:bdr w:val="none" w:sz="0" w:space="0" w:color="auto" w:frame="1"/>
          </w:rPr>
          <w:t>https://www.nytimes.com/2019/05/25/world/middleeast/iran-us-troops-middle-east.html</w:t>
        </w:r>
      </w:hyperlink>
      <w:r>
        <w:rPr>
          <w:rStyle w:val="balancedheadline"/>
          <w:rFonts w:eastAsia="Times New Roman"/>
          <w:color w:val="121212"/>
          <w:bdr w:val="none" w:sz="0" w:space="0" w:color="auto" w:frame="1"/>
        </w:rPr>
        <w:t>, 5/25/19, JD)</w:t>
      </w:r>
    </w:p>
    <w:p w14:paraId="6FDD1242" w14:textId="77777777" w:rsidR="00017941" w:rsidRPr="00F36311" w:rsidRDefault="00017941" w:rsidP="00017941">
      <w:pPr>
        <w:pStyle w:val="css-exrw3m"/>
        <w:shd w:val="clear" w:color="auto" w:fill="FFFFFF"/>
        <w:textAlignment w:val="baseline"/>
        <w:rPr>
          <w:color w:val="000000" w:themeColor="text1"/>
          <w:sz w:val="16"/>
          <w:szCs w:val="16"/>
        </w:rPr>
      </w:pPr>
      <w:r w:rsidRPr="00F36311">
        <w:rPr>
          <w:color w:val="000000" w:themeColor="text1"/>
          <w:u w:val="single"/>
        </w:rPr>
        <w:t>Iranian officials lashed out at the United States on Saturday after the Trump administration said it would allow the sale of weapons to Saudi Arabia</w:t>
      </w:r>
      <w:r w:rsidRPr="00F36311">
        <w:rPr>
          <w:color w:val="000000" w:themeColor="text1"/>
          <w:sz w:val="16"/>
          <w:szCs w:val="16"/>
          <w:u w:val="single"/>
        </w:rPr>
        <w:t>,</w:t>
      </w:r>
      <w:r w:rsidRPr="00F36311">
        <w:rPr>
          <w:color w:val="000000" w:themeColor="text1"/>
          <w:sz w:val="16"/>
          <w:szCs w:val="16"/>
        </w:rPr>
        <w:t xml:space="preserve"> the United Arab Emirates and Jordan and deploy about 1,500 additional troops to the Middle East to counter Iran.</w:t>
      </w:r>
    </w:p>
    <w:p w14:paraId="0F12687D" w14:textId="77777777" w:rsidR="00017941" w:rsidRPr="00F36311" w:rsidRDefault="00017941" w:rsidP="00017941">
      <w:pPr>
        <w:pStyle w:val="css-exrw3m"/>
        <w:shd w:val="clear" w:color="auto" w:fill="FFFFFF"/>
        <w:spacing w:before="0" w:after="0"/>
        <w:textAlignment w:val="baseline"/>
        <w:rPr>
          <w:color w:val="000000" w:themeColor="text1"/>
        </w:rPr>
      </w:pPr>
      <w:r w:rsidRPr="00F36311">
        <w:rPr>
          <w:color w:val="000000" w:themeColor="text1"/>
        </w:rPr>
        <w:t>“</w:t>
      </w:r>
      <w:r w:rsidRPr="00F36311">
        <w:rPr>
          <w:color w:val="000000" w:themeColor="text1"/>
          <w:u w:val="single"/>
        </w:rPr>
        <w:t>If they commit the slightest stupidity, we will send these ships to the bottom of the sea along with their crew and planes using two missiles or two new secret weapons</w:t>
      </w:r>
      <w:r w:rsidRPr="00F36311">
        <w:rPr>
          <w:color w:val="000000" w:themeColor="text1"/>
        </w:rPr>
        <w:t xml:space="preserve">,” </w:t>
      </w:r>
      <w:r w:rsidRPr="00F36311">
        <w:rPr>
          <w:color w:val="000000" w:themeColor="text1"/>
          <w:sz w:val="16"/>
          <w:szCs w:val="16"/>
        </w:rPr>
        <w:t>Gen. Morteza Qorbani, an adviser to Iran’s military command, told the </w:t>
      </w:r>
      <w:hyperlink r:id="rId131" w:tgtFrame="_blank" w:history="1">
        <w:r w:rsidRPr="00F36311">
          <w:rPr>
            <w:rStyle w:val="Hyperlink"/>
            <w:color w:val="000000" w:themeColor="text1"/>
            <w:sz w:val="16"/>
            <w:szCs w:val="16"/>
            <w:bdr w:val="none" w:sz="0" w:space="0" w:color="auto" w:frame="1"/>
          </w:rPr>
          <w:t>semiofficial news agency Mizan</w:t>
        </w:r>
      </w:hyperlink>
      <w:r w:rsidRPr="00F36311">
        <w:rPr>
          <w:color w:val="000000" w:themeColor="text1"/>
          <w:sz w:val="16"/>
          <w:szCs w:val="16"/>
        </w:rPr>
        <w:t> on Saturday.</w:t>
      </w:r>
    </w:p>
    <w:p w14:paraId="503F3649" w14:textId="77777777" w:rsidR="00017941" w:rsidRPr="00F36311" w:rsidRDefault="00017941" w:rsidP="00017941">
      <w:pPr>
        <w:pStyle w:val="css-exrw3m"/>
        <w:shd w:val="clear" w:color="auto" w:fill="FFFFFF"/>
        <w:textAlignment w:val="baseline"/>
        <w:rPr>
          <w:color w:val="000000" w:themeColor="text1"/>
          <w:u w:val="single"/>
        </w:rPr>
      </w:pPr>
      <w:r w:rsidRPr="00F36311">
        <w:rPr>
          <w:color w:val="000000" w:themeColor="text1"/>
          <w:u w:val="single"/>
        </w:rPr>
        <w:t>Iran’s foreign minister, Mohammad Javad Zarif, also told the state news agency IRNA that the move to send troops to the Middle East was “extremely dangerous and it threatens international peace and security.”</w:t>
      </w:r>
    </w:p>
    <w:p w14:paraId="2412752C" w14:textId="77777777" w:rsidR="00017941" w:rsidRPr="00F36311" w:rsidRDefault="00017941" w:rsidP="00017941">
      <w:pPr>
        <w:pStyle w:val="css-exrw3m"/>
        <w:shd w:val="clear" w:color="auto" w:fill="FFFFFF"/>
        <w:textAlignment w:val="baseline"/>
        <w:rPr>
          <w:color w:val="000000" w:themeColor="text1"/>
        </w:rPr>
      </w:pPr>
      <w:r w:rsidRPr="00F36311">
        <w:rPr>
          <w:color w:val="000000" w:themeColor="text1"/>
        </w:rPr>
        <w:t>“</w:t>
      </w:r>
      <w:r w:rsidRPr="00F36311">
        <w:rPr>
          <w:color w:val="000000" w:themeColor="text1"/>
          <w:sz w:val="16"/>
          <w:szCs w:val="16"/>
        </w:rPr>
        <w:t>This should be addressed,” Mr. Zarif added.</w:t>
      </w:r>
    </w:p>
    <w:p w14:paraId="7325ECFA" w14:textId="77777777" w:rsidR="00017941" w:rsidRDefault="00017941" w:rsidP="00017941">
      <w:pPr>
        <w:pStyle w:val="css-exrw3m"/>
        <w:shd w:val="clear" w:color="auto" w:fill="FFFFFF"/>
        <w:spacing w:before="0" w:beforeAutospacing="0" w:after="0" w:afterAutospacing="0"/>
        <w:textAlignment w:val="baseline"/>
        <w:rPr>
          <w:color w:val="000000" w:themeColor="text1"/>
          <w:sz w:val="16"/>
          <w:szCs w:val="16"/>
        </w:rPr>
      </w:pPr>
      <w:hyperlink r:id="rId132" w:history="1">
        <w:r w:rsidRPr="00F36311">
          <w:rPr>
            <w:rStyle w:val="Hyperlink"/>
            <w:color w:val="000000" w:themeColor="text1"/>
            <w:u w:val="single"/>
            <w:bdr w:val="none" w:sz="0" w:space="0" w:color="auto" w:frame="1"/>
          </w:rPr>
          <w:t>The pending arms deal</w:t>
        </w:r>
      </w:hyperlink>
      <w:r w:rsidRPr="00F36311">
        <w:rPr>
          <w:color w:val="000000" w:themeColor="text1"/>
          <w:u w:val="single"/>
        </w:rPr>
        <w:t xml:space="preserve"> had drawn sharp criticism from American lawmakers angry over civilian deaths from the Saudi-led air campaign in Yemen. </w:t>
      </w:r>
      <w:r w:rsidRPr="00F36311">
        <w:rPr>
          <w:color w:val="000000" w:themeColor="text1"/>
        </w:rPr>
        <w:t xml:space="preserve">Analysts said that </w:t>
      </w:r>
      <w:r w:rsidRPr="00F36311">
        <w:rPr>
          <w:color w:val="000000" w:themeColor="text1"/>
          <w:u w:val="single"/>
        </w:rPr>
        <w:t>officials in Tehran were likely to see it as a further deterioration in relations between the two countries</w:t>
      </w:r>
      <w:r w:rsidRPr="00F36311">
        <w:rPr>
          <w:color w:val="000000" w:themeColor="text1"/>
        </w:rPr>
        <w:t xml:space="preserve">, </w:t>
      </w:r>
      <w:r w:rsidRPr="00F36311">
        <w:rPr>
          <w:color w:val="000000" w:themeColor="text1"/>
          <w:sz w:val="16"/>
          <w:szCs w:val="16"/>
        </w:rPr>
        <w:t>already worsening since President Trump’s </w:t>
      </w:r>
      <w:hyperlink r:id="rId133" w:history="1">
        <w:r w:rsidRPr="00F36311">
          <w:rPr>
            <w:rStyle w:val="Hyperlink"/>
            <w:color w:val="000000" w:themeColor="text1"/>
            <w:sz w:val="16"/>
            <w:szCs w:val="16"/>
            <w:bdr w:val="none" w:sz="0" w:space="0" w:color="auto" w:frame="1"/>
          </w:rPr>
          <w:t>decision last year to leave the Iran nuclear deal</w:t>
        </w:r>
      </w:hyperlink>
      <w:r w:rsidRPr="00F36311">
        <w:rPr>
          <w:color w:val="000000" w:themeColor="text1"/>
          <w:sz w:val="16"/>
          <w:szCs w:val="16"/>
        </w:rPr>
        <w:t>.</w:t>
      </w:r>
    </w:p>
    <w:p w14:paraId="1101246A" w14:textId="77777777" w:rsidR="00017941" w:rsidRPr="00C64B0C" w:rsidRDefault="00017941" w:rsidP="00017941">
      <w:pPr>
        <w:pStyle w:val="css-exrw3m"/>
        <w:shd w:val="clear" w:color="auto" w:fill="FFFFFF"/>
        <w:spacing w:before="0" w:beforeAutospacing="0" w:after="0" w:afterAutospacing="0"/>
        <w:textAlignment w:val="baseline"/>
        <w:rPr>
          <w:color w:val="000000" w:themeColor="text1"/>
        </w:rPr>
      </w:pPr>
    </w:p>
    <w:p w14:paraId="73DEB811" w14:textId="77777777" w:rsidR="00017941" w:rsidRDefault="00017941" w:rsidP="00017941">
      <w:pPr>
        <w:pStyle w:val="Heading4"/>
      </w:pPr>
      <w:r>
        <w:t>Iran blames the US for exacerbating the Yemen conflict</w:t>
      </w:r>
      <w:r>
        <w:tab/>
      </w:r>
    </w:p>
    <w:p w14:paraId="424861E8" w14:textId="77777777" w:rsidR="00017941" w:rsidRPr="0042741A" w:rsidRDefault="00017941" w:rsidP="00017941">
      <w:r w:rsidRPr="0042741A">
        <w:t xml:space="preserve">Daily Sabah 2018- (Middle East news organization, “Iran blames US for crimes against humanity in Yemen,” Daily Sabah, </w:t>
      </w:r>
      <w:hyperlink r:id="rId134" w:history="1">
        <w:r w:rsidRPr="0042741A">
          <w:t>https://www.dailysabah.com/mideast/2018/11/10/iran-blames-us-for-crimes-against-humanity-in-yemen</w:t>
        </w:r>
      </w:hyperlink>
      <w:r w:rsidRPr="0042741A">
        <w:t>, 9/11/18, JD)</w:t>
      </w:r>
    </w:p>
    <w:p w14:paraId="6DE0D353" w14:textId="77777777" w:rsidR="00017941" w:rsidRPr="00D810D0" w:rsidRDefault="00017941" w:rsidP="00017941">
      <w:pPr>
        <w:shd w:val="clear" w:color="auto" w:fill="FFFFFF"/>
        <w:spacing w:after="300"/>
        <w:rPr>
          <w:rFonts w:asciiTheme="majorHAnsi" w:hAnsiTheme="majorHAnsi" w:cs="Times New Roman"/>
          <w:color w:val="1B1B1B"/>
          <w:sz w:val="16"/>
          <w:szCs w:val="32"/>
        </w:rPr>
      </w:pPr>
      <w:r w:rsidRPr="00D810D0">
        <w:rPr>
          <w:rFonts w:asciiTheme="majorHAnsi" w:hAnsiTheme="majorHAnsi" w:cs="Times New Roman"/>
          <w:color w:val="1B1B1B"/>
          <w:sz w:val="32"/>
          <w:szCs w:val="32"/>
          <w:u w:val="single"/>
        </w:rPr>
        <w:t>The U.S. is responsible for crimes against humanity regarding Iran and Yemen, Iran's Foreign Minister said</w:t>
      </w:r>
      <w:r w:rsidRPr="00D810D0">
        <w:rPr>
          <w:rFonts w:asciiTheme="majorHAnsi" w:hAnsiTheme="majorHAnsi" w:cs="Times New Roman"/>
          <w:color w:val="1B1B1B"/>
          <w:sz w:val="16"/>
          <w:szCs w:val="32"/>
        </w:rPr>
        <w:t xml:space="preserve"> Thursday. "You know what @SecPompeo? It's the Yemenis themselves who're responsible for famine they're facing. They should've simply allowed your butcher clients—who spend billions on bombing school buses &amp; "millions to mitigate this risk" to annihilate them w/o resisting. #HaveYouNoShame,"Iranian FM Javad Zarif said on Twitter.</w:t>
      </w:r>
    </w:p>
    <w:p w14:paraId="65181362" w14:textId="77777777" w:rsidR="00017941" w:rsidRPr="00D810D0" w:rsidRDefault="00017941" w:rsidP="00017941">
      <w:pPr>
        <w:shd w:val="clear" w:color="auto" w:fill="FFFFFF"/>
        <w:spacing w:after="300"/>
        <w:rPr>
          <w:rFonts w:asciiTheme="majorHAnsi" w:hAnsiTheme="majorHAnsi" w:cs="Times New Roman"/>
          <w:color w:val="1B1B1B"/>
          <w:sz w:val="16"/>
          <w:szCs w:val="32"/>
        </w:rPr>
      </w:pPr>
      <w:r w:rsidRPr="00D810D0">
        <w:rPr>
          <w:rFonts w:asciiTheme="majorHAnsi" w:hAnsiTheme="majorHAnsi" w:cs="Times New Roman"/>
          <w:color w:val="1B1B1B"/>
          <w:sz w:val="16"/>
          <w:szCs w:val="32"/>
        </w:rPr>
        <w:t xml:space="preserve">On Oct. 30, </w:t>
      </w:r>
      <w:r w:rsidRPr="00D810D0">
        <w:rPr>
          <w:rFonts w:asciiTheme="majorHAnsi" w:hAnsiTheme="majorHAnsi" w:cs="Times New Roman"/>
          <w:color w:val="1B1B1B"/>
          <w:sz w:val="32"/>
          <w:szCs w:val="32"/>
          <w:u w:val="single"/>
        </w:rPr>
        <w:t>U.S. Secretary of State Mike Pompeo called for the cessation of hostilities in Yemen. He said in a statement that missile and drone strikes by Iran-allied Houthi rebels against Saudi Arabia and the United Arab Emirates should stop and air strikes by the Saudi-led coalition must cease in all populated areas of Yemen</w:t>
      </w:r>
      <w:r w:rsidRPr="00D810D0">
        <w:rPr>
          <w:rFonts w:asciiTheme="majorHAnsi" w:hAnsiTheme="majorHAnsi" w:cs="Times New Roman"/>
          <w:color w:val="1B1B1B"/>
          <w:sz w:val="16"/>
          <w:szCs w:val="32"/>
        </w:rPr>
        <w:t>.</w:t>
      </w:r>
    </w:p>
    <w:p w14:paraId="67AC76BC" w14:textId="77777777" w:rsidR="00017941" w:rsidRPr="00D810D0" w:rsidRDefault="00017941" w:rsidP="00017941">
      <w:pPr>
        <w:shd w:val="clear" w:color="auto" w:fill="FFFFFF"/>
        <w:spacing w:after="300"/>
        <w:rPr>
          <w:rFonts w:asciiTheme="majorHAnsi" w:hAnsiTheme="majorHAnsi" w:cs="Times New Roman"/>
          <w:color w:val="1B1B1B"/>
          <w:sz w:val="32"/>
          <w:szCs w:val="32"/>
        </w:rPr>
      </w:pPr>
      <w:r w:rsidRPr="00D810D0">
        <w:rPr>
          <w:rFonts w:asciiTheme="majorHAnsi" w:hAnsiTheme="majorHAnsi" w:cs="Times New Roman"/>
          <w:color w:val="1B1B1B"/>
          <w:sz w:val="32"/>
          <w:szCs w:val="32"/>
        </w:rPr>
        <w:t>"</w:t>
      </w:r>
      <w:r w:rsidRPr="00D810D0">
        <w:rPr>
          <w:rFonts w:asciiTheme="majorHAnsi" w:hAnsiTheme="majorHAnsi" w:cs="Times New Roman"/>
          <w:color w:val="1B1B1B"/>
          <w:sz w:val="32"/>
          <w:szCs w:val="32"/>
          <w:u w:val="single"/>
        </w:rPr>
        <w:t>Just as with Yemen, @SecPompeo blames Iran for unlawful U.S. sanctions preventing Iranians' access to financial services for food and medicine. Naturally, we will provide them for our people in spite of U.S. efforts. But US is accountable for crimes against humanity re Iran &amp; Yemen," Zarif said.</w:t>
      </w:r>
    </w:p>
    <w:p w14:paraId="5E53E5DC" w14:textId="77777777" w:rsidR="00017941" w:rsidRDefault="00017941" w:rsidP="00017941">
      <w:pPr>
        <w:shd w:val="clear" w:color="auto" w:fill="FFFFFF"/>
        <w:spacing w:before="450" w:after="450"/>
        <w:textAlignment w:val="baseline"/>
        <w:rPr>
          <w:rFonts w:ascii="Arial" w:hAnsi="Arial" w:cs="Arial"/>
          <w:color w:val="333333"/>
          <w:sz w:val="16"/>
          <w:szCs w:val="16"/>
        </w:rPr>
      </w:pPr>
    </w:p>
    <w:p w14:paraId="53A60169" w14:textId="77777777" w:rsidR="00017941" w:rsidRDefault="00017941" w:rsidP="00017941">
      <w:pPr>
        <w:pStyle w:val="Heading4"/>
      </w:pPr>
      <w:r>
        <w:t>Iranian officials believe the US is to blame for escalating tensions in the Middle East</w:t>
      </w:r>
    </w:p>
    <w:p w14:paraId="229106D7" w14:textId="77777777" w:rsidR="00017941" w:rsidRPr="002B70DE" w:rsidRDefault="00017941" w:rsidP="00017941">
      <w:pPr>
        <w:rPr>
          <w:rFonts w:ascii="Helvetica" w:eastAsia="Times New Roman" w:hAnsi="Helvetica"/>
          <w:color w:val="111111"/>
          <w:sz w:val="48"/>
          <w:szCs w:val="48"/>
        </w:rPr>
      </w:pPr>
      <w:r w:rsidRPr="002B70DE">
        <w:rPr>
          <w:b/>
        </w:rPr>
        <w:t>Browning 2017</w:t>
      </w:r>
      <w:r w:rsidRPr="002B70DE">
        <w:t>- (Noah, news correspondent and Middle East expert, “</w:t>
      </w:r>
      <w:r w:rsidRPr="002B70DE">
        <w:rPr>
          <w:rFonts w:ascii="Helvetica" w:eastAsia="Times New Roman" w:hAnsi="Helvetica"/>
          <w:bCs/>
          <w:color w:val="111111"/>
        </w:rPr>
        <w:t>Iran blames Trump for the worst rift in the Arab world in years</w:t>
      </w:r>
      <w:r>
        <w:rPr>
          <w:rFonts w:ascii="Helvetica" w:eastAsia="Times New Roman" w:hAnsi="Helvetica"/>
          <w:bCs/>
          <w:color w:val="111111"/>
        </w:rPr>
        <w:t xml:space="preserve">,” Business Insider, </w:t>
      </w:r>
      <w:hyperlink r:id="rId135" w:history="1">
        <w:r w:rsidRPr="00604E76">
          <w:rPr>
            <w:rStyle w:val="Hyperlink"/>
            <w:rFonts w:ascii="Helvetica" w:eastAsia="Times New Roman" w:hAnsi="Helvetica"/>
            <w:bCs/>
          </w:rPr>
          <w:t>https://www.businessinsider.com/iran-blames-trump-for-the-worst-rift-in-the-arab-world-in-years-2017-6</w:t>
        </w:r>
      </w:hyperlink>
      <w:r>
        <w:rPr>
          <w:rFonts w:ascii="Helvetica" w:eastAsia="Times New Roman" w:hAnsi="Helvetica"/>
          <w:bCs/>
          <w:color w:val="111111"/>
        </w:rPr>
        <w:t>, 6/5/17, JD)</w:t>
      </w:r>
    </w:p>
    <w:p w14:paraId="30C03CF3" w14:textId="77777777" w:rsidR="00017941" w:rsidRPr="00DE40C6" w:rsidRDefault="00017941" w:rsidP="00017941">
      <w:pPr>
        <w:rPr>
          <w:rFonts w:asciiTheme="minorHAnsi" w:eastAsia="Times New Roman" w:hAnsiTheme="minorHAnsi" w:cs="Times New Roman"/>
          <w:sz w:val="24"/>
        </w:rPr>
      </w:pPr>
      <w:r w:rsidRPr="00DE40C6">
        <w:rPr>
          <w:rFonts w:asciiTheme="minorHAnsi" w:eastAsia="Times New Roman" w:hAnsiTheme="minorHAnsi" w:cs="Times New Roman"/>
          <w:color w:val="111111"/>
          <w:sz w:val="26"/>
          <w:szCs w:val="26"/>
          <w:u w:val="single"/>
          <w:shd w:val="clear" w:color="auto" w:fill="FFFFFF"/>
        </w:rPr>
        <w:t>Saudi Arabia, Egypt, the United Arab Emirates and Bahrain severed their ties with Qatar</w:t>
      </w:r>
      <w:r w:rsidRPr="00DE40C6">
        <w:rPr>
          <w:rFonts w:asciiTheme="minorHAnsi" w:eastAsia="Times New Roman" w:hAnsiTheme="minorHAnsi" w:cs="Times New Roman"/>
          <w:color w:val="111111"/>
          <w:sz w:val="16"/>
          <w:szCs w:val="16"/>
          <w:shd w:val="clear" w:color="auto" w:fill="FFFFFF"/>
        </w:rPr>
        <w:t xml:space="preserve"> on Monday, accusing it of supporting terrorism and opening up the worst rift in years among some of the most powerful states in the Arab world.</w:t>
      </w:r>
    </w:p>
    <w:p w14:paraId="59EEFDC2" w14:textId="77777777" w:rsidR="00017941" w:rsidRPr="00DE40C6" w:rsidRDefault="00017941" w:rsidP="00017941">
      <w:pPr>
        <w:shd w:val="clear" w:color="auto" w:fill="FFFFFF"/>
        <w:spacing w:before="100" w:beforeAutospacing="1" w:after="100" w:afterAutospacing="1"/>
        <w:rPr>
          <w:rFonts w:asciiTheme="minorHAnsi" w:hAnsiTheme="minorHAnsi" w:cs="Times New Roman"/>
          <w:color w:val="111111"/>
          <w:sz w:val="26"/>
          <w:szCs w:val="26"/>
          <w:u w:val="single"/>
        </w:rPr>
      </w:pPr>
      <w:r w:rsidRPr="00DE40C6">
        <w:rPr>
          <w:rFonts w:asciiTheme="minorHAnsi" w:hAnsiTheme="minorHAnsi" w:cs="Times New Roman"/>
          <w:color w:val="111111"/>
          <w:sz w:val="26"/>
          <w:szCs w:val="26"/>
          <w:u w:val="single"/>
        </w:rPr>
        <w:t>Iran -- long at odds with Saudi Arabia and a behind-the-scenes target of the move -- immediately blamed U.S. President Donald Trump for setting the stage during his recent trip to Riyadh.</w:t>
      </w:r>
    </w:p>
    <w:p w14:paraId="4089E041" w14:textId="77777777" w:rsidR="00017941" w:rsidRPr="00DE40C6" w:rsidRDefault="00017941" w:rsidP="00017941">
      <w:pPr>
        <w:shd w:val="clear" w:color="auto" w:fill="FFFFFF"/>
        <w:spacing w:before="100" w:beforeAutospacing="1" w:after="100" w:afterAutospacing="1"/>
        <w:rPr>
          <w:rFonts w:asciiTheme="minorHAnsi" w:hAnsiTheme="minorHAnsi" w:cs="Times New Roman"/>
          <w:color w:val="111111"/>
          <w:sz w:val="16"/>
          <w:szCs w:val="16"/>
        </w:rPr>
      </w:pPr>
      <w:r w:rsidRPr="00DE40C6">
        <w:rPr>
          <w:rFonts w:asciiTheme="minorHAnsi" w:hAnsiTheme="minorHAnsi" w:cs="Times New Roman"/>
          <w:color w:val="111111"/>
          <w:sz w:val="16"/>
          <w:szCs w:val="16"/>
        </w:rPr>
        <w:t>Gulf Arab states and Egypt have already long resented Qatar's support for Islamists, especially the Muslim Brotherhood which they regard as a dangerous political enemy.</w:t>
      </w:r>
    </w:p>
    <w:p w14:paraId="046D0338" w14:textId="77777777" w:rsidR="00017941" w:rsidRPr="00DE40C6" w:rsidRDefault="00017941" w:rsidP="00017941">
      <w:pPr>
        <w:shd w:val="clear" w:color="auto" w:fill="FFFFFF"/>
        <w:spacing w:before="100" w:beforeAutospacing="1" w:after="100" w:afterAutospacing="1"/>
        <w:rPr>
          <w:rFonts w:asciiTheme="minorHAnsi" w:hAnsiTheme="minorHAnsi" w:cs="Times New Roman"/>
          <w:color w:val="111111"/>
          <w:sz w:val="16"/>
          <w:szCs w:val="16"/>
        </w:rPr>
      </w:pPr>
      <w:r w:rsidRPr="00DE40C6">
        <w:rPr>
          <w:rFonts w:asciiTheme="minorHAnsi" w:hAnsiTheme="minorHAnsi" w:cs="Times New Roman"/>
          <w:color w:val="111111"/>
          <w:sz w:val="26"/>
          <w:szCs w:val="26"/>
          <w:u w:val="single"/>
        </w:rPr>
        <w:t>The coordinated move, with Yemen and Libya's eastern-based government joining in later, created a dramatic rift among the Arab nations</w:t>
      </w:r>
      <w:r w:rsidRPr="00DE40C6">
        <w:rPr>
          <w:rFonts w:asciiTheme="minorHAnsi" w:hAnsiTheme="minorHAnsi" w:cs="Times New Roman"/>
          <w:color w:val="111111"/>
          <w:sz w:val="26"/>
          <w:szCs w:val="26"/>
        </w:rPr>
        <w:t>,</w:t>
      </w:r>
      <w:r w:rsidRPr="00DE40C6">
        <w:rPr>
          <w:rFonts w:asciiTheme="minorHAnsi" w:hAnsiTheme="minorHAnsi" w:cs="Times New Roman"/>
          <w:color w:val="111111"/>
          <w:sz w:val="24"/>
        </w:rPr>
        <w:t xml:space="preserve"> </w:t>
      </w:r>
      <w:r w:rsidRPr="00DE40C6">
        <w:rPr>
          <w:rFonts w:asciiTheme="minorHAnsi" w:hAnsiTheme="minorHAnsi" w:cs="Times New Roman"/>
          <w:color w:val="111111"/>
          <w:sz w:val="16"/>
          <w:szCs w:val="16"/>
        </w:rPr>
        <w:t>many of which are in OPEC.</w:t>
      </w:r>
    </w:p>
    <w:p w14:paraId="65213A82" w14:textId="77777777" w:rsidR="00017941" w:rsidRPr="00DE40C6" w:rsidRDefault="00017941" w:rsidP="00017941">
      <w:pPr>
        <w:shd w:val="clear" w:color="auto" w:fill="FFFFFF"/>
        <w:spacing w:before="100" w:beforeAutospacing="1" w:after="100" w:afterAutospacing="1"/>
        <w:rPr>
          <w:rFonts w:asciiTheme="minorHAnsi" w:hAnsiTheme="minorHAnsi" w:cs="Times New Roman"/>
          <w:color w:val="111111"/>
          <w:sz w:val="16"/>
          <w:szCs w:val="16"/>
        </w:rPr>
      </w:pPr>
      <w:r w:rsidRPr="00DE40C6">
        <w:rPr>
          <w:rFonts w:asciiTheme="minorHAnsi" w:hAnsiTheme="minorHAnsi" w:cs="Times New Roman"/>
          <w:color w:val="111111"/>
          <w:sz w:val="16"/>
          <w:szCs w:val="16"/>
        </w:rPr>
        <w:t>Announcing the closure of transport ties with Qatar, the three Gulf states gave Qatari visitors and residents two weeks to leave. Qatar was also expelled from the Saudi-led coalition fighting in Yemen.</w:t>
      </w:r>
    </w:p>
    <w:p w14:paraId="46CE6BC9" w14:textId="77777777" w:rsidR="00017941" w:rsidRPr="00DE40C6" w:rsidRDefault="00017941" w:rsidP="00017941">
      <w:pPr>
        <w:shd w:val="clear" w:color="auto" w:fill="FFFFFF"/>
        <w:spacing w:before="100" w:beforeAutospacing="1" w:after="100" w:afterAutospacing="1"/>
        <w:rPr>
          <w:rFonts w:asciiTheme="minorHAnsi" w:hAnsiTheme="minorHAnsi" w:cs="Times New Roman"/>
          <w:color w:val="111111"/>
          <w:sz w:val="16"/>
          <w:szCs w:val="16"/>
        </w:rPr>
      </w:pPr>
      <w:r w:rsidRPr="00DE40C6">
        <w:rPr>
          <w:rFonts w:asciiTheme="minorHAnsi" w:hAnsiTheme="minorHAnsi" w:cs="Times New Roman"/>
          <w:color w:val="111111"/>
          <w:sz w:val="16"/>
          <w:szCs w:val="16"/>
        </w:rPr>
        <w:t>Oil giant Saudi Arabia accused Qatar of backing militant groups -- some backed by regional arch-rival Iran -- and broadcasting their ideology, an apparent reference to Qatar's influential state-owned satellite channel al Jazeera.</w:t>
      </w:r>
    </w:p>
    <w:p w14:paraId="7809E0B2" w14:textId="77777777" w:rsidR="00017941" w:rsidRPr="00DE40C6" w:rsidRDefault="00017941" w:rsidP="00017941">
      <w:pPr>
        <w:shd w:val="clear" w:color="auto" w:fill="FFFFFF"/>
        <w:spacing w:before="100" w:beforeAutospacing="1" w:after="100" w:afterAutospacing="1"/>
        <w:rPr>
          <w:rFonts w:asciiTheme="minorHAnsi" w:hAnsiTheme="minorHAnsi" w:cs="Times New Roman"/>
          <w:color w:val="111111"/>
          <w:sz w:val="16"/>
          <w:szCs w:val="16"/>
        </w:rPr>
      </w:pPr>
      <w:r w:rsidRPr="00DE40C6">
        <w:rPr>
          <w:rFonts w:asciiTheme="minorHAnsi" w:hAnsiTheme="minorHAnsi" w:cs="Times New Roman"/>
          <w:color w:val="111111"/>
          <w:sz w:val="16"/>
          <w:szCs w:val="16"/>
        </w:rPr>
        <w:t>"(Qatar) embraces multiple terrorist and sectarian groups aimed at disturbing stability in the region, including the Muslim Brotherhood, ISIS (Islamic State) and al-Qaeda, and promotes the message and schemes of these groups through their media constantly," Saudi state news agency SPA said.</w:t>
      </w:r>
    </w:p>
    <w:p w14:paraId="2DFE1556" w14:textId="77777777" w:rsidR="00017941" w:rsidRPr="00DE40C6" w:rsidRDefault="00017941" w:rsidP="00017941">
      <w:pPr>
        <w:shd w:val="clear" w:color="auto" w:fill="FFFFFF"/>
        <w:spacing w:before="100" w:beforeAutospacing="1" w:after="100" w:afterAutospacing="1"/>
        <w:rPr>
          <w:rFonts w:asciiTheme="minorHAnsi" w:hAnsiTheme="minorHAnsi" w:cs="Times New Roman"/>
          <w:color w:val="111111"/>
          <w:sz w:val="16"/>
          <w:szCs w:val="16"/>
        </w:rPr>
      </w:pPr>
      <w:r w:rsidRPr="00DE40C6">
        <w:rPr>
          <w:rFonts w:asciiTheme="minorHAnsi" w:hAnsiTheme="minorHAnsi" w:cs="Times New Roman"/>
          <w:color w:val="111111"/>
          <w:sz w:val="16"/>
          <w:szCs w:val="16"/>
        </w:rPr>
        <w:t>It accused Qatar of supporting what it described as Iranian-backed militants in its restive and largely Shi'ite Muslim-populated Eastern region of Qatif and in Bahrain.</w:t>
      </w:r>
    </w:p>
    <w:p w14:paraId="078543B6" w14:textId="77777777" w:rsidR="00017941" w:rsidRPr="00DE40C6" w:rsidRDefault="00017941" w:rsidP="00017941">
      <w:pPr>
        <w:shd w:val="clear" w:color="auto" w:fill="FFFFFF"/>
        <w:spacing w:before="100" w:beforeAutospacing="1" w:after="100" w:afterAutospacing="1"/>
        <w:rPr>
          <w:rFonts w:asciiTheme="minorHAnsi" w:hAnsiTheme="minorHAnsi" w:cs="Times New Roman"/>
          <w:color w:val="111111"/>
          <w:sz w:val="16"/>
          <w:szCs w:val="16"/>
        </w:rPr>
      </w:pPr>
      <w:r w:rsidRPr="00DE40C6">
        <w:rPr>
          <w:rFonts w:asciiTheme="minorHAnsi" w:hAnsiTheme="minorHAnsi" w:cs="Times New Roman"/>
          <w:color w:val="111111"/>
          <w:sz w:val="16"/>
          <w:szCs w:val="16"/>
        </w:rPr>
        <w:t>Qatar said it was facing a campaign aimed at weakening it, denying it was interfering in the affairs of other countries.</w:t>
      </w:r>
    </w:p>
    <w:p w14:paraId="1E834AD3" w14:textId="77777777" w:rsidR="00017941" w:rsidRPr="00DE40C6" w:rsidRDefault="00017941" w:rsidP="00017941">
      <w:pPr>
        <w:shd w:val="clear" w:color="auto" w:fill="FFFFFF"/>
        <w:spacing w:before="100" w:beforeAutospacing="1" w:after="100" w:afterAutospacing="1"/>
        <w:rPr>
          <w:rFonts w:asciiTheme="minorHAnsi" w:hAnsiTheme="minorHAnsi" w:cs="Times New Roman"/>
          <w:color w:val="111111"/>
          <w:sz w:val="16"/>
          <w:szCs w:val="16"/>
        </w:rPr>
      </w:pPr>
      <w:r w:rsidRPr="00DE40C6">
        <w:rPr>
          <w:rFonts w:asciiTheme="minorHAnsi" w:hAnsiTheme="minorHAnsi" w:cs="Times New Roman"/>
          <w:color w:val="111111"/>
          <w:sz w:val="16"/>
          <w:szCs w:val="16"/>
        </w:rPr>
        <w:t>"The campaign of incitement is based on lies that had reached the level of complete fabrications," the Qatari foreign ministry said in a statement.</w:t>
      </w:r>
    </w:p>
    <w:p w14:paraId="2DDA52DA" w14:textId="77777777" w:rsidR="00017941" w:rsidRPr="00DE40C6" w:rsidRDefault="00017941" w:rsidP="00017941">
      <w:pPr>
        <w:shd w:val="clear" w:color="auto" w:fill="FFFFFF"/>
        <w:spacing w:before="100" w:beforeAutospacing="1" w:after="100" w:afterAutospacing="1"/>
        <w:rPr>
          <w:rFonts w:asciiTheme="minorHAnsi" w:hAnsiTheme="minorHAnsi" w:cs="Times New Roman"/>
          <w:color w:val="111111"/>
          <w:sz w:val="26"/>
          <w:szCs w:val="26"/>
          <w:u w:val="single"/>
        </w:rPr>
      </w:pPr>
      <w:r w:rsidRPr="00DE40C6">
        <w:rPr>
          <w:rFonts w:asciiTheme="minorHAnsi" w:hAnsiTheme="minorHAnsi" w:cs="Times New Roman"/>
          <w:color w:val="111111"/>
          <w:sz w:val="26"/>
          <w:szCs w:val="26"/>
          <w:u w:val="single"/>
        </w:rPr>
        <w:t>Iran saw America pulling the strings.</w:t>
      </w:r>
    </w:p>
    <w:p w14:paraId="2BA932A3" w14:textId="77777777" w:rsidR="00017941" w:rsidRPr="00DE40C6" w:rsidRDefault="00017941" w:rsidP="00017941">
      <w:pPr>
        <w:shd w:val="clear" w:color="auto" w:fill="FFFFFF"/>
        <w:spacing w:before="100" w:beforeAutospacing="1" w:after="100" w:afterAutospacing="1"/>
        <w:rPr>
          <w:rFonts w:asciiTheme="minorHAnsi" w:hAnsiTheme="minorHAnsi" w:cs="Times New Roman"/>
          <w:color w:val="111111"/>
          <w:sz w:val="30"/>
          <w:szCs w:val="30"/>
        </w:rPr>
      </w:pPr>
      <w:r w:rsidRPr="00DE40C6">
        <w:rPr>
          <w:rFonts w:asciiTheme="minorHAnsi" w:hAnsiTheme="minorHAnsi" w:cs="Times New Roman"/>
          <w:color w:val="111111"/>
          <w:sz w:val="26"/>
          <w:szCs w:val="26"/>
        </w:rPr>
        <w:t>"</w:t>
      </w:r>
      <w:r w:rsidRPr="00DE40C6">
        <w:rPr>
          <w:rFonts w:asciiTheme="minorHAnsi" w:hAnsiTheme="minorHAnsi" w:cs="Times New Roman"/>
          <w:color w:val="111111"/>
          <w:sz w:val="26"/>
          <w:szCs w:val="26"/>
          <w:u w:val="single"/>
        </w:rPr>
        <w:t>What is happening is the preliminary result of the sword dance," Hamid Aboutalebi, deputy chief of staff of Iran's President Hassan Rouhani, tweeted</w:t>
      </w:r>
      <w:r w:rsidRPr="00DE40C6">
        <w:rPr>
          <w:rFonts w:asciiTheme="minorHAnsi" w:hAnsiTheme="minorHAnsi" w:cs="Times New Roman"/>
          <w:color w:val="111111"/>
          <w:sz w:val="24"/>
        </w:rPr>
        <w:t xml:space="preserve"> </w:t>
      </w:r>
      <w:r w:rsidRPr="00DE40C6">
        <w:rPr>
          <w:rFonts w:asciiTheme="minorHAnsi" w:hAnsiTheme="minorHAnsi" w:cs="Times New Roman"/>
          <w:color w:val="111111"/>
          <w:sz w:val="16"/>
          <w:szCs w:val="16"/>
        </w:rPr>
        <w:t>in a reference to Trump's recent visit to Saudi Arabia.</w:t>
      </w:r>
    </w:p>
    <w:p w14:paraId="15086EF5" w14:textId="77777777" w:rsidR="00017941" w:rsidRPr="00DE40C6" w:rsidRDefault="00017941" w:rsidP="00017941">
      <w:pPr>
        <w:shd w:val="clear" w:color="auto" w:fill="FFFFFF"/>
        <w:spacing w:before="100" w:beforeAutospacing="1" w:after="100" w:afterAutospacing="1"/>
        <w:rPr>
          <w:rFonts w:asciiTheme="minorHAnsi" w:hAnsiTheme="minorHAnsi" w:cs="Times New Roman"/>
          <w:color w:val="111111"/>
          <w:sz w:val="16"/>
          <w:szCs w:val="16"/>
        </w:rPr>
      </w:pPr>
      <w:r w:rsidRPr="00DE40C6">
        <w:rPr>
          <w:rFonts w:asciiTheme="minorHAnsi" w:hAnsiTheme="minorHAnsi" w:cs="Times New Roman"/>
          <w:color w:val="111111"/>
          <w:sz w:val="16"/>
          <w:szCs w:val="16"/>
        </w:rPr>
        <w:t>Trump and other U.S. officials participated in a traditional sword dance during the trip in which he called on Muslim countries to stand united against Islamist extremists and singled out Iran as a key source of funding and support for militant groups.</w:t>
      </w:r>
    </w:p>
    <w:p w14:paraId="7F957B60" w14:textId="77777777" w:rsidR="00017941" w:rsidRPr="00DE40C6" w:rsidRDefault="00017941" w:rsidP="00017941">
      <w:pPr>
        <w:shd w:val="clear" w:color="auto" w:fill="FFFFFF"/>
        <w:spacing w:before="100" w:beforeAutospacing="1" w:after="100" w:afterAutospacing="1"/>
        <w:rPr>
          <w:rFonts w:asciiTheme="minorHAnsi" w:hAnsiTheme="minorHAnsi" w:cs="Times New Roman"/>
          <w:color w:val="111111"/>
          <w:sz w:val="16"/>
          <w:szCs w:val="16"/>
        </w:rPr>
      </w:pPr>
      <w:r w:rsidRPr="00DE40C6">
        <w:rPr>
          <w:rFonts w:asciiTheme="minorHAnsi" w:hAnsiTheme="minorHAnsi" w:cs="Times New Roman"/>
          <w:color w:val="111111"/>
          <w:sz w:val="16"/>
          <w:szCs w:val="16"/>
        </w:rPr>
        <w:t>U.S. Secretary of State Rex Tillerson told reporters in Sydney on Monday that the spat would not effect the fight against Islamist militants and that Washington has encouraged its Gulf allies to resolve their differences.</w:t>
      </w:r>
    </w:p>
    <w:p w14:paraId="24AB11EE" w14:textId="77777777" w:rsidR="00017941" w:rsidRPr="00151A23" w:rsidRDefault="00017941" w:rsidP="00017941">
      <w:pPr>
        <w:shd w:val="clear" w:color="auto" w:fill="FFFFFF"/>
        <w:spacing w:before="100" w:beforeAutospacing="1" w:after="100" w:afterAutospacing="1"/>
        <w:rPr>
          <w:rFonts w:asciiTheme="minorHAnsi" w:hAnsiTheme="minorHAnsi" w:cs="Times New Roman"/>
          <w:color w:val="111111"/>
          <w:sz w:val="26"/>
          <w:szCs w:val="26"/>
          <w:u w:val="single"/>
        </w:rPr>
      </w:pPr>
      <w:r w:rsidRPr="00DE40C6">
        <w:rPr>
          <w:rFonts w:asciiTheme="minorHAnsi" w:hAnsiTheme="minorHAnsi" w:cs="Times New Roman"/>
          <w:color w:val="111111"/>
          <w:sz w:val="26"/>
          <w:szCs w:val="26"/>
          <w:u w:val="single"/>
        </w:rPr>
        <w:t>A split between Doha and its closest allies can have repercussions around the Middle East, where Gulf states have used their financial and political power to influence events in Libya, Egypt, Syria, Iraq and Yemen.</w:t>
      </w:r>
    </w:p>
    <w:p w14:paraId="51DB9B45" w14:textId="77777777" w:rsidR="00017941" w:rsidRDefault="00017941" w:rsidP="00017941"/>
    <w:p w14:paraId="70E08EAA" w14:textId="77777777" w:rsidR="00017941" w:rsidRDefault="00017941" w:rsidP="00017941"/>
    <w:p w14:paraId="71CDFF79" w14:textId="77777777" w:rsidR="00017941" w:rsidRDefault="00017941" w:rsidP="00017941">
      <w:pPr>
        <w:pStyle w:val="Heading4"/>
      </w:pPr>
      <w:r>
        <w:t>Iran blames the US for Middle East tensions</w:t>
      </w:r>
    </w:p>
    <w:p w14:paraId="06CEBE92" w14:textId="77777777" w:rsidR="00017941" w:rsidRPr="00151A23" w:rsidRDefault="00017941" w:rsidP="00017941">
      <w:r w:rsidRPr="00151A23">
        <w:rPr>
          <w:rStyle w:val="Style13ptBold"/>
        </w:rPr>
        <w:t>Associated Press 6/23</w:t>
      </w:r>
      <w:r w:rsidRPr="00151A23">
        <w:t xml:space="preserve">- (News agency, “The Latest: UK diplomat in Tehran warns against 'escalation,’” ABC News, </w:t>
      </w:r>
      <w:hyperlink r:id="rId136" w:history="1">
        <w:r w:rsidRPr="00151A23">
          <w:t>https://abcnews.go.com/International/wireStory/latest-iranian-general-warns-us-war-63890003</w:t>
        </w:r>
      </w:hyperlink>
      <w:r w:rsidRPr="00151A23">
        <w:t>, 6/23/19, JD)</w:t>
      </w:r>
    </w:p>
    <w:p w14:paraId="44719306" w14:textId="77777777" w:rsidR="00017941" w:rsidRPr="00691192" w:rsidRDefault="00017941" w:rsidP="00017941">
      <w:pPr>
        <w:shd w:val="clear" w:color="auto" w:fill="FFFFFF"/>
        <w:spacing w:before="450" w:after="450"/>
        <w:textAlignment w:val="baseline"/>
        <w:rPr>
          <w:rFonts w:ascii="Arial" w:hAnsi="Arial" w:cs="Arial"/>
          <w:color w:val="333333"/>
          <w:sz w:val="16"/>
          <w:szCs w:val="27"/>
        </w:rPr>
      </w:pPr>
      <w:r w:rsidRPr="00691192">
        <w:rPr>
          <w:rFonts w:ascii="Arial" w:hAnsi="Arial" w:cs="Arial"/>
          <w:color w:val="333333"/>
          <w:sz w:val="27"/>
          <w:szCs w:val="27"/>
          <w:u w:val="single"/>
        </w:rPr>
        <w:t>Iran's president has accused the United States of fueling tensions in an already volatile region,</w:t>
      </w:r>
      <w:r w:rsidRPr="00691192">
        <w:rPr>
          <w:rFonts w:ascii="Arial" w:hAnsi="Arial" w:cs="Arial"/>
          <w:color w:val="333333"/>
          <w:sz w:val="16"/>
          <w:szCs w:val="27"/>
        </w:rPr>
        <w:t xml:space="preserve"> as the crisis between the two countries escalates.</w:t>
      </w:r>
    </w:p>
    <w:p w14:paraId="5422188F" w14:textId="77777777" w:rsidR="00017941" w:rsidRPr="00691192" w:rsidRDefault="00017941" w:rsidP="00017941">
      <w:pPr>
        <w:shd w:val="clear" w:color="auto" w:fill="FFFFFF"/>
        <w:spacing w:before="450" w:after="450"/>
        <w:textAlignment w:val="baseline"/>
        <w:rPr>
          <w:rFonts w:ascii="Arial" w:hAnsi="Arial" w:cs="Arial"/>
          <w:color w:val="333333"/>
          <w:sz w:val="16"/>
          <w:szCs w:val="27"/>
        </w:rPr>
      </w:pPr>
      <w:r w:rsidRPr="00691192">
        <w:rPr>
          <w:rFonts w:ascii="Arial" w:hAnsi="Arial" w:cs="Arial"/>
          <w:color w:val="333333"/>
          <w:sz w:val="16"/>
          <w:szCs w:val="27"/>
        </w:rPr>
        <w:t xml:space="preserve">The official </w:t>
      </w:r>
      <w:r w:rsidRPr="00691192">
        <w:rPr>
          <w:rFonts w:ascii="Arial" w:hAnsi="Arial" w:cs="Arial"/>
          <w:color w:val="333333"/>
          <w:sz w:val="27"/>
          <w:szCs w:val="27"/>
          <w:u w:val="single"/>
        </w:rPr>
        <w:t>IRNA news agency quoted Sunday Hassan Rouhani as saying the "interventionist military presence" of the U.S. is responsible for the Middle East's problems.</w:t>
      </w:r>
    </w:p>
    <w:p w14:paraId="3B14F573" w14:textId="77777777" w:rsidR="00017941" w:rsidRPr="00691192" w:rsidRDefault="00017941" w:rsidP="00017941">
      <w:pPr>
        <w:shd w:val="clear" w:color="auto" w:fill="FFFFFF"/>
        <w:spacing w:before="450" w:after="450"/>
        <w:textAlignment w:val="baseline"/>
        <w:rPr>
          <w:rFonts w:ascii="Arial" w:hAnsi="Arial" w:cs="Arial"/>
          <w:color w:val="333333"/>
          <w:sz w:val="16"/>
          <w:szCs w:val="16"/>
        </w:rPr>
      </w:pPr>
      <w:r w:rsidRPr="00691192">
        <w:rPr>
          <w:rFonts w:ascii="Arial" w:hAnsi="Arial" w:cs="Arial"/>
          <w:color w:val="333333"/>
          <w:sz w:val="16"/>
          <w:szCs w:val="16"/>
        </w:rPr>
        <w:t>Rouhani also denounced what Iran alleges was the incursion of its airspace by a U.S. military drone, which Tehran shot down on Thursday.</w:t>
      </w:r>
    </w:p>
    <w:p w14:paraId="2E190BE7" w14:textId="77777777" w:rsidR="00017941" w:rsidRPr="00691192" w:rsidRDefault="00017941" w:rsidP="00017941">
      <w:pPr>
        <w:shd w:val="clear" w:color="auto" w:fill="FFFFFF"/>
        <w:spacing w:before="450" w:after="450"/>
        <w:textAlignment w:val="baseline"/>
        <w:rPr>
          <w:rFonts w:ascii="Arial" w:hAnsi="Arial" w:cs="Arial"/>
          <w:color w:val="333333"/>
          <w:sz w:val="16"/>
          <w:szCs w:val="27"/>
        </w:rPr>
      </w:pPr>
      <w:r w:rsidRPr="00691192">
        <w:rPr>
          <w:rFonts w:ascii="Arial" w:hAnsi="Arial" w:cs="Arial"/>
          <w:color w:val="333333"/>
          <w:sz w:val="16"/>
          <w:szCs w:val="27"/>
        </w:rPr>
        <w:t xml:space="preserve">Rouhani said: </w:t>
      </w:r>
      <w:r w:rsidRPr="00691192">
        <w:rPr>
          <w:rFonts w:ascii="Arial" w:hAnsi="Arial" w:cs="Arial"/>
          <w:color w:val="333333"/>
          <w:sz w:val="27"/>
          <w:szCs w:val="27"/>
          <w:u w:val="single"/>
        </w:rPr>
        <w:t>"We expect international bodies to show proper reaction to the invasion move.</w:t>
      </w:r>
      <w:r w:rsidRPr="00691192">
        <w:rPr>
          <w:rFonts w:ascii="Arial" w:hAnsi="Arial" w:cs="Arial"/>
          <w:color w:val="333333"/>
          <w:sz w:val="16"/>
          <w:szCs w:val="27"/>
        </w:rPr>
        <w:t>" His remarks came during a meeting with the president of IPU, or Inter-Parliamentary Union, Gabriela Cuevas, in Tehran.</w:t>
      </w:r>
    </w:p>
    <w:p w14:paraId="11EA6F91" w14:textId="77777777" w:rsidR="00017941" w:rsidRPr="00956802" w:rsidRDefault="00017941" w:rsidP="00017941">
      <w:pPr>
        <w:shd w:val="clear" w:color="auto" w:fill="FFFFFF"/>
        <w:spacing w:before="450" w:after="450"/>
        <w:textAlignment w:val="baseline"/>
        <w:rPr>
          <w:rFonts w:ascii="Arial" w:hAnsi="Arial" w:cs="Arial"/>
          <w:color w:val="333333"/>
          <w:sz w:val="16"/>
          <w:szCs w:val="16"/>
        </w:rPr>
      </w:pPr>
      <w:r w:rsidRPr="00691192">
        <w:rPr>
          <w:rFonts w:ascii="Arial" w:hAnsi="Arial" w:cs="Arial"/>
          <w:color w:val="333333"/>
          <w:sz w:val="16"/>
          <w:szCs w:val="16"/>
        </w:rPr>
        <w:t>The U.S. says the drone was flying above international waters near the Persian Gulf.</w:t>
      </w:r>
    </w:p>
    <w:p w14:paraId="69C6CE90" w14:textId="77777777" w:rsidR="00017941" w:rsidRDefault="00017941" w:rsidP="00017941">
      <w:pPr>
        <w:pStyle w:val="Heading3"/>
      </w:pPr>
      <w:r>
        <w:t>--Iran War Impact Ext.</w:t>
      </w:r>
    </w:p>
    <w:p w14:paraId="0AEF4FB2" w14:textId="77777777" w:rsidR="00017941" w:rsidRDefault="00017941" w:rsidP="00017941"/>
    <w:p w14:paraId="19D109ED" w14:textId="77777777" w:rsidR="00017941" w:rsidRPr="00835198" w:rsidRDefault="00017941" w:rsidP="00017941">
      <w:pPr>
        <w:pStyle w:val="Heading4"/>
        <w:rPr>
          <w:b w:val="0"/>
          <w:bCs w:val="0"/>
        </w:rPr>
      </w:pPr>
      <w:r>
        <w:t>Iran and the US are on the brink of war—one that would be immeasurably bad for both countries—</w:t>
      </w:r>
      <w:r>
        <w:rPr>
          <w:b w:val="0"/>
        </w:rPr>
        <w:t>sheer death, international perception of the US as being in the wrong, regional spillover, and military implications</w:t>
      </w:r>
    </w:p>
    <w:p w14:paraId="03768DA9" w14:textId="77777777" w:rsidR="00017941" w:rsidRDefault="00017941" w:rsidP="00017941">
      <w:r w:rsidRPr="00AF5494">
        <w:rPr>
          <w:rStyle w:val="Style13ptBold"/>
        </w:rPr>
        <w:t>RT International</w:t>
      </w:r>
      <w:r>
        <w:t xml:space="preserve">, </w:t>
      </w:r>
      <w:r w:rsidRPr="00AF5494">
        <w:rPr>
          <w:rStyle w:val="Style13ptBold"/>
        </w:rPr>
        <w:t>6-22</w:t>
      </w:r>
      <w:r>
        <w:t>-2019, "US war with Iran would be a disaster with ripple effects that ‘could last decades’," https://www.rt.com/usa/459342-us-iran-war-disaster/</w:t>
      </w:r>
    </w:p>
    <w:p w14:paraId="76254796" w14:textId="77777777" w:rsidR="00017941" w:rsidRPr="00BF4083" w:rsidRDefault="00017941" w:rsidP="00017941">
      <w:r>
        <w:t xml:space="preserve">The </w:t>
      </w:r>
      <w:r w:rsidRPr="00BF4083">
        <w:rPr>
          <w:rStyle w:val="StyleUnderline"/>
        </w:rPr>
        <w:t>situation around Iran has been cranked up to fever pitch</w:t>
      </w:r>
      <w:r>
        <w:t xml:space="preserve">, and another </w:t>
      </w:r>
      <w:r w:rsidRPr="00BF4083">
        <w:rPr>
          <w:rStyle w:val="StyleUnderline"/>
        </w:rPr>
        <w:t>American war in the Middle East seems just around the corner</w:t>
      </w:r>
      <w:r>
        <w:t xml:space="preserve"> – </w:t>
      </w:r>
      <w:r w:rsidRPr="00BF4083">
        <w:rPr>
          <w:rStyle w:val="StyleUnderline"/>
        </w:rPr>
        <w:t>a war that spells devastation for both the region and Trump's presidency</w:t>
      </w:r>
      <w:r w:rsidRPr="00BF4083">
        <w:t>, analysts believe.</w:t>
      </w:r>
    </w:p>
    <w:p w14:paraId="0F38325E" w14:textId="77777777" w:rsidR="00017941" w:rsidRDefault="00017941" w:rsidP="00017941">
      <w:r>
        <w:t>The US is allegedly mulling a war plan against Iran with 120,000 troops potentially involved, according to a recent New York Times report which cited unnamed officials. US President Donald Trump denied that his administration has been planning to send troops, but added that if they did, it would be “a hell of a lot more” than what the Times report suggested.</w:t>
      </w:r>
    </w:p>
    <w:p w14:paraId="79F0F0C6" w14:textId="77777777" w:rsidR="00017941" w:rsidRPr="00BF4083" w:rsidRDefault="00017941" w:rsidP="00017941">
      <w:pPr>
        <w:rPr>
          <w:rStyle w:val="StyleUnderline"/>
        </w:rPr>
      </w:pPr>
      <w:r>
        <w:t xml:space="preserve">Nonetheless, Washington has been notching up war talk in recent days and weeks, with Secretary of State Mike </w:t>
      </w:r>
      <w:r w:rsidRPr="00BF4083">
        <w:rPr>
          <w:rStyle w:val="StyleUnderline"/>
        </w:rPr>
        <w:t>Pompeo touring the world threatening Iran at every stop – at times even going out of the way to make these treats from more strategically-important spots, like Iraq.</w:t>
      </w:r>
    </w:p>
    <w:p w14:paraId="2B51D7B6" w14:textId="77777777" w:rsidR="00017941" w:rsidRDefault="00017941" w:rsidP="00017941">
      <w:r>
        <w:t>The chant has been that the US doesn't want war, but stands ready to hit “swiftly and decisively” should Iran or its nebulous “proxies” attempt any attack against American “interests or citizens.” As if on cue, such an apparent attempt came on Sunday, when oil tankers – two of them Saudi Arabian, one bound for the US – were hit by “sabotage” just off the Strait of Hormuz.</w:t>
      </w:r>
    </w:p>
    <w:p w14:paraId="7DCD3DA6" w14:textId="77777777" w:rsidR="00017941" w:rsidRDefault="00017941" w:rsidP="00017941">
      <w:r>
        <w:t>Nobody was hurt, no oil was spilled, and no-one has officially accused Iran – yet, – but unofficially, there already are reports that US officials are blaming the convenient culprit. Trump, in particular, didn't wait for confirmation, threatening the Iranians would “suffer greatly” if they “do anything.”</w:t>
      </w:r>
    </w:p>
    <w:p w14:paraId="45C31605" w14:textId="77777777" w:rsidR="00017941" w:rsidRDefault="00017941" w:rsidP="00017941">
      <w:r>
        <w:t>And while analysts in even the mainstream media appear to be somewhat alarmed by the looming war, obviously spurred on by the militancy of Pompeo and national security adviser John Bolton, influential critical voices among Washington politicians are all but absent – despite the eerie similarities with the build-up to the 2003 invasion of Iraq.</w:t>
      </w:r>
    </w:p>
    <w:p w14:paraId="68309C73" w14:textId="77777777" w:rsidR="00017941" w:rsidRDefault="00017941" w:rsidP="00017941">
      <w:r>
        <w:t>That one became a quagmire that swallowed an estimated 400,000 lives, over 4,000 of them American troops, as well as billions of dollars. Even the fact that Trump is about to break another of his platform promises – to end senseless American wars abroad – can't seem to inspire a rebuke among his many opponents in Washington.</w:t>
      </w:r>
    </w:p>
    <w:p w14:paraId="2BEED16E" w14:textId="77777777" w:rsidR="00017941" w:rsidRDefault="00017941" w:rsidP="00017941">
      <w:r>
        <w:t>While the cons</w:t>
      </w:r>
      <w:r w:rsidRPr="00BF4083">
        <w:rPr>
          <w:rStyle w:val="StyleUnderline"/>
        </w:rPr>
        <w:t xml:space="preserve">equences of war with Iran in terms of </w:t>
      </w:r>
      <w:r w:rsidRPr="00BF4083">
        <w:rPr>
          <w:rStyle w:val="Emphasis"/>
        </w:rPr>
        <w:t>death and destruction would be “literally incalculable</w:t>
      </w:r>
      <w:r w:rsidRPr="00BF4083">
        <w:rPr>
          <w:rStyle w:val="StyleUnderline"/>
        </w:rPr>
        <w:t xml:space="preserve">,” starting such a conflict could also be a colossal mistake for Trump politically, </w:t>
      </w:r>
      <w:r>
        <w:t>James Jatras, a former US diplomat and Republican Senate policy adviser told RT.</w:t>
      </w:r>
    </w:p>
    <w:p w14:paraId="03E520C9" w14:textId="77777777" w:rsidR="00017941" w:rsidRDefault="00017941" w:rsidP="00017941">
      <w:r>
        <w:t>Jatras said that while the White House strategists and war hawks like Bolton and Pompeo may “think” they know how events would play it, these things “very rarely actually go according to plan.”</w:t>
      </w:r>
    </w:p>
    <w:p w14:paraId="08277EDD" w14:textId="77777777" w:rsidR="00017941" w:rsidRDefault="00017941" w:rsidP="00017941">
      <w:r>
        <w:t xml:space="preserve">Trump will have “betrayed everything he promised” to the electorate if he dives into </w:t>
      </w:r>
      <w:r w:rsidRPr="00BF4083">
        <w:rPr>
          <w:rStyle w:val="StyleUnderline"/>
        </w:rPr>
        <w:t>another potentially endless conflict</w:t>
      </w:r>
      <w:r>
        <w:t>, having promised no more pointless regime change wars during his 2016 campaign. At that point, Jatras said, his presidency would look more like a “third term for George W. Bush.”</w:t>
      </w:r>
    </w:p>
    <w:p w14:paraId="6E3A8E78" w14:textId="77777777" w:rsidR="00017941" w:rsidRDefault="00017941" w:rsidP="00017941">
      <w:r>
        <w:t xml:space="preserve">A </w:t>
      </w:r>
      <w:r w:rsidRPr="00BF4083">
        <w:rPr>
          <w:rStyle w:val="StyleUnderline"/>
        </w:rPr>
        <w:t>war with Iran would also undoubtedly put the US’s regional allies, Israel and Saudi Arabia, at risk</w:t>
      </w:r>
      <w:r>
        <w:t>, although Bolton and Pompeo seem determined to bring regime change to Tehran despite all these potential dangers, regional and otherwise.</w:t>
      </w:r>
    </w:p>
    <w:p w14:paraId="5778758C" w14:textId="77777777" w:rsidR="00017941" w:rsidRDefault="00017941" w:rsidP="00017941">
      <w:r>
        <w:t xml:space="preserve">Jatras believes such thinking is the result of “imperial hubris.” Even though Washington may understand Iran’s military capabilities, there are still </w:t>
      </w:r>
      <w:r w:rsidRPr="00BF4083">
        <w:rPr>
          <w:rStyle w:val="StyleUnderline"/>
        </w:rPr>
        <w:t>influential figures in the White House who are “so arrogant” and believe so much in the US’s “overwhelming superiority” that they believe Iran would turn out to be a “paper tiger.”</w:t>
      </w:r>
    </w:p>
    <w:p w14:paraId="434261B0" w14:textId="77777777" w:rsidR="00017941" w:rsidRDefault="00017941" w:rsidP="00017941">
      <w:r>
        <w:t xml:space="preserve">While </w:t>
      </w:r>
      <w:r w:rsidRPr="00BF4083">
        <w:rPr>
          <w:rStyle w:val="StyleUnderline"/>
        </w:rPr>
        <w:t>Israel and Saudi Arabia may believe they will benefit in the long run from a US attack on their Iranian foe</w:t>
      </w:r>
      <w:r>
        <w:t>, it is almost “</w:t>
      </w:r>
      <w:r w:rsidRPr="00BF4083">
        <w:rPr>
          <w:rStyle w:val="Emphasis"/>
        </w:rPr>
        <w:t>100 percent” certain</w:t>
      </w:r>
      <w:r>
        <w:t xml:space="preserve"> that if Washington attacks Iran, </w:t>
      </w:r>
      <w:r w:rsidRPr="00BF4083">
        <w:rPr>
          <w:rStyle w:val="StyleUnderline"/>
        </w:rPr>
        <w:t>Iran will attack both “facilitator” countries in return</w:t>
      </w:r>
      <w:r>
        <w:t>, according to Foad Izadi, professor of political communication at the University of Tehran.</w:t>
      </w:r>
    </w:p>
    <w:p w14:paraId="64AA7101" w14:textId="77777777" w:rsidR="00017941" w:rsidRDefault="00017941" w:rsidP="00017941">
      <w:r w:rsidRPr="00BF4083">
        <w:rPr>
          <w:rStyle w:val="StyleUnderline"/>
        </w:rPr>
        <w:t>If the conflict did prompt Tehran to attack Israel and Saudi Arabia, Izadi said the Israelis and Saudis would want to fight Iran “</w:t>
      </w:r>
      <w:r w:rsidRPr="00BF4083">
        <w:rPr>
          <w:rStyle w:val="Emphasis"/>
        </w:rPr>
        <w:t>to the last American soldier</w:t>
      </w:r>
      <w:r>
        <w:t>” — a comment which should give American citizens and media pundits pause for thought before cheerleading for another disastrous regime change war, as many did in the lead up to the Iraq war.</w:t>
      </w:r>
    </w:p>
    <w:p w14:paraId="79BE2BEB" w14:textId="77777777" w:rsidR="00017941" w:rsidRDefault="00017941" w:rsidP="00017941">
      <w:r>
        <w:t>‘</w:t>
      </w:r>
      <w:r w:rsidRPr="00BF4083">
        <w:rPr>
          <w:rStyle w:val="StyleUnderline"/>
        </w:rPr>
        <w:t>No winners’ and everyone knows it</w:t>
      </w:r>
    </w:p>
    <w:p w14:paraId="0FA7E08B" w14:textId="77777777" w:rsidR="00017941" w:rsidRDefault="00017941" w:rsidP="00017941">
      <w:r>
        <w:t xml:space="preserve">The </w:t>
      </w:r>
      <w:r w:rsidRPr="00F20D75">
        <w:rPr>
          <w:rStyle w:val="StyleUnderline"/>
        </w:rPr>
        <w:t>sheer catastrophic scale a US-Iran war would spill out into</w:t>
      </w:r>
      <w:r>
        <w:t xml:space="preserve">, is exactly what stands in the way of it actually happening, says Vladimir Sazhin, a senior fellow at the Iran sector of the Oriental Studies Research Institute of the Russian Academy of Sciences. Whatever the belligerent rhetoric by Trump's hawk nest or Rouhani's generals, </w:t>
      </w:r>
      <w:r w:rsidRPr="00F20D75">
        <w:rPr>
          <w:rStyle w:val="StyleUnderline"/>
        </w:rPr>
        <w:t>neither really want the war</w:t>
      </w:r>
      <w:r>
        <w:t>.</w:t>
      </w:r>
    </w:p>
    <w:p w14:paraId="365DE5E0" w14:textId="77777777" w:rsidR="00017941" w:rsidRDefault="00017941" w:rsidP="00017941">
      <w:r>
        <w:t>“</w:t>
      </w:r>
      <w:r w:rsidRPr="00F20D75">
        <w:rPr>
          <w:rStyle w:val="StyleUnderline"/>
        </w:rPr>
        <w:t>Nobody wins from this, a big war would be a disaster for the Middle East</w:t>
      </w:r>
      <w:r>
        <w:t xml:space="preserve">,” Sazhin told RT. With </w:t>
      </w:r>
      <w:r w:rsidRPr="00F20D75">
        <w:rPr>
          <w:rStyle w:val="StyleUnderline"/>
        </w:rPr>
        <w:t>Washington and Tehran mutually declaring each other's militaries ‘terrorist organizations,’</w:t>
      </w:r>
      <w:r>
        <w:t xml:space="preserve"> there's plenty of casus belli – but all the buildup is just psychological warfare, he believes. About the only likely way that Tehran can provoke a strike is by following up on threats to block off the Strait of Hormuz.</w:t>
      </w:r>
    </w:p>
    <w:p w14:paraId="4B4890C0" w14:textId="77777777" w:rsidR="00017941" w:rsidRPr="00F20D75" w:rsidRDefault="00017941" w:rsidP="00017941">
      <w:pPr>
        <w:rPr>
          <w:rStyle w:val="StyleUnderline"/>
        </w:rPr>
      </w:pPr>
      <w:r>
        <w:t xml:space="preserve">“Should the Iranians do that – it's not difficult even without a military force – then the </w:t>
      </w:r>
      <w:r w:rsidRPr="00F20D75">
        <w:rPr>
          <w:rStyle w:val="StyleUnderline"/>
        </w:rPr>
        <w:t>US and their allies… won't stand idly by and will strike</w:t>
      </w:r>
      <w:r>
        <w:t xml:space="preserve">,” Sazhin said. Even then, however, he believes “it won't go as far as any kind of massive warfare, because both in </w:t>
      </w:r>
      <w:r w:rsidRPr="00F20D75">
        <w:rPr>
          <w:rStyle w:val="StyleUnderline"/>
        </w:rPr>
        <w:t>Washington and in Tehran everyone understands it won't result in anything good.”</w:t>
      </w:r>
    </w:p>
    <w:p w14:paraId="39E5EF71" w14:textId="77777777" w:rsidR="00017941" w:rsidRDefault="00017941" w:rsidP="00017941">
      <w:r>
        <w:t>Can Iran put up a fight?</w:t>
      </w:r>
    </w:p>
    <w:p w14:paraId="451F85C9" w14:textId="77777777" w:rsidR="00017941" w:rsidRDefault="00017941" w:rsidP="00017941">
      <w:r>
        <w:t xml:space="preserve">Should it come to blows, Iran's chances look bleak, Sazhin says. Its ground forces can't stand up to the US' and allies', and while </w:t>
      </w:r>
      <w:r w:rsidRPr="00F20D75">
        <w:rPr>
          <w:rStyle w:val="StyleUnderline"/>
        </w:rPr>
        <w:t>it has missiles capable of reaching nearly every American and Israeli base in the region</w:t>
      </w:r>
      <w:r>
        <w:t>, Israeli missile defenses are good enough to intercept them, and the US has recently bolstered its force of Patriot air defense systems in the area.</w:t>
      </w:r>
    </w:p>
    <w:p w14:paraId="655C51A6" w14:textId="77777777" w:rsidR="00017941" w:rsidRDefault="00017941" w:rsidP="00017941">
      <w:r w:rsidRPr="00F20D75">
        <w:rPr>
          <w:rStyle w:val="StyleUnderline"/>
        </w:rPr>
        <w:t>One battlefield where the US and its allies could be in for more than they bargained for is the sea, thanks to Iran's swarms of tiny, fast strike boats known as dhows</w:t>
      </w:r>
      <w:r>
        <w:t>.</w:t>
      </w:r>
    </w:p>
    <w:p w14:paraId="21B54125" w14:textId="77777777" w:rsidR="00017941" w:rsidRDefault="00017941" w:rsidP="00017941">
      <w:r>
        <w:t xml:space="preserve"> “</w:t>
      </w:r>
      <w:r w:rsidRPr="00F20D75">
        <w:rPr>
          <w:rStyle w:val="StyleUnderline"/>
        </w:rPr>
        <w:t>Iran has a very significant small-size fleet</w:t>
      </w:r>
      <w:r>
        <w:t xml:space="preserve">, belonging to the Islamic Revolutionary Guard Corps. These are </w:t>
      </w:r>
      <w:r w:rsidRPr="00F20D75">
        <w:rPr>
          <w:rStyle w:val="StyleUnderline"/>
        </w:rPr>
        <w:t>small boats, very high-speed… which zip around, carrying various weapons, including recoilless rifles and even small missiles</w:t>
      </w:r>
      <w:r>
        <w:t xml:space="preserve">. Besides, they are </w:t>
      </w:r>
      <w:r w:rsidRPr="00F20D75">
        <w:rPr>
          <w:rStyle w:val="StyleUnderline"/>
        </w:rPr>
        <w:t>almost invisible to radar</w:t>
      </w:r>
      <w:r>
        <w:t xml:space="preserve"> thanks to their small size. </w:t>
      </w:r>
      <w:r w:rsidRPr="00F20D75">
        <w:rPr>
          <w:rStyle w:val="StyleUnderline"/>
        </w:rPr>
        <w:t>There are a lot of them – like mosquitoes, they can emerge from bays and inlets, chase down enemy vessels and destroy them,</w:t>
      </w:r>
      <w:r>
        <w:t>” Sazhin said.</w:t>
      </w:r>
    </w:p>
    <w:p w14:paraId="4190FB3D" w14:textId="77777777" w:rsidR="00017941" w:rsidRDefault="00017941" w:rsidP="00017941">
      <w:r w:rsidRPr="00F20D75">
        <w:rPr>
          <w:rStyle w:val="StyleUnderline"/>
        </w:rPr>
        <w:t>Iran's other major advantages are morale and resilience</w:t>
      </w:r>
      <w:r>
        <w:t>, says Izadi.</w:t>
      </w:r>
    </w:p>
    <w:p w14:paraId="720321FB" w14:textId="77777777" w:rsidR="00017941" w:rsidRDefault="00017941" w:rsidP="00017941">
      <w:r>
        <w:t xml:space="preserve">“The US military is larger than Iran's military, but </w:t>
      </w:r>
      <w:r w:rsidRPr="00F20D75">
        <w:rPr>
          <w:rStyle w:val="StyleUnderline"/>
        </w:rPr>
        <w:t>Iran showed in the eight years of the Iran-Iraq war that the Iranian people are resilient</w:t>
      </w:r>
      <w:r>
        <w:t xml:space="preserve">. They may be weaker in terms of military capability, but they are </w:t>
      </w:r>
      <w:r w:rsidRPr="00F20D75">
        <w:rPr>
          <w:rStyle w:val="StyleUnderline"/>
        </w:rPr>
        <w:t>stronger in terms of resilience against foreign interference</w:t>
      </w:r>
      <w:r>
        <w:t>.”</w:t>
      </w:r>
    </w:p>
    <w:p w14:paraId="7D3B9DAE" w14:textId="77777777" w:rsidR="00017941" w:rsidRDefault="00017941" w:rsidP="00017941">
      <w:r>
        <w:t>Besides, it would be a “war of choice” for the US, driven by nothing else than the ambitions of war hawks in Washington. Echoing Jatras, Izadi said this would make war a “</w:t>
      </w:r>
      <w:r w:rsidRPr="00F20D75">
        <w:rPr>
          <w:rStyle w:val="StyleUnderline"/>
        </w:rPr>
        <w:t>disaster” for Trump's image, because the world's “public opinion will be with Iran and against the US.</w:t>
      </w:r>
      <w:r>
        <w:t>”</w:t>
      </w:r>
    </w:p>
    <w:p w14:paraId="731D1405" w14:textId="77777777" w:rsidR="00017941" w:rsidRDefault="00017941" w:rsidP="00017941">
      <w:pPr>
        <w:rPr>
          <w:rStyle w:val="Emphasis"/>
        </w:rPr>
      </w:pPr>
      <w:r>
        <w:t xml:space="preserve">Ultimately, however, there would be </w:t>
      </w:r>
      <w:r w:rsidRPr="00F20D75">
        <w:rPr>
          <w:rStyle w:val="Emphasis"/>
        </w:rPr>
        <w:t>no way to contain the catastrophic consequences of a conflict with Iran in terms of sheer death, destruction and regional spillover, which Izadi said could have a “lasting effects for decades.”</w:t>
      </w:r>
    </w:p>
    <w:p w14:paraId="3D95EEBD" w14:textId="77777777" w:rsidR="00017941" w:rsidRDefault="00017941" w:rsidP="00017941">
      <w:pPr>
        <w:rPr>
          <w:rStyle w:val="Emphasis"/>
        </w:rPr>
      </w:pPr>
    </w:p>
    <w:p w14:paraId="3BF4AA4B" w14:textId="77777777" w:rsidR="00017941" w:rsidRDefault="00017941" w:rsidP="00017941">
      <w:pPr>
        <w:pStyle w:val="Heading4"/>
      </w:pPr>
      <w:r>
        <w:t>A war with Iran would spill-over—this would have devastating consequences</w:t>
      </w:r>
    </w:p>
    <w:p w14:paraId="3435CCB9" w14:textId="77777777" w:rsidR="00017941" w:rsidRPr="00F47B0E" w:rsidRDefault="00017941" w:rsidP="00017941">
      <w:pPr>
        <w:rPr>
          <w:rFonts w:asciiTheme="majorHAnsi" w:eastAsia="Times New Roman" w:hAnsiTheme="majorHAnsi"/>
          <w:color w:val="111111"/>
          <w:sz w:val="48"/>
          <w:szCs w:val="48"/>
        </w:rPr>
      </w:pPr>
      <w:r w:rsidRPr="00F47B0E">
        <w:rPr>
          <w:rFonts w:asciiTheme="majorHAnsi" w:hAnsiTheme="majorHAnsi"/>
          <w:sz w:val="32"/>
          <w:szCs w:val="32"/>
        </w:rPr>
        <w:t>Haltiwanger 6/22</w:t>
      </w:r>
      <w:r w:rsidRPr="00F47B0E">
        <w:rPr>
          <w:rFonts w:asciiTheme="majorHAnsi" w:hAnsiTheme="majorHAnsi"/>
        </w:rPr>
        <w:t xml:space="preserve">- (John, a politics reporter with a specific focus on national security and foreign affairs, </w:t>
      </w:r>
      <w:r>
        <w:rPr>
          <w:rFonts w:asciiTheme="majorHAnsi" w:hAnsiTheme="majorHAnsi"/>
        </w:rPr>
        <w:t>“</w:t>
      </w:r>
      <w:r w:rsidRPr="00F47B0E">
        <w:rPr>
          <w:rFonts w:asciiTheme="majorHAnsi" w:eastAsia="Times New Roman" w:hAnsiTheme="majorHAnsi"/>
          <w:bCs/>
          <w:color w:val="111111"/>
        </w:rPr>
        <w:t>Trump and Iran may be on the brink of a war that would likely be devastating to both sides</w:t>
      </w:r>
      <w:r>
        <w:rPr>
          <w:rFonts w:asciiTheme="majorHAnsi" w:eastAsia="Times New Roman" w:hAnsiTheme="majorHAnsi"/>
          <w:bCs/>
          <w:color w:val="111111"/>
        </w:rPr>
        <w:t xml:space="preserve">,” Business Insider, </w:t>
      </w:r>
      <w:hyperlink r:id="rId137" w:history="1">
        <w:r w:rsidRPr="0079574E">
          <w:rPr>
            <w:rStyle w:val="Hyperlink"/>
            <w:rFonts w:asciiTheme="majorHAnsi" w:eastAsia="Times New Roman" w:hAnsiTheme="majorHAnsi"/>
            <w:bCs/>
          </w:rPr>
          <w:t>https://www.businessinsider.com/trump-iran-near-brink-of-a-war-that-would-likely-devastate-both-sides-2019-5</w:t>
        </w:r>
      </w:hyperlink>
      <w:r>
        <w:rPr>
          <w:rFonts w:asciiTheme="majorHAnsi" w:eastAsia="Times New Roman" w:hAnsiTheme="majorHAnsi"/>
          <w:bCs/>
          <w:color w:val="111111"/>
        </w:rPr>
        <w:t>, 6/22/19, JD)</w:t>
      </w:r>
    </w:p>
    <w:p w14:paraId="0EFBA802" w14:textId="77777777" w:rsidR="00017941" w:rsidRPr="00F47B0E" w:rsidRDefault="00017941" w:rsidP="00017941">
      <w:pPr>
        <w:rPr>
          <w:rFonts w:asciiTheme="majorHAnsi" w:hAnsiTheme="majorHAnsi"/>
        </w:rPr>
      </w:pPr>
    </w:p>
    <w:p w14:paraId="6768FD30" w14:textId="77777777" w:rsidR="00017941" w:rsidRPr="00FA5720" w:rsidRDefault="00017941" w:rsidP="00017941">
      <w:pPr>
        <w:shd w:val="clear" w:color="auto" w:fill="FFFFFF"/>
        <w:spacing w:before="100" w:beforeAutospacing="1" w:after="100" w:afterAutospacing="1"/>
        <w:rPr>
          <w:rFonts w:asciiTheme="majorHAnsi" w:hAnsiTheme="majorHAnsi" w:cs="Times New Roman"/>
          <w:color w:val="000000" w:themeColor="text1"/>
          <w:sz w:val="30"/>
          <w:szCs w:val="30"/>
          <w:u w:val="single"/>
        </w:rPr>
      </w:pPr>
      <w:r w:rsidRPr="00FA5720">
        <w:rPr>
          <w:rFonts w:asciiTheme="majorHAnsi" w:hAnsiTheme="majorHAnsi"/>
          <w:color w:val="000000" w:themeColor="text1"/>
          <w:sz w:val="30"/>
          <w:szCs w:val="30"/>
          <w:u w:val="single"/>
        </w:rPr>
        <w:t>A war with Iran would potentially be more calamitous than the US invasion of Iraq in 2003, which led to </w:t>
      </w:r>
      <w:hyperlink r:id="rId138" w:history="1">
        <w:r w:rsidRPr="00FA5720">
          <w:rPr>
            <w:rStyle w:val="Hyperlink"/>
            <w:rFonts w:asciiTheme="majorHAnsi" w:hAnsiTheme="majorHAnsi"/>
            <w:color w:val="000000" w:themeColor="text1"/>
            <w:sz w:val="30"/>
            <w:szCs w:val="30"/>
            <w:u w:val="single"/>
          </w:rPr>
          <w:t>hundreds of thousands of deaths</w:t>
        </w:r>
      </w:hyperlink>
      <w:r w:rsidRPr="00FA5720">
        <w:rPr>
          <w:rFonts w:asciiTheme="majorHAnsi" w:hAnsiTheme="majorHAnsi"/>
          <w:color w:val="000000" w:themeColor="text1"/>
          <w:sz w:val="30"/>
          <w:szCs w:val="30"/>
          <w:u w:val="single"/>
        </w:rPr>
        <w:t>, bogged the US down in </w:t>
      </w:r>
      <w:hyperlink r:id="rId139" w:history="1">
        <w:r w:rsidRPr="00FA5720">
          <w:rPr>
            <w:rStyle w:val="Hyperlink"/>
            <w:rFonts w:asciiTheme="majorHAnsi" w:hAnsiTheme="majorHAnsi"/>
            <w:color w:val="000000" w:themeColor="text1"/>
            <w:sz w:val="30"/>
            <w:szCs w:val="30"/>
            <w:u w:val="single"/>
          </w:rPr>
          <w:t>a costly and lengthy war</w:t>
        </w:r>
      </w:hyperlink>
      <w:r w:rsidRPr="00FA5720">
        <w:rPr>
          <w:rFonts w:asciiTheme="majorHAnsi" w:hAnsiTheme="majorHAnsi"/>
          <w:color w:val="000000" w:themeColor="text1"/>
          <w:sz w:val="30"/>
          <w:szCs w:val="30"/>
          <w:u w:val="single"/>
        </w:rPr>
        <w:t>, and </w:t>
      </w:r>
      <w:hyperlink r:id="rId140" w:history="1">
        <w:r w:rsidRPr="00FA5720">
          <w:rPr>
            <w:rStyle w:val="Hyperlink"/>
            <w:rFonts w:asciiTheme="majorHAnsi" w:hAnsiTheme="majorHAnsi"/>
            <w:color w:val="000000" w:themeColor="text1"/>
            <w:sz w:val="30"/>
            <w:szCs w:val="30"/>
            <w:u w:val="single"/>
          </w:rPr>
          <w:t>helped catalyze the rise of the Islamic State group.</w:t>
        </w:r>
      </w:hyperlink>
    </w:p>
    <w:p w14:paraId="41C5F793" w14:textId="77777777" w:rsidR="00017941" w:rsidRPr="00FA5720" w:rsidRDefault="00017941" w:rsidP="00017941">
      <w:pPr>
        <w:shd w:val="clear" w:color="auto" w:fill="FFFFFF"/>
        <w:spacing w:before="100" w:beforeAutospacing="1" w:after="100" w:afterAutospacing="1"/>
        <w:rPr>
          <w:rFonts w:asciiTheme="majorHAnsi" w:hAnsiTheme="majorHAnsi"/>
          <w:color w:val="000000" w:themeColor="text1"/>
          <w:sz w:val="16"/>
          <w:szCs w:val="16"/>
        </w:rPr>
      </w:pPr>
      <w:r w:rsidRPr="00FA5720">
        <w:rPr>
          <w:rFonts w:asciiTheme="majorHAnsi" w:hAnsiTheme="majorHAnsi"/>
          <w:color w:val="000000" w:themeColor="text1"/>
          <w:sz w:val="16"/>
          <w:szCs w:val="16"/>
        </w:rPr>
        <w:t>Iran has a population of about 82 million people, and its military is ranked as </w:t>
      </w:r>
      <w:hyperlink r:id="rId141" w:history="1">
        <w:r w:rsidRPr="00FA5720">
          <w:rPr>
            <w:rStyle w:val="Hyperlink"/>
            <w:rFonts w:asciiTheme="majorHAnsi" w:hAnsiTheme="majorHAnsi"/>
            <w:color w:val="000000" w:themeColor="text1"/>
            <w:sz w:val="16"/>
            <w:szCs w:val="16"/>
          </w:rPr>
          <w:t>the 14th most powerful</w:t>
        </w:r>
      </w:hyperlink>
      <w:r w:rsidRPr="00FA5720">
        <w:rPr>
          <w:rFonts w:asciiTheme="majorHAnsi" w:hAnsiTheme="majorHAnsi"/>
          <w:color w:val="000000" w:themeColor="text1"/>
          <w:sz w:val="16"/>
          <w:szCs w:val="16"/>
        </w:rPr>
        <w:t>. According to recent estimates, Iran has </w:t>
      </w:r>
      <w:hyperlink r:id="rId142" w:history="1">
        <w:r w:rsidRPr="00FA5720">
          <w:rPr>
            <w:rStyle w:val="Hyperlink"/>
            <w:rFonts w:asciiTheme="majorHAnsi" w:hAnsiTheme="majorHAnsi"/>
            <w:color w:val="000000" w:themeColor="text1"/>
            <w:sz w:val="16"/>
            <w:szCs w:val="16"/>
          </w:rPr>
          <w:t>523,000 active military personnel</w:t>
        </w:r>
      </w:hyperlink>
      <w:r w:rsidRPr="00FA5720">
        <w:rPr>
          <w:rFonts w:asciiTheme="majorHAnsi" w:hAnsiTheme="majorHAnsi"/>
          <w:color w:val="000000" w:themeColor="text1"/>
          <w:sz w:val="16"/>
          <w:szCs w:val="16"/>
        </w:rPr>
        <w:t> in addition to 250,000 reserve personnel.</w:t>
      </w:r>
    </w:p>
    <w:p w14:paraId="62B793C6" w14:textId="77777777" w:rsidR="00017941" w:rsidRPr="00FA5720" w:rsidRDefault="00017941" w:rsidP="00017941">
      <w:pPr>
        <w:shd w:val="clear" w:color="auto" w:fill="FFFFFF"/>
        <w:spacing w:before="100" w:beforeAutospacing="1" w:after="100" w:afterAutospacing="1"/>
        <w:rPr>
          <w:rFonts w:asciiTheme="majorHAnsi" w:hAnsiTheme="majorHAnsi"/>
          <w:color w:val="000000" w:themeColor="text1"/>
          <w:sz w:val="16"/>
          <w:szCs w:val="16"/>
        </w:rPr>
      </w:pPr>
      <w:r w:rsidRPr="00FA5720">
        <w:rPr>
          <w:rFonts w:asciiTheme="majorHAnsi" w:hAnsiTheme="majorHAnsi"/>
          <w:color w:val="000000" w:themeColor="text1"/>
          <w:sz w:val="16"/>
          <w:szCs w:val="16"/>
        </w:rPr>
        <w:t>Comparatively, Iraq had a population of about 25 million people, and the Iraqi military had </w:t>
      </w:r>
      <w:hyperlink r:id="rId143" w:history="1">
        <w:r w:rsidRPr="00FA5720">
          <w:rPr>
            <w:rStyle w:val="Hyperlink"/>
            <w:rFonts w:asciiTheme="majorHAnsi" w:hAnsiTheme="majorHAnsi"/>
            <w:color w:val="000000" w:themeColor="text1"/>
            <w:sz w:val="16"/>
            <w:szCs w:val="16"/>
          </w:rPr>
          <w:t>fewer than 450,000 personnel</w:t>
        </w:r>
      </w:hyperlink>
      <w:r w:rsidRPr="00FA5720">
        <w:rPr>
          <w:rFonts w:asciiTheme="majorHAnsi" w:hAnsiTheme="majorHAnsi"/>
          <w:color w:val="000000" w:themeColor="text1"/>
          <w:sz w:val="16"/>
          <w:szCs w:val="16"/>
        </w:rPr>
        <w:t> when the US invaded over a decade ago.</w:t>
      </w:r>
    </w:p>
    <w:p w14:paraId="37ACF6CF" w14:textId="77777777" w:rsidR="00017941" w:rsidRPr="00FA5720" w:rsidRDefault="00017941" w:rsidP="00017941">
      <w:pPr>
        <w:shd w:val="clear" w:color="auto" w:fill="FFFFFF"/>
        <w:spacing w:before="100" w:beforeAutospacing="1" w:after="100" w:afterAutospacing="1"/>
        <w:rPr>
          <w:rFonts w:asciiTheme="majorHAnsi" w:hAnsiTheme="majorHAnsi"/>
          <w:color w:val="000000" w:themeColor="text1"/>
          <w:sz w:val="16"/>
          <w:szCs w:val="16"/>
        </w:rPr>
      </w:pPr>
      <w:r w:rsidRPr="00FA5720">
        <w:rPr>
          <w:rFonts w:asciiTheme="majorHAnsi" w:hAnsiTheme="majorHAnsi"/>
          <w:color w:val="000000" w:themeColor="text1"/>
          <w:sz w:val="16"/>
          <w:szCs w:val="16"/>
        </w:rPr>
        <w:t>Iran is also much bigger than Iraq geographically. It has </w:t>
      </w:r>
      <w:hyperlink r:id="rId144" w:tgtFrame="_blank" w:history="1">
        <w:r w:rsidRPr="00FA5720">
          <w:rPr>
            <w:rStyle w:val="Hyperlink"/>
            <w:rFonts w:asciiTheme="majorHAnsi" w:hAnsiTheme="majorHAnsi"/>
            <w:color w:val="000000" w:themeColor="text1"/>
            <w:sz w:val="16"/>
            <w:szCs w:val="16"/>
          </w:rPr>
          <w:t>591,000 square miles of land</w:t>
        </w:r>
      </w:hyperlink>
      <w:r w:rsidRPr="00FA5720">
        <w:rPr>
          <w:rFonts w:asciiTheme="majorHAnsi" w:hAnsiTheme="majorHAnsi"/>
          <w:color w:val="000000" w:themeColor="text1"/>
          <w:sz w:val="16"/>
          <w:szCs w:val="16"/>
        </w:rPr>
        <w:t> versus Iraq's 168,000 square miles, and its influence has grown as the power of its rival Iraq collapsed in the wake of the US war there.</w:t>
      </w:r>
    </w:p>
    <w:p w14:paraId="018541EA" w14:textId="77777777" w:rsidR="00017941" w:rsidRPr="00FA5720" w:rsidRDefault="00017941" w:rsidP="00017941">
      <w:pPr>
        <w:shd w:val="clear" w:color="auto" w:fill="FFFFFF"/>
        <w:spacing w:before="100" w:beforeAutospacing="1" w:after="100" w:afterAutospacing="1"/>
        <w:rPr>
          <w:rFonts w:asciiTheme="majorHAnsi" w:hAnsiTheme="majorHAnsi"/>
          <w:color w:val="000000" w:themeColor="text1"/>
          <w:sz w:val="30"/>
          <w:szCs w:val="30"/>
          <w:u w:val="single"/>
        </w:rPr>
      </w:pPr>
      <w:r w:rsidRPr="00FA5720">
        <w:rPr>
          <w:rFonts w:asciiTheme="majorHAnsi" w:hAnsiTheme="majorHAnsi"/>
          <w:color w:val="000000" w:themeColor="text1"/>
          <w:sz w:val="30"/>
          <w:szCs w:val="30"/>
          <w:u w:val="single"/>
        </w:rPr>
        <w:t>If the US launched an attack against Iran, it would also reverberate across the Middle East. Iran has proxies throughout the region and is allied with militant groups, such as Hezbollah in Lebanon. A revised Pentagon estimate released in April found Iranian proxy forces killed </w:t>
      </w:r>
      <w:hyperlink r:id="rId145" w:history="1">
        <w:r w:rsidRPr="00FA5720">
          <w:rPr>
            <w:rStyle w:val="Hyperlink"/>
            <w:rFonts w:asciiTheme="majorHAnsi" w:hAnsiTheme="majorHAnsi"/>
            <w:color w:val="000000" w:themeColor="text1"/>
            <w:sz w:val="30"/>
            <w:szCs w:val="30"/>
            <w:u w:val="single"/>
          </w:rPr>
          <w:t>at least 608 US troops</w:t>
        </w:r>
      </w:hyperlink>
      <w:r w:rsidRPr="00FA5720">
        <w:rPr>
          <w:rFonts w:asciiTheme="majorHAnsi" w:hAnsiTheme="majorHAnsi"/>
          <w:color w:val="000000" w:themeColor="text1"/>
          <w:sz w:val="30"/>
          <w:szCs w:val="30"/>
          <w:u w:val="single"/>
        </w:rPr>
        <w:t> in Iraq between 2003 and 2011.</w:t>
      </w:r>
    </w:p>
    <w:p w14:paraId="703E51E5" w14:textId="77777777" w:rsidR="00017941" w:rsidRPr="00FA5720" w:rsidRDefault="00017941" w:rsidP="00017941">
      <w:pPr>
        <w:shd w:val="clear" w:color="auto" w:fill="FFFFFF"/>
        <w:spacing w:before="100" w:beforeAutospacing="1" w:after="100" w:afterAutospacing="1"/>
        <w:rPr>
          <w:rFonts w:asciiTheme="majorHAnsi" w:hAnsiTheme="majorHAnsi"/>
          <w:color w:val="000000" w:themeColor="text1"/>
          <w:sz w:val="16"/>
          <w:szCs w:val="30"/>
        </w:rPr>
      </w:pPr>
      <w:r w:rsidRPr="00FA5720">
        <w:rPr>
          <w:rFonts w:asciiTheme="majorHAnsi" w:hAnsiTheme="majorHAnsi"/>
          <w:color w:val="000000" w:themeColor="text1"/>
          <w:sz w:val="16"/>
          <w:szCs w:val="30"/>
        </w:rPr>
        <w:t xml:space="preserve">Moreover, </w:t>
      </w:r>
      <w:r w:rsidRPr="00FA5720">
        <w:rPr>
          <w:rFonts w:asciiTheme="majorHAnsi" w:hAnsiTheme="majorHAnsi"/>
          <w:color w:val="000000" w:themeColor="text1"/>
          <w:sz w:val="30"/>
          <w:szCs w:val="30"/>
          <w:u w:val="single"/>
        </w:rPr>
        <w:t>Iran shares a border with a number of countries the US considers allies and has a military presence in — including Turkey, Iraq, and Afghanistan. None of these countries are especially stable at the moment, as they all continue to deal with ongoing conflicts and their consequences</w:t>
      </w:r>
      <w:r w:rsidRPr="00FA5720">
        <w:rPr>
          <w:rFonts w:asciiTheme="majorHAnsi" w:hAnsiTheme="majorHAnsi"/>
          <w:color w:val="000000" w:themeColor="text1"/>
          <w:sz w:val="16"/>
          <w:szCs w:val="30"/>
        </w:rPr>
        <w:t> </w:t>
      </w:r>
      <w:hyperlink r:id="rId146" w:history="1">
        <w:r w:rsidRPr="00FA5720">
          <w:rPr>
            <w:rStyle w:val="Hyperlink"/>
            <w:rFonts w:asciiTheme="majorHAnsi" w:hAnsiTheme="majorHAnsi"/>
            <w:color w:val="000000" w:themeColor="text1"/>
            <w:sz w:val="16"/>
            <w:szCs w:val="30"/>
          </w:rPr>
          <w:t>(including millions of displaced people).</w:t>
        </w:r>
      </w:hyperlink>
    </w:p>
    <w:p w14:paraId="21D8BE9F" w14:textId="77777777" w:rsidR="00017941" w:rsidRDefault="00017941" w:rsidP="00017941">
      <w:pPr>
        <w:shd w:val="clear" w:color="auto" w:fill="FFFFFF"/>
        <w:spacing w:before="100" w:beforeAutospacing="1" w:after="100" w:afterAutospacing="1"/>
        <w:rPr>
          <w:rFonts w:asciiTheme="majorHAnsi" w:hAnsiTheme="majorHAnsi"/>
          <w:color w:val="000000" w:themeColor="text1"/>
          <w:sz w:val="30"/>
          <w:szCs w:val="30"/>
          <w:u w:val="single"/>
        </w:rPr>
      </w:pPr>
      <w:r w:rsidRPr="00FA5720">
        <w:rPr>
          <w:rFonts w:asciiTheme="majorHAnsi" w:hAnsiTheme="majorHAnsi"/>
          <w:color w:val="000000" w:themeColor="text1"/>
          <w:sz w:val="30"/>
          <w:szCs w:val="30"/>
          <w:u w:val="single"/>
        </w:rPr>
        <w:t>In terms of other geopolitical blowback, Iran is </w:t>
      </w:r>
      <w:hyperlink r:id="rId147" w:history="1">
        <w:r w:rsidRPr="00FA5720">
          <w:rPr>
            <w:rStyle w:val="Hyperlink"/>
            <w:rFonts w:asciiTheme="majorHAnsi" w:hAnsiTheme="majorHAnsi"/>
            <w:color w:val="000000" w:themeColor="text1"/>
            <w:sz w:val="30"/>
            <w:szCs w:val="30"/>
            <w:u w:val="single"/>
          </w:rPr>
          <w:t>allied with Russia and China</w:t>
        </w:r>
      </w:hyperlink>
      <w:r w:rsidRPr="00FA5720">
        <w:rPr>
          <w:rFonts w:asciiTheme="majorHAnsi" w:hAnsiTheme="majorHAnsi"/>
          <w:color w:val="000000" w:themeColor="text1"/>
          <w:sz w:val="30"/>
          <w:szCs w:val="30"/>
          <w:u w:val="single"/>
        </w:rPr>
        <w:t>,</w:t>
      </w:r>
      <w:r w:rsidRPr="00FA5720">
        <w:rPr>
          <w:rFonts w:asciiTheme="majorHAnsi" w:hAnsiTheme="majorHAnsi"/>
          <w:color w:val="000000" w:themeColor="text1"/>
          <w:sz w:val="16"/>
          <w:szCs w:val="30"/>
        </w:rPr>
        <w:t xml:space="preserve"> and it's unclear how these major powers might react if conflict breaks out.</w:t>
      </w:r>
      <w:r w:rsidRPr="00FA5720">
        <w:rPr>
          <w:rFonts w:asciiTheme="majorHAnsi" w:hAnsiTheme="majorHAnsi"/>
          <w:color w:val="000000" w:themeColor="text1"/>
          <w:sz w:val="30"/>
          <w:szCs w:val="30"/>
          <w:u w:val="single"/>
        </w:rPr>
        <w:t xml:space="preserve"> Key US allies such as Israel and Saudi Arabia, which are adversaries of Iran and just a stone's throw away from it, would also likely get sucked into a US-Iran war.</w:t>
      </w:r>
    </w:p>
    <w:p w14:paraId="1315A584" w14:textId="77777777" w:rsidR="00017941" w:rsidRDefault="00017941" w:rsidP="00017941">
      <w:pPr>
        <w:pStyle w:val="Heading4"/>
      </w:pPr>
      <w:r>
        <w:t>US-Iran war leads to global conflict</w:t>
      </w:r>
    </w:p>
    <w:p w14:paraId="407B84EE" w14:textId="77777777" w:rsidR="00017941" w:rsidRPr="005C7411" w:rsidRDefault="00017941" w:rsidP="00017941">
      <w:pPr>
        <w:rPr>
          <w:rStyle w:val="Style13ptBold"/>
          <w:rFonts w:asciiTheme="majorHAnsi" w:hAnsiTheme="majorHAnsi"/>
          <w:b w:val="0"/>
        </w:rPr>
      </w:pPr>
      <w:r w:rsidRPr="005C7411">
        <w:rPr>
          <w:rStyle w:val="Style13ptBold"/>
          <w:rFonts w:asciiTheme="majorHAnsi" w:hAnsiTheme="majorHAnsi"/>
        </w:rPr>
        <w:t xml:space="preserve">Tan 6/22- (Joanna, Asia Pacific Deputy Editor for CNBC, “Miscalculations in the US-Iran conflict could lead to a ‘world war,’ says Malaysia’s Mahathir,”CNBC, </w:t>
      </w:r>
      <w:hyperlink r:id="rId148" w:history="1">
        <w:r w:rsidRPr="005C7411">
          <w:rPr>
            <w:rStyle w:val="Style13ptBold"/>
            <w:rFonts w:asciiTheme="majorHAnsi" w:hAnsiTheme="majorHAnsi"/>
          </w:rPr>
          <w:t>https://www.cnbc.com/2019/06/22/us-iran-conflict-could-lead-to-world-war-malaysia-pm-mahathir.html</w:t>
        </w:r>
      </w:hyperlink>
      <w:r w:rsidRPr="005C7411">
        <w:rPr>
          <w:rStyle w:val="Style13ptBold"/>
          <w:rFonts w:asciiTheme="majorHAnsi" w:hAnsiTheme="majorHAnsi"/>
        </w:rPr>
        <w:t>, 6/22/19, JD)</w:t>
      </w:r>
    </w:p>
    <w:p w14:paraId="5DA77F57" w14:textId="77777777" w:rsidR="00017941" w:rsidRPr="005C7411" w:rsidRDefault="00017941" w:rsidP="00017941">
      <w:pPr>
        <w:pStyle w:val="NormalWeb"/>
        <w:rPr>
          <w:rFonts w:asciiTheme="majorHAnsi" w:hAnsiTheme="majorHAnsi"/>
          <w:color w:val="000000" w:themeColor="text1"/>
          <w:szCs w:val="32"/>
        </w:rPr>
      </w:pPr>
      <w:r w:rsidRPr="005C7411">
        <w:rPr>
          <w:rFonts w:asciiTheme="majorHAnsi" w:hAnsiTheme="majorHAnsi"/>
          <w:color w:val="000000" w:themeColor="text1"/>
          <w:szCs w:val="32"/>
          <w:u w:val="single"/>
        </w:rPr>
        <w:t>The </w:t>
      </w:r>
      <w:hyperlink r:id="rId149" w:history="1">
        <w:r w:rsidRPr="005C7411">
          <w:rPr>
            <w:rStyle w:val="Hyperlink"/>
            <w:rFonts w:asciiTheme="majorHAnsi" w:hAnsiTheme="majorHAnsi"/>
            <w:color w:val="000000" w:themeColor="text1"/>
            <w:szCs w:val="32"/>
            <w:u w:val="single"/>
          </w:rPr>
          <w:t>United States</w:t>
        </w:r>
      </w:hyperlink>
      <w:r w:rsidRPr="005C7411">
        <w:rPr>
          <w:rFonts w:asciiTheme="majorHAnsi" w:hAnsiTheme="majorHAnsi"/>
          <w:color w:val="000000" w:themeColor="text1"/>
          <w:szCs w:val="32"/>
          <w:u w:val="single"/>
        </w:rPr>
        <w:t> is provoking </w:t>
      </w:r>
      <w:hyperlink r:id="rId150" w:history="1">
        <w:r w:rsidRPr="005C7411">
          <w:rPr>
            <w:rStyle w:val="Hyperlink"/>
            <w:rFonts w:asciiTheme="majorHAnsi" w:hAnsiTheme="majorHAnsi"/>
            <w:color w:val="000000" w:themeColor="text1"/>
            <w:szCs w:val="32"/>
            <w:u w:val="single"/>
          </w:rPr>
          <w:t>Iran</w:t>
        </w:r>
      </w:hyperlink>
      <w:r w:rsidRPr="005C7411">
        <w:rPr>
          <w:rFonts w:asciiTheme="majorHAnsi" w:hAnsiTheme="majorHAnsi"/>
          <w:color w:val="000000" w:themeColor="text1"/>
          <w:szCs w:val="32"/>
          <w:u w:val="single"/>
        </w:rPr>
        <w:t> and growing risks of miscalculation could lead to a “world war,”</w:t>
      </w:r>
      <w:r w:rsidRPr="005C7411">
        <w:rPr>
          <w:rFonts w:asciiTheme="majorHAnsi" w:hAnsiTheme="majorHAnsi"/>
          <w:color w:val="000000" w:themeColor="text1"/>
          <w:szCs w:val="32"/>
        </w:rPr>
        <w:t xml:space="preserve"> according to </w:t>
      </w:r>
      <w:hyperlink r:id="rId151" w:history="1">
        <w:r w:rsidRPr="005C7411">
          <w:rPr>
            <w:rStyle w:val="Hyperlink"/>
            <w:rFonts w:asciiTheme="majorHAnsi" w:hAnsiTheme="majorHAnsi"/>
            <w:color w:val="000000" w:themeColor="text1"/>
            <w:szCs w:val="32"/>
          </w:rPr>
          <w:t>Malaysia’s</w:t>
        </w:r>
      </w:hyperlink>
      <w:r w:rsidRPr="005C7411">
        <w:rPr>
          <w:rFonts w:asciiTheme="majorHAnsi" w:hAnsiTheme="majorHAnsi"/>
          <w:color w:val="000000" w:themeColor="text1"/>
          <w:szCs w:val="32"/>
        </w:rPr>
        <w:t> Prime Minister Mahathir Mohamad.</w:t>
      </w:r>
    </w:p>
    <w:p w14:paraId="7DCD277C" w14:textId="77777777" w:rsidR="00017941" w:rsidRPr="005C7411" w:rsidRDefault="00017941" w:rsidP="00017941">
      <w:pPr>
        <w:pStyle w:val="NormalWeb"/>
        <w:rPr>
          <w:rFonts w:asciiTheme="majorHAnsi" w:hAnsiTheme="majorHAnsi"/>
          <w:color w:val="000000" w:themeColor="text1"/>
          <w:sz w:val="16"/>
          <w:szCs w:val="16"/>
        </w:rPr>
      </w:pPr>
      <w:r w:rsidRPr="005C7411">
        <w:rPr>
          <w:rFonts w:asciiTheme="majorHAnsi" w:hAnsiTheme="majorHAnsi"/>
          <w:color w:val="000000" w:themeColor="text1"/>
          <w:sz w:val="16"/>
          <w:szCs w:val="16"/>
        </w:rPr>
        <w:t>“I think as far as I can see, it is America, which is making all the provocation,” Mahathir told CNBC’s </w:t>
      </w:r>
      <w:hyperlink r:id="rId152" w:history="1">
        <w:r w:rsidRPr="005C7411">
          <w:rPr>
            <w:rStyle w:val="Hyperlink"/>
            <w:rFonts w:asciiTheme="majorHAnsi" w:hAnsiTheme="majorHAnsi"/>
            <w:color w:val="000000" w:themeColor="text1"/>
            <w:sz w:val="16"/>
            <w:szCs w:val="16"/>
          </w:rPr>
          <w:t>Tanvir Gill</w:t>
        </w:r>
      </w:hyperlink>
      <w:r w:rsidRPr="005C7411">
        <w:rPr>
          <w:rFonts w:asciiTheme="majorHAnsi" w:hAnsiTheme="majorHAnsi"/>
          <w:color w:val="000000" w:themeColor="text1"/>
          <w:sz w:val="16"/>
          <w:szCs w:val="16"/>
        </w:rPr>
        <w:t> on Saturday, when asked which side might be responsible for miscalculations.</w:t>
      </w:r>
    </w:p>
    <w:p w14:paraId="4270BC0E" w14:textId="77777777" w:rsidR="00017941" w:rsidRPr="005C7411" w:rsidRDefault="00017941" w:rsidP="00017941">
      <w:pPr>
        <w:pStyle w:val="NormalWeb"/>
        <w:rPr>
          <w:rFonts w:asciiTheme="majorHAnsi" w:hAnsiTheme="majorHAnsi"/>
          <w:color w:val="000000" w:themeColor="text1"/>
          <w:sz w:val="16"/>
          <w:szCs w:val="16"/>
        </w:rPr>
      </w:pPr>
      <w:r w:rsidRPr="005C7411">
        <w:rPr>
          <w:rFonts w:asciiTheme="majorHAnsi" w:hAnsiTheme="majorHAnsi"/>
          <w:color w:val="000000" w:themeColor="text1"/>
          <w:sz w:val="16"/>
          <w:szCs w:val="16"/>
        </w:rPr>
        <w:t>“First, they withdrew from the (nuclear) treaty, and now they’re sending warships to the Gulf, and doing things that will provoke Iran,” he told CNBC in Bangkok, Thailand where Asian leaders were gathered for the Association of Southeast Asian Nations summit.</w:t>
      </w:r>
    </w:p>
    <w:p w14:paraId="79EB303C" w14:textId="77777777" w:rsidR="00017941" w:rsidRPr="005C7411" w:rsidRDefault="00017941" w:rsidP="00017941">
      <w:pPr>
        <w:pStyle w:val="NormalWeb"/>
        <w:rPr>
          <w:rFonts w:asciiTheme="majorHAnsi" w:hAnsiTheme="majorHAnsi"/>
          <w:color w:val="000000" w:themeColor="text1"/>
          <w:szCs w:val="32"/>
        </w:rPr>
      </w:pPr>
      <w:r w:rsidRPr="005C7411">
        <w:rPr>
          <w:rFonts w:asciiTheme="majorHAnsi" w:hAnsiTheme="majorHAnsi"/>
          <w:color w:val="000000" w:themeColor="text1"/>
          <w:szCs w:val="32"/>
          <w:u w:val="single"/>
        </w:rPr>
        <w:t>Tensions between the the U.S. and Iran tested new highs on Thursday, when </w:t>
      </w:r>
      <w:hyperlink r:id="rId153" w:history="1">
        <w:r w:rsidRPr="005C7411">
          <w:rPr>
            <w:rStyle w:val="Hyperlink"/>
            <w:rFonts w:asciiTheme="majorHAnsi" w:hAnsiTheme="majorHAnsi"/>
            <w:color w:val="000000" w:themeColor="text1"/>
            <w:szCs w:val="32"/>
            <w:u w:val="single"/>
          </w:rPr>
          <w:t>Tehran shot down an unmanned American military spy drone</w:t>
        </w:r>
      </w:hyperlink>
      <w:r w:rsidRPr="005C7411">
        <w:rPr>
          <w:rFonts w:asciiTheme="majorHAnsi" w:hAnsiTheme="majorHAnsi"/>
          <w:color w:val="000000" w:themeColor="text1"/>
          <w:szCs w:val="32"/>
        </w:rPr>
        <w:t>.</w:t>
      </w:r>
    </w:p>
    <w:p w14:paraId="4EA6751E" w14:textId="77777777" w:rsidR="00017941" w:rsidRPr="005C7411" w:rsidRDefault="00017941" w:rsidP="00017941">
      <w:pPr>
        <w:pStyle w:val="NormalWeb"/>
        <w:rPr>
          <w:rFonts w:asciiTheme="majorHAnsi" w:hAnsiTheme="majorHAnsi"/>
          <w:color w:val="000000" w:themeColor="text1"/>
          <w:sz w:val="16"/>
          <w:szCs w:val="16"/>
        </w:rPr>
      </w:pPr>
      <w:r w:rsidRPr="005C7411">
        <w:rPr>
          <w:rFonts w:asciiTheme="majorHAnsi" w:hAnsiTheme="majorHAnsi"/>
          <w:color w:val="000000" w:themeColor="text1"/>
          <w:sz w:val="16"/>
          <w:szCs w:val="16"/>
        </w:rPr>
        <w:t>The shooting of the drone prompted U.S. President </w:t>
      </w:r>
      <w:hyperlink r:id="rId154" w:history="1">
        <w:r w:rsidRPr="005C7411">
          <w:rPr>
            <w:rStyle w:val="Hyperlink"/>
            <w:rFonts w:asciiTheme="majorHAnsi" w:hAnsiTheme="majorHAnsi"/>
            <w:color w:val="000000" w:themeColor="text1"/>
            <w:sz w:val="16"/>
            <w:szCs w:val="16"/>
          </w:rPr>
          <w:t>Donald Trump</w:t>
        </w:r>
      </w:hyperlink>
      <w:r w:rsidRPr="005C7411">
        <w:rPr>
          <w:rFonts w:asciiTheme="majorHAnsi" w:hAnsiTheme="majorHAnsi"/>
          <w:color w:val="000000" w:themeColor="text1"/>
          <w:sz w:val="16"/>
          <w:szCs w:val="16"/>
        </w:rPr>
        <w:t> to approve </w:t>
      </w:r>
      <w:hyperlink r:id="rId155" w:history="1">
        <w:r w:rsidRPr="005C7411">
          <w:rPr>
            <w:rStyle w:val="Hyperlink"/>
            <w:rFonts w:asciiTheme="majorHAnsi" w:hAnsiTheme="majorHAnsi"/>
            <w:color w:val="000000" w:themeColor="text1"/>
            <w:sz w:val="16"/>
            <w:szCs w:val="16"/>
          </w:rPr>
          <w:t>military strikes on several Iranian targets</w:t>
        </w:r>
      </w:hyperlink>
      <w:r w:rsidRPr="005C7411">
        <w:rPr>
          <w:rFonts w:asciiTheme="majorHAnsi" w:hAnsiTheme="majorHAnsi"/>
          <w:color w:val="000000" w:themeColor="text1"/>
          <w:sz w:val="16"/>
          <w:szCs w:val="16"/>
        </w:rPr>
        <w:t> — but he abruptly called off the attacks late Thursday. The president said </w:t>
      </w:r>
      <w:hyperlink r:id="rId156" w:history="1">
        <w:r w:rsidRPr="005C7411">
          <w:rPr>
            <w:rStyle w:val="Hyperlink"/>
            <w:rFonts w:asciiTheme="majorHAnsi" w:hAnsiTheme="majorHAnsi"/>
            <w:color w:val="000000" w:themeColor="text1"/>
            <w:sz w:val="16"/>
            <w:szCs w:val="16"/>
          </w:rPr>
          <w:t>he withdrew the plan</w:t>
        </w:r>
      </w:hyperlink>
      <w:r w:rsidRPr="005C7411">
        <w:rPr>
          <w:rFonts w:asciiTheme="majorHAnsi" w:hAnsiTheme="majorHAnsi"/>
          <w:color w:val="000000" w:themeColor="text1"/>
          <w:sz w:val="16"/>
          <w:szCs w:val="16"/>
        </w:rPr>
        <w:t> because he believed the loss of life — estimated to be about 150 people — would have been disproportionate to the downing of an unmanned drone.</w:t>
      </w:r>
    </w:p>
    <w:p w14:paraId="62E7DB89" w14:textId="77777777" w:rsidR="00017941" w:rsidRPr="005C7411" w:rsidRDefault="00017941" w:rsidP="00017941">
      <w:pPr>
        <w:pStyle w:val="NormalWeb"/>
        <w:rPr>
          <w:rFonts w:asciiTheme="majorHAnsi" w:hAnsiTheme="majorHAnsi"/>
          <w:color w:val="000000" w:themeColor="text1"/>
          <w:sz w:val="16"/>
          <w:szCs w:val="16"/>
        </w:rPr>
      </w:pPr>
      <w:r w:rsidRPr="005C7411">
        <w:rPr>
          <w:rFonts w:asciiTheme="majorHAnsi" w:hAnsiTheme="majorHAnsi"/>
          <w:color w:val="000000" w:themeColor="text1"/>
          <w:sz w:val="16"/>
          <w:szCs w:val="16"/>
        </w:rPr>
        <w:t>“I am in no hurry,” Trump said on Twitter Friday. “Our Military is rebuilt, new, and ready to go.”</w:t>
      </w:r>
    </w:p>
    <w:p w14:paraId="73DDF63A" w14:textId="77777777" w:rsidR="00017941" w:rsidRPr="005C7411" w:rsidRDefault="00017941" w:rsidP="00017941">
      <w:pPr>
        <w:pStyle w:val="NormalWeb"/>
        <w:rPr>
          <w:rFonts w:asciiTheme="majorHAnsi" w:hAnsiTheme="majorHAnsi"/>
          <w:color w:val="000000" w:themeColor="text1"/>
          <w:sz w:val="16"/>
          <w:szCs w:val="32"/>
        </w:rPr>
      </w:pPr>
      <w:r w:rsidRPr="005C7411">
        <w:rPr>
          <w:rFonts w:asciiTheme="majorHAnsi" w:hAnsiTheme="majorHAnsi"/>
          <w:color w:val="000000" w:themeColor="text1"/>
          <w:szCs w:val="32"/>
          <w:u w:val="single"/>
        </w:rPr>
        <w:t xml:space="preserve">Even before the latest escalation in tensions, the two countries appeared to be heading closer toward a military conflict </w:t>
      </w:r>
      <w:r w:rsidRPr="005C7411">
        <w:rPr>
          <w:rFonts w:asciiTheme="majorHAnsi" w:hAnsiTheme="majorHAnsi"/>
          <w:color w:val="000000" w:themeColor="text1"/>
          <w:sz w:val="16"/>
          <w:szCs w:val="32"/>
        </w:rPr>
        <w:t>— although both sides have said it’s something they </w:t>
      </w:r>
      <w:hyperlink r:id="rId157" w:history="1">
        <w:r w:rsidRPr="005C7411">
          <w:rPr>
            <w:rStyle w:val="Hyperlink"/>
            <w:rFonts w:asciiTheme="majorHAnsi" w:hAnsiTheme="majorHAnsi"/>
            <w:color w:val="000000" w:themeColor="text1"/>
            <w:sz w:val="16"/>
            <w:szCs w:val="32"/>
          </w:rPr>
          <w:t>hope to avoid</w:t>
        </w:r>
      </w:hyperlink>
      <w:r w:rsidRPr="005C7411">
        <w:rPr>
          <w:rFonts w:asciiTheme="majorHAnsi" w:hAnsiTheme="majorHAnsi"/>
          <w:color w:val="000000" w:themeColor="text1"/>
          <w:sz w:val="16"/>
          <w:szCs w:val="32"/>
        </w:rPr>
        <w:t>. The Pentagon has in recent months announced </w:t>
      </w:r>
      <w:hyperlink r:id="rId158" w:history="1">
        <w:r w:rsidRPr="005C7411">
          <w:rPr>
            <w:rStyle w:val="Hyperlink"/>
            <w:rFonts w:asciiTheme="majorHAnsi" w:hAnsiTheme="majorHAnsi"/>
            <w:color w:val="000000" w:themeColor="text1"/>
            <w:sz w:val="16"/>
            <w:szCs w:val="32"/>
          </w:rPr>
          <w:t>plans to deploy thousands of troops to the Middle East</w:t>
        </w:r>
      </w:hyperlink>
      <w:r w:rsidRPr="005C7411">
        <w:rPr>
          <w:rFonts w:asciiTheme="majorHAnsi" w:hAnsiTheme="majorHAnsi"/>
          <w:color w:val="000000" w:themeColor="text1"/>
          <w:sz w:val="16"/>
          <w:szCs w:val="32"/>
        </w:rPr>
        <w:t> to counter Iran, amid allegations the Islamic country was responsible for attacks on oil tankers in the region. Tehran has rejected those accusations.</w:t>
      </w:r>
    </w:p>
    <w:p w14:paraId="253BF8A5" w14:textId="77777777" w:rsidR="00017941" w:rsidRPr="005C7411" w:rsidRDefault="00017941" w:rsidP="00017941">
      <w:pPr>
        <w:pStyle w:val="NormalWeb"/>
        <w:rPr>
          <w:rFonts w:asciiTheme="majorHAnsi" w:hAnsiTheme="majorHAnsi"/>
          <w:color w:val="000000" w:themeColor="text1"/>
          <w:szCs w:val="32"/>
          <w:u w:val="single"/>
        </w:rPr>
      </w:pPr>
      <w:r w:rsidRPr="005C7411">
        <w:rPr>
          <w:rFonts w:asciiTheme="majorHAnsi" w:hAnsiTheme="majorHAnsi"/>
          <w:color w:val="000000" w:themeColor="text1"/>
          <w:szCs w:val="32"/>
        </w:rPr>
        <w:t>Mahathir on Saturday warned: “</w:t>
      </w:r>
      <w:r w:rsidRPr="005C7411">
        <w:rPr>
          <w:rFonts w:asciiTheme="majorHAnsi" w:hAnsiTheme="majorHAnsi"/>
          <w:color w:val="000000" w:themeColor="text1"/>
          <w:szCs w:val="32"/>
          <w:u w:val="single"/>
        </w:rPr>
        <w:t>If they go to war, it will not be Iran against America. It will be a world war.” He explained that other countries that do not want to see nuclear weapons being used “will have to come in and put a stop to it.”</w:t>
      </w:r>
    </w:p>
    <w:p w14:paraId="20E5EB1E" w14:textId="77777777" w:rsidR="00017941" w:rsidRPr="00017941" w:rsidRDefault="00017941" w:rsidP="00017941"/>
    <w:p w14:paraId="21922F51" w14:textId="77777777" w:rsidR="00B212F0" w:rsidRPr="008E7DFE" w:rsidRDefault="00B212F0" w:rsidP="00B212F0">
      <w:pPr>
        <w:pStyle w:val="Heading3"/>
      </w:pPr>
      <w:r>
        <w:t xml:space="preserve">Asia Pivot Add on </w:t>
      </w:r>
    </w:p>
    <w:p w14:paraId="002DF9CA" w14:textId="77777777" w:rsidR="00B212F0" w:rsidRPr="008E7DFE" w:rsidRDefault="00B212F0" w:rsidP="00B212F0">
      <w:pPr>
        <w:pStyle w:val="Heading4"/>
        <w:rPr>
          <w:rFonts w:cs="Calibri"/>
        </w:rPr>
      </w:pPr>
      <w:r w:rsidRPr="008E7DFE">
        <w:rPr>
          <w:rFonts w:cs="Calibri"/>
        </w:rPr>
        <w:t>Continuing commitments in the Middle East through arms sales traps the US in a foreign policy quagmire that turns every objective.</w:t>
      </w:r>
    </w:p>
    <w:p w14:paraId="7ED4792B" w14:textId="77777777" w:rsidR="00B212F0" w:rsidRPr="008E7DFE" w:rsidRDefault="00B212F0" w:rsidP="00B212F0">
      <w:r w:rsidRPr="008E7DFE">
        <w:t xml:space="preserve">John </w:t>
      </w:r>
      <w:r w:rsidRPr="008E7DFE">
        <w:rPr>
          <w:rStyle w:val="Style13ptBold"/>
        </w:rPr>
        <w:t>Glaser 18</w:t>
      </w:r>
      <w:r w:rsidRPr="008E7DFE">
        <w:t xml:space="preserve"> {Director of foreign policy studies at the Cato Institute, "Let's Face It: US Policy in the Middle East Has Failed," Cato Institute, </w:t>
      </w:r>
      <w:hyperlink r:id="rId159" w:history="1">
        <w:r w:rsidRPr="008E7DFE">
          <w:rPr>
            <w:rStyle w:val="Hyperlink"/>
          </w:rPr>
          <w:t>https://www.cato.org/blog/lets-face-it-us-policy-middle-east-has-failed</w:t>
        </w:r>
      </w:hyperlink>
      <w:r w:rsidRPr="008E7DFE">
        <w:t>, Published 10-19-2018, Accessed 6/20/19} //RG</w:t>
      </w:r>
    </w:p>
    <w:p w14:paraId="38396F11" w14:textId="77777777" w:rsidR="00B212F0" w:rsidRPr="008E7DFE" w:rsidRDefault="00B212F0" w:rsidP="00B212F0">
      <w:pPr>
        <w:rPr>
          <w:rStyle w:val="StyleUnderline"/>
        </w:rPr>
      </w:pPr>
      <w:r w:rsidRPr="008E7DFE">
        <w:rPr>
          <w:rStyle w:val="StyleUnderline"/>
        </w:rPr>
        <w:t>The ongoing controversy surrounding the murder of a dissident Saudi journalist and Saudi Arabia’s brutal bombing campaign of a largely defenseless neighboring Yemen, which has come with an enormous human toll, have elicited increased scrutiny over the U.S.-Saudi alliance</w:t>
      </w:r>
      <w:r w:rsidRPr="008E7DFE">
        <w:t xml:space="preserve">. The White House remains supportive of Riyadh, both diplomatically and with continued military aid. </w:t>
      </w:r>
      <w:r w:rsidRPr="008E7DFE">
        <w:rPr>
          <w:rStyle w:val="StyleUnderline"/>
        </w:rPr>
        <w:t>Republicans have offered mildly critical words for the Saudi regime, while an increasing number of Democrats are calling for a fundamental reassessment of the U.S.-Saudi relationship.</w:t>
      </w:r>
    </w:p>
    <w:p w14:paraId="0E66BE90" w14:textId="77777777" w:rsidR="00B212F0" w:rsidRPr="008E7DFE" w:rsidRDefault="00B212F0" w:rsidP="00B212F0">
      <w:r w:rsidRPr="008E7DFE">
        <w:t xml:space="preserve">Such a reassessment is long overdue. Washington’s partnership with Riyadh has often been treated as sacrosanct, at least here in the nation’s capital. It should have been clear long ago that </w:t>
      </w:r>
      <w:r w:rsidRPr="008E7DFE">
        <w:rPr>
          <w:rStyle w:val="StyleUnderline"/>
        </w:rPr>
        <w:t>the Saudis</w:t>
      </w:r>
      <w:r w:rsidRPr="008E7DFE">
        <w:t xml:space="preserve"> are not good allies. In fact, they </w:t>
      </w:r>
      <w:r w:rsidRPr="008E7DFE">
        <w:rPr>
          <w:rStyle w:val="StyleUnderline"/>
        </w:rPr>
        <w:t>often act in ways that undermine U.S. interests. Backing one of the world’s most appallingly tyrannical regimes to the hilt has actually not been a net positive for U.S. national security or for stability in the region.</w:t>
      </w:r>
    </w:p>
    <w:p w14:paraId="16A9568F" w14:textId="77777777" w:rsidR="00B212F0" w:rsidRPr="008E7DFE" w:rsidRDefault="00B212F0" w:rsidP="00B212F0">
      <w:r w:rsidRPr="008E7DFE">
        <w:rPr>
          <w:rStyle w:val="StyleUnderline"/>
        </w:rPr>
        <w:t>With any luck, the unfolding drama over the U.S.-Saudi partnership will extend beyond merely this troubled bilateral relationship to U.S. policy in the Middle East as a whole.</w:t>
      </w:r>
      <w:r w:rsidRPr="008E7DFE">
        <w:t xml:space="preserve"> The United States is deeply entangled in this region, with roughly 50,000 boots on the ground, dozens of permanent military bases and deployed assets, and a staggering sum of taxpayer dollars, essentially wasted. </w:t>
      </w:r>
      <w:r w:rsidRPr="008E7DFE">
        <w:rPr>
          <w:rStyle w:val="StyleUnderline"/>
        </w:rPr>
        <w:t>We are engaged in active combat operations in at least five countries across the Middle East and North Africa, bogged down in endless counter-insurgency campaigns, grisly counter-terrorism operations, and inglorious proxy wars.</w:t>
      </w:r>
      <w:r w:rsidRPr="008E7DFE">
        <w:t xml:space="preserve"> Washington also tasks Central Command with the responsibility of supporting, training, arming, and stabilizing various corrupt dictatorships, while we also try to put the squeeze on Iran.</w:t>
      </w:r>
    </w:p>
    <w:p w14:paraId="796A60EC" w14:textId="77777777" w:rsidR="00B212F0" w:rsidRPr="008E7DFE" w:rsidRDefault="00B212F0" w:rsidP="00B212F0">
      <w:pPr>
        <w:rPr>
          <w:rStyle w:val="StyleUnderline"/>
        </w:rPr>
      </w:pPr>
      <w:r w:rsidRPr="008E7DFE">
        <w:t xml:space="preserve">A well-timed paper by Chatham House’s Micah Zenko clarifies </w:t>
      </w:r>
      <w:r w:rsidRPr="008E7DFE">
        <w:rPr>
          <w:rStyle w:val="StyleUnderline"/>
        </w:rPr>
        <w:t>the failure of U.S. regional objectives, despite the gargantuan resources devoted to them</w:t>
      </w:r>
      <w:r w:rsidRPr="008E7DFE">
        <w:t xml:space="preserve">. Zenko lists four primary objectives: (1) </w:t>
      </w:r>
      <w:r w:rsidRPr="008E7DFE">
        <w:rPr>
          <w:rStyle w:val="StyleUnderline"/>
        </w:rPr>
        <w:t>enhancing regional security and reducing political instability within Middle East governments</w:t>
      </w:r>
      <w:r w:rsidRPr="008E7DFE">
        <w:t xml:space="preserve">; (2) </w:t>
      </w:r>
      <w:r w:rsidRPr="008E7DFE">
        <w:rPr>
          <w:rStyle w:val="StyleUnderline"/>
        </w:rPr>
        <w:t>preventing the emergence of terrorist safe havens;</w:t>
      </w:r>
      <w:r w:rsidRPr="008E7DFE">
        <w:t xml:space="preserve"> (3) </w:t>
      </w:r>
      <w:r w:rsidRPr="008E7DFE">
        <w:rPr>
          <w:rStyle w:val="StyleUnderline"/>
        </w:rPr>
        <w:t>ensuring the free flow of energy resources; and</w:t>
      </w:r>
      <w:r w:rsidRPr="008E7DFE">
        <w:t xml:space="preserve"> (4) </w:t>
      </w:r>
      <w:r w:rsidRPr="008E7DFE">
        <w:rPr>
          <w:rStyle w:val="StyleUnderline"/>
        </w:rPr>
        <w:t>enabling allies to build enough military capacity to defend themselves.</w:t>
      </w:r>
    </w:p>
    <w:p w14:paraId="011527B0" w14:textId="77777777" w:rsidR="00B212F0" w:rsidRPr="008E7DFE" w:rsidRDefault="00B212F0" w:rsidP="00B212F0">
      <w:pPr>
        <w:rPr>
          <w:rStyle w:val="StyleUnderline"/>
        </w:rPr>
      </w:pPr>
      <w:r w:rsidRPr="008E7DFE">
        <w:t xml:space="preserve">We have failed at each of these. Indeed, </w:t>
      </w:r>
      <w:r w:rsidRPr="008E7DFE">
        <w:rPr>
          <w:rStyle w:val="StyleUnderline"/>
        </w:rPr>
        <w:t>far from serving a stabilizing role, U.S. policy has rather plainly destabilized the region</w:t>
      </w:r>
      <w:r w:rsidRPr="008E7DFE">
        <w:t xml:space="preserve">. The </w:t>
      </w:r>
      <w:r w:rsidRPr="008E7DFE">
        <w:rPr>
          <w:rStyle w:val="StyleUnderline"/>
        </w:rPr>
        <w:t>Iraq</w:t>
      </w:r>
      <w:r w:rsidRPr="008E7DFE">
        <w:t xml:space="preserve"> War </w:t>
      </w:r>
      <w:r w:rsidRPr="008E7DFE">
        <w:rPr>
          <w:rStyle w:val="StyleUnderline"/>
        </w:rPr>
        <w:t>upended the Middle East, empowered Iran, and fueled a new generation of jihadist terrorists</w:t>
      </w:r>
      <w:r w:rsidRPr="008E7DFE">
        <w:t xml:space="preserve">. Washington bungled a series of changes in the </w:t>
      </w:r>
      <w:r w:rsidRPr="008E7DFE">
        <w:rPr>
          <w:rStyle w:val="StyleUnderline"/>
        </w:rPr>
        <w:t>Egypt</w:t>
      </w:r>
      <w:r w:rsidRPr="008E7DFE">
        <w:t xml:space="preserve">ian regime and </w:t>
      </w:r>
      <w:r w:rsidRPr="008E7DFE">
        <w:rPr>
          <w:rStyle w:val="StyleUnderline"/>
        </w:rPr>
        <w:t>helped</w:t>
      </w:r>
      <w:r w:rsidRPr="008E7DFE">
        <w:t xml:space="preserve"> (along with other external actors) </w:t>
      </w:r>
      <w:r w:rsidRPr="008E7DFE">
        <w:rPr>
          <w:rStyle w:val="StyleUnderline"/>
        </w:rPr>
        <w:t>fuel Syria</w:t>
      </w:r>
      <w:r w:rsidRPr="008E7DFE">
        <w:t xml:space="preserve">’s civil war. The Obama administration’s </w:t>
      </w:r>
      <w:r w:rsidRPr="008E7DFE">
        <w:rPr>
          <w:rStyle w:val="StyleUnderline"/>
        </w:rPr>
        <w:t>Libya</w:t>
      </w:r>
      <w:r w:rsidRPr="008E7DFE">
        <w:t xml:space="preserve"> war </w:t>
      </w:r>
      <w:r w:rsidRPr="008E7DFE">
        <w:rPr>
          <w:rStyle w:val="StyleUnderline"/>
        </w:rPr>
        <w:t>created anarchy and new refugee flows. And</w:t>
      </w:r>
      <w:r w:rsidRPr="008E7DFE">
        <w:t xml:space="preserve"> our longstanding </w:t>
      </w:r>
      <w:r w:rsidRPr="008E7DFE">
        <w:rPr>
          <w:rStyle w:val="StyleUnderline"/>
        </w:rPr>
        <w:t>support for Saudi Arabia as a balance to Iran has not only failed to roll back Iran’s regional activity, but it has also emboldened Riyadh to act aggressively and pick fights with several of its neighbors.</w:t>
      </w:r>
    </w:p>
    <w:p w14:paraId="23A0386C" w14:textId="77777777" w:rsidR="00B212F0" w:rsidRPr="008E7DFE" w:rsidRDefault="00B212F0" w:rsidP="00B212F0">
      <w:pPr>
        <w:pStyle w:val="Heading4"/>
        <w:rPr>
          <w:rFonts w:cs="Calibri"/>
        </w:rPr>
      </w:pPr>
      <w:r w:rsidRPr="008E7DFE">
        <w:rPr>
          <w:rFonts w:cs="Calibri"/>
        </w:rPr>
        <w:t>Specifically, a continued focus on Saudi Arabia poisons the well of the US grand strategy and distracts from bigger threats in the Asia Pacific.</w:t>
      </w:r>
    </w:p>
    <w:p w14:paraId="54A14487" w14:textId="77777777" w:rsidR="00B212F0" w:rsidRPr="008E7DFE" w:rsidRDefault="00B212F0" w:rsidP="00B212F0">
      <w:pPr>
        <w:rPr>
          <w:sz w:val="24"/>
        </w:rPr>
      </w:pPr>
      <w:r w:rsidRPr="008E7DFE">
        <w:t xml:space="preserve">Evan </w:t>
      </w:r>
      <w:r w:rsidRPr="008E7DFE">
        <w:rPr>
          <w:rStyle w:val="Style13ptBold"/>
        </w:rPr>
        <w:t>Resnick 18</w:t>
      </w:r>
      <w:r w:rsidRPr="008E7DFE">
        <w:t xml:space="preserve"> {Assistant Professor and Coordinator of the United States Programme at RSIS, “The Case of Jamal Khashoggi: America’s Obsolete Alliance with Saudi Arabia,” </w:t>
      </w:r>
      <w:r w:rsidRPr="008E7DFE">
        <w:rPr>
          <w:i/>
          <w:iCs/>
        </w:rPr>
        <w:t>RSIS</w:t>
      </w:r>
      <w:r w:rsidRPr="008E7DFE">
        <w:t xml:space="preserve">, </w:t>
      </w:r>
      <w:hyperlink r:id="rId160" w:history="1">
        <w:r w:rsidRPr="008E7DFE">
          <w:rPr>
            <w:rStyle w:val="Hyperlink"/>
          </w:rPr>
          <w:t>https://dr.ntu.edu.sg/handle/10220/46529</w:t>
        </w:r>
      </w:hyperlink>
      <w:r w:rsidRPr="008E7DFE">
        <w:rPr>
          <w:sz w:val="24"/>
        </w:rPr>
        <w:t>,</w:t>
      </w:r>
      <w:r w:rsidRPr="008E7DFE">
        <w:t xml:space="preserve"> Published 10/31/18, Accessed 6/18/19} //RG</w:t>
      </w:r>
    </w:p>
    <w:p w14:paraId="49CEC459" w14:textId="77777777" w:rsidR="00B212F0" w:rsidRPr="008E7DFE" w:rsidRDefault="00B212F0" w:rsidP="00B212F0">
      <w:pPr>
        <w:rPr>
          <w:rStyle w:val="StyleUnderline"/>
        </w:rPr>
      </w:pPr>
      <w:r w:rsidRPr="008E7DFE">
        <w:t xml:space="preserve">The Khashoggi scandal should serve as </w:t>
      </w:r>
      <w:r w:rsidRPr="008E7DFE">
        <w:rPr>
          <w:rStyle w:val="StyleUnderline"/>
        </w:rPr>
        <w:t>a wakeup call, not only for decades of US obsequiousness towards its unsavoury Saudi ally of convenience, but also and more importantly, for America’s drifting grand strategy. Since 9/11, successive administrations in Washington DC have focused their attention and resources overarchingly on the Middle East.</w:t>
      </w:r>
    </w:p>
    <w:p w14:paraId="1C4F6FA3" w14:textId="77777777" w:rsidR="00B212F0" w:rsidRPr="008E7DFE" w:rsidRDefault="00B212F0" w:rsidP="00B212F0">
      <w:r w:rsidRPr="008E7DFE">
        <w:rPr>
          <w:rStyle w:val="StyleUnderline"/>
        </w:rPr>
        <w:t>By comparison, they have been habitually distracted from events in the Asia Pacific, which</w:t>
      </w:r>
      <w:r w:rsidRPr="008E7DFE">
        <w:t xml:space="preserve"> is the only part of the world that </w:t>
      </w:r>
      <w:r w:rsidRPr="008E7DFE">
        <w:rPr>
          <w:rStyle w:val="StyleUnderline"/>
        </w:rPr>
        <w:t>hosts a viable peer competitor capable of threatening the survival of the US, namely a rising and expansionist China</w:t>
      </w:r>
      <w:r w:rsidRPr="008E7DFE">
        <w:t>. Even the Obama administration, which ostentatiously embarked on a “rebalance to Asia,” nevertheless found itself surging tens of thousands of troops into the unnecessary and still ongoing war in Afghanistan and redeploying thousands of troops to Iraq to combat ISIS.</w:t>
      </w:r>
    </w:p>
    <w:p w14:paraId="2E7A89DF" w14:textId="77777777" w:rsidR="00B212F0" w:rsidRPr="008E7DFE" w:rsidRDefault="00B212F0" w:rsidP="00B212F0">
      <w:pPr>
        <w:rPr>
          <w:rStyle w:val="StyleUnderline"/>
        </w:rPr>
      </w:pPr>
      <w:r w:rsidRPr="008E7DFE">
        <w:rPr>
          <w:rStyle w:val="StyleUnderline"/>
        </w:rPr>
        <w:t xml:space="preserve">It would behoove the Trump administration to consider the Khashoggi killing an opportunity to finish the job that Trump’s predecessor failed to complete, by prudently reorienting US strategy from the increasingly peripheral Middle East to the increasingly integral Asia Pacific. </w:t>
      </w:r>
      <w:r w:rsidRPr="008E7DFE">
        <w:t xml:space="preserve">The recent repackaging of America's strategic interests in Asia under an Indo-Pacific vision requires substantive policy attention by Washington DC. </w:t>
      </w:r>
      <w:r w:rsidRPr="008E7DFE">
        <w:rPr>
          <w:rStyle w:val="StyleUnderline"/>
        </w:rPr>
        <w:t>One step President Trump can offer as redress is to initiate the attachment of onerous new conditions to any future US arms sales to Saudi Arabia.</w:t>
      </w:r>
    </w:p>
    <w:p w14:paraId="2E07F8B2" w14:textId="77777777" w:rsidR="00B212F0" w:rsidRPr="008E7DFE" w:rsidRDefault="00B212F0" w:rsidP="00B212F0">
      <w:pPr>
        <w:pStyle w:val="Heading4"/>
        <w:rPr>
          <w:rFonts w:cs="Calibri"/>
        </w:rPr>
      </w:pPr>
      <w:r w:rsidRPr="008E7DFE">
        <w:rPr>
          <w:rFonts w:cs="Calibri"/>
        </w:rPr>
        <w:t>US leadership and military prowess is key to maintain peace and stability in east Asia – China’s aggressive in the region, US engagement’s critical to stave off allied concessions</w:t>
      </w:r>
    </w:p>
    <w:p w14:paraId="02DC7F7D" w14:textId="77777777" w:rsidR="00B212F0" w:rsidRPr="008E7DFE" w:rsidRDefault="00B212F0" w:rsidP="00B212F0">
      <w:pPr>
        <w:rPr>
          <w:rStyle w:val="Style13ptBold"/>
        </w:rPr>
      </w:pPr>
      <w:r w:rsidRPr="008E7DFE">
        <w:rPr>
          <w:rStyle w:val="Style13ptBold"/>
        </w:rPr>
        <w:t>Stokes</w:t>
      </w:r>
      <w:r w:rsidRPr="008E7DFE">
        <w:t xml:space="preserve">, University of Exeter, Department of Politics, Professor in International Security and Strategy, and Waterman, University of Exeter, Economic and Social Research Council-funded doctoral student, </w:t>
      </w:r>
      <w:r w:rsidRPr="008E7DFE">
        <w:rPr>
          <w:rStyle w:val="Style13ptBold"/>
        </w:rPr>
        <w:t>17</w:t>
      </w:r>
    </w:p>
    <w:p w14:paraId="60138213" w14:textId="77777777" w:rsidR="00B212F0" w:rsidRPr="008E7DFE" w:rsidRDefault="00B212F0" w:rsidP="00B212F0">
      <w:r w:rsidRPr="008E7DFE">
        <w:t xml:space="preserve">[Doug and Kit, September 2017, International Affairs, “Security leverage, structural power and US strategy in east Asia,” </w:t>
      </w:r>
      <w:hyperlink r:id="rId161" w:history="1">
        <w:r w:rsidRPr="008E7DFE">
          <w:rPr>
            <w:rStyle w:val="Hyperlink"/>
          </w:rPr>
          <w:t>https://academic.oup.com/ia/article/93/5/1039/3828446</w:t>
        </w:r>
      </w:hyperlink>
      <w:r w:rsidRPr="008E7DFE">
        <w:t>, Accessed 7/9/18, GDI-GFerrer-Falto]</w:t>
      </w:r>
    </w:p>
    <w:p w14:paraId="6771FE6D" w14:textId="77777777" w:rsidR="00B212F0" w:rsidRPr="008E7DFE" w:rsidRDefault="00B212F0" w:rsidP="00B212F0">
      <w:r w:rsidRPr="008E7DFE">
        <w:rPr>
          <w:rStyle w:val="StyleUnderline"/>
        </w:rPr>
        <w:t>While many states in east Asia are economically powerful, and while regional forms of interdependence should not be downplayed, many of these states are also largely dependent for their security on the United States, primarily as a hedge against a rapidly rising China, and the United States is now committed to a buildup of its military capacity in the region</w:t>
      </w:r>
      <w:r w:rsidRPr="008E7DFE">
        <w:t>. The same 2012 document makes explicit the synergy between US strategic and economic interests, as well as the leverage that US mediation capacity delivers</w:t>
      </w:r>
      <w:r w:rsidRPr="008E7DFE">
        <w:rPr>
          <w:rStyle w:val="StyleUnderline"/>
        </w:rPr>
        <w:t>: the ‘maintenance of peace [and] stability, the free flow of commerce, and of U.S. influence in this dynamic region will depend in part on an underlying balance of military capability and presence’.</w:t>
      </w:r>
      <w:r w:rsidRPr="008E7DFE">
        <w:t>72</w:t>
      </w:r>
    </w:p>
    <w:p w14:paraId="1B3A7F2E" w14:textId="77777777" w:rsidR="00B212F0" w:rsidRDefault="00B212F0" w:rsidP="00B212F0">
      <w:r w:rsidRPr="008E7DFE">
        <w:t xml:space="preserve">Indeed, </w:t>
      </w:r>
      <w:r w:rsidRPr="008E7DFE">
        <w:rPr>
          <w:rStyle w:val="StyleUnderline"/>
        </w:rPr>
        <w:t>concerns over rising Chinese power have seen a wide range of advances recently in security cooperation with the United States</w:t>
      </w:r>
      <w:r w:rsidRPr="008E7DFE">
        <w:t xml:space="preserve">. In particular, </w:t>
      </w:r>
      <w:r w:rsidRPr="008E7DFE">
        <w:rPr>
          <w:rStyle w:val="StyleUnderline"/>
        </w:rPr>
        <w:t>long-established military exercises have been significantly expanded</w:t>
      </w:r>
      <w:r w:rsidRPr="008E7DFE">
        <w:t xml:space="preserve">. Operation Balikatan, the annual US–Philippines military exercise, doubled in size in 2015, with the number of troops involved rising from 5,500 to 11,500.73 This followed on from the signing in 2014 of the Enhanced Defense Cooperation Agreement, which has once again allowed the stationing of US troops on Philippine soil. </w:t>
      </w:r>
      <w:r w:rsidRPr="008E7DFE">
        <w:rPr>
          <w:rStyle w:val="StyleUnderline"/>
        </w:rPr>
        <w:t>Similar agreements have been replicated across the region, with states including Australia and even Singapore permitting the stationing of American military personnel and hardware within their sovereign territory</w:t>
      </w:r>
      <w:r w:rsidRPr="008E7DFE">
        <w:t xml:space="preserve">,74 </w:t>
      </w:r>
      <w:r w:rsidRPr="008E7DFE">
        <w:rPr>
          <w:rStyle w:val="StyleUnderline"/>
        </w:rPr>
        <w:t>underscoring the manner in which rising Chinese power is coming to reshape the region's security dynamics</w:t>
      </w:r>
      <w:r w:rsidRPr="008E7DFE">
        <w:t xml:space="preserve">. </w:t>
      </w:r>
      <w:r w:rsidRPr="008E7DFE">
        <w:rPr>
          <w:rStyle w:val="StyleUnderline"/>
        </w:rPr>
        <w:t>In terms of structural power, this trend is likely to provide opportunities for the United States to increase its institutional and economic influence</w:t>
      </w:r>
      <w:r w:rsidRPr="008E7DFE">
        <w:t xml:space="preserve">. </w:t>
      </w:r>
      <w:r w:rsidRPr="008E7DFE">
        <w:rPr>
          <w:rStyle w:val="StyleUnderline"/>
        </w:rPr>
        <w:t>Not only does it provide more positive incentives for states to operate within US-centred networks, but it is also likely to deepen their reliance on US security guarantees</w:t>
      </w:r>
      <w:r w:rsidRPr="008E7DFE">
        <w:t xml:space="preserve">. Thus, much as was the case throughout the Cold War, </w:t>
      </w:r>
      <w:r w:rsidRPr="008E7DFE">
        <w:rPr>
          <w:rStyle w:val="StyleUnderline"/>
        </w:rPr>
        <w:t>fear of US disengagement may result in concessions in non-security fields</w:t>
      </w:r>
      <w:r w:rsidRPr="008E7DFE">
        <w:t>. Given this, and in keeping with our case selection criteria, what can we say about how the 2008 financial crisis and its aftermath have affected US leveraging capacity?</w:t>
      </w:r>
    </w:p>
    <w:p w14:paraId="4A545D75" w14:textId="77777777" w:rsidR="00B212F0" w:rsidRPr="00B212F0" w:rsidRDefault="00B212F0" w:rsidP="00B212F0"/>
    <w:p w14:paraId="1857A326" w14:textId="77777777" w:rsidR="005D4A02" w:rsidRPr="00753097" w:rsidRDefault="005D4A02" w:rsidP="005D4A02">
      <w:pPr>
        <w:pStyle w:val="Heading4"/>
        <w:spacing w:before="40"/>
        <w:ind w:left="720"/>
      </w:pPr>
    </w:p>
    <w:p w14:paraId="324C5AB0" w14:textId="77777777" w:rsidR="005D4A02" w:rsidRPr="005D4A02" w:rsidRDefault="005D4A02" w:rsidP="005D4A02"/>
    <w:p w14:paraId="38574511" w14:textId="3DFFF26C" w:rsidR="00EB353E" w:rsidRDefault="00EB353E" w:rsidP="00EB353E">
      <w:pPr>
        <w:pStyle w:val="NormalWeb"/>
        <w:shd w:val="clear" w:color="auto" w:fill="FFFFFF"/>
        <w:spacing w:before="0" w:beforeAutospacing="0" w:after="0" w:afterAutospacing="0"/>
        <w:textAlignment w:val="baseline"/>
        <w:rPr>
          <w:rFonts w:asciiTheme="minorHAnsi" w:hAnsiTheme="minorHAnsi" w:cs="Arial"/>
          <w:color w:val="333333"/>
          <w:sz w:val="16"/>
          <w:szCs w:val="16"/>
        </w:rPr>
      </w:pPr>
      <w:r w:rsidRPr="00BB0612">
        <w:rPr>
          <w:rFonts w:asciiTheme="minorHAnsi" w:hAnsiTheme="minorHAnsi" w:cs="Arial"/>
          <w:color w:val="333333"/>
          <w:sz w:val="16"/>
          <w:szCs w:val="16"/>
        </w:rPr>
        <w:t>ally, this concept itself originated during the Obama-era, during which there was an attempt to form a similar alliance through the already extant Arab League forces.</w:t>
      </w:r>
    </w:p>
    <w:p w14:paraId="5A7943DD" w14:textId="337EDF6D" w:rsidR="00EB353E" w:rsidRPr="00EB353E" w:rsidRDefault="00EB353E" w:rsidP="00EB353E">
      <w:pPr>
        <w:tabs>
          <w:tab w:val="left" w:pos="4000"/>
        </w:tabs>
      </w:pPr>
    </w:p>
    <w:p w14:paraId="31B43D04" w14:textId="079146D2" w:rsidR="00A30E42" w:rsidRDefault="00A30E42" w:rsidP="00A30E42">
      <w:pPr>
        <w:pStyle w:val="Heading2"/>
      </w:pPr>
      <w:r>
        <w:t>AT: Off Case</w:t>
      </w:r>
    </w:p>
    <w:p w14:paraId="6A959565" w14:textId="77777777" w:rsidR="00A30E42" w:rsidRPr="00A30E42" w:rsidRDefault="00A30E42" w:rsidP="00A30E42"/>
    <w:p w14:paraId="169B52C8" w14:textId="6C82FAE3" w:rsidR="00CA0218" w:rsidRDefault="00CA0218" w:rsidP="00A30E42">
      <w:pPr>
        <w:pStyle w:val="Heading3"/>
      </w:pPr>
      <w:r>
        <w:t>AT: Fill In</w:t>
      </w:r>
    </w:p>
    <w:p w14:paraId="5FC39048" w14:textId="77777777" w:rsidR="00CA0218" w:rsidRDefault="00CA0218" w:rsidP="00CA0218"/>
    <w:p w14:paraId="4CD429BF" w14:textId="6FDC44C5" w:rsidR="00CA0218" w:rsidRDefault="00CA0218" w:rsidP="00CA0218">
      <w:pPr>
        <w:pStyle w:val="Heading4"/>
      </w:pPr>
      <w:r>
        <w:t xml:space="preserve">No fill-in --- It’s costly and time taking for Saudi Arabia to switch to another arms supplier </w:t>
      </w:r>
    </w:p>
    <w:p w14:paraId="02526C2B" w14:textId="77777777" w:rsidR="00CA0218" w:rsidRDefault="00CA0218" w:rsidP="00CA0218">
      <w:pPr>
        <w:rPr>
          <w:rFonts w:asciiTheme="majorHAnsi" w:eastAsia="Times New Roman" w:hAnsiTheme="majorHAnsi" w:cs="Arial"/>
          <w:color w:val="000000" w:themeColor="text1"/>
          <w:sz w:val="24"/>
          <w:shd w:val="clear" w:color="auto" w:fill="FFFFFF"/>
        </w:rPr>
      </w:pPr>
      <w:r w:rsidRPr="00C232ED">
        <w:rPr>
          <w:b/>
        </w:rPr>
        <w:t>Spindel 5/14</w:t>
      </w:r>
      <w:r>
        <w:t xml:space="preserve">- </w:t>
      </w:r>
      <w:r w:rsidRPr="00C232ED">
        <w:rPr>
          <w:sz w:val="24"/>
        </w:rPr>
        <w:t xml:space="preserve">(Jennifer, </w:t>
      </w:r>
      <w:r w:rsidRPr="00C232ED">
        <w:rPr>
          <w:rFonts w:asciiTheme="majorHAnsi" w:eastAsia="Times New Roman" w:hAnsiTheme="majorHAnsi" w:cs="Arial"/>
          <w:color w:val="000000" w:themeColor="text1"/>
          <w:sz w:val="24"/>
          <w:shd w:val="clear" w:color="auto" w:fill="FFFFFF"/>
        </w:rPr>
        <w:t xml:space="preserve">Assistant Professor of International Security in the Department of International and Area Studies at the University of Oklahoma, “The Case for Suspending American Arms Sales to Saudi Arabia,” </w:t>
      </w:r>
      <w:r w:rsidRPr="001E065B">
        <w:rPr>
          <w:rFonts w:asciiTheme="majorHAnsi" w:eastAsia="Times New Roman" w:hAnsiTheme="majorHAnsi" w:cs="Arial"/>
          <w:i/>
          <w:color w:val="000000" w:themeColor="text1"/>
          <w:sz w:val="24"/>
          <w:shd w:val="clear" w:color="auto" w:fill="FFFFFF"/>
        </w:rPr>
        <w:t>War on the Rocks</w:t>
      </w:r>
      <w:r>
        <w:rPr>
          <w:rFonts w:asciiTheme="majorHAnsi" w:eastAsia="Times New Roman" w:hAnsiTheme="majorHAnsi" w:cs="Arial"/>
          <w:color w:val="000000" w:themeColor="text1"/>
          <w:sz w:val="24"/>
          <w:shd w:val="clear" w:color="auto" w:fill="FFFFFF"/>
        </w:rPr>
        <w:t>, 20</w:t>
      </w:r>
      <w:r w:rsidRPr="00C232ED">
        <w:rPr>
          <w:rFonts w:asciiTheme="majorHAnsi" w:eastAsia="Times New Roman" w:hAnsiTheme="majorHAnsi" w:cs="Arial"/>
          <w:color w:val="000000" w:themeColor="text1"/>
          <w:sz w:val="24"/>
          <w:shd w:val="clear" w:color="auto" w:fill="FFFFFF"/>
        </w:rPr>
        <w:t xml:space="preserve">19, </w:t>
      </w:r>
      <w:hyperlink r:id="rId162" w:history="1">
        <w:r w:rsidRPr="00AD6EB8">
          <w:rPr>
            <w:rStyle w:val="Hyperlink"/>
            <w:rFonts w:asciiTheme="majorHAnsi" w:eastAsia="Times New Roman" w:hAnsiTheme="majorHAnsi" w:cs="Arial"/>
            <w:sz w:val="24"/>
            <w:shd w:val="clear" w:color="auto" w:fill="FFFFFF"/>
          </w:rPr>
          <w:t>https://warontherocks.com/2019/05/the-case-for-suspending-american-arms-sales-to-saudi-arabia/)</w:t>
        </w:r>
      </w:hyperlink>
    </w:p>
    <w:p w14:paraId="2F0C50B0" w14:textId="77777777" w:rsidR="00CA0218" w:rsidRDefault="00CA0218" w:rsidP="00CA0218">
      <w:pPr>
        <w:rPr>
          <w:rFonts w:asciiTheme="majorHAnsi" w:eastAsia="Times New Roman" w:hAnsiTheme="majorHAnsi" w:cs="Times New Roman"/>
          <w:color w:val="000000" w:themeColor="text1"/>
          <w:sz w:val="24"/>
        </w:rPr>
      </w:pPr>
    </w:p>
    <w:p w14:paraId="06804A15" w14:textId="77777777" w:rsidR="00CA0218" w:rsidRDefault="00CA0218" w:rsidP="00CA0218">
      <w:r w:rsidRPr="00B81FFA">
        <w:rPr>
          <w:rStyle w:val="StyleUnderline"/>
        </w:rPr>
        <w:t>According to the 2019 Military Balance, most of Saudi Arabia’s equipment is American or French in origin</w:t>
      </w:r>
      <w:r>
        <w:t xml:space="preserve">, such as the M1A2 Abrams and AMX-30 tanks, Apache and Dauphin helicopters, and F-15C/D fighter jets. Saudi Arabia has some equipment manufactured wholly or in part in Germany, such as the Eurofighter Typhoon and the Tornado ground attack craft, but these weapons are a small portion of its complete arsenal. </w:t>
      </w:r>
      <w:r w:rsidRPr="00B81FFA">
        <w:rPr>
          <w:rStyle w:val="StyleUnderline"/>
        </w:rPr>
        <w:t>A U.S. embargo would send an important signal to the allies who also supply Saudi Arabia, allowing them to explain participation in the embargo to their own domestic constituencies. This is especially important for countries like France, Germany, and the United Kingdom, that need to export arms to keep their own production lines running.</w:t>
      </w:r>
      <w:r>
        <w:t xml:space="preserve"> While the research shows that sustaining an arms embargo is often the most difficult step, embargoes can restrain sending states’ arms exports. Even if a U.S. embargo won’t have a direct effect on Saudi Arabia on its own, an embargo is important for building coalitions for a more expansive embargo that could affect Saudi behavior.</w:t>
      </w:r>
    </w:p>
    <w:p w14:paraId="02A6BF74" w14:textId="77777777" w:rsidR="00CA0218" w:rsidRDefault="00CA0218" w:rsidP="00CA0218">
      <w:r>
        <w:t>The Difficulty of Stopping Atrocities</w:t>
      </w:r>
    </w:p>
    <w:p w14:paraId="520B84FB" w14:textId="77777777" w:rsidR="00CA0218" w:rsidRDefault="00CA0218" w:rsidP="00CA0218">
      <w:r>
        <w:t>Beyond signaling, we know U.S. arms sales often end up in the wrong hands, and have been used in Yemen. The Saudi-led war in Yemen has led to starvation conditions, caused thousands of civilian casualties, and has led to the displacement of millions of people. The United Nations estimates that 80 percent of Yemen’s population – 24 million people – require some form of humanitarian or protection assistance, and that the severity of the situation is increasing. Would an arms embargo create meaningful change in Yemen?</w:t>
      </w:r>
    </w:p>
    <w:p w14:paraId="1EF961BC" w14:textId="77777777" w:rsidR="00CA0218" w:rsidRDefault="00CA0218" w:rsidP="00CA0218">
      <w:r w:rsidRPr="00AE635C">
        <w:t xml:space="preserve">An initial effect of an embargo is that </w:t>
      </w:r>
      <w:r w:rsidRPr="00AE635C">
        <w:rPr>
          <w:rStyle w:val="StyleUnderline"/>
        </w:rPr>
        <w:t>Saudi Arabia would have to work harder to access war materiel.</w:t>
      </w:r>
      <w:r w:rsidRPr="00AE635C">
        <w:t xml:space="preserve"> As Jonathan Caverley noted</w:t>
      </w:r>
      <w:r w:rsidRPr="00AE635C">
        <w:rPr>
          <w:rStyle w:val="StyleUnderline"/>
        </w:rPr>
        <w:t>, more than 60 percent of Saudi Arabia’s arms delivered in the past five years came from the United States</w:t>
      </w:r>
      <w:r w:rsidRPr="00AE635C">
        <w:t>. Even if this percentage decreases over time</w:t>
      </w:r>
      <w:r w:rsidRPr="00AE635C">
        <w:rPr>
          <w:rStyle w:val="StyleUnderline"/>
        </w:rPr>
        <w:t>, it will be costly for Saudi Arabia to transition to a primarily Russian- or Chinese-supplied military</w:t>
      </w:r>
      <w:r w:rsidRPr="00AE635C">
        <w:t>. Though Saudi Arabia might be willing to pay this cost</w:t>
      </w:r>
      <w:r w:rsidRPr="00AE635C">
        <w:rPr>
          <w:rStyle w:val="StyleUnderline"/>
        </w:rPr>
        <w:t>, it would</w:t>
      </w:r>
      <w:r w:rsidRPr="00AE635C">
        <w:t xml:space="preserve"> still have to pay, and </w:t>
      </w:r>
      <w:r w:rsidRPr="00AE635C">
        <w:rPr>
          <w:rStyle w:val="StyleUnderline"/>
        </w:rPr>
        <w:t xml:space="preserve">take </w:t>
      </w:r>
      <w:r w:rsidRPr="00AE635C">
        <w:t xml:space="preserve">the </w:t>
      </w:r>
      <w:r w:rsidRPr="00AE635C">
        <w:rPr>
          <w:rStyle w:val="StyleUnderline"/>
        </w:rPr>
        <w:t>time to transition</w:t>
      </w:r>
      <w:r w:rsidRPr="00AE635C">
        <w:t xml:space="preserve"> to its new weapons systems. This would represent a brief break in hostilities that could facilitate the delivery of aid and assistance in Yemen.</w:t>
      </w:r>
    </w:p>
    <w:p w14:paraId="2BF7646B" w14:textId="77777777" w:rsidR="00CA0218" w:rsidRDefault="00CA0218" w:rsidP="00CA0218"/>
    <w:p w14:paraId="5E58712E" w14:textId="77777777" w:rsidR="00CA0218" w:rsidRPr="00057E4C" w:rsidRDefault="00CA0218" w:rsidP="00CA0218">
      <w:pPr>
        <w:pStyle w:val="Heading4"/>
      </w:pPr>
      <w:r w:rsidRPr="00057E4C">
        <w:t>No brightline for their impacts- Russia-China fill in would take decades</w:t>
      </w:r>
    </w:p>
    <w:p w14:paraId="01FACA0E" w14:textId="77777777" w:rsidR="00CA0218" w:rsidRDefault="00CA0218" w:rsidP="00CA0218">
      <w:pPr>
        <w:rPr>
          <w:rFonts w:ascii="Times New Roman" w:eastAsia="Times New Roman" w:hAnsi="Times New Roman" w:cs="Times New Roman"/>
          <w:sz w:val="24"/>
        </w:rPr>
      </w:pPr>
      <w:r w:rsidRPr="00CA0218">
        <w:rPr>
          <w:rStyle w:val="Style13ptBold"/>
        </w:rPr>
        <w:t>Emmons 4/15</w:t>
      </w:r>
      <w:r>
        <w:t xml:space="preserve">- (Alex, a reporter covering national security, foreign affairs, human rights, and politics, “Secret Report Reveals Saudi Incompetence and Widespread Use of U.S. Weapons in Yemen,” The Intercept, </w:t>
      </w:r>
      <w:hyperlink r:id="rId163" w:history="1">
        <w:r w:rsidRPr="0079574E">
          <w:rPr>
            <w:rStyle w:val="Hyperlink"/>
          </w:rPr>
          <w:t>https://theintercept.com/2019/04/15/saudi-weapons-yemen-us-france/</w:t>
        </w:r>
      </w:hyperlink>
      <w:r>
        <w:t>, 4/15/19//JD)</w:t>
      </w:r>
    </w:p>
    <w:p w14:paraId="0D26347C" w14:textId="77777777" w:rsidR="00CA0218" w:rsidRPr="00057E4C" w:rsidRDefault="00CA0218" w:rsidP="00CA0218">
      <w:pPr>
        <w:rPr>
          <w:rFonts w:ascii="Times New Roman" w:eastAsia="Times New Roman" w:hAnsi="Times New Roman" w:cs="Times New Roman"/>
          <w:sz w:val="24"/>
        </w:rPr>
      </w:pPr>
    </w:p>
    <w:p w14:paraId="0DB831C6" w14:textId="77777777" w:rsidR="00CA0218" w:rsidRPr="00057E4C" w:rsidRDefault="00CA0218" w:rsidP="00CA0218">
      <w:pPr>
        <w:rPr>
          <w:rFonts w:asciiTheme="majorHAnsi" w:eastAsia="Times New Roman" w:hAnsiTheme="majorHAnsi" w:cs="Times New Roman"/>
          <w:color w:val="000000" w:themeColor="text1"/>
          <w:sz w:val="16"/>
          <w:szCs w:val="16"/>
        </w:rPr>
      </w:pPr>
      <w:r w:rsidRPr="00057E4C">
        <w:rPr>
          <w:rFonts w:asciiTheme="majorHAnsi" w:eastAsia="Times New Roman" w:hAnsiTheme="majorHAnsi" w:cs="Times New Roman"/>
          <w:color w:val="000000" w:themeColor="text1"/>
          <w:spacing w:val="3"/>
          <w:sz w:val="16"/>
          <w:szCs w:val="16"/>
        </w:rPr>
        <w:t xml:space="preserve"> “I don’t like the concept of stopping an investment of $110 billion into the United States,” Trump </w:t>
      </w:r>
      <w:hyperlink r:id="rId164" w:history="1">
        <w:r w:rsidRPr="00057E4C">
          <w:rPr>
            <w:rFonts w:asciiTheme="majorHAnsi" w:eastAsia="Times New Roman" w:hAnsiTheme="majorHAnsi" w:cs="Times New Roman"/>
            <w:color w:val="000000" w:themeColor="text1"/>
            <w:spacing w:val="3"/>
            <w:sz w:val="16"/>
            <w:szCs w:val="16"/>
          </w:rPr>
          <w:t>told reporters in October</w:t>
        </w:r>
      </w:hyperlink>
      <w:r w:rsidRPr="00057E4C">
        <w:rPr>
          <w:rFonts w:asciiTheme="majorHAnsi" w:eastAsia="Times New Roman" w:hAnsiTheme="majorHAnsi" w:cs="Times New Roman"/>
          <w:color w:val="000000" w:themeColor="text1"/>
          <w:spacing w:val="3"/>
          <w:sz w:val="16"/>
          <w:szCs w:val="16"/>
        </w:rPr>
        <w:t>, referring to a </w:t>
      </w:r>
      <w:hyperlink r:id="rId165" w:history="1">
        <w:r w:rsidRPr="00057E4C">
          <w:rPr>
            <w:rFonts w:asciiTheme="majorHAnsi" w:eastAsia="Times New Roman" w:hAnsiTheme="majorHAnsi" w:cs="Times New Roman"/>
            <w:color w:val="000000" w:themeColor="text1"/>
            <w:spacing w:val="3"/>
            <w:sz w:val="16"/>
            <w:szCs w:val="16"/>
          </w:rPr>
          <w:t>collection of intent letters</w:t>
        </w:r>
      </w:hyperlink>
      <w:r w:rsidRPr="00057E4C">
        <w:rPr>
          <w:rFonts w:asciiTheme="majorHAnsi" w:eastAsia="Times New Roman" w:hAnsiTheme="majorHAnsi" w:cs="Times New Roman"/>
          <w:color w:val="000000" w:themeColor="text1"/>
          <w:spacing w:val="3"/>
          <w:sz w:val="16"/>
          <w:szCs w:val="16"/>
        </w:rPr>
        <w:t> signed with the Saudis in the early months of his presidency. “You know what they are going to do? They’re going to take that money and spend it in Russia or China or someplace else.”</w:t>
      </w:r>
    </w:p>
    <w:p w14:paraId="6E5A304A" w14:textId="77777777" w:rsidR="00CA0218" w:rsidRPr="00057E4C" w:rsidRDefault="00CA0218" w:rsidP="00CA0218">
      <w:pPr>
        <w:spacing w:after="240"/>
        <w:rPr>
          <w:rFonts w:asciiTheme="majorHAnsi" w:hAnsiTheme="majorHAnsi" w:cs="Times New Roman"/>
          <w:color w:val="000000" w:themeColor="text1"/>
          <w:spacing w:val="2"/>
          <w:sz w:val="30"/>
          <w:szCs w:val="30"/>
        </w:rPr>
      </w:pPr>
      <w:r w:rsidRPr="00057E4C">
        <w:rPr>
          <w:rFonts w:asciiTheme="majorHAnsi" w:hAnsiTheme="majorHAnsi" w:cs="Times New Roman"/>
          <w:color w:val="000000" w:themeColor="text1"/>
          <w:spacing w:val="2"/>
          <w:sz w:val="30"/>
          <w:szCs w:val="30"/>
        </w:rPr>
        <w:t xml:space="preserve">But </w:t>
      </w:r>
      <w:r w:rsidRPr="00057E4C">
        <w:rPr>
          <w:rFonts w:asciiTheme="majorHAnsi" w:hAnsiTheme="majorHAnsi" w:cs="Times New Roman"/>
          <w:color w:val="000000" w:themeColor="text1"/>
          <w:spacing w:val="2"/>
          <w:sz w:val="30"/>
          <w:szCs w:val="30"/>
          <w:u w:val="single"/>
        </w:rPr>
        <w:t>a highly classified document produced by the French Directorate of Military Intelligence shows that Saudi Arabia and the United Arab Emirates are overwhelmingly dependent on Western-produced weapon systems to wage their devastating war in Yemen. Many of the systems listed are only compatible with munitions, spare parts, and communications systems produced in NATO countries</w:t>
      </w:r>
      <w:r w:rsidRPr="00057E4C">
        <w:rPr>
          <w:rFonts w:asciiTheme="majorHAnsi" w:hAnsiTheme="majorHAnsi" w:cs="Times New Roman"/>
          <w:color w:val="000000" w:themeColor="text1"/>
          <w:spacing w:val="2"/>
          <w:sz w:val="30"/>
          <w:szCs w:val="30"/>
        </w:rPr>
        <w:t xml:space="preserve">, </w:t>
      </w:r>
      <w:r w:rsidRPr="00057E4C">
        <w:rPr>
          <w:rFonts w:asciiTheme="majorHAnsi" w:hAnsiTheme="majorHAnsi" w:cs="Times New Roman"/>
          <w:color w:val="000000" w:themeColor="text1"/>
          <w:spacing w:val="2"/>
          <w:sz w:val="16"/>
          <w:szCs w:val="16"/>
        </w:rPr>
        <w:t>meaning that the Saudis and UAE would have to replace large portions of their arsenals to continue with Russian or Chinese weapons.</w:t>
      </w:r>
    </w:p>
    <w:p w14:paraId="14FB80C2" w14:textId="77777777" w:rsidR="00CA0218" w:rsidRPr="00FB3277" w:rsidRDefault="00CA0218" w:rsidP="00CA0218">
      <w:pPr>
        <w:spacing w:after="240"/>
        <w:rPr>
          <w:rFonts w:asciiTheme="majorHAnsi" w:hAnsiTheme="majorHAnsi" w:cs="Times New Roman"/>
          <w:color w:val="000000" w:themeColor="text1"/>
          <w:spacing w:val="2"/>
          <w:sz w:val="16"/>
          <w:szCs w:val="30"/>
        </w:rPr>
      </w:pPr>
      <w:r w:rsidRPr="00057E4C">
        <w:rPr>
          <w:rFonts w:asciiTheme="majorHAnsi" w:hAnsiTheme="majorHAnsi" w:cs="Times New Roman"/>
          <w:color w:val="000000" w:themeColor="text1"/>
          <w:spacing w:val="2"/>
          <w:sz w:val="16"/>
          <w:szCs w:val="30"/>
        </w:rPr>
        <w:t>“</w:t>
      </w:r>
      <w:r w:rsidRPr="00057E4C">
        <w:rPr>
          <w:rFonts w:asciiTheme="majorHAnsi" w:hAnsiTheme="majorHAnsi" w:cs="Times New Roman"/>
          <w:color w:val="000000" w:themeColor="text1"/>
          <w:spacing w:val="2"/>
          <w:sz w:val="30"/>
          <w:szCs w:val="30"/>
          <w:u w:val="single"/>
        </w:rPr>
        <w:t>You can’t just swap out the missiles that are used in U.S. planes for suddenly using Chinese and Russian missiles</w:t>
      </w:r>
      <w:r w:rsidRPr="00057E4C">
        <w:rPr>
          <w:rFonts w:asciiTheme="majorHAnsi" w:hAnsiTheme="majorHAnsi" w:cs="Times New Roman"/>
          <w:color w:val="000000" w:themeColor="text1"/>
          <w:spacing w:val="2"/>
          <w:sz w:val="16"/>
          <w:szCs w:val="30"/>
        </w:rPr>
        <w:t>,” said Rachel Stohl, managing director of the Conventional Defense Program at the Stimson Center in Washington, D.C. “</w:t>
      </w:r>
      <w:r w:rsidRPr="00057E4C">
        <w:rPr>
          <w:rFonts w:asciiTheme="majorHAnsi" w:hAnsiTheme="majorHAnsi" w:cs="Times New Roman"/>
          <w:color w:val="000000" w:themeColor="text1"/>
          <w:spacing w:val="2"/>
          <w:sz w:val="30"/>
          <w:szCs w:val="30"/>
          <w:u w:val="single"/>
        </w:rPr>
        <w:t>It takes decades to build your air force. It’s not something you do in one fell swoop</w:t>
      </w:r>
      <w:r w:rsidRPr="00057E4C">
        <w:rPr>
          <w:rFonts w:asciiTheme="majorHAnsi" w:hAnsiTheme="majorHAnsi" w:cs="Times New Roman"/>
          <w:color w:val="000000" w:themeColor="text1"/>
          <w:spacing w:val="2"/>
          <w:sz w:val="16"/>
          <w:szCs w:val="30"/>
        </w:rPr>
        <w:t>.”</w:t>
      </w:r>
    </w:p>
    <w:p w14:paraId="0F8743B5" w14:textId="77777777" w:rsidR="00CA0218" w:rsidRPr="0029697E" w:rsidRDefault="00CA0218" w:rsidP="00CA0218"/>
    <w:p w14:paraId="533D3731" w14:textId="75F63E1A" w:rsidR="00CA0218" w:rsidRDefault="00CA0218" w:rsidP="00CA0218">
      <w:pPr>
        <w:pStyle w:val="Heading4"/>
      </w:pPr>
      <w:r>
        <w:t>No fill-in</w:t>
      </w:r>
    </w:p>
    <w:p w14:paraId="6E7B34BB" w14:textId="77777777" w:rsidR="00CA0218" w:rsidRPr="00CA0218" w:rsidRDefault="00CA0218" w:rsidP="00CA0218">
      <w:r w:rsidRPr="00CA0218">
        <w:rPr>
          <w:rStyle w:val="Style13ptBold"/>
        </w:rPr>
        <w:t>Kristof 5/19</w:t>
      </w:r>
      <w:r w:rsidRPr="00CA0218">
        <w:t xml:space="preserve">- (Nicholas, opinion columnist for the New York Times, “Is War Coming </w:t>
      </w:r>
      <w:proofErr w:type="gramStart"/>
      <w:r w:rsidRPr="00CA0218">
        <w:t>With</w:t>
      </w:r>
      <w:proofErr w:type="gramEnd"/>
      <w:r w:rsidRPr="00CA0218">
        <w:t xml:space="preserve"> Iran? We’re Already In One,” The New York Times, </w:t>
      </w:r>
      <w:hyperlink r:id="rId166" w:history="1">
        <w:r w:rsidRPr="00CA0218">
          <w:t>https://www.nytimes.com/2019/05/18/opinion/sunday/war-yemen-iran-united-states.html</w:t>
        </w:r>
      </w:hyperlink>
      <w:r w:rsidRPr="00CA0218">
        <w:t>, 5/19/19//jld)</w:t>
      </w:r>
    </w:p>
    <w:p w14:paraId="07A2D349" w14:textId="77777777" w:rsidR="00CA0218" w:rsidRPr="00702109" w:rsidRDefault="00CA0218" w:rsidP="00CA0218">
      <w:pPr>
        <w:pStyle w:val="css-exrw3m"/>
        <w:shd w:val="clear" w:color="auto" w:fill="FFFFFF"/>
        <w:spacing w:before="0" w:after="0"/>
        <w:textAlignment w:val="baseline"/>
        <w:rPr>
          <w:rFonts w:asciiTheme="minorHAnsi" w:hAnsiTheme="minorHAnsi"/>
          <w:color w:val="000000" w:themeColor="text1"/>
          <w:u w:val="single"/>
        </w:rPr>
      </w:pPr>
      <w:r w:rsidRPr="00702109">
        <w:rPr>
          <w:rFonts w:asciiTheme="minorHAnsi" w:hAnsiTheme="minorHAnsi"/>
          <w:color w:val="000000" w:themeColor="text1"/>
          <w:u w:val="single"/>
        </w:rPr>
        <w:t xml:space="preserve">Iran and the Houthis have also behaved badly, but that’s a poor excuse for Americans to support </w:t>
      </w:r>
      <w:hyperlink r:id="rId167" w:tgtFrame="_blank" w:history="1">
        <w:r w:rsidRPr="00702109">
          <w:rPr>
            <w:rStyle w:val="Hyperlink"/>
            <w:rFonts w:asciiTheme="minorHAnsi" w:hAnsiTheme="minorHAnsi"/>
            <w:color w:val="000000" w:themeColor="text1"/>
            <w:u w:val="single"/>
            <w:bdr w:val="none" w:sz="0" w:space="0" w:color="auto" w:frame="1"/>
          </w:rPr>
          <w:t>war crimes</w:t>
        </w:r>
      </w:hyperlink>
      <w:r w:rsidRPr="00702109">
        <w:rPr>
          <w:rFonts w:asciiTheme="minorHAnsi" w:hAnsiTheme="minorHAnsi"/>
          <w:color w:val="000000" w:themeColor="text1"/>
          <w:u w:val="single"/>
        </w:rPr>
        <w:t xml:space="preserve"> against Yemeni children.</w:t>
      </w:r>
    </w:p>
    <w:p w14:paraId="0C9059FC" w14:textId="77777777" w:rsidR="00CA0218" w:rsidRPr="00CA0218" w:rsidRDefault="00CA0218" w:rsidP="00CA0218">
      <w:pPr>
        <w:pStyle w:val="css-exrw3m"/>
        <w:shd w:val="clear" w:color="auto" w:fill="FFFFFF"/>
        <w:textAlignment w:val="baseline"/>
        <w:rPr>
          <w:rFonts w:asciiTheme="minorHAnsi" w:hAnsiTheme="minorHAnsi"/>
          <w:color w:val="000000" w:themeColor="text1"/>
          <w:sz w:val="16"/>
        </w:rPr>
      </w:pPr>
      <w:r w:rsidRPr="00CA0218">
        <w:rPr>
          <w:rFonts w:asciiTheme="minorHAnsi" w:hAnsiTheme="minorHAnsi"/>
          <w:color w:val="000000" w:themeColor="text1"/>
          <w:sz w:val="16"/>
        </w:rPr>
        <w:t>Saudi Arabia and the United Arab Emirates are no longer enthusiastic about the Yemen war, but they don’t want to leave and give Iran and the Houthis a victory. So it’s difficult to see how the war ends unless the U.S. forces the issue.</w:t>
      </w:r>
    </w:p>
    <w:p w14:paraId="18D8D072" w14:textId="77777777" w:rsidR="00CA0218" w:rsidRPr="00702109" w:rsidRDefault="00CA0218" w:rsidP="00CA0218">
      <w:pPr>
        <w:pStyle w:val="css-exrw3m"/>
        <w:shd w:val="clear" w:color="auto" w:fill="FFFFFF"/>
        <w:spacing w:before="0" w:beforeAutospacing="0" w:after="0" w:afterAutospacing="0"/>
        <w:textAlignment w:val="baseline"/>
        <w:rPr>
          <w:rFonts w:asciiTheme="minorHAnsi" w:hAnsiTheme="minorHAnsi"/>
          <w:color w:val="000000" w:themeColor="text1"/>
          <w:u w:val="single"/>
        </w:rPr>
      </w:pPr>
      <w:hyperlink r:id="rId168" w:tgtFrame="_blank" w:history="1">
        <w:r w:rsidRPr="00702109">
          <w:rPr>
            <w:rStyle w:val="Hyperlink"/>
            <w:rFonts w:asciiTheme="minorHAnsi" w:hAnsiTheme="minorHAnsi"/>
            <w:color w:val="000000" w:themeColor="text1"/>
            <w:u w:val="single"/>
            <w:bdr w:val="none" w:sz="0" w:space="0" w:color="auto" w:frame="1"/>
          </w:rPr>
          <w:t>Trump has said</w:t>
        </w:r>
      </w:hyperlink>
      <w:r w:rsidRPr="00702109">
        <w:rPr>
          <w:rFonts w:asciiTheme="minorHAnsi" w:hAnsiTheme="minorHAnsi"/>
          <w:color w:val="000000" w:themeColor="text1"/>
          <w:u w:val="single"/>
        </w:rPr>
        <w:t xml:space="preserve"> that if the United States doesn’t sell weapons to Saudi Arabia, then Russia or China will. But Saudi Arabia needs American spare parts, and it also buys U.S. weapons partly for the implicit security guarantee that comes with them. No other country can provide that security blanket.</w:t>
      </w:r>
    </w:p>
    <w:p w14:paraId="50C16C38" w14:textId="77777777" w:rsidR="00CA0218" w:rsidRPr="00CA0218" w:rsidRDefault="00CA0218" w:rsidP="00CA0218">
      <w:pPr>
        <w:pStyle w:val="css-exrw3m"/>
        <w:shd w:val="clear" w:color="auto" w:fill="FFFFFF"/>
        <w:textAlignment w:val="baseline"/>
        <w:rPr>
          <w:rFonts w:asciiTheme="minorHAnsi" w:hAnsiTheme="minorHAnsi"/>
          <w:color w:val="000000" w:themeColor="text1"/>
          <w:sz w:val="16"/>
        </w:rPr>
      </w:pPr>
      <w:r w:rsidRPr="00CA0218">
        <w:rPr>
          <w:rFonts w:asciiTheme="minorHAnsi" w:hAnsiTheme="minorHAnsi"/>
          <w:color w:val="000000" w:themeColor="text1"/>
          <w:sz w:val="16"/>
        </w:rPr>
        <w:t>“The Saudi military is dependent on American spare parts, logistics and munitions,” noted Bruce Riedel, a Middle East expert at the Brookings Institution. “If Washington uses its enormous leverage, the Saudis have no choice but to end the war.”</w:t>
      </w:r>
    </w:p>
    <w:p w14:paraId="27619323" w14:textId="77777777" w:rsidR="00CA0218" w:rsidRPr="00CA0218" w:rsidRDefault="00CA0218" w:rsidP="00CA0218">
      <w:pPr>
        <w:pStyle w:val="css-exrw3m"/>
        <w:shd w:val="clear" w:color="auto" w:fill="FFFFFF"/>
        <w:textAlignment w:val="baseline"/>
        <w:rPr>
          <w:rFonts w:asciiTheme="minorHAnsi" w:hAnsiTheme="minorHAnsi"/>
          <w:color w:val="000000" w:themeColor="text1"/>
          <w:sz w:val="16"/>
        </w:rPr>
      </w:pPr>
      <w:r w:rsidRPr="00CA0218">
        <w:rPr>
          <w:rFonts w:asciiTheme="minorHAnsi" w:hAnsiTheme="minorHAnsi"/>
          <w:color w:val="000000" w:themeColor="text1"/>
          <w:sz w:val="16"/>
        </w:rPr>
        <w:t>We are drifting toward an increased risk of a collision with Iran, and the U.S. Navy in particular worries about an accident in the Persian Gulf that escalates. In 1988, in a similar period of tensions, the United States mistakenly shot down an Iranian passenger plane, killing 290 people on board.</w:t>
      </w:r>
    </w:p>
    <w:p w14:paraId="655663AE" w14:textId="77777777" w:rsidR="00CA0218" w:rsidRPr="00CA0218" w:rsidRDefault="00CA0218" w:rsidP="00CA0218">
      <w:pPr>
        <w:pStyle w:val="css-exrw3m"/>
        <w:shd w:val="clear" w:color="auto" w:fill="FFFFFF"/>
        <w:textAlignment w:val="baseline"/>
        <w:rPr>
          <w:rFonts w:asciiTheme="minorHAnsi" w:hAnsiTheme="minorHAnsi"/>
          <w:color w:val="000000" w:themeColor="text1"/>
          <w:sz w:val="16"/>
        </w:rPr>
      </w:pPr>
      <w:r w:rsidRPr="00CA0218">
        <w:rPr>
          <w:rFonts w:asciiTheme="minorHAnsi" w:hAnsiTheme="minorHAnsi"/>
          <w:color w:val="000000" w:themeColor="text1"/>
          <w:sz w:val="16"/>
        </w:rPr>
        <w:t>So of course let’s work to reduce the risk of a war directly with Iran. But let’s also not forget this old, shameful war outside Iran’s borders: It’s time to end American support for the bombing and starvation of children in Yemen.</w:t>
      </w:r>
    </w:p>
    <w:p w14:paraId="77DFC368" w14:textId="77777777" w:rsidR="00CA0218" w:rsidRPr="00CA0218" w:rsidRDefault="00CA0218" w:rsidP="00CA0218"/>
    <w:p w14:paraId="67849CBD" w14:textId="510E4DAC" w:rsidR="00151A23" w:rsidRDefault="00CA0218" w:rsidP="00A30E42">
      <w:pPr>
        <w:pStyle w:val="Heading3"/>
      </w:pPr>
      <w:r>
        <w:t xml:space="preserve">AT: </w:t>
      </w:r>
      <w:r w:rsidR="001B0797">
        <w:t xml:space="preserve">Saudi </w:t>
      </w:r>
      <w:r>
        <w:t>Relations DA</w:t>
      </w:r>
    </w:p>
    <w:p w14:paraId="2CC6A3D1" w14:textId="77777777" w:rsidR="001B0797" w:rsidRDefault="001B0797" w:rsidP="001B0797"/>
    <w:p w14:paraId="711BEAF2" w14:textId="77777777" w:rsidR="001B0797" w:rsidRPr="008E7DFE" w:rsidRDefault="001B0797" w:rsidP="001B0797">
      <w:pPr>
        <w:pStyle w:val="Heading4"/>
        <w:rPr>
          <w:rFonts w:cs="Calibri"/>
        </w:rPr>
      </w:pPr>
      <w:r w:rsidRPr="008E7DFE">
        <w:rPr>
          <w:rFonts w:cs="Calibri"/>
        </w:rPr>
        <w:t>The Saudi partnership is meaningless and counterproductive if there are no limits to what we’ll tolerate.</w:t>
      </w:r>
    </w:p>
    <w:p w14:paraId="571137E1" w14:textId="77777777" w:rsidR="001B0797" w:rsidRPr="008E7DFE" w:rsidRDefault="001B0797" w:rsidP="001B0797">
      <w:r w:rsidRPr="008E7DFE">
        <w:t xml:space="preserve">Chris </w:t>
      </w:r>
      <w:r w:rsidRPr="008E7DFE">
        <w:rPr>
          <w:rStyle w:val="Style13ptBold"/>
        </w:rPr>
        <w:t xml:space="preserve">Murphy 18 </w:t>
      </w:r>
      <w:r w:rsidRPr="008E7DFE">
        <w:t xml:space="preserve">{Democratic Senator from Connecticut, serves on the Foreign Relations Committee, “We must demand accountability for Saudi Arabia’s behavior,” </w:t>
      </w:r>
      <w:r w:rsidRPr="008E7DFE">
        <w:rPr>
          <w:i/>
          <w:iCs/>
        </w:rPr>
        <w:t>Washington Post</w:t>
      </w:r>
      <w:r w:rsidRPr="008E7DFE">
        <w:t xml:space="preserve">, </w:t>
      </w:r>
      <w:hyperlink r:id="rId169" w:history="1">
        <w:r w:rsidRPr="008E7DFE">
          <w:rPr>
            <w:rStyle w:val="Hyperlink"/>
          </w:rPr>
          <w:t>https://www.washingtonpost.com/opinions/we-must-demand-accountability-for-saudi-arabias-behavior/2018/10/15/b4b5ecc8-d0ac-11e8-b2d2-f397227b43f0_story.html</w:t>
        </w:r>
      </w:hyperlink>
      <w:r w:rsidRPr="008E7DFE">
        <w:t>, Published 10/15/18, Accessed 6/20/19} //RG</w:t>
      </w:r>
    </w:p>
    <w:p w14:paraId="4A999738" w14:textId="77777777" w:rsidR="001B0797" w:rsidRPr="008E7DFE" w:rsidRDefault="001B0797" w:rsidP="001B0797">
      <w:r w:rsidRPr="008E7DFE">
        <w:rPr>
          <w:rStyle w:val="StyleUnderline"/>
        </w:rPr>
        <w:t>Reports indicate that Saudi Arabia dispatched a hit squad that brazenly abducted and murdered Khashoggi</w:t>
      </w:r>
      <w:r w:rsidRPr="008E7DFE">
        <w:t xml:space="preserve">, a U.S. resident, in the Saudi Consulate in Istanbul — </w:t>
      </w:r>
      <w:r w:rsidRPr="008E7DFE">
        <w:rPr>
          <w:rStyle w:val="StyleUnderline"/>
        </w:rPr>
        <w:t>simply because he regularly criticized his government in public</w:t>
      </w:r>
      <w:r w:rsidRPr="008E7DFE">
        <w:t>. The Saudis have issued blanket denials and refused to provide any evidence to the contrary, arrogantly assuming they don’t owe us an explanation.</w:t>
      </w:r>
    </w:p>
    <w:p w14:paraId="014B0914" w14:textId="77777777" w:rsidR="001B0797" w:rsidRPr="008E7DFE" w:rsidRDefault="001B0797" w:rsidP="001B0797">
      <w:pPr>
        <w:rPr>
          <w:rStyle w:val="StyleUnderline"/>
        </w:rPr>
      </w:pPr>
      <w:r w:rsidRPr="008E7DFE">
        <w:t xml:space="preserve">When I came to Congress a little more than 10 years ago, support for Saudi Arabia was broad and bipartisan. But now, </w:t>
      </w:r>
      <w:r w:rsidRPr="008E7DFE">
        <w:rPr>
          <w:rStyle w:val="StyleUnderline"/>
        </w:rPr>
        <w:t xml:space="preserve">as the new crown prince engages in increasingly reckless behavior, more and more of us are wondering whether </w:t>
      </w:r>
      <w:r w:rsidRPr="008E7DFE">
        <w:rPr>
          <w:rStyle w:val="Emphasis"/>
        </w:rPr>
        <w:t>our ally’s</w:t>
      </w:r>
      <w:r w:rsidRPr="008E7DFE">
        <w:rPr>
          <w:rStyle w:val="StyleUnderline"/>
        </w:rPr>
        <w:t xml:space="preserve"> actions are in </w:t>
      </w:r>
      <w:r w:rsidRPr="008E7DFE">
        <w:rPr>
          <w:rStyle w:val="Emphasis"/>
        </w:rPr>
        <w:t>our own</w:t>
      </w:r>
      <w:r w:rsidRPr="008E7DFE">
        <w:rPr>
          <w:rStyle w:val="StyleUnderline"/>
        </w:rPr>
        <w:t xml:space="preserve"> best interests. The list of erratic actions </w:t>
      </w:r>
      <w:r w:rsidRPr="008E7DFE">
        <w:t xml:space="preserve">from Mohammed bin Salman </w:t>
      </w:r>
      <w:r w:rsidRPr="008E7DFE">
        <w:rPr>
          <w:rStyle w:val="StyleUnderline"/>
        </w:rPr>
        <w:t>is long: the jailing of royal family members, the detention of the Lebanese prime minister, a nonsensical feud with Qatar, the growing internal repression of political speech and the disastrous war in Yemen.</w:t>
      </w:r>
    </w:p>
    <w:p w14:paraId="36A7ED8D" w14:textId="77777777" w:rsidR="001B0797" w:rsidRPr="008E7DFE" w:rsidRDefault="001B0797" w:rsidP="001B0797">
      <w:r w:rsidRPr="008E7DFE">
        <w:rPr>
          <w:rStyle w:val="StyleUnderline"/>
        </w:rPr>
        <w:t>These counterproductive moves have been met with increasing criticism on Capitol Hill and have prompted new questions about the Saudi project that is perhaps most damaging to global security</w:t>
      </w:r>
      <w:r w:rsidRPr="008E7DFE">
        <w:t xml:space="preserve">: the decades-long effort to sow across the world the seeds of Salafist Islam, often a crucial ingredient of the Sunni </w:t>
      </w:r>
      <w:r w:rsidRPr="008E7DFE">
        <w:rPr>
          <w:rStyle w:val="StyleUnderline"/>
        </w:rPr>
        <w:t>extremism that fuels terrorist groups</w:t>
      </w:r>
      <w:r w:rsidRPr="008E7DFE">
        <w:t xml:space="preserve"> such as the Islamic State and al- Qaeda.</w:t>
      </w:r>
    </w:p>
    <w:p w14:paraId="63511748" w14:textId="77777777" w:rsidR="001B0797" w:rsidRPr="008E7DFE" w:rsidRDefault="001B0797" w:rsidP="001B0797">
      <w:pPr>
        <w:rPr>
          <w:rStyle w:val="StyleUnderline"/>
        </w:rPr>
      </w:pPr>
      <w:r w:rsidRPr="008E7DFE">
        <w:t xml:space="preserve">This administration appears unlikely to take decisive action, so it’s up to Congress to determine the consequences. </w:t>
      </w:r>
      <w:r w:rsidRPr="008E7DFE">
        <w:rPr>
          <w:rStyle w:val="StyleUnderline"/>
        </w:rPr>
        <w:t>One of those consequences must be ending our military assistance, which has given the Saudis free rein in the ongoing horror in Yemen.</w:t>
      </w:r>
    </w:p>
    <w:p w14:paraId="38F72163" w14:textId="77777777" w:rsidR="001B0797" w:rsidRPr="008E7DFE" w:rsidRDefault="001B0797" w:rsidP="001B0797">
      <w:pPr>
        <w:pStyle w:val="Heading4"/>
        <w:rPr>
          <w:rFonts w:cs="Calibri"/>
        </w:rPr>
      </w:pPr>
      <w:r w:rsidRPr="008E7DFE">
        <w:rPr>
          <w:rFonts w:cs="Calibri"/>
        </w:rPr>
        <w:t>The Aff doesn’t necessarily sever the alliance between Saudi and the US – merely demands that our relationship be changed for meaningful progress.</w:t>
      </w:r>
    </w:p>
    <w:p w14:paraId="7BC8B2F2" w14:textId="77777777" w:rsidR="001B0797" w:rsidRPr="008E7DFE" w:rsidRDefault="001B0797" w:rsidP="001B0797">
      <w:r w:rsidRPr="008E7DFE">
        <w:rPr>
          <w:rStyle w:val="Style13ptBold"/>
        </w:rPr>
        <w:t>WSJ</w:t>
      </w:r>
      <w:r w:rsidRPr="008E7DFE">
        <w:t xml:space="preserve"> Editorial Board </w:t>
      </w:r>
      <w:r w:rsidRPr="008E7DFE">
        <w:rPr>
          <w:rStyle w:val="Style13ptBold"/>
        </w:rPr>
        <w:t>18</w:t>
      </w:r>
      <w:r w:rsidRPr="008E7DFE">
        <w:t xml:space="preserve"> {The Wall Street Journal Editorial Board speaks for free markets and free people, and the principles of the Declaration of Independence and </w:t>
      </w:r>
      <w:r w:rsidRPr="008E7DFE">
        <w:rPr>
          <w:i/>
          <w:iCs/>
        </w:rPr>
        <w:t>Wealth of Nations</w:t>
      </w:r>
      <w:r w:rsidRPr="008E7DFE">
        <w:t xml:space="preserve">, “America and the Saudis,” </w:t>
      </w:r>
      <w:r w:rsidRPr="008E7DFE">
        <w:rPr>
          <w:i/>
          <w:iCs/>
        </w:rPr>
        <w:t>WSJ</w:t>
      </w:r>
      <w:r w:rsidRPr="008E7DFE">
        <w:t>, https://www.wsj.com/articles/america-and-the-saudis-1540159637}</w:t>
      </w:r>
    </w:p>
    <w:p w14:paraId="5D85E1E7" w14:textId="77777777" w:rsidR="001B0797" w:rsidRPr="008E7DFE" w:rsidRDefault="001B0797" w:rsidP="001B0797">
      <w:r w:rsidRPr="008E7DFE">
        <w:rPr>
          <w:rStyle w:val="StyleUnderline"/>
        </w:rPr>
        <w:t>The “fight” story</w:t>
      </w:r>
      <w:r w:rsidRPr="008E7DFE">
        <w:t xml:space="preserve"> also </w:t>
      </w:r>
      <w:r w:rsidRPr="008E7DFE">
        <w:rPr>
          <w:rStyle w:val="StyleUnderline"/>
        </w:rPr>
        <w:t>conveniently lays blame on lower-ranking officials while effectively absolving members of the royal family, especially</w:t>
      </w:r>
      <w:r w:rsidRPr="008E7DFE">
        <w:t xml:space="preserve"> the Crown Prince known as </w:t>
      </w:r>
      <w:r w:rsidRPr="008E7DFE">
        <w:rPr>
          <w:rStyle w:val="StyleUnderline"/>
        </w:rPr>
        <w:t>MBS</w:t>
      </w:r>
      <w:r w:rsidRPr="008E7DFE">
        <w:t xml:space="preserve">. The Saudis say they’ve arrested 18 officials and sacked five others. Several are part of MBS’s inner circle, and it’s unlikely they would have acted without at least the tacit assent of the Crown Prince. </w:t>
      </w:r>
      <w:r w:rsidRPr="008E7DFE">
        <w:rPr>
          <w:rStyle w:val="StyleUnderline"/>
        </w:rPr>
        <w:t>Khashoggi</w:t>
      </w:r>
      <w:r w:rsidRPr="008E7DFE">
        <w:t xml:space="preserve">, who had a wide following in the Middle East, </w:t>
      </w:r>
      <w:r w:rsidRPr="008E7DFE">
        <w:rPr>
          <w:rStyle w:val="StyleUnderline"/>
        </w:rPr>
        <w:t>had criticized the Crown Prince</w:t>
      </w:r>
      <w:r w:rsidRPr="008E7DFE">
        <w:t xml:space="preserve"> for his authoritarian tactics in trying to reform the Kingdom.</w:t>
      </w:r>
    </w:p>
    <w:p w14:paraId="74383BA6" w14:textId="77777777" w:rsidR="001B0797" w:rsidRPr="008E7DFE" w:rsidRDefault="001B0797" w:rsidP="001B0797">
      <w:r w:rsidRPr="008E7DFE">
        <w:t>On Sunday Saudi Foreign Minister Adel al-Jubeir called it a “rogue operation” that neither MBS nor “the senior leadership of our intelligence service” was aware of. This would be more believable if the Saudis hadn’t taken 18 days to say it. President Recep Tayyip Erdogan is promising to reveal Turkey’s account of what happened on Tuesday, and that could further undermine Saudi credibility.</w:t>
      </w:r>
    </w:p>
    <w:p w14:paraId="2C553C41" w14:textId="77777777" w:rsidR="001B0797" w:rsidRPr="008E7DFE" w:rsidRDefault="001B0797" w:rsidP="001B0797">
      <w:r w:rsidRPr="008E7DFE">
        <w:rPr>
          <w:rStyle w:val="StyleUnderline"/>
        </w:rPr>
        <w:t>The Trump Administration’s response to all this hasn’t exactly been a model of moral or strategic clarity. Mr. Trump has rambled from promising “severe” consequences to extolling U.S. arms sales to threatening sanctions to a seeming apologia for MBS as an “incredible ally.”</w:t>
      </w:r>
      <w:r w:rsidRPr="008E7DFE">
        <w:t xml:space="preserve"> On Saturday he finally got closer to the truth when he told the Washington Post that he doubted the Saudi explanation. “Obviously there’s been deception, and there’s been lies,” Mr. Trump said.</w:t>
      </w:r>
    </w:p>
    <w:p w14:paraId="5CF54149" w14:textId="77777777" w:rsidR="001B0797" w:rsidRPr="008E7DFE" w:rsidRDefault="001B0797" w:rsidP="001B0797">
      <w:pPr>
        <w:rPr>
          <w:rStyle w:val="StyleUnderline"/>
        </w:rPr>
      </w:pPr>
      <w:r w:rsidRPr="008E7DFE">
        <w:rPr>
          <w:rStyle w:val="StyleUnderline"/>
        </w:rPr>
        <w:t>The U.S. goal should be to preserve the U.S.-Saudi alliance while making clear that murdering journalists is unacceptable and that MBS’s erratic judgment and willful use of power are problems for the bilateral relationship.</w:t>
      </w:r>
      <w:r w:rsidRPr="008E7DFE">
        <w:t xml:space="preserve"> The U.S. can’t dictate to King Salman who should run his government, but </w:t>
      </w:r>
      <w:r w:rsidRPr="008E7DFE">
        <w:rPr>
          <w:rStyle w:val="StyleUnderline"/>
        </w:rPr>
        <w:t>MBS also can’t be allowed to conclude that America thinks this is no big deal. Otherwise he’ll keep creating trouble for his own country and the U.S.</w:t>
      </w:r>
    </w:p>
    <w:p w14:paraId="5B87502E" w14:textId="77777777" w:rsidR="001B0797" w:rsidRPr="001B0797" w:rsidRDefault="001B0797" w:rsidP="001B0797"/>
    <w:p w14:paraId="6C0053CE" w14:textId="77777777" w:rsidR="00CA0218" w:rsidRDefault="00CA0218" w:rsidP="00CA0218"/>
    <w:p w14:paraId="71D1B446" w14:textId="77777777" w:rsidR="00CA0218" w:rsidRDefault="00CA0218" w:rsidP="00CA0218">
      <w:pPr>
        <w:pStyle w:val="Heading4"/>
        <w:rPr>
          <w:color w:val="111111"/>
        </w:rPr>
      </w:pPr>
      <w:r w:rsidRPr="000429CF">
        <w:rPr>
          <w:color w:val="111111"/>
        </w:rPr>
        <w:t>Saudi Arabia needs us more than we need them</w:t>
      </w:r>
    </w:p>
    <w:p w14:paraId="14FDD413" w14:textId="77777777" w:rsidR="00CA0218" w:rsidRPr="009537EF" w:rsidRDefault="00CA0218" w:rsidP="00CA0218">
      <w:pPr>
        <w:rPr>
          <w:rStyle w:val="Style13ptBold"/>
          <w:b w:val="0"/>
        </w:rPr>
      </w:pPr>
      <w:r w:rsidRPr="009537EF">
        <w:rPr>
          <w:b/>
        </w:rPr>
        <w:t>Haltiwanger</w:t>
      </w:r>
      <w:r>
        <w:t xml:space="preserve"> 20</w:t>
      </w:r>
      <w:r w:rsidRPr="009537EF">
        <w:rPr>
          <w:b/>
        </w:rPr>
        <w:t>18</w:t>
      </w:r>
      <w:r>
        <w:t xml:space="preserve">- </w:t>
      </w:r>
      <w:r w:rsidRPr="009537EF">
        <w:rPr>
          <w:rStyle w:val="Style13ptBold"/>
        </w:rPr>
        <w:t>(John, politics reporter at Business Insider, “Trump is wrong, Saudi Arabia needs the US a lot more than the US needs the kingdom,” Business Insider, 11/21/18, https://www.businessinsider.com/trump-is-wrong-saudi-arabia-needs-us-more-than-us-needs-the-kingdom-2018-11)</w:t>
      </w:r>
    </w:p>
    <w:p w14:paraId="68BD8D14" w14:textId="77777777" w:rsidR="00CA0218" w:rsidRPr="000429CF" w:rsidRDefault="00CA0218" w:rsidP="00CA0218">
      <w:pPr>
        <w:shd w:val="clear" w:color="auto" w:fill="FFFFFF"/>
        <w:spacing w:before="100" w:beforeAutospacing="1" w:after="100" w:afterAutospacing="1"/>
        <w:rPr>
          <w:rFonts w:asciiTheme="majorHAnsi" w:hAnsiTheme="majorHAnsi"/>
          <w:color w:val="111111"/>
          <w:sz w:val="16"/>
          <w:szCs w:val="32"/>
        </w:rPr>
      </w:pPr>
      <w:r w:rsidRPr="000429CF">
        <w:rPr>
          <w:rFonts w:asciiTheme="majorHAnsi" w:hAnsiTheme="majorHAnsi"/>
          <w:color w:val="111111"/>
          <w:szCs w:val="32"/>
          <w:u w:val="single"/>
        </w:rPr>
        <w:t xml:space="preserve">Saudi Arabia is an "important security partner," Miller said, but not a true American ally </w:t>
      </w:r>
      <w:r w:rsidRPr="000429CF">
        <w:rPr>
          <w:rFonts w:asciiTheme="majorHAnsi" w:hAnsiTheme="majorHAnsi"/>
          <w:color w:val="111111"/>
          <w:sz w:val="16"/>
          <w:szCs w:val="32"/>
        </w:rPr>
        <w:t>as Trump said given it doesn't share US values.</w:t>
      </w:r>
    </w:p>
    <w:p w14:paraId="4ADA309A" w14:textId="77777777" w:rsidR="00CA0218" w:rsidRPr="000429CF" w:rsidRDefault="00CA0218" w:rsidP="00CA0218">
      <w:pPr>
        <w:shd w:val="clear" w:color="auto" w:fill="FFFFFF"/>
        <w:spacing w:before="100" w:beforeAutospacing="1" w:after="100" w:afterAutospacing="1"/>
        <w:rPr>
          <w:rFonts w:asciiTheme="majorHAnsi" w:hAnsiTheme="majorHAnsi"/>
          <w:color w:val="111111"/>
          <w:sz w:val="16"/>
          <w:szCs w:val="16"/>
        </w:rPr>
      </w:pPr>
      <w:r w:rsidRPr="000429CF">
        <w:rPr>
          <w:rFonts w:asciiTheme="majorHAnsi" w:hAnsiTheme="majorHAnsi"/>
          <w:color w:val="111111"/>
          <w:sz w:val="16"/>
          <w:szCs w:val="16"/>
        </w:rPr>
        <w:t>With that said, the strategic partnership between the US and Saudis that dates back to the 1940s has begun to crumble in recent years.</w:t>
      </w:r>
    </w:p>
    <w:p w14:paraId="2F8752D9" w14:textId="77777777" w:rsidR="00CA0218" w:rsidRPr="000429CF" w:rsidRDefault="00CA0218" w:rsidP="00CA0218">
      <w:pPr>
        <w:shd w:val="clear" w:color="auto" w:fill="FFFFFF"/>
        <w:spacing w:before="100" w:beforeAutospacing="1" w:after="100" w:afterAutospacing="1"/>
        <w:rPr>
          <w:rFonts w:asciiTheme="majorHAnsi" w:hAnsiTheme="majorHAnsi"/>
          <w:color w:val="111111"/>
          <w:sz w:val="16"/>
          <w:szCs w:val="32"/>
        </w:rPr>
      </w:pPr>
      <w:r w:rsidRPr="000429CF">
        <w:rPr>
          <w:rFonts w:asciiTheme="majorHAnsi" w:hAnsiTheme="majorHAnsi"/>
          <w:color w:val="111111"/>
          <w:szCs w:val="32"/>
          <w:u w:val="single"/>
        </w:rPr>
        <w:t>For decades, the US has provided security, while the Saudis have provided oil. But the US no longer needs Saudi oil</w:t>
      </w:r>
      <w:r w:rsidRPr="000429CF">
        <w:rPr>
          <w:rFonts w:asciiTheme="majorHAnsi" w:hAnsiTheme="majorHAnsi"/>
          <w:color w:val="111111"/>
          <w:sz w:val="16"/>
          <w:szCs w:val="32"/>
        </w:rPr>
        <w:t>, Miller said, as the shale revolution has made it virtually energy independent.</w:t>
      </w:r>
    </w:p>
    <w:p w14:paraId="75820C92" w14:textId="77777777" w:rsidR="00CA0218" w:rsidRPr="000429CF" w:rsidRDefault="00CA0218" w:rsidP="00CA0218">
      <w:pPr>
        <w:shd w:val="clear" w:color="auto" w:fill="FFFFFF"/>
        <w:spacing w:before="100" w:beforeAutospacing="1" w:after="100" w:afterAutospacing="1"/>
        <w:rPr>
          <w:rFonts w:asciiTheme="majorHAnsi" w:hAnsiTheme="majorHAnsi"/>
          <w:color w:val="111111"/>
          <w:sz w:val="16"/>
          <w:szCs w:val="16"/>
        </w:rPr>
      </w:pPr>
      <w:r w:rsidRPr="000429CF">
        <w:rPr>
          <w:rFonts w:asciiTheme="majorHAnsi" w:hAnsiTheme="majorHAnsi"/>
          <w:color w:val="111111"/>
          <w:sz w:val="16"/>
          <w:szCs w:val="16"/>
        </w:rPr>
        <w:t>Indeed, it's the US, not Saudi Arabia, that is now the </w:t>
      </w:r>
      <w:hyperlink r:id="rId170" w:history="1">
        <w:r w:rsidRPr="000429CF">
          <w:rPr>
            <w:rStyle w:val="Hyperlink"/>
            <w:rFonts w:asciiTheme="majorHAnsi" w:hAnsiTheme="majorHAnsi"/>
            <w:color w:val="185F7D"/>
            <w:sz w:val="16"/>
            <w:szCs w:val="16"/>
          </w:rPr>
          <w:t>world's largest</w:t>
        </w:r>
      </w:hyperlink>
      <w:r w:rsidRPr="000429CF">
        <w:rPr>
          <w:rFonts w:asciiTheme="majorHAnsi" w:hAnsiTheme="majorHAnsi"/>
          <w:color w:val="111111"/>
          <w:sz w:val="16"/>
          <w:szCs w:val="16"/>
        </w:rPr>
        <w:t>crude-oil producer.</w:t>
      </w:r>
    </w:p>
    <w:p w14:paraId="192930A8" w14:textId="77777777" w:rsidR="00CA0218" w:rsidRPr="000429CF" w:rsidRDefault="00CA0218" w:rsidP="00CA0218">
      <w:pPr>
        <w:rPr>
          <w:rFonts w:asciiTheme="majorHAnsi" w:hAnsiTheme="majorHAnsi"/>
          <w:szCs w:val="32"/>
          <w:u w:val="single"/>
        </w:rPr>
      </w:pPr>
      <w:r w:rsidRPr="000429CF">
        <w:rPr>
          <w:rFonts w:asciiTheme="majorHAnsi" w:hAnsiTheme="majorHAnsi"/>
          <w:szCs w:val="32"/>
          <w:u w:val="single"/>
        </w:rPr>
        <w:t>'Saudi Arabia needs us a lot more than we need them'</w:t>
      </w:r>
    </w:p>
    <w:p w14:paraId="5C3C5AFF" w14:textId="77777777" w:rsidR="00CA0218" w:rsidRPr="000429CF" w:rsidRDefault="00CA0218" w:rsidP="00CA0218">
      <w:pPr>
        <w:rPr>
          <w:rFonts w:asciiTheme="majorHAnsi" w:hAnsiTheme="majorHAnsi"/>
          <w:sz w:val="16"/>
          <w:szCs w:val="16"/>
        </w:rPr>
      </w:pPr>
      <w:r w:rsidRPr="000429CF">
        <w:rPr>
          <w:rFonts w:asciiTheme="majorHAnsi" w:hAnsiTheme="majorHAnsi"/>
          <w:sz w:val="16"/>
          <w:szCs w:val="16"/>
        </w:rPr>
        <w:t>At the end of the day, Saudi Arabia now needs the US "a lot more than we need them," Gen. Wesley Clark, the former NATO Supreme Allied Commander, told CNN on Tuesday in response to the president's statement.</w:t>
      </w:r>
    </w:p>
    <w:p w14:paraId="127BCACC" w14:textId="77777777" w:rsidR="00CA0218" w:rsidRPr="000429CF" w:rsidRDefault="00CA0218" w:rsidP="00CA0218">
      <w:pPr>
        <w:rPr>
          <w:rFonts w:asciiTheme="majorHAnsi" w:hAnsiTheme="majorHAnsi"/>
          <w:szCs w:val="32"/>
          <w:u w:val="single"/>
        </w:rPr>
      </w:pPr>
      <w:r w:rsidRPr="000429CF">
        <w:rPr>
          <w:rFonts w:asciiTheme="majorHAnsi" w:hAnsiTheme="majorHAnsi"/>
          <w:sz w:val="16"/>
          <w:szCs w:val="32"/>
        </w:rPr>
        <w:t xml:space="preserve">Clark said that </w:t>
      </w:r>
      <w:r w:rsidRPr="000429CF">
        <w:rPr>
          <w:rFonts w:asciiTheme="majorHAnsi" w:hAnsiTheme="majorHAnsi"/>
          <w:szCs w:val="32"/>
          <w:u w:val="single"/>
        </w:rPr>
        <w:t>the Saudis "need" US protection but the US no longer needs their oil, adding that though it might be "inconvenient" in the short-run for the US government to take actions that hurt the royal family there's also important strategic value in upholding American ideals.</w:t>
      </w:r>
    </w:p>
    <w:p w14:paraId="321FA5A3" w14:textId="77777777" w:rsidR="00CA0218" w:rsidRPr="000429CF" w:rsidRDefault="00CA0218" w:rsidP="00CA0218">
      <w:pPr>
        <w:rPr>
          <w:rFonts w:asciiTheme="majorHAnsi" w:hAnsiTheme="majorHAnsi"/>
          <w:sz w:val="16"/>
          <w:szCs w:val="32"/>
        </w:rPr>
      </w:pPr>
      <w:r w:rsidRPr="000429CF">
        <w:rPr>
          <w:rFonts w:asciiTheme="majorHAnsi" w:hAnsiTheme="majorHAnsi"/>
          <w:sz w:val="16"/>
          <w:szCs w:val="32"/>
        </w:rPr>
        <w:t>"</w:t>
      </w:r>
      <w:r w:rsidRPr="000429CF">
        <w:rPr>
          <w:rFonts w:asciiTheme="majorHAnsi" w:hAnsiTheme="majorHAnsi"/>
          <w:szCs w:val="32"/>
          <w:u w:val="single"/>
        </w:rPr>
        <w:t>If we're going to have America in the world that we want to see, we have to stand up for our values, and we have to put those values up front,"</w:t>
      </w:r>
      <w:r w:rsidRPr="000429CF">
        <w:rPr>
          <w:rFonts w:asciiTheme="majorHAnsi" w:hAnsiTheme="majorHAnsi"/>
          <w:sz w:val="16"/>
          <w:szCs w:val="32"/>
        </w:rPr>
        <w:t xml:space="preserve"> Clark said. "We need to help the Saudis come in our direction. And calling it like it is on this would help them."</w:t>
      </w:r>
    </w:p>
    <w:p w14:paraId="03223A88" w14:textId="77777777" w:rsidR="00CA0218" w:rsidRDefault="00CA0218" w:rsidP="00CA0218">
      <w:pPr>
        <w:rPr>
          <w:rFonts w:asciiTheme="majorHAnsi" w:hAnsiTheme="majorHAnsi"/>
          <w:szCs w:val="32"/>
          <w:u w:val="single"/>
        </w:rPr>
      </w:pPr>
      <w:r w:rsidRPr="000429CF">
        <w:rPr>
          <w:rFonts w:asciiTheme="majorHAnsi" w:hAnsiTheme="majorHAnsi"/>
          <w:szCs w:val="32"/>
          <w:u w:val="single"/>
        </w:rPr>
        <w:t>'We've allowed the US-Saudi relationship to get out of control'</w:t>
      </w:r>
    </w:p>
    <w:p w14:paraId="639BF9F9" w14:textId="77777777" w:rsidR="00CA0218" w:rsidRPr="00CA0218" w:rsidRDefault="00CA0218" w:rsidP="00CA0218"/>
    <w:p w14:paraId="08167FD8" w14:textId="77777777" w:rsidR="00CA0218" w:rsidRPr="00442CB0" w:rsidRDefault="00CA0218" w:rsidP="00CA0218">
      <w:pPr>
        <w:pStyle w:val="Heading4"/>
      </w:pPr>
      <w:r w:rsidRPr="00442CB0">
        <w:t xml:space="preserve">Reject DA’s— ending arm sales will boost relations and stability and </w:t>
      </w:r>
      <w:r>
        <w:t xml:space="preserve">does </w:t>
      </w:r>
      <w:r w:rsidRPr="00442CB0">
        <w:t>not hurt the economy</w:t>
      </w:r>
    </w:p>
    <w:p w14:paraId="62333877" w14:textId="77777777" w:rsidR="00CA0218" w:rsidRPr="00442CB0" w:rsidRDefault="00CA0218" w:rsidP="00CA0218">
      <w:r w:rsidRPr="00442CB0">
        <w:t xml:space="preserve">Sophia </w:t>
      </w:r>
      <w:r w:rsidRPr="00442CB0">
        <w:rPr>
          <w:rStyle w:val="Style13ptBold"/>
        </w:rPr>
        <w:t>Lam</w:t>
      </w:r>
      <w:r w:rsidRPr="00442CB0">
        <w:t>, 4-9-20</w:t>
      </w:r>
      <w:r w:rsidRPr="00442CB0">
        <w:rPr>
          <w:rStyle w:val="Style13ptBold"/>
        </w:rPr>
        <w:t>19</w:t>
      </w:r>
      <w:r w:rsidRPr="00442CB0">
        <w:t xml:space="preserve">, The Gate is an independent publication covering politics and policy on the local, national and international level. "Ending US Arms Sales to Saudi Arabia," The Gate, </w:t>
      </w:r>
      <w:hyperlink r:id="rId171" w:history="1">
        <w:r w:rsidRPr="00442CB0">
          <w:rPr>
            <w:rStyle w:val="Hyperlink"/>
          </w:rPr>
          <w:t>http://uchicagogate.com/articles/2019/4/9/ending-us-arms-sales-saudi-arabia/</w:t>
        </w:r>
      </w:hyperlink>
      <w:r w:rsidRPr="00442CB0">
        <w:t xml:space="preserve"> //EN </w:t>
      </w:r>
    </w:p>
    <w:p w14:paraId="620A2A80" w14:textId="77777777" w:rsidR="00CA0218" w:rsidRPr="00442CB0" w:rsidRDefault="00CA0218" w:rsidP="00CA0218">
      <w:r w:rsidRPr="00442CB0">
        <w:t>The Economics of Arms Sales</w:t>
      </w:r>
    </w:p>
    <w:p w14:paraId="3B0D5607" w14:textId="77777777" w:rsidR="00CA0218" w:rsidRPr="00442CB0" w:rsidRDefault="00CA0218" w:rsidP="00CA0218">
      <w:pPr>
        <w:rPr>
          <w:rStyle w:val="StyleUnderline"/>
        </w:rPr>
      </w:pPr>
      <w:r w:rsidRPr="00442CB0">
        <w:rPr>
          <w:rStyle w:val="StyleUnderline"/>
        </w:rPr>
        <w:t>Grand </w:t>
      </w:r>
      <w:hyperlink r:id="rId172" w:history="1">
        <w:r w:rsidRPr="00442CB0">
          <w:rPr>
            <w:rStyle w:val="StyleUnderline"/>
          </w:rPr>
          <w:t>claims</w:t>
        </w:r>
      </w:hyperlink>
      <w:r w:rsidRPr="00442CB0">
        <w:rPr>
          <w:rStyle w:val="StyleUnderline"/>
        </w:rPr>
        <w:t> about the importance of arms sales to maintaining American jobs and boosting the</w:t>
      </w:r>
      <w:r w:rsidRPr="00442CB0">
        <w:t xml:space="preserve"> domestic </w:t>
      </w:r>
      <w:r w:rsidRPr="00442CB0">
        <w:rPr>
          <w:rStyle w:val="Emphasis"/>
        </w:rPr>
        <w:t>economy are often exaggerated</w:t>
      </w:r>
      <w:r w:rsidRPr="00442CB0">
        <w:t xml:space="preserve"> </w:t>
      </w:r>
      <w:r w:rsidRPr="00442CB0">
        <w:rPr>
          <w:rStyle w:val="StyleUnderline"/>
        </w:rPr>
        <w:t>so that private defense companies can keep deals that</w:t>
      </w:r>
      <w:r w:rsidRPr="00442CB0">
        <w:t xml:space="preserve"> </w:t>
      </w:r>
      <w:r w:rsidRPr="00442CB0">
        <w:rPr>
          <w:rStyle w:val="Emphasis"/>
        </w:rPr>
        <w:t>generate enormous profit</w:t>
      </w:r>
      <w:r w:rsidRPr="00442CB0">
        <w:t xml:space="preserve">. </w:t>
      </w:r>
      <w:r w:rsidRPr="00442CB0">
        <w:rPr>
          <w:rStyle w:val="StyleUnderline"/>
        </w:rPr>
        <w:t>Private sector defense workers only make up about </w:t>
      </w:r>
      <w:hyperlink r:id="rId173" w:history="1">
        <w:r w:rsidRPr="00442CB0">
          <w:rPr>
            <w:rStyle w:val="StyleUnderline"/>
          </w:rPr>
          <w:t>0.5 percent</w:t>
        </w:r>
      </w:hyperlink>
      <w:r w:rsidRPr="00442CB0">
        <w:rPr>
          <w:rStyle w:val="StyleUnderline"/>
        </w:rPr>
        <w:t> of the total US labor force and almost none of them depend specifically on arms sales to Saudi Arabia for their livelihood. Even if the deals ended, companies such as Lockheed Martin and Boeing would only </w:t>
      </w:r>
      <w:hyperlink r:id="rId174" w:history="1">
        <w:r w:rsidRPr="00442CB0">
          <w:rPr>
            <w:rStyle w:val="StyleUnderline"/>
          </w:rPr>
          <w:t>lose</w:t>
        </w:r>
      </w:hyperlink>
      <w:r w:rsidRPr="00442CB0">
        <w:rPr>
          <w:rStyle w:val="StyleUnderline"/>
        </w:rPr>
        <w:t> about 2 percent of revenue. In fact, these arms deals create significantly more job opportunities for Saudis than for Americans. Empirically, Trump’s plan will create nearly </w:t>
      </w:r>
      <w:hyperlink r:id="rId175" w:history="1">
        <w:r w:rsidRPr="00442CB0">
          <w:rPr>
            <w:rStyle w:val="StyleUnderline"/>
          </w:rPr>
          <w:t>ten thousand jobs</w:t>
        </w:r>
      </w:hyperlink>
      <w:r w:rsidRPr="00442CB0">
        <w:rPr>
          <w:rStyle w:val="StyleUnderline"/>
        </w:rPr>
        <w:t> in Saudi ports but only five hundred US jobs overall.</w:t>
      </w:r>
    </w:p>
    <w:p w14:paraId="09AA291B" w14:textId="77777777" w:rsidR="00CA0218" w:rsidRPr="00442CB0" w:rsidRDefault="00CA0218" w:rsidP="00CA0218">
      <w:pPr>
        <w:rPr>
          <w:rStyle w:val="StyleUnderline"/>
        </w:rPr>
      </w:pPr>
      <w:r w:rsidRPr="00442CB0">
        <w:rPr>
          <w:rStyle w:val="Emphasis"/>
        </w:rPr>
        <w:t>US arms sales to Saudi Arabia have hurt the US economy by diverting funds away from better economic growth opportunities</w:t>
      </w:r>
      <w:r w:rsidRPr="00442CB0">
        <w:t xml:space="preserve">. </w:t>
      </w:r>
      <w:r w:rsidRPr="00442CB0">
        <w:rPr>
          <w:rStyle w:val="StyleUnderline"/>
        </w:rPr>
        <w:t>Investments into military jobs are often </w:t>
      </w:r>
      <w:hyperlink r:id="rId176" w:history="1">
        <w:r w:rsidRPr="00442CB0">
          <w:rPr>
            <w:rStyle w:val="StyleUnderline"/>
          </w:rPr>
          <w:t>less effective</w:t>
        </w:r>
      </w:hyperlink>
      <w:r w:rsidRPr="00442CB0">
        <w:rPr>
          <w:rStyle w:val="StyleUnderline"/>
        </w:rPr>
        <w:t> than federal spending on education, healthcare, or infrastructure. Professor Heidi Garrett-Peltier of Brown University </w:t>
      </w:r>
      <w:hyperlink r:id="rId177" w:history="1">
        <w:r w:rsidRPr="00442CB0">
          <w:rPr>
            <w:rStyle w:val="StyleUnderline"/>
          </w:rPr>
          <w:t>sums</w:t>
        </w:r>
      </w:hyperlink>
      <w:r w:rsidRPr="00442CB0">
        <w:rPr>
          <w:rStyle w:val="StyleUnderline"/>
        </w:rPr>
        <w:t> it up: by increasing military spending, America pays an economic opportunity cost that sacrifices the chance to fund programs that are better at job creation. These sectors create many more jobs than defense spending does and can generate better value for the overall economy. If increasing job opportunities and expanding the American economy is the priority, then, military contracts are far from the most effective solution.</w:t>
      </w:r>
    </w:p>
    <w:p w14:paraId="5FF7AD20" w14:textId="77777777" w:rsidR="00CA0218" w:rsidRPr="00442CB0" w:rsidRDefault="00CA0218" w:rsidP="00CA0218">
      <w:r w:rsidRPr="00442CB0">
        <w:t>Defense contractors are economically-driven corporations that seek higher profits. To avoid the political backlash of Saudi arms sales in their pursuits, contractors tend to claim that they are both helping the American economy and assisting the US government’s Saudi relations. Lockheed Martin alone will </w:t>
      </w:r>
      <w:hyperlink r:id="rId178" w:history="1">
        <w:r w:rsidRPr="00442CB0">
          <w:rPr>
            <w:rStyle w:val="Hyperlink"/>
          </w:rPr>
          <w:t>acquire</w:t>
        </w:r>
      </w:hyperlink>
      <w:r w:rsidRPr="00442CB0">
        <w:t> about $900 million from Saudi sales in 2020 and an additional $450 million contract if Saudi Arabia decides to deploy an American ballistic missile defense system. Contractors like Lockheed Martin are increasing revenue streams at the expense of millions of lives in Yemen. The United States should not continue to prioritize defense contractor business opportunities over its capability to mitigate the humanitarian crisis in Yemen and the continuously dire implications of Saudi Arabia weapons purchases.</w:t>
      </w:r>
    </w:p>
    <w:p w14:paraId="3BB986EE" w14:textId="77777777" w:rsidR="00CA0218" w:rsidRPr="00442CB0" w:rsidRDefault="00CA0218" w:rsidP="00CA0218">
      <w:pPr>
        <w:rPr>
          <w:rStyle w:val="StyleUnderline"/>
        </w:rPr>
      </w:pPr>
      <w:r w:rsidRPr="00442CB0">
        <w:rPr>
          <w:rStyle w:val="Emphasis"/>
        </w:rPr>
        <w:t>Ending the arms sales will also lift the veil on the Trump Administration’s disingenuous economic justifications for politically expedient Saudi relations</w:t>
      </w:r>
      <w:r w:rsidRPr="00442CB0">
        <w:t>. The Trump Administration has long used economic arguments to cover for their political and military desires. However, the arms sales to Saudi Arabia transcend economics. By maintaining Saudi arms sales, the United States is </w:t>
      </w:r>
      <w:hyperlink r:id="rId179" w:history="1">
        <w:r w:rsidRPr="00442CB0">
          <w:rPr>
            <w:rStyle w:val="Hyperlink"/>
          </w:rPr>
          <w:t>declining</w:t>
        </w:r>
      </w:hyperlink>
      <w:r w:rsidRPr="00442CB0">
        <w:t xml:space="preserve"> to hold countries accountable in exchange for the comfortable benefits offered by the status quo. </w:t>
      </w:r>
      <w:r w:rsidRPr="00442CB0">
        <w:rPr>
          <w:rStyle w:val="StyleUnderline"/>
        </w:rPr>
        <w:t>The administration has attempted to simplify the arms sales issue to make the controversy appear more palatable. In reality, the arms sales are diverting American dollars to a sector that is relatively ineffective at job development, implicitly condoning human rights abuses that stem from those sales and harming American foreign policy itself.</w:t>
      </w:r>
    </w:p>
    <w:p w14:paraId="577A3E4A" w14:textId="77777777" w:rsidR="00CA0218" w:rsidRPr="00442CB0" w:rsidRDefault="00CA0218" w:rsidP="00CA0218">
      <w:pPr>
        <w:rPr>
          <w:sz w:val="10"/>
          <w:szCs w:val="10"/>
        </w:rPr>
      </w:pPr>
      <w:r w:rsidRPr="00442CB0">
        <w:rPr>
          <w:sz w:val="10"/>
          <w:szCs w:val="10"/>
        </w:rPr>
        <w:t>The Foreign Policy of Arms Sales</w:t>
      </w:r>
    </w:p>
    <w:p w14:paraId="07B470F5" w14:textId="77777777" w:rsidR="00CA0218" w:rsidRPr="00442CB0" w:rsidRDefault="00CA0218" w:rsidP="00CA0218">
      <w:pPr>
        <w:rPr>
          <w:sz w:val="10"/>
          <w:szCs w:val="10"/>
        </w:rPr>
      </w:pPr>
      <w:r w:rsidRPr="00442CB0">
        <w:rPr>
          <w:sz w:val="10"/>
          <w:szCs w:val="10"/>
        </w:rPr>
        <w:t>Many supporters of arms sales, including the current US government, are </w:t>
      </w:r>
      <w:hyperlink r:id="rId180" w:history="1">
        <w:r w:rsidRPr="00442CB0">
          <w:rPr>
            <w:rStyle w:val="Hyperlink"/>
            <w:sz w:val="10"/>
            <w:szCs w:val="10"/>
          </w:rPr>
          <w:t>concerned </w:t>
        </w:r>
      </w:hyperlink>
      <w:r w:rsidRPr="00442CB0">
        <w:rPr>
          <w:sz w:val="10"/>
          <w:szCs w:val="10"/>
        </w:rPr>
        <w:t>about protecting US influence and stabilizing the Saudi-Iranian relationship. They argue that cutting arms sales would reduce the US’ presence, embolden Iran and allow the Yemen conflict to further spiral out of control. Iran is backing Houthi rebels that are fighting against Saudi Arabia. If the US scales back its commitments to Saudi Arabia, Iran could expand its regional influence and its purportedly violent tendencies. However, as mentioned earlier, it is important to note that US arms sales are themselves perpetuating the conflict by injecting weapons of war into Yemen. Saudi Arabia is the medium through which myriad parties acquire arms. Ending the arms sales will mitigate Saudi Arabia and Iran’s thirsts for power by constraining the conflict’s capacity for violence.</w:t>
      </w:r>
    </w:p>
    <w:p w14:paraId="305E12D7" w14:textId="77777777" w:rsidR="00CA0218" w:rsidRPr="00442CB0" w:rsidRDefault="00CA0218" w:rsidP="00CA0218">
      <w:pPr>
        <w:rPr>
          <w:sz w:val="10"/>
          <w:szCs w:val="10"/>
        </w:rPr>
      </w:pPr>
      <w:r w:rsidRPr="00442CB0">
        <w:rPr>
          <w:sz w:val="10"/>
          <w:szCs w:val="10"/>
        </w:rPr>
        <w:t>While the US government suggests that arms sales incline Saudi Arabia to cooperate with the US’ agenda, the reverse is true. Rather than the United States gaining leverage through arms sales, Saudi Arabia has gained more power instead. Patricia Sullivan of Foreign Policy Analysis </w:t>
      </w:r>
      <w:hyperlink r:id="rId181" w:history="1">
        <w:r w:rsidRPr="00442CB0">
          <w:rPr>
            <w:rStyle w:val="Hyperlink"/>
            <w:sz w:val="10"/>
            <w:szCs w:val="10"/>
          </w:rPr>
          <w:t>writes</w:t>
        </w:r>
      </w:hyperlink>
      <w:r w:rsidRPr="00442CB0">
        <w:rPr>
          <w:sz w:val="10"/>
          <w:szCs w:val="10"/>
        </w:rPr>
        <w:t> that, empirically, states that receive military aid are less cooperative than states that do not. States that receive military aid are willing to take advantage of their leverage because the US often refrains from holding allied states completely accountable to their commitments or to American principles. Khashoggi’s murder casts a long shadow in that regard: Trump has chosen to </w:t>
      </w:r>
      <w:hyperlink r:id="rId182" w:history="1">
        <w:r w:rsidRPr="00442CB0">
          <w:rPr>
            <w:rStyle w:val="Hyperlink"/>
            <w:sz w:val="10"/>
            <w:szCs w:val="10"/>
          </w:rPr>
          <w:t>turn</w:t>
        </w:r>
      </w:hyperlink>
      <w:r w:rsidRPr="00442CB0">
        <w:rPr>
          <w:sz w:val="10"/>
          <w:szCs w:val="10"/>
        </w:rPr>
        <w:t> a blind eye to Saudi Arabia’s blatant disregard for civil liberties in the professed service of protecting America’s economy. Though not anywhere near as powerful as the US, Saudi Arabia has escaped the Khashoggi situation with its US arms deals intact.</w:t>
      </w:r>
    </w:p>
    <w:p w14:paraId="24057F8C" w14:textId="77777777" w:rsidR="00CA0218" w:rsidRPr="00442CB0" w:rsidRDefault="00CA0218" w:rsidP="00CA0218">
      <w:pPr>
        <w:rPr>
          <w:sz w:val="10"/>
          <w:szCs w:val="10"/>
        </w:rPr>
      </w:pPr>
      <w:r w:rsidRPr="00442CB0">
        <w:rPr>
          <w:sz w:val="10"/>
          <w:szCs w:val="10"/>
        </w:rPr>
        <w:t>The United States continues to play a preeminent role in Saudi weapons acquisitions. European countries have </w:t>
      </w:r>
      <w:hyperlink r:id="rId183" w:history="1">
        <w:r w:rsidRPr="00442CB0">
          <w:rPr>
            <w:rStyle w:val="Hyperlink"/>
            <w:sz w:val="10"/>
            <w:szCs w:val="10"/>
          </w:rPr>
          <w:t>reduced</w:t>
        </w:r>
      </w:hyperlink>
      <w:r w:rsidRPr="00442CB0">
        <w:rPr>
          <w:sz w:val="10"/>
          <w:szCs w:val="10"/>
        </w:rPr>
        <w:t> their arms sales in response to Khashoggi’s death while the United States has increased sales. There are multiple actors in the international game but the US has the biggest muscles to flex, economically and diplomatically speaking. Nearly all of Saudi Arabia’s weapons </w:t>
      </w:r>
      <w:hyperlink r:id="rId184" w:history="1">
        <w:r w:rsidRPr="00442CB0">
          <w:rPr>
            <w:rStyle w:val="Hyperlink"/>
            <w:sz w:val="10"/>
            <w:szCs w:val="10"/>
          </w:rPr>
          <w:t>have American parts</w:t>
        </w:r>
      </w:hyperlink>
      <w:r w:rsidRPr="00442CB0">
        <w:rPr>
          <w:sz w:val="10"/>
          <w:szCs w:val="10"/>
        </w:rPr>
        <w:t> or are maintained by American technicians. Saudi Arabia cannot find an easy replacement for its US weapons imports: it would take decades for Saudi Arabia to implement different systems and the transition costs of such a switch would be monumental.</w:t>
      </w:r>
    </w:p>
    <w:p w14:paraId="01FAF59B" w14:textId="77777777" w:rsidR="00CA0218" w:rsidRPr="00442CB0" w:rsidRDefault="00CA0218" w:rsidP="00CA0218">
      <w:pPr>
        <w:rPr>
          <w:rStyle w:val="Emphasis"/>
        </w:rPr>
      </w:pPr>
      <w:r w:rsidRPr="00442CB0">
        <w:rPr>
          <w:rStyle w:val="Emphasis"/>
        </w:rPr>
        <w:t>By ending arms sales, the United States can assert its sway over Saudi Arabia</w:t>
      </w:r>
      <w:r w:rsidRPr="00442CB0">
        <w:t xml:space="preserve">: if Saudi weapons and systems are so reliant on US assistance, perhaps the Saudis should be compelled to comply with new US terms; </w:t>
      </w:r>
      <w:r w:rsidRPr="00442CB0">
        <w:rPr>
          <w:rStyle w:val="StyleUnderline"/>
        </w:rPr>
        <w:t>Such a move would help change the narrative that the US will never use its military aid leverage over other countries</w:t>
      </w:r>
      <w:r w:rsidRPr="00442CB0">
        <w:t xml:space="preserve">. </w:t>
      </w:r>
      <w:r w:rsidRPr="00442CB0">
        <w:rPr>
          <w:rStyle w:val="Emphasis"/>
        </w:rPr>
        <w:t>If the United States suspended arms sales to Saudi Arabia, other major arms exporters might either take </w:t>
      </w:r>
      <w:hyperlink r:id="rId185" w:history="1">
        <w:r w:rsidRPr="00442CB0">
          <w:rPr>
            <w:rStyle w:val="Emphasis"/>
          </w:rPr>
          <w:t>similar</w:t>
        </w:r>
      </w:hyperlink>
      <w:r>
        <w:rPr>
          <w:rStyle w:val="Emphasis"/>
        </w:rPr>
        <w:t xml:space="preserve"> </w:t>
      </w:r>
      <w:r w:rsidRPr="00442CB0">
        <w:rPr>
          <w:rStyle w:val="Emphasis"/>
        </w:rPr>
        <w:t>measures or continue to follow their own preexisting scalebacks.</w:t>
      </w:r>
    </w:p>
    <w:p w14:paraId="13ACE353" w14:textId="77777777" w:rsidR="00CA0218" w:rsidRPr="00442CB0" w:rsidRDefault="00CA0218" w:rsidP="00CA0218">
      <w:r w:rsidRPr="00442CB0">
        <w:t>End Saudi Arms Sales</w:t>
      </w:r>
    </w:p>
    <w:p w14:paraId="6A999A7A" w14:textId="77777777" w:rsidR="00CA0218" w:rsidRPr="00442CB0" w:rsidRDefault="00CA0218" w:rsidP="00CA0218">
      <w:pPr>
        <w:rPr>
          <w:rStyle w:val="StyleUnderline"/>
        </w:rPr>
      </w:pPr>
      <w:r w:rsidRPr="00442CB0">
        <w:rPr>
          <w:rStyle w:val="StyleUnderline"/>
        </w:rPr>
        <w:t xml:space="preserve">The United States’ arms sales to Saudi Arabia are flawed in humanitarian, economic and political terms. Rather than search for innovative ways to justify protecting arms sales to Saudi Arabia, the United States can </w:t>
      </w:r>
      <w:r w:rsidRPr="00C20A2C">
        <w:rPr>
          <w:sz w:val="16"/>
        </w:rPr>
        <w:t>and should</w:t>
      </w:r>
      <w:r w:rsidRPr="00442CB0">
        <w:rPr>
          <w:rStyle w:val="StyleUnderline"/>
        </w:rPr>
        <w:t xml:space="preserve"> work to legitimately foster sustainable peace and stability in the Middle East</w:t>
      </w:r>
      <w:r w:rsidRPr="00C20A2C">
        <w:rPr>
          <w:sz w:val="16"/>
        </w:rPr>
        <w:t xml:space="preserve">. In short, </w:t>
      </w:r>
      <w:r w:rsidRPr="00442CB0">
        <w:rPr>
          <w:rStyle w:val="StyleUnderline"/>
        </w:rPr>
        <w:t>the United States ought to reverse its wrongs by ending its arms sales to Saudi Arabia. Doing so will not only allow war-torn Yemen to begin to recover, but would also allow the United States to better revitalize its own economy, and reassert its military leverage and international authority to hold allied states like Saudi Arabia accountable for their agendas and actions.</w:t>
      </w:r>
    </w:p>
    <w:p w14:paraId="657DEE87" w14:textId="77777777" w:rsidR="00151A23" w:rsidRDefault="00151A23" w:rsidP="00151A23"/>
    <w:p w14:paraId="1588D101" w14:textId="324B0652" w:rsidR="001B0797" w:rsidRDefault="001B0797" w:rsidP="00A30E42">
      <w:pPr>
        <w:pStyle w:val="Heading3"/>
      </w:pPr>
      <w:r>
        <w:t>AT: Saudi Deterrence</w:t>
      </w:r>
    </w:p>
    <w:p w14:paraId="05DA612D" w14:textId="77777777" w:rsidR="001B0797" w:rsidRPr="008E7DFE" w:rsidRDefault="001B0797" w:rsidP="001B0797">
      <w:pPr>
        <w:pStyle w:val="Heading4"/>
        <w:rPr>
          <w:rFonts w:cs="Calibri"/>
        </w:rPr>
      </w:pPr>
      <w:r w:rsidRPr="008E7DFE">
        <w:rPr>
          <w:rFonts w:cs="Calibri"/>
        </w:rPr>
        <w:t>Turn – arm sales in the modern age are not an effective deterrent.</w:t>
      </w:r>
    </w:p>
    <w:p w14:paraId="25CEB80B" w14:textId="77777777" w:rsidR="001B0797" w:rsidRPr="008E7DFE" w:rsidRDefault="001B0797" w:rsidP="001B0797">
      <w:r w:rsidRPr="008E7DFE">
        <w:t xml:space="preserve">Anthony H. </w:t>
      </w:r>
      <w:r w:rsidRPr="008E7DFE">
        <w:rPr>
          <w:rStyle w:val="Style13ptBold"/>
        </w:rPr>
        <w:t>Cordesman 18</w:t>
      </w:r>
      <w:r w:rsidRPr="008E7DFE">
        <w:t xml:space="preserve"> {Arleigh A. Burke Chair in Strategy at the Center for Strategic and International Studies, "Saudi Arabia, the Gulf, and the United States: Abizaid's Mission Possible?," </w:t>
      </w:r>
      <w:r w:rsidRPr="008E7DFE">
        <w:rPr>
          <w:i/>
          <w:iCs/>
        </w:rPr>
        <w:t>Center for Strategic and International Studies</w:t>
      </w:r>
      <w:r w:rsidRPr="008E7DFE">
        <w:t xml:space="preserve">, </w:t>
      </w:r>
      <w:hyperlink r:id="rId186" w:history="1">
        <w:r w:rsidRPr="008E7DFE">
          <w:rPr>
            <w:rStyle w:val="Hyperlink"/>
          </w:rPr>
          <w:t>https://www.csis.org/analysis/saudi-arabia-gulf-and-united-states-abizaids-mission-possible</w:t>
        </w:r>
      </w:hyperlink>
      <w:r w:rsidRPr="008E7DFE">
        <w:t>, Published 11/19/18, Accessed 6/20/19} //RG</w:t>
      </w:r>
    </w:p>
    <w:p w14:paraId="06774D6A" w14:textId="77777777" w:rsidR="001B0797" w:rsidRPr="008E7DFE" w:rsidRDefault="001B0797" w:rsidP="001B0797">
      <w:pPr>
        <w:rPr>
          <w:rStyle w:val="StyleUnderline"/>
        </w:rPr>
      </w:pPr>
      <w:r w:rsidRPr="008E7DFE">
        <w:t xml:space="preserve">Another area where Ambassador must deal with U.S. mistakes and problems is </w:t>
      </w:r>
      <w:r w:rsidRPr="008E7DFE">
        <w:rPr>
          <w:rStyle w:val="StyleUnderline"/>
        </w:rPr>
        <w:t>the recent U.S. emphasis on the sheer volume of U.S. arms sales to the Gulf</w:t>
      </w:r>
      <w:r w:rsidRPr="008E7DFE">
        <w:t xml:space="preserve">. A strong U.S. Ambassador to Saudi Arabia can be a key voice in persuading the President that focusing on high levels of U.S. arms sales </w:t>
      </w:r>
      <w:r w:rsidRPr="008E7DFE">
        <w:rPr>
          <w:rStyle w:val="StyleUnderline"/>
        </w:rPr>
        <w:t xml:space="preserve">does not really U.S. strategic interests. </w:t>
      </w:r>
      <w:r w:rsidRPr="008E7DFE">
        <w:rPr>
          <w:rStyle w:val="Emphasis"/>
        </w:rPr>
        <w:t>More U.S. arms sales often mean less</w:t>
      </w:r>
      <w:r w:rsidRPr="008E7DFE">
        <w:rPr>
          <w:rStyle w:val="StyleUnderline"/>
        </w:rPr>
        <w:t xml:space="preserve"> in terms of regional stability and security.</w:t>
      </w:r>
    </w:p>
    <w:p w14:paraId="29E1946B" w14:textId="77777777" w:rsidR="001B0797" w:rsidRPr="008E7DFE" w:rsidRDefault="001B0797" w:rsidP="001B0797">
      <w:pPr>
        <w:rPr>
          <w:rStyle w:val="StyleUnderline"/>
        </w:rPr>
      </w:pPr>
      <w:r w:rsidRPr="008E7DFE">
        <w:rPr>
          <w:rStyle w:val="StyleUnderline"/>
        </w:rPr>
        <w:t>What the U.S. needs from its Arab Gulf security partners is far more effective, interoperable, and integrated forces that can perform the right missions in deterring and defending against Iran and counterterrorism – not more revenues from selling them arms.</w:t>
      </w:r>
    </w:p>
    <w:p w14:paraId="4E0791D8" w14:textId="77777777" w:rsidR="001B0797" w:rsidRPr="008E7DFE" w:rsidRDefault="001B0797" w:rsidP="001B0797">
      <w:pPr>
        <w:rPr>
          <w:rStyle w:val="StyleUnderline"/>
        </w:rPr>
      </w:pPr>
      <w:r w:rsidRPr="008E7DFE">
        <w:t xml:space="preserve">As noted earlier, the key immediate security priorities in the Arab Gulf are integrated missile/air defense, effective counterterrorism forces, and counters to Iran's steadily more capable mix of naval-missile-air threats to shipping in the Gulf, nearby waters, and the Red Sea. </w:t>
      </w:r>
      <w:r w:rsidRPr="008E7DFE">
        <w:rPr>
          <w:rStyle w:val="StyleUnderline"/>
        </w:rPr>
        <w:t>At present, each state tends to spend far more on poorly coordinated showpiece efforts than it would cost to fund a proper share of the forces that are really needed.</w:t>
      </w:r>
    </w:p>
    <w:p w14:paraId="1372D9CF" w14:textId="77777777" w:rsidR="001B0797" w:rsidRDefault="001B0797" w:rsidP="001B0797">
      <w:pPr>
        <w:rPr>
          <w:rStyle w:val="StyleUnderline"/>
        </w:rPr>
      </w:pPr>
      <w:r w:rsidRPr="008E7DFE">
        <w:t xml:space="preserve">Even seen from the most selfish American perspective, </w:t>
      </w:r>
      <w:r w:rsidRPr="008E7DFE">
        <w:rPr>
          <w:rStyle w:val="StyleUnderline"/>
        </w:rPr>
        <w:t>the U.S. benefits far more from sound increases in Arab partner security forces, and being able to limit the forces it forward deploys, than it gains from selling arms</w:t>
      </w:r>
      <w:r w:rsidRPr="008E7DFE">
        <w:t xml:space="preserve"> the Arab Gulf states do not need. </w:t>
      </w:r>
      <w:r w:rsidRPr="008E7DFE">
        <w:rPr>
          <w:rStyle w:val="StyleUnderline"/>
        </w:rPr>
        <w:t>The cost-benefits to both the U.S. and its allies rise by an order of magnitude if more effective Arab Gulf forces deter even a relatively low-level conflict between the U.S. and Iran.</w:t>
      </w:r>
    </w:p>
    <w:p w14:paraId="381A9D30" w14:textId="77777777" w:rsidR="001B0797" w:rsidRDefault="001B0797" w:rsidP="001B0797">
      <w:pPr>
        <w:pStyle w:val="Heading4"/>
        <w:rPr>
          <w:rStyle w:val="StyleUnderline"/>
        </w:rPr>
      </w:pPr>
      <w:r>
        <w:rPr>
          <w:rStyle w:val="StyleUnderline"/>
        </w:rPr>
        <w:t>Saudi military budget unsustainable – leads to a collapse of capabilities and domestic stability.</w:t>
      </w:r>
    </w:p>
    <w:p w14:paraId="700CFCBF" w14:textId="77777777" w:rsidR="001B0797" w:rsidRPr="007F58D0" w:rsidRDefault="001B0797" w:rsidP="001B0797">
      <w:r w:rsidRPr="008E7DFE">
        <w:t xml:space="preserve">Anthony H. </w:t>
      </w:r>
      <w:r w:rsidRPr="008E7DFE">
        <w:rPr>
          <w:rStyle w:val="Style13ptBold"/>
        </w:rPr>
        <w:t>Cordesman 18</w:t>
      </w:r>
      <w:r w:rsidRPr="008E7DFE">
        <w:t xml:space="preserve"> {Arleigh A. Burke Chair in Strategy at the Center for Strategic and International Studies,</w:t>
      </w:r>
      <w:r>
        <w:t xml:space="preserve"> “</w:t>
      </w:r>
      <w:r w:rsidRPr="007F58D0">
        <w:t>Military Spending: The Other Side of Saudi Security</w:t>
      </w:r>
      <w:r>
        <w:t xml:space="preserve">,” </w:t>
      </w:r>
      <w:r>
        <w:rPr>
          <w:i/>
          <w:iCs/>
        </w:rPr>
        <w:t>CSIS</w:t>
      </w:r>
      <w:r>
        <w:t xml:space="preserve">, </w:t>
      </w:r>
      <w:hyperlink r:id="rId187" w:history="1">
        <w:r w:rsidRPr="00853DC0">
          <w:rPr>
            <w:rStyle w:val="Hyperlink"/>
          </w:rPr>
          <w:t>https://www.csis.org/analysis/military-spending-other-side-saudi-security</w:t>
        </w:r>
      </w:hyperlink>
      <w:r>
        <w:t>, Published 3/13/18, Accessed 6/23/19} //RG</w:t>
      </w:r>
    </w:p>
    <w:p w14:paraId="3D492213" w14:textId="77777777" w:rsidR="001B0797" w:rsidRDefault="001B0797" w:rsidP="001B0797">
      <w:r w:rsidRPr="007F58D0">
        <w:rPr>
          <w:rStyle w:val="StyleUnderline"/>
        </w:rPr>
        <w:t>Saudi Arabia must deal with</w:t>
      </w:r>
      <w:r>
        <w:t xml:space="preserve"> seven critical </w:t>
      </w:r>
      <w:r w:rsidRPr="007F58D0">
        <w:rPr>
          <w:rStyle w:val="StyleUnderline"/>
        </w:rPr>
        <w:t>external security objectives</w:t>
      </w:r>
      <w:r>
        <w:t xml:space="preserve"> in the process </w:t>
      </w:r>
      <w:r w:rsidRPr="007F58D0">
        <w:rPr>
          <w:rStyle w:val="StyleUnderline"/>
        </w:rPr>
        <w:t>if it is to bring security costs down to the proper levels</w:t>
      </w:r>
      <w:r>
        <w:t>:</w:t>
      </w:r>
    </w:p>
    <w:p w14:paraId="39AD01F4" w14:textId="77777777" w:rsidR="001B0797" w:rsidRDefault="001B0797" w:rsidP="001B0797">
      <w:r>
        <w:t xml:space="preserve">Find </w:t>
      </w:r>
      <w:r w:rsidRPr="007F58D0">
        <w:rPr>
          <w:rStyle w:val="StyleUnderline"/>
        </w:rPr>
        <w:t>affordable ways to deter and contain Iran</w:t>
      </w:r>
      <w:r>
        <w:t>, both in a narrow military sense and in terms of its regional impact of influence.</w:t>
      </w:r>
    </w:p>
    <w:p w14:paraId="3D30B952" w14:textId="77777777" w:rsidR="001B0797" w:rsidRDefault="001B0797" w:rsidP="001B0797">
      <w:r>
        <w:t xml:space="preserve">Find </w:t>
      </w:r>
      <w:r w:rsidRPr="007F58D0">
        <w:rPr>
          <w:rStyle w:val="StyleUnderline"/>
        </w:rPr>
        <w:t>affordable way to end its war in Yemen</w:t>
      </w:r>
      <w:r>
        <w:t>— choosing containment over victory if necessary.</w:t>
      </w:r>
    </w:p>
    <w:p w14:paraId="114243CD" w14:textId="77777777" w:rsidR="001B0797" w:rsidRDefault="001B0797" w:rsidP="001B0797">
      <w:r>
        <w:t xml:space="preserve">Find a </w:t>
      </w:r>
      <w:r w:rsidRPr="007F58D0">
        <w:rPr>
          <w:rStyle w:val="StyleUnderline"/>
        </w:rPr>
        <w:t>workable compromise with Qatar, do what it can to revise the G</w:t>
      </w:r>
      <w:r>
        <w:t xml:space="preserve">ulf </w:t>
      </w:r>
      <w:r w:rsidRPr="007F58D0">
        <w:rPr>
          <w:rStyle w:val="StyleUnderline"/>
        </w:rPr>
        <w:t>C</w:t>
      </w:r>
      <w:r>
        <w:t xml:space="preserve">ooperation </w:t>
      </w:r>
      <w:r w:rsidRPr="007F58D0">
        <w:rPr>
          <w:rStyle w:val="StyleUnderline"/>
        </w:rPr>
        <w:t>C</w:t>
      </w:r>
      <w:r>
        <w:t xml:space="preserve">ouncil </w:t>
      </w:r>
      <w:r w:rsidRPr="007F58D0">
        <w:rPr>
          <w:rStyle w:val="StyleUnderline"/>
        </w:rPr>
        <w:t>and give it the meaningful level of integration and interoperability it has lacked since its founding</w:t>
      </w:r>
      <w:r>
        <w:t>. This means building on its de facto present military alliance with the UAE, improving relations with Oman, pushing for reform in Bahrain, and integrating key aspects of air, missile, and maritime defense with Kuwait and other Gulf states.</w:t>
      </w:r>
    </w:p>
    <w:p w14:paraId="362FCE1D" w14:textId="77777777" w:rsidR="001B0797" w:rsidRDefault="001B0797" w:rsidP="001B0797">
      <w:r w:rsidRPr="007F58D0">
        <w:rPr>
          <w:rStyle w:val="StyleUnderline"/>
        </w:rPr>
        <w:t>Giving Iraq strong incentives to join other Arab states in creating a Gulf security structure</w:t>
      </w:r>
      <w:r>
        <w:t xml:space="preserve"> and to limit Iranian influence—rather than standing largely aside and assuming that Iran has already won.</w:t>
      </w:r>
    </w:p>
    <w:p w14:paraId="630302AE" w14:textId="77777777" w:rsidR="001B0797" w:rsidRDefault="001B0797" w:rsidP="001B0797">
      <w:r w:rsidRPr="007F58D0">
        <w:rPr>
          <w:rStyle w:val="StyleUnderline"/>
        </w:rPr>
        <w:t>Making Jordan a full security partner</w:t>
      </w:r>
      <w:r>
        <w:t>; doing what it can to support the Lebanese central government and armed forces to counterbalance the Hezbollah, and isolate the Assad regime in Syria.</w:t>
      </w:r>
    </w:p>
    <w:p w14:paraId="058AA661" w14:textId="77777777" w:rsidR="001B0797" w:rsidRDefault="001B0797" w:rsidP="001B0797">
      <w:r w:rsidRPr="007F58D0">
        <w:rPr>
          <w:rStyle w:val="StyleUnderline"/>
        </w:rPr>
        <w:t>Focus on providing the resources for</w:t>
      </w:r>
      <w:r>
        <w:t xml:space="preserve"> three </w:t>
      </w:r>
      <w:r w:rsidRPr="007F58D0">
        <w:rPr>
          <w:rStyle w:val="StyleUnderline"/>
        </w:rPr>
        <w:t>critical weaknesses in its current security forces</w:t>
      </w:r>
      <w:r>
        <w:t>: theater missile defense, naval and air forces better designed to check Iran’s asymmetric threat, and border defenses and security barriers to guard its border with Yemen.</w:t>
      </w:r>
    </w:p>
    <w:p w14:paraId="331D908F" w14:textId="77777777" w:rsidR="001B0797" w:rsidRDefault="001B0797" w:rsidP="001B0797">
      <w:r w:rsidRPr="007F58D0">
        <w:rPr>
          <w:rStyle w:val="StyleUnderline"/>
        </w:rPr>
        <w:t>Creating a de facto joint force planning, exercise, and contingency capability with the United States as its primary external security guarantor to develop a common mix of security forces</w:t>
      </w:r>
      <w:r>
        <w:t xml:space="preserve"> that are both fully interoperable and affordable, that contain Iran and can counter the extremist threat, and provide for the option of extended deterrence in the JCPOA nuclear agreement with Iran should fail.</w:t>
      </w:r>
    </w:p>
    <w:p w14:paraId="103F9611" w14:textId="77777777" w:rsidR="001B0797" w:rsidRDefault="001B0797" w:rsidP="001B0797">
      <w:pPr>
        <w:rPr>
          <w:rStyle w:val="StyleUnderline"/>
        </w:rPr>
      </w:pPr>
      <w:r>
        <w:t xml:space="preserve">There is no royal road to achieving any of these objectives. </w:t>
      </w:r>
      <w:r w:rsidRPr="007F58D0">
        <w:rPr>
          <w:rStyle w:val="StyleUnderline"/>
        </w:rPr>
        <w:t xml:space="preserve">These objectives require major changes over a period of years to bring Saudi spending down to the proper levels, as well as leadership at the highest levels of government and the royal family who recognize this need. It also means that key strategic partners like the U.S. must act in ways that recognize that </w:t>
      </w:r>
      <w:r w:rsidRPr="007F58D0">
        <w:rPr>
          <w:rStyle w:val="Emphasis"/>
        </w:rPr>
        <w:t>Saudi overspending on security threatens Saudi domestic stability</w:t>
      </w:r>
      <w:r w:rsidRPr="007F58D0">
        <w:rPr>
          <w:rStyle w:val="StyleUnderline"/>
        </w:rPr>
        <w:t>.</w:t>
      </w:r>
      <w:r>
        <w:t xml:space="preserve"> Both Saudi Arabia leaders and those of its partners need to realize that </w:t>
      </w:r>
      <w:r w:rsidRPr="007F58D0">
        <w:rPr>
          <w:rStyle w:val="StyleUnderline"/>
        </w:rPr>
        <w:t>Saudi civil stability and development is the core priority, not building up Saudi military forces or using Saudi Arabia as a cash cow for arms buys, fund aid, or meeting other security objectives.</w:t>
      </w:r>
    </w:p>
    <w:p w14:paraId="3CC6D0F4" w14:textId="77777777" w:rsidR="001B0797" w:rsidRPr="001B0797" w:rsidRDefault="001B0797" w:rsidP="001B0797"/>
    <w:p w14:paraId="3E855307" w14:textId="71413A45" w:rsidR="005D4A02" w:rsidRDefault="005D4A02" w:rsidP="00A30E42">
      <w:pPr>
        <w:pStyle w:val="Heading3"/>
      </w:pPr>
      <w:r>
        <w:t>AT: Iran DA</w:t>
      </w:r>
    </w:p>
    <w:p w14:paraId="1BCF0D62" w14:textId="77777777" w:rsidR="005D4A02" w:rsidRDefault="005D4A02" w:rsidP="005D4A02"/>
    <w:p w14:paraId="43730E97" w14:textId="77777777" w:rsidR="005D4A02" w:rsidRPr="008E7DFE" w:rsidRDefault="005D4A02" w:rsidP="005D4A02">
      <w:pPr>
        <w:pStyle w:val="Heading4"/>
        <w:rPr>
          <w:rFonts w:cs="Calibri"/>
        </w:rPr>
      </w:pPr>
      <w:r w:rsidRPr="008E7DFE">
        <w:rPr>
          <w:rFonts w:cs="Calibri"/>
        </w:rPr>
        <w:t>US arm sales only strengthen Iranian influence in Yemen and the rest of the Middle East.</w:t>
      </w:r>
    </w:p>
    <w:p w14:paraId="300389A7" w14:textId="77777777" w:rsidR="005D4A02" w:rsidRPr="008E7DFE" w:rsidRDefault="005D4A02" w:rsidP="005D4A02">
      <w:r w:rsidRPr="008E7DFE">
        <w:t xml:space="preserve">Daniel </w:t>
      </w:r>
      <w:r w:rsidRPr="008E7DFE">
        <w:rPr>
          <w:rStyle w:val="Style13ptBold"/>
        </w:rPr>
        <w:t>Byman 18</w:t>
      </w:r>
      <w:r w:rsidRPr="008E7DFE">
        <w:t xml:space="preserve"> {Senior fellow in the Center for Middle East Policy at Brookings, “How the U.S. Is Empowering Iran in Yemen,” </w:t>
      </w:r>
      <w:r w:rsidRPr="008E7DFE">
        <w:rPr>
          <w:i/>
          <w:iCs/>
        </w:rPr>
        <w:t>ForeignAffairs</w:t>
      </w:r>
      <w:r w:rsidRPr="008E7DFE">
        <w:t xml:space="preserve">, </w:t>
      </w:r>
      <w:hyperlink r:id="rId188" w:history="1">
        <w:r w:rsidRPr="008E7DFE">
          <w:rPr>
            <w:rStyle w:val="Hyperlink"/>
          </w:rPr>
          <w:t>https://www.foreignaffairs.com/articles/middle-east/2018-07-26/how-us-empowering-iran-yemen?utm_campaign=reg_conf_email&amp;utm_medium=newsletters&amp;utm_source=fa_registration</w:t>
        </w:r>
      </w:hyperlink>
      <w:r w:rsidRPr="008E7DFE">
        <w:t>, Published 7/26/18, Accessed 6/19/19} //RG</w:t>
      </w:r>
    </w:p>
    <w:p w14:paraId="12C49A7F" w14:textId="77777777" w:rsidR="005D4A02" w:rsidRPr="008E7DFE" w:rsidRDefault="005D4A02" w:rsidP="005D4A02">
      <w:r w:rsidRPr="008E7DFE">
        <w:t xml:space="preserve">Yet such </w:t>
      </w:r>
      <w:r w:rsidRPr="008E7DFE">
        <w:rPr>
          <w:rStyle w:val="StyleUnderline"/>
        </w:rPr>
        <w:t xml:space="preserve">warnings of the Iranian threat miss a key factor: </w:t>
      </w:r>
      <w:proofErr w:type="gramStart"/>
      <w:r w:rsidRPr="008E7DFE">
        <w:rPr>
          <w:rStyle w:val="StyleUnderline"/>
        </w:rPr>
        <w:t>the</w:t>
      </w:r>
      <w:proofErr w:type="gramEnd"/>
      <w:r w:rsidRPr="008E7DFE">
        <w:rPr>
          <w:rStyle w:val="StyleUnderline"/>
        </w:rPr>
        <w:t xml:space="preserve"> United States’ own policies have at times advanced rather than hindered Tehran’s regional ambitions. </w:t>
      </w:r>
      <w:r w:rsidRPr="008E7DFE">
        <w:rPr>
          <w:rStyle w:val="Emphasis"/>
        </w:rPr>
        <w:t>Nowhere is this clearer than in Yemen</w:t>
      </w:r>
      <w:r w:rsidRPr="008E7DFE">
        <w:t xml:space="preserve">. </w:t>
      </w:r>
      <w:r w:rsidRPr="008E7DFE">
        <w:rPr>
          <w:rStyle w:val="StyleUnderline"/>
        </w:rPr>
        <w:t>U.S. support for</w:t>
      </w:r>
      <w:r w:rsidRPr="008E7DFE">
        <w:t xml:space="preserve"> a brutal </w:t>
      </w:r>
      <w:r w:rsidRPr="008E7DFE">
        <w:rPr>
          <w:rStyle w:val="StyleUnderline"/>
        </w:rPr>
        <w:t>Saudi</w:t>
      </w:r>
      <w:r w:rsidRPr="008E7DFE">
        <w:t xml:space="preserve">-led military campaign in the country </w:t>
      </w:r>
      <w:r w:rsidRPr="008E7DFE">
        <w:rPr>
          <w:rStyle w:val="StyleUnderline"/>
        </w:rPr>
        <w:t xml:space="preserve">has created a humanitarian crisis of staggering proportions, while </w:t>
      </w:r>
      <w:r w:rsidRPr="008E7DFE">
        <w:rPr>
          <w:rStyle w:val="Emphasis"/>
        </w:rPr>
        <w:t>offering an opening</w:t>
      </w:r>
      <w:r w:rsidRPr="008E7DFE">
        <w:rPr>
          <w:rStyle w:val="StyleUnderline"/>
        </w:rPr>
        <w:t xml:space="preserve"> for Iran to expand its influence in the country.</w:t>
      </w:r>
      <w:r w:rsidRPr="008E7DFE">
        <w:t xml:space="preserve"> Military intervention has made insurgents more reliant on support from Tehran and is turning civilians against U.S. partners. </w:t>
      </w:r>
      <w:r w:rsidRPr="008E7DFE">
        <w:rPr>
          <w:rStyle w:val="StyleUnderline"/>
        </w:rPr>
        <w:t xml:space="preserve">If Washington wants to counter Iranian influence, </w:t>
      </w:r>
      <w:r w:rsidRPr="008E7DFE">
        <w:rPr>
          <w:rStyle w:val="Emphasis"/>
        </w:rPr>
        <w:t>it needs to reverse course</w:t>
      </w:r>
      <w:r w:rsidRPr="008E7DFE">
        <w:rPr>
          <w:rStyle w:val="StyleUnderline"/>
        </w:rPr>
        <w:t>—ending its disastrous support for the Saudi-led coalition and throwing its weight behind peace talks. Doubling down on the military effort will serve only to further Iran’s regional ascendance.</w:t>
      </w:r>
      <w:r w:rsidRPr="008E7DFE">
        <w:t xml:space="preserve">                       </w:t>
      </w:r>
    </w:p>
    <w:p w14:paraId="1B67B0E9" w14:textId="77777777" w:rsidR="005D4A02" w:rsidRPr="008E7DFE" w:rsidRDefault="005D4A02" w:rsidP="005D4A02">
      <w:r w:rsidRPr="008E7DFE">
        <w:t>The roots of the current conflict in Yemen trace back to the early 2000s, when Houthi rebels from the northern region of Saada repeatedly rebelled against the regime of then resident Ali Abdullah Saleh, hoping to increase their share of state patronage. Arab Spring protests in 2011 forced Saleh to step down and hand power to his second-in-command, Abd Rabbu Mansour Hadi. Behind the scenes, however, Saleh schemed with loyal military forces to retain his influence. Taking advantage of the ensuing chaos, Houthi rebels conquered the capital, Sanaa, in 2014. By the following year, they controlled much of Yemen. Fighting against the Houthis—and among each other—were supporters of Hadi’s government, a local al Qaeda branch, southern separatists, and a collective of local actors.</w:t>
      </w:r>
    </w:p>
    <w:p w14:paraId="73FAAC04" w14:textId="77777777" w:rsidR="005D4A02" w:rsidRPr="008E7DFE" w:rsidRDefault="005D4A02" w:rsidP="005D4A02">
      <w:r w:rsidRPr="008E7DFE">
        <w:rPr>
          <w:rStyle w:val="StyleUnderline"/>
        </w:rPr>
        <w:t>Blithely ignoring this complexity, Saudi</w:t>
      </w:r>
      <w:r w:rsidRPr="008E7DFE">
        <w:t xml:space="preserve"> Arabia </w:t>
      </w:r>
      <w:r w:rsidRPr="008E7DFE">
        <w:rPr>
          <w:rStyle w:val="StyleUnderline"/>
        </w:rPr>
        <w:t>and the U</w:t>
      </w:r>
      <w:r w:rsidRPr="008E7DFE">
        <w:t xml:space="preserve">nited </w:t>
      </w:r>
      <w:r w:rsidRPr="008E7DFE">
        <w:rPr>
          <w:rStyle w:val="StyleUnderline"/>
        </w:rPr>
        <w:t>A</w:t>
      </w:r>
      <w:r w:rsidRPr="008E7DFE">
        <w:t xml:space="preserve">rab </w:t>
      </w:r>
      <w:r w:rsidRPr="008E7DFE">
        <w:rPr>
          <w:rStyle w:val="StyleUnderline"/>
        </w:rPr>
        <w:t>E</w:t>
      </w:r>
      <w:r w:rsidRPr="008E7DFE">
        <w:t xml:space="preserve">mirates </w:t>
      </w:r>
      <w:r w:rsidRPr="008E7DFE">
        <w:rPr>
          <w:rStyle w:val="StyleUnderline"/>
        </w:rPr>
        <w:t>entered the war</w:t>
      </w:r>
      <w:r w:rsidRPr="008E7DFE">
        <w:t xml:space="preserve"> in March 2015, seeking </w:t>
      </w:r>
      <w:r w:rsidRPr="008E7DFE">
        <w:rPr>
          <w:rStyle w:val="StyleUnderline"/>
        </w:rPr>
        <w:t>to put Hadi back in power and fight</w:t>
      </w:r>
      <w:r w:rsidRPr="008E7DFE">
        <w:t xml:space="preserve"> the Houthis, whom they saw as </w:t>
      </w:r>
      <w:r w:rsidRPr="008E7DFE">
        <w:rPr>
          <w:rStyle w:val="StyleUnderline"/>
        </w:rPr>
        <w:t>a proxy of their archenemy</w:t>
      </w:r>
      <w:r w:rsidRPr="008E7DFE">
        <w:t>, Iran. Saudi and Emirati leaders feared that, through the Houthis, Iran would gain a foothold in Yemen much as it had done in Lebanon, where Tehran has a powerful proto-state ally in the form of Hezbollah. Saudi leaders predicted that the intervention would quickly tip the scales and that the civil war would end after only a few weeks.</w:t>
      </w:r>
    </w:p>
    <w:p w14:paraId="72A5F954" w14:textId="77777777" w:rsidR="005D4A02" w:rsidRPr="008E7DFE" w:rsidRDefault="005D4A02" w:rsidP="005D4A02">
      <w:r w:rsidRPr="008E7DFE">
        <w:t xml:space="preserve">Three years later, </w:t>
      </w:r>
      <w:r w:rsidRPr="008E7DFE">
        <w:rPr>
          <w:rStyle w:val="StyleUnderline"/>
        </w:rPr>
        <w:t>what was supposed to be a short, decisive intervention has ground on, with no end in sight</w:t>
      </w:r>
      <w:r w:rsidRPr="008E7DFE">
        <w:t xml:space="preserve">. The campaign has reclaimed parts of southern Yemen from the Houthis. But the insurgents have kept control over the capital, Sanaa, and still boast tens of thousands of armed fighters.  </w:t>
      </w:r>
    </w:p>
    <w:p w14:paraId="645B10A9" w14:textId="77777777" w:rsidR="005D4A02" w:rsidRPr="008E7DFE" w:rsidRDefault="005D4A02" w:rsidP="005D4A02">
      <w:r w:rsidRPr="008E7DFE">
        <w:rPr>
          <w:rStyle w:val="StyleUnderline"/>
        </w:rPr>
        <w:t>There has been good reason for</w:t>
      </w:r>
      <w:r w:rsidRPr="008E7DFE">
        <w:t xml:space="preserve"> policymakers in Saudi Arabia, the UAE, and </w:t>
      </w:r>
      <w:r w:rsidRPr="008E7DFE">
        <w:rPr>
          <w:rStyle w:val="StyleUnderline"/>
        </w:rPr>
        <w:t>Washington to worry about Iranian ascendance across the region</w:t>
      </w:r>
      <w:r w:rsidRPr="008E7DFE">
        <w:t>. Tehran’s closest ally, Syrian dictator Bashar al-</w:t>
      </w:r>
      <w:r w:rsidRPr="008E7DFE">
        <w:rPr>
          <w:rStyle w:val="StyleUnderline"/>
        </w:rPr>
        <w:t>Assad, has made steady headway against insurgent groups, including forces backed by the United States and its allies</w:t>
      </w:r>
      <w:r w:rsidRPr="008E7DFE">
        <w:t>. In May, elections in Iraq and Lebanon boosted the influence of Iranian-backed groups, while the United States’ and the Saudis’ favored candidates suffered setbacks. An Iranian member of parliament has famously boasted that his country controls “four Arab capitals”—Baghdad, Beirut, Damascus, and now Sanaa.</w:t>
      </w:r>
    </w:p>
    <w:p w14:paraId="149B1B0F" w14:textId="77777777" w:rsidR="005D4A02" w:rsidRPr="008E7DFE" w:rsidRDefault="005D4A02" w:rsidP="005D4A02">
      <w:pPr>
        <w:rPr>
          <w:rStyle w:val="StyleUnderline"/>
        </w:rPr>
      </w:pPr>
      <w:r w:rsidRPr="008E7DFE">
        <w:t xml:space="preserve">Yet it’s easy to overstate Iran’s hold on the region overall—and on Yemen in particular. In reality, </w:t>
      </w:r>
      <w:r w:rsidRPr="008E7DFE">
        <w:rPr>
          <w:rStyle w:val="Emphasis"/>
        </w:rPr>
        <w:t>the Houthis and Iran are allies of convenience</w:t>
      </w:r>
      <w:r w:rsidRPr="008E7DFE">
        <w:rPr>
          <w:rStyle w:val="StyleUnderline"/>
        </w:rPr>
        <w:t xml:space="preserve"> against the U.S.-backed Saudi military campaign</w:t>
      </w:r>
      <w:r w:rsidRPr="008E7DFE">
        <w:t xml:space="preserve">. Although the Houthis are commonly referred to as Shiites, their faith more closely resembles Sunnism than Shiism as practiced in Iran. Unlike the Lebanese Hezbollah, they do not profess loyalty to Iran’s Supreme Leader. </w:t>
      </w:r>
      <w:r w:rsidRPr="008E7DFE">
        <w:rPr>
          <w:rStyle w:val="StyleUnderline"/>
        </w:rPr>
        <w:t>The Persian-Arab divide, the Houthis’ focus on accessing state patronage in Yemen, and a strong sense of Yemeni independence also complicate the idea that the Houthis are Tehran’s proxies.</w:t>
      </w:r>
    </w:p>
    <w:p w14:paraId="1D69C500" w14:textId="77777777" w:rsidR="005D4A02" w:rsidRPr="008E7DFE" w:rsidRDefault="005D4A02" w:rsidP="005D4A02">
      <w:r w:rsidRPr="008E7DFE">
        <w:t xml:space="preserve">But </w:t>
      </w:r>
      <w:r w:rsidRPr="008E7DFE">
        <w:rPr>
          <w:rStyle w:val="StyleUnderline"/>
        </w:rPr>
        <w:t>because of the</w:t>
      </w:r>
      <w:r w:rsidRPr="008E7DFE">
        <w:t xml:space="preserve"> Saudi-led </w:t>
      </w:r>
      <w:r w:rsidRPr="008E7DFE">
        <w:rPr>
          <w:rStyle w:val="StyleUnderline"/>
        </w:rPr>
        <w:t>campaign</w:t>
      </w:r>
      <w:r w:rsidRPr="008E7DFE">
        <w:t xml:space="preserve"> meant to push back on Iran, </w:t>
      </w:r>
      <w:r w:rsidRPr="008E7DFE">
        <w:rPr>
          <w:rStyle w:val="Emphasis"/>
        </w:rPr>
        <w:t>Tehran now has an opening in Yemen it might otherwise not have had</w:t>
      </w:r>
      <w:r w:rsidRPr="008E7DFE">
        <w:t>. Iran gives the Houthis arms, including short-range ballistic missiles, and in exchange the Houthis have offered it an entry into a part of the world where its influence had once been limited. Houthis have threatened ships off the Yemeni coast with Iranian missiles, even hitting a Turkish ship delivering humanitarian aid. And their slogans, speeches, and media strategy increasingly echo those of Hezbollah, lending some support to Saudi fears that the group may be turning into a Yemeni version of Iran’s Lebanese proxy. In addition, Shiites in other countries are embracing the Houthi cause as part of what they see as a larger struggle against Sunni hegemony.</w:t>
      </w:r>
    </w:p>
    <w:p w14:paraId="7DB74D77" w14:textId="77777777" w:rsidR="005D4A02" w:rsidRPr="008E7DFE" w:rsidRDefault="005D4A02" w:rsidP="005D4A02">
      <w:pPr>
        <w:pStyle w:val="Heading4"/>
        <w:rPr>
          <w:rFonts w:cs="Calibri"/>
        </w:rPr>
      </w:pPr>
      <w:r w:rsidRPr="008E7DFE">
        <w:rPr>
          <w:rFonts w:cs="Calibri"/>
        </w:rPr>
        <w:t>It’s reverse causal: ending support stabilizes the region, including ISIS, and emboldens Iran.</w:t>
      </w:r>
    </w:p>
    <w:p w14:paraId="7C23BE78" w14:textId="77777777" w:rsidR="005D4A02" w:rsidRPr="008E7DFE" w:rsidRDefault="005D4A02" w:rsidP="005D4A02">
      <w:r w:rsidRPr="008E7DFE">
        <w:t xml:space="preserve">Daniel </w:t>
      </w:r>
      <w:r w:rsidRPr="008E7DFE">
        <w:rPr>
          <w:rStyle w:val="Style13ptBold"/>
        </w:rPr>
        <w:t>Byman 18</w:t>
      </w:r>
      <w:r w:rsidRPr="008E7DFE">
        <w:t xml:space="preserve"> {Senior fellow in the Center for Middle East Policy at Brookings, “How the U.S. Is Empowering Iran in Yemen,” </w:t>
      </w:r>
      <w:r w:rsidRPr="008E7DFE">
        <w:rPr>
          <w:i/>
          <w:iCs/>
        </w:rPr>
        <w:t>ForeignAffairs</w:t>
      </w:r>
      <w:r w:rsidRPr="008E7DFE">
        <w:t xml:space="preserve">, </w:t>
      </w:r>
      <w:hyperlink r:id="rId189" w:history="1">
        <w:r w:rsidRPr="008E7DFE">
          <w:rPr>
            <w:rStyle w:val="Hyperlink"/>
          </w:rPr>
          <w:t>https://www.foreignaffairs.com/articles/middle-east/2018-07-26/how-us-empowering-iran-yemen?utm_campaign=reg_conf_email&amp;utm_medium=newsletters&amp;utm_source=fa_registration</w:t>
        </w:r>
      </w:hyperlink>
      <w:r w:rsidRPr="008E7DFE">
        <w:t>, Published 7/26/18, Accessed 6/19/19} //RG</w:t>
      </w:r>
    </w:p>
    <w:p w14:paraId="024F05B2" w14:textId="77777777" w:rsidR="005D4A02" w:rsidRPr="008E7DFE" w:rsidRDefault="005D4A02" w:rsidP="005D4A02">
      <w:r w:rsidRPr="008E7DFE">
        <w:rPr>
          <w:rStyle w:val="StyleUnderline"/>
        </w:rPr>
        <w:t xml:space="preserve">Washington should end its casual support for its allies’ ill-fated and destructive efforts. </w:t>
      </w:r>
      <w:r w:rsidRPr="008E7DFE">
        <w:rPr>
          <w:rStyle w:val="Emphasis"/>
        </w:rPr>
        <w:t>Doing so is in its own strategic interest</w:t>
      </w:r>
      <w:r w:rsidRPr="008E7DFE">
        <w:rPr>
          <w:rStyle w:val="StyleUnderline"/>
        </w:rPr>
        <w:t>: Iran is stronger in Yemen than it was at the outset of the Saudi-led intervention</w:t>
      </w:r>
      <w:r w:rsidRPr="008E7DFE">
        <w:t xml:space="preserve">. The </w:t>
      </w:r>
      <w:r w:rsidRPr="008E7DFE">
        <w:rPr>
          <w:rStyle w:val="StyleUnderline"/>
        </w:rPr>
        <w:t>U</w:t>
      </w:r>
      <w:r w:rsidRPr="008E7DFE">
        <w:t xml:space="preserve">nited </w:t>
      </w:r>
      <w:r w:rsidRPr="008E7DFE">
        <w:rPr>
          <w:rStyle w:val="StyleUnderline"/>
        </w:rPr>
        <w:t>A</w:t>
      </w:r>
      <w:r w:rsidRPr="008E7DFE">
        <w:t xml:space="preserve">rab </w:t>
      </w:r>
      <w:r w:rsidRPr="008E7DFE">
        <w:rPr>
          <w:rStyle w:val="StyleUnderline"/>
        </w:rPr>
        <w:t>E</w:t>
      </w:r>
      <w:r w:rsidRPr="008E7DFE">
        <w:t xml:space="preserve">mirates </w:t>
      </w:r>
      <w:r w:rsidRPr="008E7DFE">
        <w:rPr>
          <w:rStyle w:val="StyleUnderline"/>
        </w:rPr>
        <w:t>and Saudi Arabia have spent tens of billions</w:t>
      </w:r>
      <w:r w:rsidRPr="008E7DFE">
        <w:t xml:space="preserve"> on the war, </w:t>
      </w:r>
      <w:r w:rsidRPr="008E7DFE">
        <w:rPr>
          <w:rStyle w:val="StyleUnderline"/>
        </w:rPr>
        <w:t>and many Yemeni hate them for the destruction they have brought</w:t>
      </w:r>
      <w:r w:rsidRPr="008E7DFE">
        <w:t>. Even with a Houthi defeat in Hodeidah, the war will likely drag on.</w:t>
      </w:r>
    </w:p>
    <w:p w14:paraId="2C9A3A22" w14:textId="77777777" w:rsidR="005D4A02" w:rsidRPr="008E7DFE" w:rsidRDefault="005D4A02" w:rsidP="005D4A02">
      <w:r w:rsidRPr="008E7DFE">
        <w:t>Moreover, the United States’ yellow light does not absolve it from its complicity in the humanitarian disaster gripping Yemen. Although the Trump administration has done little to suggest that it cares about humanitarian crises, especially in the Middle East, its logistical and intelligence support for the intervention ties it directly to the Yemenis’ suffering. This is true even though leaders claim that the United States is not at war and few U.S. citizens know of their country’s role in the conflict. As Senator Mike Lee (R-Utah) has noted, “It stretches the imagination, and it stretches the English language beyond its breaking point, to suggest the U.S. military is not engaged in hostilities in Yemen.”</w:t>
      </w:r>
    </w:p>
    <w:p w14:paraId="33B4F43C" w14:textId="77777777" w:rsidR="005D4A02" w:rsidRPr="008E7DFE" w:rsidRDefault="005D4A02" w:rsidP="005D4A02">
      <w:pPr>
        <w:rPr>
          <w:rStyle w:val="StyleUnderline"/>
        </w:rPr>
      </w:pPr>
      <w:r w:rsidRPr="008E7DFE">
        <w:rPr>
          <w:rStyle w:val="StyleUnderline"/>
        </w:rPr>
        <w:t>Ironically, Trump may need the goodwill of the Saudis and Emiratis much less than his predecessor</w:t>
      </w:r>
      <w:r w:rsidRPr="008E7DFE">
        <w:t xml:space="preserve"> did. </w:t>
      </w:r>
      <w:r w:rsidRPr="008E7DFE">
        <w:rPr>
          <w:rStyle w:val="StyleUnderline"/>
        </w:rPr>
        <w:t>Both allies support the U.S.-led coalition against ISIS, but the campaign’s success has largely driven the caliphate underground</w:t>
      </w:r>
      <w:r w:rsidRPr="008E7DFE">
        <w:t xml:space="preserve"> in Iraq and Syria. Notionally, the Saudis and the United Arab Emirates also play a role in Trump’s Arab-Israeli peace plans, but given that these are deeply unrealistic and unformed, this is of little relevance. </w:t>
      </w:r>
      <w:r w:rsidRPr="008E7DFE">
        <w:rPr>
          <w:rStyle w:val="StyleUnderline"/>
        </w:rPr>
        <w:t xml:space="preserve">Even within Yemen, the United States has tremendous leverage over its allies—it just won’t use it. </w:t>
      </w:r>
      <w:r w:rsidRPr="008E7DFE">
        <w:t xml:space="preserve">As researcher and aid expert Alex De Waal argues, the in-flight refueling, presence of U.S. advisers, and </w:t>
      </w:r>
      <w:r w:rsidRPr="008E7DFE">
        <w:rPr>
          <w:rStyle w:val="StyleUnderline"/>
        </w:rPr>
        <w:t xml:space="preserve">arms sales </w:t>
      </w:r>
      <w:r w:rsidRPr="008E7DFE">
        <w:t>all</w:t>
      </w:r>
      <w:r w:rsidRPr="008E7DFE">
        <w:rPr>
          <w:rStyle w:val="StyleUnderline"/>
        </w:rPr>
        <w:t xml:space="preserve"> offer tools for the United States to exert pressure on its allies.</w:t>
      </w:r>
    </w:p>
    <w:p w14:paraId="400A7006" w14:textId="77777777" w:rsidR="005D4A02" w:rsidRPr="008E7DFE" w:rsidRDefault="005D4A02" w:rsidP="005D4A02">
      <w:r w:rsidRPr="008E7DFE">
        <w:t xml:space="preserve">Although the Trump administration is unlikely to seize it, the UAE’s current assault on the strategic, Houthi-held port of Hodeidah offers an opportunity to renew negotiations. </w:t>
      </w:r>
      <w:r w:rsidRPr="008E7DFE">
        <w:rPr>
          <w:rStyle w:val="StyleUnderline"/>
        </w:rPr>
        <w:t>The United States should support the ongoing efforts</w:t>
      </w:r>
      <w:r w:rsidRPr="008E7DFE">
        <w:t xml:space="preserve"> of Martin Griffiths, the UN’s new envoy to Yemen, </w:t>
      </w:r>
      <w:r w:rsidRPr="008E7DFE">
        <w:rPr>
          <w:rStyle w:val="StyleUnderline"/>
        </w:rPr>
        <w:t xml:space="preserve">to halt the offensive and conduct peace talks. Congress could encourage such efforts, </w:t>
      </w:r>
      <w:r w:rsidRPr="008E7DFE">
        <w:rPr>
          <w:rStyle w:val="Emphasis"/>
        </w:rPr>
        <w:t>using its influence over the approval of arms sales</w:t>
      </w:r>
      <w:r w:rsidRPr="008E7DFE">
        <w:rPr>
          <w:rStyle w:val="StyleUnderline"/>
        </w:rPr>
        <w:t xml:space="preserve"> and control over U.S. military spending to push the administration. Hearings on growing Iranian influence and the humanitarian crisis in Yemen that involve public criticism of publicity-sensitive allies such as Saudi Arabia also can shift the debate.</w:t>
      </w:r>
      <w:r w:rsidRPr="008E7DFE">
        <w:t xml:space="preserve"> An attack on Hodeidah by the Saudi-UAE coalition forces is likely to be costly to both sides, but a defeat would be particularly devastating for the Houthis, who would lose a supply port as well as a visible symbol of their military might. To prevent such an outcome, the Houthis could be encouraged to enter a deal on the condition of reducing ties to Tehran. In the absence of such a deal, however, they are likely to double down on Iran’s support, which would become their primary lifeline. U.S. allies, for their part, can claim victory in Hodeidah and enter negotiations with a “win,” allowing them to at least reduce the scale of their interventions. That won’t solve Yemen’s problems or fully remedy the problem of Iran’s growing regional power, but it would be a step in the right direction.</w:t>
      </w:r>
    </w:p>
    <w:p w14:paraId="6B7861EE" w14:textId="77777777" w:rsidR="005D4A02" w:rsidRPr="008E7DFE" w:rsidRDefault="005D4A02" w:rsidP="005D4A02">
      <w:pPr>
        <w:pStyle w:val="Heading4"/>
        <w:rPr>
          <w:rFonts w:cs="Calibri"/>
        </w:rPr>
      </w:pPr>
      <w:r w:rsidRPr="008E7DFE">
        <w:rPr>
          <w:rFonts w:cs="Calibri"/>
        </w:rPr>
        <w:t>We’re on the brink of war with Iran – they’re deterred but angered.</w:t>
      </w:r>
    </w:p>
    <w:p w14:paraId="0451D9CE" w14:textId="77777777" w:rsidR="005D4A02" w:rsidRPr="008E7DFE" w:rsidRDefault="005D4A02" w:rsidP="005D4A02">
      <w:pPr>
        <w:rPr>
          <w:sz w:val="16"/>
          <w:szCs w:val="16"/>
        </w:rPr>
      </w:pPr>
      <w:r w:rsidRPr="008E7DFE">
        <w:rPr>
          <w:b/>
        </w:rPr>
        <w:t>Kaplow, 5/22</w:t>
      </w:r>
      <w:r w:rsidRPr="008E7DFE">
        <w:t xml:space="preserve">.  </w:t>
      </w:r>
      <w:r w:rsidRPr="008E7DFE">
        <w:rPr>
          <w:sz w:val="16"/>
          <w:szCs w:val="16"/>
        </w:rPr>
        <w:t xml:space="preserve">Larry Kaplow edits the work of NPR's correspondents in the Middle East and helps direct coverage about the region. That has included NPR's work on the Syrian civil war, the Trump administration's reduction in refugee admissions, the Iran nuclear deal, the US-backed fight against ISIS in Syria and Iraq, and the conflict between the Israelis and Palestinians.  Kaplow reported from the Middle East for 12 years.  What </w:t>
      </w:r>
      <w:proofErr w:type="gramStart"/>
      <w:r w:rsidRPr="008E7DFE">
        <w:rPr>
          <w:sz w:val="16"/>
          <w:szCs w:val="16"/>
        </w:rPr>
        <w:t>To</w:t>
      </w:r>
      <w:proofErr w:type="gramEnd"/>
      <w:r w:rsidRPr="008E7DFE">
        <w:rPr>
          <w:sz w:val="16"/>
          <w:szCs w:val="16"/>
        </w:rPr>
        <w:t xml:space="preserve"> Know About The Sudden Talk Of War With Iran.  </w:t>
      </w:r>
      <w:hyperlink r:id="rId190" w:history="1">
        <w:r w:rsidRPr="008E7DFE">
          <w:rPr>
            <w:rStyle w:val="Hyperlink"/>
            <w:sz w:val="16"/>
            <w:szCs w:val="16"/>
          </w:rPr>
          <w:t>https://www.npr.org/2019/05/22/725428447/what-to-know-about-the-sudden-talk-of-war-with-iran</w:t>
        </w:r>
      </w:hyperlink>
      <w:r w:rsidRPr="008E7DFE">
        <w:rPr>
          <w:sz w:val="16"/>
          <w:szCs w:val="16"/>
        </w:rPr>
        <w:t xml:space="preserve"> //JTR</w:t>
      </w:r>
    </w:p>
    <w:p w14:paraId="531D6E81" w14:textId="77777777" w:rsidR="005D4A02" w:rsidRPr="008E7DFE" w:rsidRDefault="005D4A02" w:rsidP="005D4A02">
      <w:pPr>
        <w:pStyle w:val="NormalWeb"/>
        <w:shd w:val="clear" w:color="auto" w:fill="FFFFFF"/>
        <w:spacing w:before="0" w:beforeAutospacing="0" w:after="0" w:afterAutospacing="0"/>
        <w:textAlignment w:val="baseline"/>
        <w:rPr>
          <w:color w:val="333333"/>
          <w:u w:val="single"/>
        </w:rPr>
      </w:pPr>
      <w:r w:rsidRPr="008E7DFE">
        <w:rPr>
          <w:color w:val="333333"/>
          <w:sz w:val="16"/>
        </w:rPr>
        <w:t xml:space="preserve">President Trump came into office criticizing the U.S. wars in Afghanistan and Iraq and promised he would try to avoid foreign military engagements. </w:t>
      </w:r>
      <w:r w:rsidRPr="008E7DFE">
        <w:rPr>
          <w:color w:val="333333"/>
          <w:u w:val="single"/>
        </w:rPr>
        <w:t xml:space="preserve">Yet this month the </w:t>
      </w:r>
      <w:r w:rsidRPr="008E7DFE">
        <w:rPr>
          <w:color w:val="333333"/>
          <w:highlight w:val="cyan"/>
          <w:u w:val="single"/>
        </w:rPr>
        <w:t>White House</w:t>
      </w:r>
      <w:r w:rsidRPr="008E7DFE">
        <w:rPr>
          <w:color w:val="333333"/>
          <w:u w:val="single"/>
        </w:rPr>
        <w:t xml:space="preserve"> has been </w:t>
      </w:r>
      <w:r w:rsidRPr="008E7DFE">
        <w:rPr>
          <w:color w:val="333333"/>
          <w:highlight w:val="cyan"/>
          <w:u w:val="single"/>
        </w:rPr>
        <w:t>talking as if conflict with Iran is</w:t>
      </w:r>
      <w:r w:rsidRPr="008E7DFE">
        <w:rPr>
          <w:color w:val="333333"/>
          <w:u w:val="single"/>
        </w:rPr>
        <w:t xml:space="preserve"> suddenly </w:t>
      </w:r>
      <w:r w:rsidRPr="008E7DFE">
        <w:rPr>
          <w:color w:val="333333"/>
          <w:highlight w:val="cyan"/>
          <w:u w:val="single"/>
        </w:rPr>
        <w:t>on the table. </w:t>
      </w:r>
      <w:r w:rsidRPr="008E7DFE">
        <w:rPr>
          <w:rFonts w:eastAsiaTheme="majorEastAsia"/>
          <w:highlight w:val="cyan"/>
          <w:bdr w:val="none" w:sz="0" w:space="0" w:color="auto" w:frame="1"/>
        </w:rPr>
        <w:t>Trump tweeted</w:t>
      </w:r>
      <w:r w:rsidRPr="008E7DFE">
        <w:rPr>
          <w:color w:val="333333"/>
          <w:u w:val="single"/>
        </w:rPr>
        <w:t> over the weekend, "</w:t>
      </w:r>
      <w:r w:rsidRPr="008E7DFE">
        <w:rPr>
          <w:color w:val="333333"/>
          <w:highlight w:val="cyan"/>
          <w:u w:val="single"/>
        </w:rPr>
        <w:t>If Iran wants to fight, that will be the official end of Iran."</w:t>
      </w:r>
    </w:p>
    <w:p w14:paraId="2B252D52" w14:textId="77777777" w:rsidR="005D4A02" w:rsidRPr="008E7DFE" w:rsidRDefault="005D4A02" w:rsidP="005D4A02">
      <w:pPr>
        <w:pStyle w:val="NormalWeb"/>
        <w:shd w:val="clear" w:color="auto" w:fill="FFFFFF"/>
        <w:spacing w:before="0" w:beforeAutospacing="0" w:after="0" w:afterAutospacing="0"/>
        <w:textAlignment w:val="baseline"/>
        <w:rPr>
          <w:color w:val="333333"/>
          <w:sz w:val="16"/>
        </w:rPr>
      </w:pPr>
    </w:p>
    <w:p w14:paraId="4C487031" w14:textId="77777777" w:rsidR="005D4A02" w:rsidRPr="008E7DFE" w:rsidRDefault="005D4A02" w:rsidP="005D4A02">
      <w:pPr>
        <w:pStyle w:val="NormalWeb"/>
        <w:shd w:val="clear" w:color="auto" w:fill="FFFFFF"/>
        <w:spacing w:before="0" w:beforeAutospacing="0" w:after="0" w:afterAutospacing="0"/>
        <w:textAlignment w:val="baseline"/>
        <w:rPr>
          <w:color w:val="333333"/>
          <w:sz w:val="16"/>
        </w:rPr>
      </w:pPr>
      <w:r w:rsidRPr="008E7DFE">
        <w:rPr>
          <w:color w:val="333333"/>
          <w:sz w:val="16"/>
        </w:rPr>
        <w:t>But it's not clear if U.S. officials have evidence that Iran "wants to fight" or why the Pentagon has dispatched </w:t>
      </w:r>
      <w:r w:rsidRPr="008E7DFE">
        <w:rPr>
          <w:rFonts w:eastAsiaTheme="majorEastAsia"/>
          <w:sz w:val="16"/>
          <w:bdr w:val="none" w:sz="0" w:space="0" w:color="auto" w:frame="1"/>
        </w:rPr>
        <w:t>additional ships</w:t>
      </w:r>
      <w:r w:rsidRPr="008E7DFE">
        <w:rPr>
          <w:color w:val="333333"/>
          <w:sz w:val="16"/>
        </w:rPr>
        <w:t> and bombers to the Middle East.</w:t>
      </w:r>
    </w:p>
    <w:p w14:paraId="1204D3A2" w14:textId="77777777" w:rsidR="005D4A02" w:rsidRPr="008E7DFE" w:rsidRDefault="005D4A02" w:rsidP="005D4A02">
      <w:pPr>
        <w:pStyle w:val="NormalWeb"/>
        <w:shd w:val="clear" w:color="auto" w:fill="FFFFFF"/>
        <w:spacing w:before="0" w:beforeAutospacing="0" w:after="282" w:afterAutospacing="0"/>
        <w:textAlignment w:val="baseline"/>
        <w:rPr>
          <w:color w:val="333333"/>
          <w:u w:val="single"/>
        </w:rPr>
      </w:pPr>
      <w:r w:rsidRPr="008E7DFE">
        <w:rPr>
          <w:color w:val="333333"/>
          <w:u w:val="single"/>
        </w:rPr>
        <w:t>National security adviser John Bolton and Secretary of State Mike Pompeo have been especially aggressive in their Iran rhetoric.</w:t>
      </w:r>
    </w:p>
    <w:p w14:paraId="5E379A6F" w14:textId="77777777" w:rsidR="005D4A02" w:rsidRPr="008E7DFE" w:rsidRDefault="005D4A02" w:rsidP="005D4A02">
      <w:pPr>
        <w:pStyle w:val="NormalWeb"/>
        <w:shd w:val="clear" w:color="auto" w:fill="FFFFFF"/>
        <w:spacing w:before="0" w:beforeAutospacing="0" w:after="0" w:afterAutospacing="0"/>
        <w:textAlignment w:val="baseline"/>
        <w:rPr>
          <w:color w:val="333333"/>
          <w:sz w:val="16"/>
        </w:rPr>
      </w:pPr>
      <w:r w:rsidRPr="008E7DFE">
        <w:rPr>
          <w:color w:val="333333"/>
          <w:sz w:val="16"/>
        </w:rPr>
        <w:t>Pompeo and other top officials briefed members of the House and Senate in private on Tuesday. Acting Defense Secretary Patrick Shanahan told reporters that the U.S. warnings and deployments have already made Iran think twice about starting anything. "This is about deterrence, not about war," </w:t>
      </w:r>
      <w:r w:rsidRPr="008E7DFE">
        <w:rPr>
          <w:rFonts w:eastAsiaTheme="majorEastAsia"/>
          <w:sz w:val="16"/>
          <w:bdr w:val="none" w:sz="0" w:space="0" w:color="auto" w:frame="1"/>
        </w:rPr>
        <w:t>Shanahan said</w:t>
      </w:r>
      <w:r w:rsidRPr="008E7DFE">
        <w:rPr>
          <w:color w:val="333333"/>
          <w:sz w:val="16"/>
        </w:rPr>
        <w:t>.</w:t>
      </w:r>
    </w:p>
    <w:p w14:paraId="162C7117" w14:textId="77777777" w:rsidR="005D4A02" w:rsidRPr="008E7DFE" w:rsidRDefault="005D4A02" w:rsidP="005D4A02">
      <w:pPr>
        <w:pStyle w:val="NormalWeb"/>
        <w:shd w:val="clear" w:color="auto" w:fill="FFFFFF"/>
        <w:spacing w:before="0" w:beforeAutospacing="0" w:after="0" w:afterAutospacing="0"/>
        <w:textAlignment w:val="baseline"/>
        <w:rPr>
          <w:color w:val="333333"/>
          <w:u w:val="single"/>
        </w:rPr>
      </w:pPr>
      <w:r w:rsidRPr="008E7DFE">
        <w:rPr>
          <w:color w:val="333333"/>
          <w:u w:val="single"/>
        </w:rPr>
        <w:t xml:space="preserve">But </w:t>
      </w:r>
      <w:r w:rsidRPr="008E7DFE">
        <w:rPr>
          <w:color w:val="333333"/>
          <w:highlight w:val="cyan"/>
          <w:u w:val="single"/>
        </w:rPr>
        <w:t>Iranian Foreign Minister</w:t>
      </w:r>
      <w:r w:rsidRPr="008E7DFE">
        <w:rPr>
          <w:color w:val="333333"/>
          <w:u w:val="single"/>
        </w:rPr>
        <w:t xml:space="preserve"> Mohammad Javad Zarif </w:t>
      </w:r>
      <w:r w:rsidRPr="008E7DFE">
        <w:rPr>
          <w:rFonts w:eastAsiaTheme="majorEastAsia"/>
          <w:highlight w:val="cyan"/>
          <w:bdr w:val="none" w:sz="0" w:space="0" w:color="auto" w:frame="1"/>
        </w:rPr>
        <w:t>told</w:t>
      </w:r>
      <w:r w:rsidRPr="008E7DFE">
        <w:rPr>
          <w:rFonts w:eastAsiaTheme="majorEastAsia"/>
          <w:bdr w:val="none" w:sz="0" w:space="0" w:color="auto" w:frame="1"/>
        </w:rPr>
        <w:t xml:space="preserve"> CNN</w:t>
      </w:r>
      <w:r w:rsidRPr="008E7DFE">
        <w:rPr>
          <w:color w:val="333333"/>
          <w:u w:val="single"/>
        </w:rPr>
        <w:t> </w:t>
      </w:r>
      <w:r w:rsidRPr="008E7DFE">
        <w:rPr>
          <w:color w:val="333333"/>
          <w:highlight w:val="cyan"/>
          <w:u w:val="single"/>
        </w:rPr>
        <w:t>the U.S. is "playing a very, very dangerous game</w:t>
      </w:r>
      <w:r w:rsidRPr="008E7DFE">
        <w:rPr>
          <w:color w:val="333333"/>
          <w:u w:val="single"/>
        </w:rPr>
        <w:t>" by placing more military assets in the region.</w:t>
      </w:r>
    </w:p>
    <w:p w14:paraId="41FB2DE3" w14:textId="77777777" w:rsidR="005D4A02" w:rsidRPr="008E7DFE" w:rsidRDefault="005D4A02" w:rsidP="005D4A02">
      <w:pPr>
        <w:pStyle w:val="NormalWeb"/>
        <w:shd w:val="clear" w:color="auto" w:fill="FFFFFF"/>
        <w:spacing w:before="0" w:beforeAutospacing="0" w:after="282" w:afterAutospacing="0"/>
        <w:textAlignment w:val="baseline"/>
        <w:rPr>
          <w:color w:val="333333"/>
          <w:u w:val="single"/>
        </w:rPr>
      </w:pPr>
      <w:r w:rsidRPr="008E7DFE">
        <w:rPr>
          <w:color w:val="333333"/>
          <w:u w:val="single"/>
        </w:rPr>
        <w:t xml:space="preserve">Wednesday night, two U.S. officials told NPR's Tom Bowman the </w:t>
      </w:r>
      <w:r w:rsidRPr="008E7DFE">
        <w:rPr>
          <w:color w:val="333333"/>
          <w:highlight w:val="cyan"/>
          <w:u w:val="single"/>
        </w:rPr>
        <w:t>White House</w:t>
      </w:r>
      <w:r w:rsidRPr="008E7DFE">
        <w:rPr>
          <w:color w:val="333333"/>
          <w:u w:val="single"/>
        </w:rPr>
        <w:t xml:space="preserve"> is </w:t>
      </w:r>
      <w:r w:rsidRPr="008E7DFE">
        <w:rPr>
          <w:color w:val="333333"/>
          <w:highlight w:val="cyan"/>
          <w:u w:val="single"/>
        </w:rPr>
        <w:t>considering</w:t>
      </w:r>
      <w:r w:rsidRPr="008E7DFE">
        <w:rPr>
          <w:color w:val="333333"/>
          <w:u w:val="single"/>
        </w:rPr>
        <w:t xml:space="preserve"> a further </w:t>
      </w:r>
      <w:r w:rsidRPr="008E7DFE">
        <w:rPr>
          <w:color w:val="333333"/>
          <w:highlight w:val="cyan"/>
          <w:u w:val="single"/>
        </w:rPr>
        <w:t>deployment of</w:t>
      </w:r>
      <w:r w:rsidRPr="008E7DFE">
        <w:rPr>
          <w:color w:val="333333"/>
          <w:u w:val="single"/>
        </w:rPr>
        <w:t xml:space="preserve"> about </w:t>
      </w:r>
      <w:r w:rsidRPr="008E7DFE">
        <w:rPr>
          <w:color w:val="333333"/>
          <w:highlight w:val="cyan"/>
          <w:u w:val="single"/>
        </w:rPr>
        <w:t>5,000 military personnel to the region</w:t>
      </w:r>
      <w:r w:rsidRPr="008E7DFE">
        <w:rPr>
          <w:color w:val="333333"/>
          <w:u w:val="single"/>
        </w:rPr>
        <w:t xml:space="preserve">. This would </w:t>
      </w:r>
      <w:r w:rsidRPr="008E7DFE">
        <w:rPr>
          <w:color w:val="333333"/>
          <w:highlight w:val="cyan"/>
          <w:u w:val="single"/>
        </w:rPr>
        <w:t>include</w:t>
      </w:r>
      <w:r w:rsidRPr="008E7DFE">
        <w:rPr>
          <w:color w:val="333333"/>
          <w:u w:val="single"/>
        </w:rPr>
        <w:t xml:space="preserve"> Patriot </w:t>
      </w:r>
      <w:r w:rsidRPr="008E7DFE">
        <w:rPr>
          <w:color w:val="333333"/>
          <w:highlight w:val="cyan"/>
          <w:u w:val="single"/>
        </w:rPr>
        <w:t>missile batteries designed</w:t>
      </w:r>
      <w:r w:rsidRPr="008E7DFE">
        <w:rPr>
          <w:color w:val="333333"/>
          <w:u w:val="single"/>
        </w:rPr>
        <w:t xml:space="preserve"> to shoot down incoming missiles, plus </w:t>
      </w:r>
      <w:r w:rsidRPr="008E7DFE">
        <w:rPr>
          <w:color w:val="333333"/>
          <w:highlight w:val="cyan"/>
          <w:u w:val="single"/>
        </w:rPr>
        <w:t>aircraft and warships</w:t>
      </w:r>
      <w:r w:rsidRPr="008E7DFE">
        <w:rPr>
          <w:color w:val="333333"/>
          <w:u w:val="single"/>
        </w:rPr>
        <w:t>. The officials stressed the deployment, if approved, would be "defensive in nature."</w:t>
      </w:r>
    </w:p>
    <w:p w14:paraId="5C1C2F96" w14:textId="77777777" w:rsidR="005D4A02" w:rsidRPr="008E7DFE" w:rsidRDefault="005D4A02" w:rsidP="005D4A02">
      <w:pPr>
        <w:pStyle w:val="NormalWeb"/>
        <w:shd w:val="clear" w:color="auto" w:fill="FFFFFF"/>
        <w:spacing w:before="0" w:beforeAutospacing="0" w:after="282" w:afterAutospacing="0"/>
        <w:textAlignment w:val="baseline"/>
        <w:rPr>
          <w:color w:val="333333"/>
          <w:sz w:val="16"/>
        </w:rPr>
      </w:pPr>
      <w:r w:rsidRPr="008E7DFE">
        <w:rPr>
          <w:color w:val="333333"/>
          <w:sz w:val="16"/>
        </w:rPr>
        <w:t>Here's a look at how the talk has turned so bellicose and the risks involved.</w:t>
      </w:r>
    </w:p>
    <w:p w14:paraId="405A6A54" w14:textId="77777777" w:rsidR="005D4A02" w:rsidRPr="008E7DFE" w:rsidRDefault="005D4A02" w:rsidP="005D4A02">
      <w:pPr>
        <w:pStyle w:val="NormalWeb"/>
        <w:shd w:val="clear" w:color="auto" w:fill="FFFFFF"/>
        <w:spacing w:before="0" w:beforeAutospacing="0" w:after="0" w:afterAutospacing="0"/>
        <w:textAlignment w:val="baseline"/>
        <w:rPr>
          <w:color w:val="333333"/>
          <w:sz w:val="16"/>
        </w:rPr>
      </w:pPr>
      <w:r w:rsidRPr="008E7DFE">
        <w:rPr>
          <w:rStyle w:val="Strong"/>
          <w:color w:val="333333"/>
          <w:sz w:val="16"/>
          <w:bdr w:val="none" w:sz="0" w:space="0" w:color="auto" w:frame="1"/>
        </w:rPr>
        <w:t>What changed between the U.S. and Iran?</w:t>
      </w:r>
    </w:p>
    <w:p w14:paraId="67ADF460" w14:textId="77777777" w:rsidR="005D4A02" w:rsidRPr="008E7DFE" w:rsidRDefault="005D4A02" w:rsidP="005D4A02">
      <w:pPr>
        <w:pStyle w:val="NormalWeb"/>
        <w:shd w:val="clear" w:color="auto" w:fill="FFFFFF"/>
        <w:spacing w:before="0" w:beforeAutospacing="0" w:after="0" w:afterAutospacing="0"/>
        <w:textAlignment w:val="baseline"/>
        <w:rPr>
          <w:color w:val="333333"/>
          <w:u w:val="single"/>
        </w:rPr>
      </w:pPr>
      <w:r w:rsidRPr="008E7DFE">
        <w:rPr>
          <w:color w:val="333333"/>
          <w:u w:val="single"/>
        </w:rPr>
        <w:t>The first Sunday night in May, the White House </w:t>
      </w:r>
      <w:r w:rsidRPr="008E7DFE">
        <w:rPr>
          <w:rFonts w:eastAsiaTheme="majorEastAsia"/>
          <w:bdr w:val="none" w:sz="0" w:space="0" w:color="auto" w:frame="1"/>
        </w:rPr>
        <w:t>issued a statement</w:t>
      </w:r>
      <w:r w:rsidRPr="008E7DFE">
        <w:rPr>
          <w:color w:val="333333"/>
          <w:u w:val="single"/>
        </w:rPr>
        <w:t xml:space="preserve"> from Bolton, saying the U.S. has seen "a number of troubling and escalatory indications and warnings" tied to the Iranian regime threatening U.S. and allied interests. Bolton said the </w:t>
      </w:r>
      <w:r w:rsidRPr="008E7DFE">
        <w:rPr>
          <w:color w:val="333333"/>
          <w:highlight w:val="cyan"/>
          <w:u w:val="single"/>
        </w:rPr>
        <w:t>U.S.</w:t>
      </w:r>
      <w:r w:rsidRPr="008E7DFE">
        <w:rPr>
          <w:color w:val="333333"/>
          <w:u w:val="single"/>
        </w:rPr>
        <w:t xml:space="preserve"> was </w:t>
      </w:r>
      <w:r w:rsidRPr="008E7DFE">
        <w:rPr>
          <w:color w:val="333333"/>
          <w:highlight w:val="cyan"/>
          <w:u w:val="single"/>
        </w:rPr>
        <w:t xml:space="preserve">sending </w:t>
      </w:r>
      <w:r w:rsidRPr="008E7DFE">
        <w:rPr>
          <w:color w:val="333333"/>
          <w:u w:val="single"/>
        </w:rPr>
        <w:t xml:space="preserve">an </w:t>
      </w:r>
      <w:r w:rsidRPr="008E7DFE">
        <w:rPr>
          <w:color w:val="333333"/>
          <w:highlight w:val="cyan"/>
          <w:u w:val="single"/>
        </w:rPr>
        <w:t xml:space="preserve">aircraft carrier strike group and land-based bombers to </w:t>
      </w:r>
      <w:r w:rsidRPr="008E7DFE">
        <w:rPr>
          <w:color w:val="333333"/>
          <w:u w:val="single"/>
        </w:rPr>
        <w:t xml:space="preserve">the </w:t>
      </w:r>
      <w:r w:rsidRPr="008E7DFE">
        <w:rPr>
          <w:color w:val="333333"/>
          <w:highlight w:val="cyan"/>
          <w:u w:val="single"/>
        </w:rPr>
        <w:t>Persian Gulf</w:t>
      </w:r>
      <w:r w:rsidRPr="008E7DFE">
        <w:rPr>
          <w:color w:val="333333"/>
          <w:u w:val="single"/>
        </w:rPr>
        <w:t xml:space="preserve"> in response.</w:t>
      </w:r>
    </w:p>
    <w:p w14:paraId="1784FB3E" w14:textId="77777777" w:rsidR="005D4A02" w:rsidRPr="008E7DFE" w:rsidRDefault="005D4A02" w:rsidP="005D4A02">
      <w:pPr>
        <w:pStyle w:val="NormalWeb"/>
        <w:shd w:val="clear" w:color="auto" w:fill="FFFFFF"/>
        <w:spacing w:before="0" w:beforeAutospacing="0" w:after="0" w:afterAutospacing="0"/>
        <w:textAlignment w:val="baseline"/>
        <w:rPr>
          <w:color w:val="333333"/>
          <w:sz w:val="16"/>
        </w:rPr>
      </w:pPr>
      <w:r w:rsidRPr="008E7DFE">
        <w:rPr>
          <w:color w:val="333333"/>
          <w:sz w:val="16"/>
        </w:rPr>
        <w:t>Later, administration sources said intelligence photos showed Iran had loaded missiles onto small boats run by Iran's Islamic Revolutionary Guard Corps, which the U.S. last month declared a terrorist organization. But then the Iranian forces </w:t>
      </w:r>
      <w:r w:rsidRPr="008E7DFE">
        <w:rPr>
          <w:rFonts w:eastAsiaTheme="majorEastAsia"/>
          <w:sz w:val="16"/>
          <w:bdr w:val="none" w:sz="0" w:space="0" w:color="auto" w:frame="1"/>
        </w:rPr>
        <w:t>reportedly unloaded some</w:t>
      </w:r>
      <w:r w:rsidRPr="008E7DFE">
        <w:rPr>
          <w:color w:val="333333"/>
          <w:sz w:val="16"/>
        </w:rPr>
        <w:t>. U.S. allies in the Gulf last week said oil tankers suffered damage from sabotage attributed to Iran. Iran has denied plans to attack U.S. interests but said it is prepared to defend itself against the United States.</w:t>
      </w:r>
    </w:p>
    <w:p w14:paraId="63A7305E" w14:textId="77777777" w:rsidR="005D4A02" w:rsidRPr="008E7DFE" w:rsidRDefault="005D4A02" w:rsidP="005D4A02">
      <w:pPr>
        <w:pStyle w:val="NormalWeb"/>
        <w:shd w:val="clear" w:color="auto" w:fill="FFFFFF"/>
        <w:spacing w:before="0" w:beforeAutospacing="0" w:after="0" w:afterAutospacing="0"/>
        <w:textAlignment w:val="baseline"/>
        <w:rPr>
          <w:color w:val="333333"/>
          <w:sz w:val="16"/>
        </w:rPr>
      </w:pPr>
      <w:r w:rsidRPr="008E7DFE">
        <w:rPr>
          <w:rStyle w:val="Strong"/>
          <w:color w:val="333333"/>
          <w:sz w:val="16"/>
          <w:bdr w:val="none" w:sz="0" w:space="0" w:color="auto" w:frame="1"/>
        </w:rPr>
        <w:t>Iran and the U.S. have been adversaries for decades. Why is this happening now?</w:t>
      </w:r>
    </w:p>
    <w:p w14:paraId="1FF784DB" w14:textId="77777777" w:rsidR="005D4A02" w:rsidRPr="008E7DFE" w:rsidRDefault="005D4A02" w:rsidP="005D4A02">
      <w:pPr>
        <w:pStyle w:val="NormalWeb"/>
        <w:shd w:val="clear" w:color="auto" w:fill="FFFFFF"/>
        <w:spacing w:before="0" w:beforeAutospacing="0" w:after="282" w:afterAutospacing="0"/>
        <w:textAlignment w:val="baseline"/>
        <w:rPr>
          <w:color w:val="333333"/>
          <w:sz w:val="16"/>
        </w:rPr>
      </w:pPr>
      <w:r w:rsidRPr="008E7DFE">
        <w:rPr>
          <w:color w:val="333333"/>
          <w:sz w:val="16"/>
        </w:rPr>
        <w:t>The Trump administration is trying to pressure and isolate Iran.  A year ago, Trump fulfilled a campaign promise by </w:t>
      </w:r>
      <w:r w:rsidRPr="008E7DFE">
        <w:rPr>
          <w:rFonts w:eastAsiaTheme="majorEastAsia"/>
          <w:sz w:val="16"/>
          <w:bdr w:val="none" w:sz="0" w:space="0" w:color="auto" w:frame="1"/>
        </w:rPr>
        <w:t>pulling out of the Obama-era agreement</w:t>
      </w:r>
      <w:r w:rsidRPr="008E7DFE">
        <w:rPr>
          <w:color w:val="333333"/>
          <w:sz w:val="16"/>
        </w:rPr>
        <w:t> to limit Iran's nuclear program. That was a </w:t>
      </w:r>
      <w:r w:rsidRPr="008E7DFE">
        <w:rPr>
          <w:rFonts w:eastAsiaTheme="majorEastAsia"/>
          <w:sz w:val="16"/>
          <w:bdr w:val="none" w:sz="0" w:space="0" w:color="auto" w:frame="1"/>
        </w:rPr>
        <w:t>deal between Iran and world powers</w:t>
      </w:r>
      <w:r w:rsidRPr="008E7DFE">
        <w:rPr>
          <w:color w:val="333333"/>
          <w:sz w:val="16"/>
        </w:rPr>
        <w:t> to ease economic sanctions in return for Iran putting limits on its nuclear program. Trump says it's not tough enough. Since pulling out, the U.S. has been pushing hard for countries to stop doing business with Iran in the hopes it will </w:t>
      </w:r>
      <w:r w:rsidRPr="008E7DFE">
        <w:rPr>
          <w:rFonts w:eastAsiaTheme="majorEastAsia"/>
          <w:sz w:val="16"/>
          <w:bdr w:val="none" w:sz="0" w:space="0" w:color="auto" w:frame="1"/>
        </w:rPr>
        <w:t>change its behavior</w:t>
      </w:r>
      <w:r w:rsidRPr="008E7DFE">
        <w:rPr>
          <w:color w:val="333333"/>
          <w:sz w:val="16"/>
        </w:rPr>
        <w:t> in the region, like stop supporting militias in Lebanon, Yemen and elsewhere and stop developing missiles. Pompeo says Iran needs to act</w:t>
      </w:r>
      <w:r w:rsidRPr="008E7DFE">
        <w:rPr>
          <w:rFonts w:eastAsiaTheme="majorEastAsia"/>
          <w:sz w:val="16"/>
          <w:bdr w:val="none" w:sz="0" w:space="0" w:color="auto" w:frame="1"/>
        </w:rPr>
        <w:t> "like a normal country."</w:t>
      </w:r>
      <w:r w:rsidRPr="008E7DFE">
        <w:rPr>
          <w:color w:val="333333"/>
          <w:sz w:val="16"/>
        </w:rPr>
        <w:t xml:space="preserve">  One of the U.S. officials raising alarms about Iran threats is Bolton, who joined the administration as national security adviser a year ago and has in the past supported forcing a regime change in Iran. But administration officials insist the goal now is only to change the regime's behavior. That would include, officials say, renegotiating the nuclear deal. Iran rejects the idea of reopening the deal.</w:t>
      </w:r>
    </w:p>
    <w:p w14:paraId="75B07EF3" w14:textId="77777777" w:rsidR="005D4A02" w:rsidRPr="008E7DFE" w:rsidRDefault="005D4A02" w:rsidP="005D4A02">
      <w:pPr>
        <w:pStyle w:val="NormalWeb"/>
        <w:shd w:val="clear" w:color="auto" w:fill="FFFFFF"/>
        <w:spacing w:before="0" w:beforeAutospacing="0" w:after="0" w:afterAutospacing="0"/>
        <w:textAlignment w:val="baseline"/>
        <w:rPr>
          <w:color w:val="333333"/>
          <w:sz w:val="16"/>
        </w:rPr>
      </w:pPr>
      <w:r w:rsidRPr="008E7DFE">
        <w:rPr>
          <w:rStyle w:val="Strong"/>
          <w:color w:val="333333"/>
          <w:sz w:val="16"/>
          <w:bdr w:val="none" w:sz="0" w:space="0" w:color="auto" w:frame="1"/>
        </w:rPr>
        <w:t>Why are other countries resisting the U.S. push?</w:t>
      </w:r>
    </w:p>
    <w:p w14:paraId="0F0335BA" w14:textId="77777777" w:rsidR="005D4A02" w:rsidRPr="008E7DFE" w:rsidRDefault="005D4A02" w:rsidP="005D4A02">
      <w:pPr>
        <w:pStyle w:val="NormalWeb"/>
        <w:shd w:val="clear" w:color="auto" w:fill="FFFFFF"/>
        <w:spacing w:before="0" w:beforeAutospacing="0" w:after="282" w:afterAutospacing="0"/>
        <w:textAlignment w:val="baseline"/>
        <w:rPr>
          <w:color w:val="333333"/>
          <w:sz w:val="16"/>
        </w:rPr>
      </w:pPr>
      <w:r w:rsidRPr="008E7DFE">
        <w:rPr>
          <w:color w:val="333333"/>
          <w:u w:val="single"/>
        </w:rPr>
        <w:t xml:space="preserve">First, the </w:t>
      </w:r>
      <w:r w:rsidRPr="008E7DFE">
        <w:rPr>
          <w:color w:val="333333"/>
          <w:highlight w:val="cyan"/>
          <w:u w:val="single"/>
        </w:rPr>
        <w:t>Trump</w:t>
      </w:r>
      <w:r w:rsidRPr="008E7DFE">
        <w:rPr>
          <w:color w:val="333333"/>
          <w:u w:val="single"/>
        </w:rPr>
        <w:t xml:space="preserve"> administration has </w:t>
      </w:r>
      <w:r w:rsidRPr="008E7DFE">
        <w:rPr>
          <w:color w:val="333333"/>
          <w:highlight w:val="cyan"/>
          <w:u w:val="single"/>
        </w:rPr>
        <w:t>split from other world powers</w:t>
      </w:r>
      <w:r w:rsidRPr="008E7DFE">
        <w:rPr>
          <w:color w:val="333333"/>
          <w:u w:val="single"/>
        </w:rPr>
        <w:t xml:space="preserve"> on the nuclear deal. The U.S. is the only signatory to pull out, </w:t>
      </w:r>
      <w:r w:rsidRPr="008E7DFE">
        <w:rPr>
          <w:color w:val="333333"/>
          <w:sz w:val="16"/>
        </w:rPr>
        <w:t>while others — Britain, France, Germany, Russia, China, the European Union — say the agreement is working to keep Iran from getting close to building nuclear weapons. They're working to keep it going, even though companies in those countries could get cut off from business with the U.S. if they do business with Iran. China, Iran's biggest oil buyer, has tried to continue importing Iranian crude.</w:t>
      </w:r>
    </w:p>
    <w:p w14:paraId="0930E762" w14:textId="77777777" w:rsidR="005D4A02" w:rsidRPr="008E7DFE" w:rsidRDefault="005D4A02" w:rsidP="005D4A02">
      <w:pPr>
        <w:pStyle w:val="NormalWeb"/>
        <w:shd w:val="clear" w:color="auto" w:fill="FFFFFF"/>
        <w:spacing w:before="0" w:beforeAutospacing="0" w:after="0" w:afterAutospacing="0"/>
        <w:textAlignment w:val="baseline"/>
        <w:rPr>
          <w:color w:val="333333"/>
          <w:sz w:val="16"/>
        </w:rPr>
      </w:pPr>
      <w:r w:rsidRPr="008E7DFE">
        <w:rPr>
          <w:color w:val="333333"/>
          <w:u w:val="single"/>
        </w:rPr>
        <w:t>As the U.S. increases pressure and warns of military action, European leaders seem to </w:t>
      </w:r>
      <w:r w:rsidRPr="008E7DFE">
        <w:rPr>
          <w:rFonts w:eastAsiaTheme="majorEastAsia"/>
          <w:bdr w:val="none" w:sz="0" w:space="0" w:color="auto" w:frame="1"/>
        </w:rPr>
        <w:t>be getting more worried.</w:t>
      </w:r>
      <w:r w:rsidRPr="008E7DFE">
        <w:rPr>
          <w:color w:val="333333"/>
          <w:u w:val="single"/>
        </w:rPr>
        <w:t xml:space="preserve"> They </w:t>
      </w:r>
      <w:r w:rsidRPr="008E7DFE">
        <w:rPr>
          <w:color w:val="333333"/>
          <w:highlight w:val="cyan"/>
          <w:u w:val="single"/>
        </w:rPr>
        <w:t>fear Iran</w:t>
      </w:r>
      <w:r w:rsidRPr="008E7DFE">
        <w:rPr>
          <w:color w:val="333333"/>
          <w:u w:val="single"/>
        </w:rPr>
        <w:t xml:space="preserve"> </w:t>
      </w:r>
      <w:r w:rsidRPr="008E7DFE">
        <w:rPr>
          <w:color w:val="333333"/>
          <w:highlight w:val="cyan"/>
          <w:u w:val="single"/>
        </w:rPr>
        <w:t>will</w:t>
      </w:r>
      <w:r w:rsidRPr="008E7DFE">
        <w:rPr>
          <w:color w:val="333333"/>
          <w:u w:val="single"/>
        </w:rPr>
        <w:t xml:space="preserve"> just decide that since it's not getting the sanctions relief and economic benefits promised under the nuclear deal, it will just </w:t>
      </w:r>
      <w:r w:rsidRPr="008E7DFE">
        <w:rPr>
          <w:rFonts w:eastAsiaTheme="majorEastAsia"/>
          <w:highlight w:val="cyan"/>
          <w:bdr w:val="none" w:sz="0" w:space="0" w:color="auto" w:frame="1"/>
        </w:rPr>
        <w:t>resume its previous nuclear activities</w:t>
      </w:r>
      <w:r w:rsidRPr="008E7DFE">
        <w:rPr>
          <w:color w:val="333333"/>
          <w:sz w:val="16"/>
        </w:rPr>
        <w:t>. Iran has threatened it could do so next month if Europe </w:t>
      </w:r>
      <w:r w:rsidRPr="008E7DFE">
        <w:rPr>
          <w:rFonts w:eastAsiaTheme="majorEastAsia"/>
          <w:sz w:val="16"/>
          <w:bdr w:val="none" w:sz="0" w:space="0" w:color="auto" w:frame="1"/>
        </w:rPr>
        <w:t>doesn't save the deal.</w:t>
      </w:r>
    </w:p>
    <w:p w14:paraId="342940AB" w14:textId="77777777" w:rsidR="005D4A02" w:rsidRPr="008E7DFE" w:rsidRDefault="005D4A02" w:rsidP="005D4A02">
      <w:pPr>
        <w:pStyle w:val="NormalWeb"/>
        <w:shd w:val="clear" w:color="auto" w:fill="FFFFFF"/>
        <w:spacing w:before="0" w:beforeAutospacing="0" w:after="282" w:afterAutospacing="0"/>
        <w:textAlignment w:val="baseline"/>
        <w:rPr>
          <w:color w:val="333333"/>
          <w:sz w:val="16"/>
        </w:rPr>
      </w:pPr>
      <w:r w:rsidRPr="008E7DFE">
        <w:rPr>
          <w:color w:val="333333"/>
          <w:sz w:val="16"/>
        </w:rPr>
        <w:t>Europeans remember misleading U.S. warnings about the threat of Iraqi weapons before the U.S. invasion of Iraq in 2003.</w:t>
      </w:r>
    </w:p>
    <w:p w14:paraId="2DA29E17" w14:textId="77777777" w:rsidR="005D4A02" w:rsidRPr="008E7DFE" w:rsidRDefault="005D4A02" w:rsidP="005D4A02">
      <w:pPr>
        <w:pStyle w:val="NormalWeb"/>
        <w:shd w:val="clear" w:color="auto" w:fill="FFFFFF"/>
        <w:spacing w:before="0" w:beforeAutospacing="0" w:after="0" w:afterAutospacing="0"/>
        <w:textAlignment w:val="baseline"/>
        <w:rPr>
          <w:color w:val="333333"/>
          <w:sz w:val="16"/>
        </w:rPr>
      </w:pPr>
      <w:r w:rsidRPr="008E7DFE">
        <w:rPr>
          <w:rStyle w:val="Strong"/>
          <w:color w:val="333333"/>
          <w:sz w:val="16"/>
          <w:bdr w:val="none" w:sz="0" w:space="0" w:color="auto" w:frame="1"/>
        </w:rPr>
        <w:t>How real is the risk of war?</w:t>
      </w:r>
    </w:p>
    <w:p w14:paraId="52979426" w14:textId="77777777" w:rsidR="005D4A02" w:rsidRPr="008E7DFE" w:rsidRDefault="005D4A02" w:rsidP="005D4A02">
      <w:pPr>
        <w:pStyle w:val="NormalWeb"/>
        <w:shd w:val="clear" w:color="auto" w:fill="FFFFFF"/>
        <w:spacing w:before="0" w:beforeAutospacing="0" w:after="282" w:afterAutospacing="0"/>
        <w:textAlignment w:val="baseline"/>
        <w:rPr>
          <w:color w:val="333333"/>
          <w:u w:val="single"/>
        </w:rPr>
      </w:pPr>
      <w:r w:rsidRPr="008E7DFE">
        <w:rPr>
          <w:color w:val="333333"/>
          <w:sz w:val="16"/>
        </w:rPr>
        <w:t xml:space="preserve">Both Iran and the United States are on the record denying they want a war and it's hard to see how it would be popular in either country. </w:t>
      </w:r>
      <w:r w:rsidRPr="008E7DFE">
        <w:rPr>
          <w:color w:val="333333"/>
          <w:u w:val="single"/>
        </w:rPr>
        <w:t xml:space="preserve">But </w:t>
      </w:r>
      <w:r w:rsidRPr="008E7DFE">
        <w:rPr>
          <w:color w:val="333333"/>
          <w:highlight w:val="cyan"/>
          <w:u w:val="single"/>
        </w:rPr>
        <w:t>the military situation</w:t>
      </w:r>
      <w:r w:rsidRPr="008E7DFE">
        <w:rPr>
          <w:color w:val="333333"/>
          <w:u w:val="single"/>
        </w:rPr>
        <w:t xml:space="preserve"> in the Middle East </w:t>
      </w:r>
      <w:r w:rsidRPr="008E7DFE">
        <w:rPr>
          <w:color w:val="333333"/>
          <w:highlight w:val="cyan"/>
          <w:u w:val="single"/>
        </w:rPr>
        <w:t>is inherently unstable</w:t>
      </w:r>
      <w:r w:rsidRPr="008E7DFE">
        <w:rPr>
          <w:color w:val="333333"/>
          <w:u w:val="single"/>
        </w:rPr>
        <w:t xml:space="preserve">, and there are </w:t>
      </w:r>
      <w:r w:rsidRPr="008E7DFE">
        <w:rPr>
          <w:color w:val="333333"/>
          <w:highlight w:val="cyan"/>
          <w:u w:val="single"/>
        </w:rPr>
        <w:t>multiple potential flashpoints</w:t>
      </w:r>
      <w:r w:rsidRPr="008E7DFE">
        <w:rPr>
          <w:color w:val="333333"/>
          <w:u w:val="single"/>
        </w:rPr>
        <w:t xml:space="preserve">. U.S. and Iranian military forces are in close proximity across the region.  </w:t>
      </w:r>
      <w:r w:rsidRPr="008E7DFE">
        <w:rPr>
          <w:color w:val="333333"/>
          <w:highlight w:val="cyan"/>
          <w:u w:val="single"/>
        </w:rPr>
        <w:t>There's a risk of miscalculation or acciden</w:t>
      </w:r>
      <w:r w:rsidRPr="008E7DFE">
        <w:rPr>
          <w:color w:val="333333"/>
          <w:u w:val="single"/>
        </w:rPr>
        <w:t>t. U.S. and Iranian boats crisscross in the Persian Gulf, where Iran captured </w:t>
      </w:r>
      <w:r w:rsidRPr="008E7DFE">
        <w:rPr>
          <w:rFonts w:eastAsiaTheme="majorEastAsia"/>
          <w:bdr w:val="none" w:sz="0" w:space="0" w:color="auto" w:frame="1"/>
        </w:rPr>
        <w:t>some U.S. sailors in 2016</w:t>
      </w:r>
      <w:r w:rsidRPr="008E7DFE">
        <w:rPr>
          <w:color w:val="333333"/>
          <w:u w:val="single"/>
        </w:rPr>
        <w:t>. Iranian officials have threatened to </w:t>
      </w:r>
      <w:r w:rsidRPr="008E7DFE">
        <w:rPr>
          <w:rFonts w:eastAsiaTheme="majorEastAsia"/>
          <w:bdr w:val="none" w:sz="0" w:space="0" w:color="auto" w:frame="1"/>
        </w:rPr>
        <w:t>block the narrow Strait of Hormuz</w:t>
      </w:r>
      <w:r w:rsidRPr="008E7DFE">
        <w:rPr>
          <w:color w:val="333333"/>
          <w:u w:val="single"/>
        </w:rPr>
        <w:t xml:space="preserve">. Pro-Iranian militias move in the same cities in Iraq as U.S. troops and have attacked them in the past. They're also close to each other in Syria.  </w:t>
      </w:r>
      <w:r w:rsidRPr="008E7DFE">
        <w:rPr>
          <w:color w:val="333333"/>
          <w:highlight w:val="cyan"/>
          <w:u w:val="single"/>
        </w:rPr>
        <w:t>The U.S. has major military bases in Qatar and Bahrain</w:t>
      </w:r>
      <w:r w:rsidRPr="008E7DFE">
        <w:rPr>
          <w:color w:val="333333"/>
          <w:u w:val="single"/>
        </w:rPr>
        <w:t xml:space="preserve">, just across the Gulf from Iran.  </w:t>
      </w:r>
      <w:r w:rsidRPr="008E7DFE">
        <w:rPr>
          <w:color w:val="333333"/>
          <w:highlight w:val="cyan"/>
          <w:u w:val="single"/>
        </w:rPr>
        <w:t>Some of Iran's hard-liners might welcome a conflict with the U.S.</w:t>
      </w:r>
      <w:r w:rsidRPr="008E7DFE">
        <w:rPr>
          <w:color w:val="333333"/>
          <w:u w:val="single"/>
        </w:rPr>
        <w:t xml:space="preserve"> because it would undermine moderate Iranians who want to engage with the West.  And </w:t>
      </w:r>
      <w:r w:rsidRPr="008E7DFE">
        <w:rPr>
          <w:color w:val="333333"/>
          <w:highlight w:val="cyan"/>
          <w:u w:val="single"/>
        </w:rPr>
        <w:t>a small conflict could grow</w:t>
      </w:r>
      <w:r w:rsidRPr="008E7DFE">
        <w:rPr>
          <w:color w:val="333333"/>
          <w:u w:val="single"/>
        </w:rPr>
        <w:t>. Iran could engage in underground attacks around the region or outside it. Israel or Saudi Arabia might take the opportunity to attack their big regional rival.</w:t>
      </w:r>
    </w:p>
    <w:p w14:paraId="6E6568D1" w14:textId="77777777" w:rsidR="005D4A02" w:rsidRDefault="005D4A02" w:rsidP="005D4A02"/>
    <w:p w14:paraId="24F8BE87" w14:textId="77777777" w:rsidR="0042741A" w:rsidRPr="0042741A" w:rsidRDefault="0042741A" w:rsidP="0042741A"/>
    <w:p w14:paraId="58251CB2" w14:textId="6DE72E45" w:rsidR="00CA0218" w:rsidRDefault="00CA0218" w:rsidP="00A30E42">
      <w:pPr>
        <w:pStyle w:val="Heading3"/>
      </w:pPr>
      <w:r>
        <w:t>AT: Defense Base</w:t>
      </w:r>
      <w:r w:rsidR="005D4A02">
        <w:t xml:space="preserve"> DA</w:t>
      </w:r>
    </w:p>
    <w:p w14:paraId="5A887C19" w14:textId="77777777" w:rsidR="00CA0218" w:rsidRPr="009E70CD" w:rsidRDefault="00CA0218" w:rsidP="00CA0218">
      <w:pPr>
        <w:pStyle w:val="Heading4"/>
        <w:rPr>
          <w:rStyle w:val="Style13ptBold"/>
          <w:b/>
        </w:rPr>
      </w:pPr>
      <w:r>
        <w:rPr>
          <w:rStyle w:val="Style13ptBold"/>
          <w:b/>
        </w:rPr>
        <w:t xml:space="preserve">Cutting off arms sales to Saudi Arabia wouldn’t cause considerable job loss and econ damage, and wouldn’t be a national security threat </w:t>
      </w:r>
    </w:p>
    <w:p w14:paraId="410DA05A" w14:textId="77777777" w:rsidR="00CA0218" w:rsidRPr="009E70CD" w:rsidRDefault="00CA0218" w:rsidP="00CA0218">
      <w:pPr>
        <w:rPr>
          <w:sz w:val="26"/>
        </w:rPr>
      </w:pPr>
      <w:r>
        <w:rPr>
          <w:rStyle w:val="Style13ptBold"/>
        </w:rPr>
        <w:t xml:space="preserve">Caverley 18 </w:t>
      </w:r>
      <w:r>
        <w:rPr>
          <w:rStyle w:val="Style13ptBold"/>
          <w:b w:val="0"/>
        </w:rPr>
        <w:t xml:space="preserve">(Jonathan D., 10/12/18, </w:t>
      </w:r>
      <w:r w:rsidRPr="000376CB">
        <w:rPr>
          <w:rStyle w:val="Style13ptBold"/>
          <w:b w:val="0"/>
        </w:rPr>
        <w:t>associate professor at the United States Naval War College an</w:t>
      </w:r>
      <w:r>
        <w:rPr>
          <w:rStyle w:val="Style13ptBold"/>
          <w:b w:val="0"/>
        </w:rPr>
        <w:t>d a research scientist at M.I.T., “</w:t>
      </w:r>
      <w:r w:rsidRPr="000376CB">
        <w:rPr>
          <w:rStyle w:val="Style13ptBold"/>
          <w:b w:val="0"/>
        </w:rPr>
        <w:t>Want to Punish Saudi Arabia? Cut Off Its Weapons Supply</w:t>
      </w:r>
      <w:r>
        <w:rPr>
          <w:rStyle w:val="Style13ptBold"/>
          <w:b w:val="0"/>
        </w:rPr>
        <w:t xml:space="preserve">”, The New York, </w:t>
      </w:r>
      <w:hyperlink r:id="rId191" w:history="1">
        <w:r w:rsidRPr="00AD6EB8">
          <w:rPr>
            <w:rStyle w:val="Hyperlink"/>
            <w:sz w:val="26"/>
          </w:rPr>
          <w:t>https://www.nytimes.com/2018/10/12/opinion/saudi-arabia-arms-sales.html)</w:t>
        </w:r>
      </w:hyperlink>
      <w:r>
        <w:rPr>
          <w:rStyle w:val="Style13ptBold"/>
          <w:b w:val="0"/>
        </w:rPr>
        <w:t xml:space="preserve"> </w:t>
      </w:r>
    </w:p>
    <w:p w14:paraId="42CD6B4C" w14:textId="77777777" w:rsidR="00CA0218" w:rsidRPr="009E70CD" w:rsidRDefault="00CA0218" w:rsidP="00CA0218">
      <w:pPr>
        <w:rPr>
          <w:rStyle w:val="StyleUnderline"/>
        </w:rPr>
      </w:pPr>
      <w:r w:rsidRPr="009E70CD">
        <w:rPr>
          <w:rStyle w:val="StyleUnderline"/>
        </w:rPr>
        <w:t>Despite recent increases, Saudi arms orders remain a manageably small part of the United States’ exports.</w:t>
      </w:r>
      <w:r w:rsidRPr="00376EC0">
        <w:t xml:space="preserve"> According to the Defense Security Cooperation Agency, </w:t>
      </w:r>
      <w:r w:rsidRPr="009E70CD">
        <w:rPr>
          <w:rStyle w:val="StyleUnderline"/>
        </w:rPr>
        <w:t>in 2017</w:t>
      </w:r>
      <w:r w:rsidRPr="00376EC0">
        <w:t xml:space="preserve">, a near-record year for annual purchases, </w:t>
      </w:r>
      <w:r w:rsidRPr="009E70CD">
        <w:rPr>
          <w:rStyle w:val="StyleUnderline"/>
        </w:rPr>
        <w:t>the United State</w:t>
      </w:r>
      <w:r w:rsidRPr="00376EC0">
        <w:t xml:space="preserve">s delivered $5.5 billion worth of arms, </w:t>
      </w:r>
      <w:r w:rsidRPr="009E70CD">
        <w:rPr>
          <w:rStyle w:val="StyleUnderline"/>
        </w:rPr>
        <w:t>20 percent of all foreign military sales. That may sound like a lot, but the United States exports only 25 to 30 percent of its defense industry production, so exports to Saudi Arabia clearly remain a relatively small slice of the</w:t>
      </w:r>
      <w:r w:rsidRPr="00376EC0">
        <w:t xml:space="preserve"> enormous defense industrial </w:t>
      </w:r>
      <w:r w:rsidRPr="009E70CD">
        <w:rPr>
          <w:rStyle w:val="StyleUnderline"/>
        </w:rPr>
        <w:t>pie.</w:t>
      </w:r>
    </w:p>
    <w:p w14:paraId="5D9A0AD7" w14:textId="77777777" w:rsidR="00CA0218" w:rsidRDefault="00CA0218" w:rsidP="00CA0218">
      <w:r>
        <w:t xml:space="preserve">And contrary to President Trump’s statement, exports to Saudi Arabia create relatively few American jobs. </w:t>
      </w:r>
      <w:r w:rsidRPr="009E70CD">
        <w:rPr>
          <w:rStyle w:val="StyleUnderline"/>
        </w:rPr>
        <w:t>Based on Commerce Department figures, releasing the billion dollars of munitions currently on hold in the Senate would “create or sustain” fewer than 4,000 jobs. Here’s a more specific example: Publicizing a recent $6 billion helicopter deal with Saudi Arabia, Lockheed Martin predicted that it would “support” 450 American jobs.</w:t>
      </w:r>
    </w:p>
    <w:p w14:paraId="799EB7D6" w14:textId="77777777" w:rsidR="00CA0218" w:rsidRDefault="00CA0218" w:rsidP="00CA0218">
      <w:r w:rsidRPr="009E70CD">
        <w:rPr>
          <w:rStyle w:val="StyleUnderline"/>
        </w:rPr>
        <w:t>To date these sales have not “stewarded our national security.”</w:t>
      </w:r>
      <w:r>
        <w:t xml:space="preserve"> Beyond its tragic war in Yemen, </w:t>
      </w:r>
      <w:r w:rsidRPr="009E70CD">
        <w:rPr>
          <w:rStyle w:val="StyleUnderline"/>
        </w:rPr>
        <w:t>Saudi Arabia has blockaded Qatar</w:t>
      </w:r>
      <w:r>
        <w:t xml:space="preserve">, an ally that hosts the Middle East’s largest American military base. And </w:t>
      </w:r>
      <w:r w:rsidRPr="009E70CD">
        <w:rPr>
          <w:rStyle w:val="StyleUnderline"/>
        </w:rPr>
        <w:t>Saudi Arabia provides little help when it comes to Washington’s real regional priorities, such as fighting the Islamic State and stabilizing Iraq.</w:t>
      </w:r>
      <w:r>
        <w:t xml:space="preserve"> The Pentagon’s National Defense Strategy specifically de-emphasizes the war on terror to focus on competition with China and Russia.</w:t>
      </w:r>
    </w:p>
    <w:p w14:paraId="58E70D58" w14:textId="77777777" w:rsidR="005D4A02" w:rsidRDefault="005D4A02" w:rsidP="00CA0218"/>
    <w:p w14:paraId="58FF95DC" w14:textId="77777777" w:rsidR="00CA0218" w:rsidRDefault="00CA0218" w:rsidP="00CA0218">
      <w:pPr>
        <w:pStyle w:val="Heading4"/>
      </w:pPr>
      <w:r>
        <w:t xml:space="preserve">Econ benefits of arms sales over exaggerated </w:t>
      </w:r>
    </w:p>
    <w:p w14:paraId="60250258" w14:textId="77777777" w:rsidR="00CA0218" w:rsidRPr="001E38AE" w:rsidRDefault="00CA0218" w:rsidP="00CA0218">
      <w:pPr>
        <w:rPr>
          <w:rStyle w:val="Style13ptBold"/>
          <w:b w:val="0"/>
        </w:rPr>
      </w:pPr>
      <w:r>
        <w:rPr>
          <w:rStyle w:val="Style13ptBold"/>
        </w:rPr>
        <w:t xml:space="preserve">Thrall and Cohen 19 </w:t>
      </w:r>
      <w:r>
        <w:rPr>
          <w:rStyle w:val="Style13ptBold"/>
          <w:b w:val="0"/>
        </w:rPr>
        <w:t xml:space="preserve">(A. Trevor, </w:t>
      </w:r>
      <w:r w:rsidRPr="001E38AE">
        <w:rPr>
          <w:rStyle w:val="Style13ptBold"/>
          <w:b w:val="0"/>
        </w:rPr>
        <w:t>senior fellow for the Cato’s Institute’s Defense and Foreign Policy Department</w:t>
      </w:r>
      <w:r>
        <w:rPr>
          <w:rStyle w:val="Style13ptBold"/>
          <w:b w:val="0"/>
        </w:rPr>
        <w:t xml:space="preserve">, </w:t>
      </w:r>
      <w:r w:rsidRPr="001E38AE">
        <w:rPr>
          <w:rStyle w:val="Style13ptBold"/>
          <w:b w:val="0"/>
        </w:rPr>
        <w:t>an associate professor at George Mason University’s Schar School of Policy and Government</w:t>
      </w:r>
      <w:r>
        <w:rPr>
          <w:rStyle w:val="Style13ptBold"/>
          <w:b w:val="0"/>
        </w:rPr>
        <w:t xml:space="preserve">, and Jordan, </w:t>
      </w:r>
      <w:r w:rsidRPr="00CD4447">
        <w:rPr>
          <w:rStyle w:val="Style13ptBold"/>
          <w:b w:val="0"/>
        </w:rPr>
        <w:t>a Ph.D. student in political science at George Mason University</w:t>
      </w:r>
      <w:r>
        <w:rPr>
          <w:rStyle w:val="Style13ptBold"/>
          <w:b w:val="0"/>
        </w:rPr>
        <w:t>, “</w:t>
      </w:r>
      <w:r w:rsidRPr="00672785">
        <w:rPr>
          <w:rStyle w:val="Style13ptBold"/>
          <w:b w:val="0"/>
        </w:rPr>
        <w:t>The False Promises of Trump’s Arms Sales</w:t>
      </w:r>
      <w:r>
        <w:rPr>
          <w:rStyle w:val="Style13ptBold"/>
          <w:b w:val="0"/>
        </w:rPr>
        <w:t xml:space="preserve">”, 4/5/19, Cato Institute, </w:t>
      </w:r>
      <w:hyperlink r:id="rId192" w:history="1">
        <w:r w:rsidRPr="00FC74FC">
          <w:rPr>
            <w:rStyle w:val="Hyperlink"/>
            <w:sz w:val="26"/>
          </w:rPr>
          <w:t>https://www.cato.org/publications/commentary/false-promises-trumps-arms-sales)</w:t>
        </w:r>
      </w:hyperlink>
      <w:r>
        <w:rPr>
          <w:rStyle w:val="Style13ptBold"/>
          <w:b w:val="0"/>
        </w:rPr>
        <w:t xml:space="preserve"> </w:t>
      </w:r>
    </w:p>
    <w:p w14:paraId="06D7D99E" w14:textId="77777777" w:rsidR="00CA0218" w:rsidRDefault="00CA0218" w:rsidP="00CA0218">
      <w:r>
        <w:t xml:space="preserve">Finally, Trump’s </w:t>
      </w:r>
      <w:r w:rsidRPr="001E38AE">
        <w:rPr>
          <w:rStyle w:val="StyleUnderline"/>
        </w:rPr>
        <w:t xml:space="preserve">claims about the economic benefits of arms sales ring the hollowest of all. </w:t>
      </w:r>
      <w:r>
        <w:t xml:space="preserve">For starters, not only won’t arms sales create a million new American jobs, but </w:t>
      </w:r>
      <w:r w:rsidRPr="001E38AE">
        <w:rPr>
          <w:rStyle w:val="StyleUnderline"/>
        </w:rPr>
        <w:t>a great number of the jobs created by arms sales will go to citizens of the purchasing nations.</w:t>
      </w:r>
      <w:r>
        <w:t xml:space="preserve"> As the Security Assistance Monitor report notes, the number of licenses granted to weapons manufacturers outside the United States doubled from 2017 to 2018. </w:t>
      </w:r>
      <w:r w:rsidRPr="001E38AE">
        <w:rPr>
          <w:rStyle w:val="StyleUnderline"/>
        </w:rPr>
        <w:t>As a result, more than one-quarter of all U.S. arms “sales” last year were deals to permit the manufacturing of U.S.-designed weapons under license — that is, they created jobs in other nations instead of the United States. The report also finds that the Trump administration has sharply increased the number of deals in which foreign countries produce U.S.-developed weaponry under coproduction agreement</w:t>
      </w:r>
      <w:r>
        <w:t>s, further reducing the number of U.S. jobs tied to arms sales.</w:t>
      </w:r>
    </w:p>
    <w:p w14:paraId="21C4283D" w14:textId="77777777" w:rsidR="00CA0218" w:rsidRDefault="00CA0218" w:rsidP="00CA0218">
      <w:r w:rsidRPr="001E38AE">
        <w:rPr>
          <w:rStyle w:val="StyleUnderline"/>
        </w:rPr>
        <w:t>Weakening the economic rationale</w:t>
      </w:r>
      <w:r>
        <w:t xml:space="preserve"> even further </w:t>
      </w:r>
      <w:r w:rsidRPr="001E38AE">
        <w:rPr>
          <w:rStyle w:val="StyleUnderline"/>
        </w:rPr>
        <w:t>is the fact that</w:t>
      </w:r>
      <w:r>
        <w:t xml:space="preserve"> in order to seal major deals, </w:t>
      </w:r>
      <w:r w:rsidRPr="001E38AE">
        <w:rPr>
          <w:rStyle w:val="StyleUnderline"/>
        </w:rPr>
        <w:t>American defense contractors have to offer massive discounts, or offsets, to the purchasing nations in the form of coproduction arrangements or technology transfer. In 2014, for example, these offsets equaled roughly one-third of the value of total U.S. arms sales. These offsets mean not only that American arms sales are less profitable than they appear on paper, but also that they lead to fewer jobs created in the United States than many, including the president, would like to think.</w:t>
      </w:r>
      <w:r>
        <w:t xml:space="preserve"> Trump’s big Saudi arms deal, for example, would likely lead to somewhere between 20,000 and 40,000 jobs, or less than two-tenths of one percent of the American labor market.</w:t>
      </w:r>
    </w:p>
    <w:p w14:paraId="7D487B95" w14:textId="77777777" w:rsidR="00CA0218" w:rsidRDefault="00CA0218" w:rsidP="00CA0218">
      <w:r w:rsidRPr="001E38AE">
        <w:rPr>
          <w:rStyle w:val="StyleUnderline"/>
        </w:rPr>
        <w:t>The unpleasant truth is that the underwhelming economic benefits cannot justify Washington’s love of arms sales.</w:t>
      </w:r>
      <w:r>
        <w:t xml:space="preserve"> Arms sales simply do not benefit the U.S. economy nearly as much as Trump likes to claim. Meanwhile, a large percentage of American arms sales goes to countries with horrible human rights records, to nations where arms are at risk of finding their way into the wrong hands, and to nations embroiled in dangerous and destabilizing conflicts. Given this, it is long past time to rethink American arms sales policy.</w:t>
      </w:r>
    </w:p>
    <w:p w14:paraId="60B9F1A5" w14:textId="77777777" w:rsidR="00CA0218" w:rsidRDefault="00CA0218" w:rsidP="00CA0218">
      <w:pPr>
        <w:pStyle w:val="Heading4"/>
      </w:pPr>
      <w:r>
        <w:t xml:space="preserve">Arms sales to Saudi Arabia small value of total exported goods </w:t>
      </w:r>
    </w:p>
    <w:p w14:paraId="58784425" w14:textId="77777777" w:rsidR="00CA0218" w:rsidRPr="007B2E95" w:rsidRDefault="00CA0218" w:rsidP="00CA0218">
      <w:pPr>
        <w:rPr>
          <w:rStyle w:val="Style13ptBold"/>
          <w:b w:val="0"/>
        </w:rPr>
      </w:pPr>
      <w:r>
        <w:rPr>
          <w:rStyle w:val="Style13ptBold"/>
        </w:rPr>
        <w:t xml:space="preserve">Wezeman 18 </w:t>
      </w:r>
      <w:r>
        <w:rPr>
          <w:rStyle w:val="Style13ptBold"/>
          <w:b w:val="0"/>
        </w:rPr>
        <w:t xml:space="preserve">(Pieter D., </w:t>
      </w:r>
      <w:r w:rsidRPr="00236C9C">
        <w:rPr>
          <w:rStyle w:val="Style13ptBold"/>
          <w:b w:val="0"/>
        </w:rPr>
        <w:t xml:space="preserve">Senior Researcher with the SIPRI Arms Transfers and </w:t>
      </w:r>
      <w:r>
        <w:rPr>
          <w:rStyle w:val="Style13ptBold"/>
          <w:b w:val="0"/>
        </w:rPr>
        <w:t>Military Expenditure Programme, 12/14/18, “</w:t>
      </w:r>
      <w:r w:rsidRPr="00236C9C">
        <w:rPr>
          <w:rStyle w:val="Style13ptBold"/>
          <w:b w:val="0"/>
        </w:rPr>
        <w:t>Saudi Arabia, armaments and conflict in the Middle East</w:t>
      </w:r>
      <w:r>
        <w:rPr>
          <w:rStyle w:val="Style13ptBold"/>
          <w:b w:val="0"/>
        </w:rPr>
        <w:t xml:space="preserve">”, SIPRI, </w:t>
      </w:r>
      <w:hyperlink r:id="rId193" w:history="1">
        <w:r w:rsidRPr="00FC74FC">
          <w:rPr>
            <w:rStyle w:val="Hyperlink"/>
            <w:sz w:val="26"/>
          </w:rPr>
          <w:t>https://www.sipri.org/commentary/topical-backgrounder/2018/saudi-arabia-armaments-and-conflict-middle-east)</w:t>
        </w:r>
      </w:hyperlink>
      <w:r>
        <w:rPr>
          <w:rStyle w:val="Style13ptBold"/>
          <w:b w:val="0"/>
        </w:rPr>
        <w:t xml:space="preserve"> </w:t>
      </w:r>
    </w:p>
    <w:p w14:paraId="18DB2D4A" w14:textId="77777777" w:rsidR="00CA0218" w:rsidRDefault="00CA0218" w:rsidP="00CA0218">
      <w:r>
        <w:t xml:space="preserve">This diversification is likely to be driven by efforts to improve its bargaining position on the arms market, to widen and deepen its international political network and in order to minimize the effects of the restrictive arms export policies of current supplier states on Saudi Arabian arms procurement. The latter has been of increased relevance as </w:t>
      </w:r>
      <w:r w:rsidRPr="000552D1">
        <w:rPr>
          <w:rStyle w:val="StyleUnderline"/>
        </w:rPr>
        <w:t>a number of European states critical of Saudi Arabia’s use of military force in Yemen successively announced severe restrictions on arms exports to the Kingdom.</w:t>
      </w:r>
      <w:r>
        <w:t xml:space="preserve"> The Netherlands led the way in early 2016 and by late 2018 Germany, Finland and Denmark had followed. However, the main European arms exporters to Saudi Arabia —such as the UK, France, Spain and Italy—have discussed such restrictions but not implemented them.</w:t>
      </w:r>
    </w:p>
    <w:p w14:paraId="2B652E4D" w14:textId="77777777" w:rsidR="00CA0218" w:rsidRPr="001246C6" w:rsidRDefault="00CA0218" w:rsidP="00CA0218">
      <w:pPr>
        <w:rPr>
          <w:rStyle w:val="StyleUnderline"/>
        </w:rPr>
      </w:pPr>
      <w:r w:rsidRPr="00B72F3A">
        <w:rPr>
          <w:rStyle w:val="StyleUnderline"/>
        </w:rPr>
        <w:t>Similar discussions about restricting arms sales to Saudi Arabia have been ongoing in the USA. However, the administration of US President Donald J. Trump decided not to go down this path, arguing that arms supplies are important for sustaining</w:t>
      </w:r>
      <w:r>
        <w:t xml:space="preserve"> relations between the USA and Saudi Arabia; the US Administration sees Saudi Arabia as playing a crucial role in maintaining security in the Middle East as a bulwark against terrorism and as a key player in countering Iranian influence. In addition</w:t>
      </w:r>
      <w:r w:rsidRPr="001246C6">
        <w:rPr>
          <w:rStyle w:val="StyleUnderline"/>
        </w:rPr>
        <w:t>, Trump has argued that arms sales to Saudi Arabia are a major source of export revenue and involve a significant number of jobs. Whereas the security-related arguments are difficult to quantify, the economic arguments have been heavily criticized as inflated. For example, according to US Government sources the value of deliveries of military goods and services to Saudi Arabia peaked in 2017 at $6.2 billion, or 0.27 per cent of total goods and services exported by the USA in 2017.</w:t>
      </w:r>
    </w:p>
    <w:p w14:paraId="63ADFF36" w14:textId="77777777" w:rsidR="00CA0218" w:rsidRDefault="00CA0218" w:rsidP="00CA0218"/>
    <w:p w14:paraId="28EC8F5B" w14:textId="1BAC6560" w:rsidR="00CA0218" w:rsidRDefault="00CA0218" w:rsidP="00A30E42">
      <w:pPr>
        <w:pStyle w:val="Heading3"/>
      </w:pPr>
      <w:r>
        <w:t>AT: Congress DA’s</w:t>
      </w:r>
    </w:p>
    <w:p w14:paraId="79570D76" w14:textId="77777777" w:rsidR="00CA0218" w:rsidRDefault="00CA0218" w:rsidP="00CA0218"/>
    <w:p w14:paraId="283A768B" w14:textId="77777777" w:rsidR="00CA0218" w:rsidRDefault="00CA0218" w:rsidP="00CA0218">
      <w:pPr>
        <w:pStyle w:val="Heading4"/>
      </w:pPr>
      <w:r>
        <w:t>Senate Consensus in favor of stopping arms sales to SA—recent blocked sale proves</w:t>
      </w:r>
    </w:p>
    <w:p w14:paraId="65E28A4F" w14:textId="77777777" w:rsidR="00CA0218" w:rsidRPr="006246C5" w:rsidRDefault="00CA0218" w:rsidP="00CA0218">
      <w:pPr>
        <w:rPr>
          <w:rFonts w:asciiTheme="majorHAnsi" w:eastAsia="Times New Roman" w:hAnsiTheme="majorHAnsi"/>
          <w:color w:val="000000"/>
          <w:szCs w:val="32"/>
        </w:rPr>
      </w:pPr>
      <w:r w:rsidRPr="006246C5">
        <w:rPr>
          <w:rFonts w:asciiTheme="majorHAnsi" w:hAnsiTheme="majorHAnsi"/>
          <w:b/>
          <w:szCs w:val="32"/>
        </w:rPr>
        <w:t>Roberts 6/20</w:t>
      </w:r>
      <w:r w:rsidRPr="006246C5">
        <w:rPr>
          <w:rFonts w:asciiTheme="majorHAnsi" w:hAnsiTheme="majorHAnsi"/>
          <w:szCs w:val="32"/>
        </w:rPr>
        <w:t xml:space="preserve">- </w:t>
      </w:r>
      <w:r w:rsidRPr="006246C5">
        <w:rPr>
          <w:rStyle w:val="Style13ptBold"/>
        </w:rPr>
        <w:t xml:space="preserve">(William, contributer to Al Jazeera, an international news channel, “In another rebuke to Trump, Senate votes to block Saudi arms sale,” Al Jazeera, </w:t>
      </w:r>
      <w:hyperlink r:id="rId194" w:history="1">
        <w:r w:rsidRPr="006246C5">
          <w:rPr>
            <w:rStyle w:val="Style13ptBold"/>
          </w:rPr>
          <w:t>https://www.aljazeera.com/news/2019/06/rebuke-trump-senate-votes-block-saudi-arms-sale-190620140805753.html</w:t>
        </w:r>
      </w:hyperlink>
      <w:r w:rsidRPr="006246C5">
        <w:rPr>
          <w:rStyle w:val="Style13ptBold"/>
        </w:rPr>
        <w:t>, 6/20/19//jld)</w:t>
      </w:r>
    </w:p>
    <w:p w14:paraId="3EE0F468" w14:textId="77777777" w:rsidR="00CA0218" w:rsidRPr="005C3D46" w:rsidRDefault="00CA0218" w:rsidP="00CA0218">
      <w:pPr>
        <w:rPr>
          <w:rFonts w:asciiTheme="majorHAnsi" w:hAnsiTheme="majorHAnsi"/>
          <w:color w:val="000000" w:themeColor="text1"/>
          <w:szCs w:val="32"/>
        </w:rPr>
      </w:pPr>
      <w:r w:rsidRPr="005C3D46">
        <w:rPr>
          <w:rFonts w:asciiTheme="majorHAnsi" w:hAnsiTheme="majorHAnsi"/>
          <w:color w:val="000000" w:themeColor="text1"/>
          <w:szCs w:val="32"/>
          <w:u w:val="single"/>
        </w:rPr>
        <w:t>The US Senate on Thursday delivered another strong rebuke of President</w:t>
      </w:r>
      <w:r>
        <w:rPr>
          <w:rFonts w:asciiTheme="majorHAnsi" w:hAnsiTheme="majorHAnsi"/>
          <w:color w:val="000000" w:themeColor="text1"/>
          <w:szCs w:val="32"/>
          <w:u w:val="single"/>
        </w:rPr>
        <w:t xml:space="preserve"> </w:t>
      </w:r>
      <w:hyperlink r:id="rId195" w:history="1">
        <w:r w:rsidRPr="005C3D46">
          <w:rPr>
            <w:rStyle w:val="Hyperlink"/>
            <w:rFonts w:asciiTheme="majorHAnsi" w:hAnsiTheme="majorHAnsi"/>
            <w:color w:val="000000" w:themeColor="text1"/>
            <w:szCs w:val="32"/>
            <w:u w:val="single"/>
          </w:rPr>
          <w:t>Donald Trump</w:t>
        </w:r>
      </w:hyperlink>
      <w:r w:rsidRPr="005C3D46">
        <w:rPr>
          <w:rFonts w:asciiTheme="majorHAnsi" w:hAnsiTheme="majorHAnsi"/>
          <w:color w:val="000000" w:themeColor="text1"/>
          <w:szCs w:val="32"/>
          <w:u w:val="single"/>
        </w:rPr>
        <w:t>'s handling of the US relationship with</w:t>
      </w:r>
      <w:r>
        <w:rPr>
          <w:rFonts w:asciiTheme="majorHAnsi" w:hAnsiTheme="majorHAnsi"/>
          <w:color w:val="000000" w:themeColor="text1"/>
          <w:szCs w:val="32"/>
          <w:u w:val="single"/>
        </w:rPr>
        <w:t xml:space="preserve"> </w:t>
      </w:r>
      <w:hyperlink r:id="rId196" w:history="1">
        <w:r w:rsidRPr="005C3D46">
          <w:rPr>
            <w:rStyle w:val="Hyperlink"/>
            <w:rFonts w:asciiTheme="majorHAnsi" w:hAnsiTheme="majorHAnsi"/>
            <w:color w:val="000000" w:themeColor="text1"/>
            <w:szCs w:val="32"/>
            <w:u w:val="single"/>
          </w:rPr>
          <w:t>Saudi Arabia</w:t>
        </w:r>
      </w:hyperlink>
      <w:r w:rsidRPr="005C3D46">
        <w:rPr>
          <w:rFonts w:asciiTheme="majorHAnsi" w:hAnsiTheme="majorHAnsi"/>
          <w:color w:val="000000" w:themeColor="text1"/>
          <w:szCs w:val="32"/>
          <w:u w:val="single"/>
        </w:rPr>
        <w:t>, expressing disapproval the administration's move to bypass Congress to complete eight billion dollars in US weapons sales to the kingdom</w:t>
      </w:r>
      <w:r w:rsidRPr="005C3D46">
        <w:rPr>
          <w:rFonts w:asciiTheme="majorHAnsi" w:hAnsiTheme="majorHAnsi"/>
          <w:color w:val="000000" w:themeColor="text1"/>
          <w:szCs w:val="32"/>
        </w:rPr>
        <w:t>.</w:t>
      </w:r>
      <w:r>
        <w:rPr>
          <w:rFonts w:asciiTheme="majorHAnsi" w:hAnsiTheme="majorHAnsi"/>
          <w:color w:val="000000" w:themeColor="text1"/>
          <w:szCs w:val="32"/>
        </w:rPr>
        <w:t xml:space="preserve"> </w:t>
      </w:r>
    </w:p>
    <w:p w14:paraId="570D0F59" w14:textId="77777777" w:rsidR="00CA0218" w:rsidRPr="005C3D46" w:rsidRDefault="00CA0218" w:rsidP="00CA0218">
      <w:pPr>
        <w:rPr>
          <w:rFonts w:asciiTheme="majorHAnsi" w:hAnsiTheme="majorHAnsi"/>
          <w:color w:val="000000" w:themeColor="text1"/>
          <w:szCs w:val="32"/>
          <w:u w:val="single"/>
        </w:rPr>
      </w:pPr>
      <w:r w:rsidRPr="005C3D46">
        <w:rPr>
          <w:rFonts w:asciiTheme="majorHAnsi" w:hAnsiTheme="majorHAnsi"/>
          <w:color w:val="000000" w:themeColor="text1"/>
          <w:szCs w:val="32"/>
          <w:u w:val="single"/>
        </w:rPr>
        <w:t>The 53-45 vote rejects Trump's claim that "emergency" circumstances require the</w:t>
      </w:r>
      <w:r>
        <w:rPr>
          <w:rFonts w:asciiTheme="majorHAnsi" w:hAnsiTheme="majorHAnsi"/>
          <w:color w:val="000000" w:themeColor="text1"/>
          <w:szCs w:val="32"/>
          <w:u w:val="single"/>
        </w:rPr>
        <w:t xml:space="preserve"> </w:t>
      </w:r>
      <w:hyperlink r:id="rId197" w:history="1">
        <w:r w:rsidRPr="005C3D46">
          <w:rPr>
            <w:rStyle w:val="Hyperlink"/>
            <w:rFonts w:asciiTheme="majorHAnsi" w:hAnsiTheme="majorHAnsi"/>
            <w:color w:val="000000" w:themeColor="text1"/>
            <w:szCs w:val="32"/>
            <w:u w:val="single"/>
          </w:rPr>
          <w:t>United States</w:t>
        </w:r>
      </w:hyperlink>
      <w:r>
        <w:rPr>
          <w:rFonts w:asciiTheme="majorHAnsi" w:hAnsiTheme="majorHAnsi"/>
          <w:color w:val="000000" w:themeColor="text1"/>
          <w:szCs w:val="32"/>
          <w:u w:val="single"/>
        </w:rPr>
        <w:t xml:space="preserve"> </w:t>
      </w:r>
      <w:r w:rsidRPr="005C3D46">
        <w:rPr>
          <w:rFonts w:asciiTheme="majorHAnsi" w:hAnsiTheme="majorHAnsi"/>
          <w:color w:val="000000" w:themeColor="text1"/>
          <w:szCs w:val="32"/>
          <w:u w:val="single"/>
        </w:rPr>
        <w:t>to provide Riyadh more precision-guided bombs because of "Iranian threats".</w:t>
      </w:r>
    </w:p>
    <w:p w14:paraId="2B12B3CF" w14:textId="77777777" w:rsidR="00CA0218" w:rsidRPr="005C3D46" w:rsidRDefault="00CA0218" w:rsidP="00CA0218">
      <w:pPr>
        <w:rPr>
          <w:rFonts w:asciiTheme="majorHAnsi" w:hAnsiTheme="majorHAnsi"/>
          <w:color w:val="000000" w:themeColor="text1"/>
          <w:szCs w:val="32"/>
          <w:u w:val="single"/>
        </w:rPr>
      </w:pPr>
      <w:r w:rsidRPr="005C3D46">
        <w:rPr>
          <w:rFonts w:asciiTheme="majorHAnsi" w:hAnsiTheme="majorHAnsi"/>
          <w:color w:val="000000" w:themeColor="text1"/>
          <w:szCs w:val="32"/>
          <w:u w:val="single"/>
        </w:rPr>
        <w:t>Senator Bob Menendez, a top Democrat leader on foreign affairs, and Senator Lindsey Graham, a Republican and political ally of Trump, led the challenge to the Saudi arms sales.</w:t>
      </w:r>
      <w:r>
        <w:rPr>
          <w:rFonts w:asciiTheme="majorHAnsi" w:hAnsiTheme="majorHAnsi"/>
          <w:color w:val="000000" w:themeColor="text1"/>
          <w:szCs w:val="32"/>
          <w:u w:val="single"/>
        </w:rPr>
        <w:t xml:space="preserve"> </w:t>
      </w:r>
    </w:p>
    <w:p w14:paraId="0788C3F3" w14:textId="77777777" w:rsidR="00CA0218" w:rsidRPr="006246C5" w:rsidRDefault="00CA0218" w:rsidP="00CA0218">
      <w:pPr>
        <w:rPr>
          <w:rFonts w:asciiTheme="majorHAnsi" w:hAnsiTheme="majorHAnsi"/>
          <w:color w:val="000000" w:themeColor="text1"/>
          <w:sz w:val="16"/>
          <w:szCs w:val="32"/>
        </w:rPr>
      </w:pPr>
      <w:r w:rsidRPr="005C3D46">
        <w:rPr>
          <w:rFonts w:asciiTheme="majorHAnsi" w:hAnsiTheme="majorHAnsi"/>
          <w:color w:val="000000" w:themeColor="text1"/>
          <w:szCs w:val="32"/>
          <w:u w:val="single"/>
          <w:lang w:val="en"/>
        </w:rPr>
        <w:t>"These weapons won't counter Iranian threats. This is all about using them in Yemen,"</w:t>
      </w:r>
      <w:r w:rsidRPr="006246C5">
        <w:rPr>
          <w:rFonts w:asciiTheme="majorHAnsi" w:hAnsiTheme="majorHAnsi"/>
          <w:color w:val="000000" w:themeColor="text1"/>
          <w:sz w:val="16"/>
          <w:szCs w:val="32"/>
          <w:lang w:val="en"/>
        </w:rPr>
        <w:t xml:space="preserve"> Menendez said in remarks to the Senate on Wednesday.</w:t>
      </w:r>
      <w:r>
        <w:rPr>
          <w:rFonts w:asciiTheme="majorHAnsi" w:hAnsiTheme="majorHAnsi"/>
          <w:color w:val="000000" w:themeColor="text1"/>
          <w:sz w:val="16"/>
          <w:szCs w:val="32"/>
          <w:lang w:val="en"/>
        </w:rPr>
        <w:t xml:space="preserve"> </w:t>
      </w:r>
    </w:p>
    <w:p w14:paraId="24D1FA26" w14:textId="77777777" w:rsidR="00CA0218" w:rsidRPr="006246C5" w:rsidRDefault="00CA0218" w:rsidP="00CA0218">
      <w:pPr>
        <w:rPr>
          <w:rFonts w:asciiTheme="majorHAnsi" w:hAnsiTheme="majorHAnsi"/>
          <w:color w:val="000000" w:themeColor="text1"/>
          <w:sz w:val="16"/>
          <w:szCs w:val="32"/>
        </w:rPr>
      </w:pPr>
      <w:r w:rsidRPr="005C3D46">
        <w:rPr>
          <w:rFonts w:asciiTheme="majorHAnsi" w:hAnsiTheme="majorHAnsi"/>
          <w:color w:val="000000" w:themeColor="text1"/>
          <w:szCs w:val="32"/>
          <w:u w:val="single"/>
          <w:lang w:val="en"/>
        </w:rPr>
        <w:t>Trump and his advisers used the emergency declaration to bypass a requirement in the Arms Export Control Act that Congress approve such arms sales amid growing opposition</w:t>
      </w:r>
      <w:r w:rsidRPr="006246C5">
        <w:rPr>
          <w:rFonts w:asciiTheme="majorHAnsi" w:hAnsiTheme="majorHAnsi"/>
          <w:color w:val="000000" w:themeColor="text1"/>
          <w:sz w:val="16"/>
          <w:szCs w:val="32"/>
          <w:lang w:val="en"/>
        </w:rPr>
        <w:t xml:space="preserve"> by politicians to providing US precision-guided weapons to Saudi Arabia.</w:t>
      </w:r>
    </w:p>
    <w:p w14:paraId="2676587A" w14:textId="77777777" w:rsidR="00CA0218" w:rsidRPr="006246C5" w:rsidRDefault="00CA0218" w:rsidP="00CA0218">
      <w:pPr>
        <w:rPr>
          <w:rFonts w:asciiTheme="majorHAnsi" w:hAnsiTheme="majorHAnsi"/>
          <w:color w:val="000000" w:themeColor="text1"/>
          <w:sz w:val="16"/>
          <w:szCs w:val="16"/>
        </w:rPr>
      </w:pPr>
      <w:r w:rsidRPr="006246C5">
        <w:rPr>
          <w:rFonts w:asciiTheme="majorHAnsi" w:hAnsiTheme="majorHAnsi"/>
          <w:color w:val="000000" w:themeColor="text1"/>
          <w:sz w:val="16"/>
          <w:szCs w:val="16"/>
          <w:lang w:val="en"/>
        </w:rPr>
        <w:t>The planned sale also provides for co-production and manufacture of hi-tech bomb components in Saudi Arabia for the first time.</w:t>
      </w:r>
    </w:p>
    <w:p w14:paraId="252CFD8A" w14:textId="77777777" w:rsidR="00CA0218" w:rsidRPr="006246C5" w:rsidRDefault="00CA0218" w:rsidP="00CA0218">
      <w:pPr>
        <w:rPr>
          <w:rFonts w:asciiTheme="majorHAnsi" w:eastAsia="Times New Roman" w:hAnsiTheme="majorHAnsi"/>
          <w:color w:val="000000" w:themeColor="text1"/>
          <w:sz w:val="16"/>
          <w:szCs w:val="16"/>
        </w:rPr>
      </w:pPr>
      <w:r w:rsidRPr="006246C5">
        <w:rPr>
          <w:rFonts w:asciiTheme="majorHAnsi" w:eastAsia="Times New Roman" w:hAnsiTheme="majorHAnsi"/>
          <w:bCs/>
          <w:color w:val="000000" w:themeColor="text1"/>
          <w:sz w:val="16"/>
          <w:szCs w:val="16"/>
          <w:lang w:val="en"/>
        </w:rPr>
        <w:t>Outrage over Yemen, Khashoggi</w:t>
      </w:r>
    </w:p>
    <w:p w14:paraId="4A0759F8" w14:textId="77777777" w:rsidR="00CA0218" w:rsidRPr="006246C5" w:rsidRDefault="00CA0218" w:rsidP="00CA0218">
      <w:pPr>
        <w:rPr>
          <w:rFonts w:asciiTheme="majorHAnsi" w:hAnsiTheme="majorHAnsi"/>
          <w:color w:val="000000" w:themeColor="text1"/>
          <w:sz w:val="16"/>
          <w:szCs w:val="32"/>
        </w:rPr>
      </w:pPr>
      <w:r w:rsidRPr="006246C5">
        <w:rPr>
          <w:rFonts w:asciiTheme="majorHAnsi" w:hAnsiTheme="majorHAnsi"/>
          <w:color w:val="000000" w:themeColor="text1"/>
          <w:szCs w:val="32"/>
          <w:u w:val="single"/>
          <w:lang w:val="en"/>
        </w:rPr>
        <w:t>The vote shows continuing bipartisan political opposition within Congress to the White House's "business as usual with Saudi Arabia" approach</w:t>
      </w:r>
      <w:r w:rsidRPr="006246C5">
        <w:rPr>
          <w:rFonts w:asciiTheme="majorHAnsi" w:hAnsiTheme="majorHAnsi"/>
          <w:color w:val="000000" w:themeColor="text1"/>
          <w:sz w:val="16"/>
          <w:szCs w:val="32"/>
          <w:lang w:val="en"/>
        </w:rPr>
        <w:t>. It is unclear if there would be enough votes to overcome a likely Trump veto of the measure should it make it to his desk.</w:t>
      </w:r>
      <w:r>
        <w:rPr>
          <w:rFonts w:asciiTheme="majorHAnsi" w:hAnsiTheme="majorHAnsi"/>
          <w:color w:val="000000" w:themeColor="text1"/>
          <w:sz w:val="16"/>
          <w:szCs w:val="32"/>
          <w:lang w:val="en"/>
        </w:rPr>
        <w:t xml:space="preserve"> </w:t>
      </w:r>
    </w:p>
    <w:p w14:paraId="171359D6" w14:textId="77777777" w:rsidR="00CA0218" w:rsidRPr="006246C5" w:rsidRDefault="00CA0218" w:rsidP="00CA0218">
      <w:pPr>
        <w:rPr>
          <w:rFonts w:asciiTheme="majorHAnsi" w:hAnsiTheme="majorHAnsi"/>
          <w:color w:val="000000" w:themeColor="text1"/>
          <w:szCs w:val="32"/>
          <w:u w:val="single"/>
        </w:rPr>
      </w:pPr>
      <w:r w:rsidRPr="006246C5">
        <w:rPr>
          <w:rFonts w:asciiTheme="majorHAnsi" w:hAnsiTheme="majorHAnsi"/>
          <w:color w:val="000000" w:themeColor="text1"/>
          <w:szCs w:val="32"/>
          <w:u w:val="single"/>
        </w:rPr>
        <w:t>Senate Republicans, however, are preparing legislation to impose new parameters on the US-Saudi strategic relationship, including potential financial sanctions on persons involved in the</w:t>
      </w:r>
      <w:r>
        <w:rPr>
          <w:rFonts w:asciiTheme="majorHAnsi" w:hAnsiTheme="majorHAnsi"/>
          <w:color w:val="000000" w:themeColor="text1"/>
          <w:szCs w:val="32"/>
          <w:u w:val="single"/>
        </w:rPr>
        <w:t xml:space="preserve"> </w:t>
      </w:r>
      <w:hyperlink r:id="rId198" w:history="1">
        <w:r w:rsidRPr="006246C5">
          <w:rPr>
            <w:rStyle w:val="Hyperlink"/>
            <w:rFonts w:asciiTheme="majorHAnsi" w:hAnsiTheme="majorHAnsi"/>
            <w:color w:val="000000" w:themeColor="text1"/>
            <w:szCs w:val="32"/>
            <w:u w:val="single"/>
          </w:rPr>
          <w:t>killing of Saudi journalist</w:t>
        </w:r>
      </w:hyperlink>
      <w:r>
        <w:rPr>
          <w:rFonts w:asciiTheme="majorHAnsi" w:hAnsiTheme="majorHAnsi"/>
          <w:color w:val="000000" w:themeColor="text1"/>
          <w:szCs w:val="32"/>
          <w:u w:val="single"/>
        </w:rPr>
        <w:t xml:space="preserve"> </w:t>
      </w:r>
      <w:r w:rsidRPr="006246C5">
        <w:rPr>
          <w:rFonts w:asciiTheme="majorHAnsi" w:hAnsiTheme="majorHAnsi"/>
          <w:color w:val="000000" w:themeColor="text1"/>
          <w:szCs w:val="32"/>
          <w:u w:val="single"/>
        </w:rPr>
        <w:t>Jamal Khashoggi.</w:t>
      </w:r>
    </w:p>
    <w:p w14:paraId="5C6A18F1" w14:textId="77777777" w:rsidR="00CA0218" w:rsidRPr="006246C5" w:rsidRDefault="00CA0218" w:rsidP="00CA0218">
      <w:pPr>
        <w:rPr>
          <w:rFonts w:asciiTheme="majorHAnsi" w:eastAsia="Times New Roman" w:hAnsiTheme="majorHAnsi"/>
          <w:color w:val="000000" w:themeColor="text1"/>
          <w:sz w:val="16"/>
          <w:szCs w:val="16"/>
        </w:rPr>
      </w:pPr>
      <w:hyperlink r:id="rId199" w:history="1">
        <w:r w:rsidRPr="006246C5">
          <w:rPr>
            <w:rStyle w:val="Hyperlink"/>
            <w:rFonts w:asciiTheme="majorHAnsi" w:eastAsia="Times New Roman" w:hAnsiTheme="majorHAnsi"/>
            <w:bCs/>
            <w:color w:val="000000" w:themeColor="text1"/>
            <w:sz w:val="16"/>
            <w:szCs w:val="16"/>
          </w:rPr>
          <w:t>Saudi Arabia: The world's largest arms importer from 2014-2018</w:t>
        </w:r>
      </w:hyperlink>
    </w:p>
    <w:p w14:paraId="6D4BCA36" w14:textId="77777777" w:rsidR="00CA0218" w:rsidRPr="006246C5" w:rsidRDefault="00CA0218" w:rsidP="00CA0218">
      <w:pPr>
        <w:rPr>
          <w:rFonts w:asciiTheme="majorHAnsi" w:hAnsiTheme="majorHAnsi"/>
          <w:color w:val="000000" w:themeColor="text1"/>
          <w:szCs w:val="32"/>
          <w:u w:val="single"/>
        </w:rPr>
      </w:pPr>
      <w:r w:rsidRPr="006246C5">
        <w:rPr>
          <w:rFonts w:asciiTheme="majorHAnsi" w:hAnsiTheme="majorHAnsi"/>
          <w:color w:val="000000" w:themeColor="text1"/>
          <w:szCs w:val="32"/>
          <w:u w:val="single"/>
          <w:lang w:val="en"/>
        </w:rPr>
        <w:t>US legislators have grown increasingly uncomfortable with the Saudi-UAE aerial bombing campaign in</w:t>
      </w:r>
      <w:r>
        <w:rPr>
          <w:rFonts w:asciiTheme="majorHAnsi" w:hAnsiTheme="majorHAnsi"/>
          <w:color w:val="000000" w:themeColor="text1"/>
          <w:szCs w:val="32"/>
          <w:u w:val="single"/>
          <w:lang w:val="en"/>
        </w:rPr>
        <w:t xml:space="preserve"> </w:t>
      </w:r>
      <w:hyperlink r:id="rId200" w:history="1">
        <w:r w:rsidRPr="006246C5">
          <w:rPr>
            <w:rStyle w:val="Hyperlink"/>
            <w:rFonts w:asciiTheme="majorHAnsi" w:hAnsiTheme="majorHAnsi"/>
            <w:color w:val="000000" w:themeColor="text1"/>
            <w:szCs w:val="32"/>
            <w:u w:val="single"/>
            <w:lang w:val="en"/>
          </w:rPr>
          <w:t>Yemen</w:t>
        </w:r>
      </w:hyperlink>
      <w:r>
        <w:rPr>
          <w:rFonts w:asciiTheme="majorHAnsi" w:hAnsiTheme="majorHAnsi"/>
          <w:color w:val="000000" w:themeColor="text1"/>
          <w:szCs w:val="32"/>
          <w:u w:val="single"/>
          <w:lang w:val="en"/>
        </w:rPr>
        <w:t xml:space="preserve"> </w:t>
      </w:r>
      <w:r w:rsidRPr="006246C5">
        <w:rPr>
          <w:rFonts w:asciiTheme="majorHAnsi" w:hAnsiTheme="majorHAnsi"/>
          <w:color w:val="000000" w:themeColor="text1"/>
          <w:szCs w:val="32"/>
          <w:u w:val="single"/>
          <w:lang w:val="en"/>
        </w:rPr>
        <w:t>that has caused thousands of deaths and a severe cholera outbreak.</w:t>
      </w:r>
      <w:r>
        <w:rPr>
          <w:rFonts w:asciiTheme="majorHAnsi" w:hAnsiTheme="majorHAnsi"/>
          <w:color w:val="000000" w:themeColor="text1"/>
          <w:szCs w:val="32"/>
          <w:u w:val="single"/>
          <w:lang w:val="en"/>
        </w:rPr>
        <w:t xml:space="preserve"> </w:t>
      </w:r>
    </w:p>
    <w:p w14:paraId="0F9972B4" w14:textId="77777777" w:rsidR="00CA0218" w:rsidRDefault="00CA0218" w:rsidP="00CA0218">
      <w:pPr>
        <w:rPr>
          <w:rFonts w:asciiTheme="majorHAnsi" w:hAnsiTheme="majorHAnsi"/>
          <w:color w:val="000000" w:themeColor="text1"/>
          <w:sz w:val="16"/>
          <w:szCs w:val="32"/>
          <w:lang w:val="en"/>
        </w:rPr>
      </w:pPr>
      <w:r w:rsidRPr="006246C5">
        <w:rPr>
          <w:rFonts w:asciiTheme="majorHAnsi" w:hAnsiTheme="majorHAnsi"/>
          <w:color w:val="000000" w:themeColor="text1"/>
          <w:szCs w:val="32"/>
          <w:u w:val="single"/>
          <w:lang w:val="en"/>
        </w:rPr>
        <w:t>"What's happening in Yemen is a humanitarian disaster that has been exacerbated by the very weapons we have been giving the Saudis,"</w:t>
      </w:r>
      <w:r w:rsidRPr="006246C5">
        <w:rPr>
          <w:rFonts w:asciiTheme="majorHAnsi" w:hAnsiTheme="majorHAnsi"/>
          <w:color w:val="000000" w:themeColor="text1"/>
          <w:sz w:val="16"/>
          <w:szCs w:val="32"/>
          <w:lang w:val="en"/>
        </w:rPr>
        <w:t xml:space="preserve"> Menendez said.</w:t>
      </w:r>
    </w:p>
    <w:p w14:paraId="0CD22B40" w14:textId="77777777" w:rsidR="00CA0218" w:rsidRDefault="00CA0218" w:rsidP="00CA0218">
      <w:pPr>
        <w:rPr>
          <w:rFonts w:asciiTheme="majorHAnsi" w:hAnsiTheme="majorHAnsi"/>
          <w:color w:val="000000" w:themeColor="text1"/>
          <w:sz w:val="16"/>
          <w:szCs w:val="32"/>
          <w:lang w:val="en"/>
        </w:rPr>
      </w:pPr>
    </w:p>
    <w:p w14:paraId="75D1F124" w14:textId="77777777" w:rsidR="00CA0218" w:rsidRDefault="00CA0218" w:rsidP="00CA0218">
      <w:pPr>
        <w:pStyle w:val="Heading4"/>
        <w:rPr>
          <w:lang w:val="en"/>
        </w:rPr>
      </w:pPr>
      <w:r>
        <w:rPr>
          <w:lang w:val="en"/>
        </w:rPr>
        <w:t>Senate votes to pass 22 resolutions of disapproval against Saudi arms deal</w:t>
      </w:r>
    </w:p>
    <w:p w14:paraId="121CE971" w14:textId="77777777" w:rsidR="00CA0218" w:rsidRPr="00EF47FC" w:rsidRDefault="00CA0218" w:rsidP="00CA0218">
      <w:pPr>
        <w:rPr>
          <w:sz w:val="48"/>
          <w:szCs w:val="48"/>
        </w:rPr>
      </w:pPr>
      <w:r w:rsidRPr="00EF47FC">
        <w:rPr>
          <w:b/>
          <w:lang w:val="en"/>
        </w:rPr>
        <w:t>Shesgreen and King 6/20</w:t>
      </w:r>
      <w:r>
        <w:rPr>
          <w:lang w:val="en"/>
        </w:rPr>
        <w:t xml:space="preserve">- </w:t>
      </w:r>
      <w:r w:rsidRPr="00EF47FC">
        <w:rPr>
          <w:rStyle w:val="Style13ptBold"/>
        </w:rPr>
        <w:t xml:space="preserve">(Deirdre, foreign affairs reporter, and Ledyard, a Washington correspondent who covers Congress, the EPA, NOAA, FEMA, “In rare rebuke, Senate votes to block Trump administration's weapons deal with Saudi Arabia,” USA Today, </w:t>
      </w:r>
      <w:hyperlink r:id="rId201" w:history="1">
        <w:r w:rsidRPr="00EF47FC">
          <w:rPr>
            <w:rStyle w:val="Style13ptBold"/>
          </w:rPr>
          <w:t>https://www.usatoday.com/story/news/world/2019/06/20/saudi-weapons-sale-senates-to-vote-block-trump-administrations-planned-deal-un-report-jamalkhashoggi/1505310001/</w:t>
        </w:r>
      </w:hyperlink>
      <w:r w:rsidRPr="00EF47FC">
        <w:rPr>
          <w:rStyle w:val="Style13ptBold"/>
        </w:rPr>
        <w:t>, 6/20/19//jld)</w:t>
      </w:r>
    </w:p>
    <w:p w14:paraId="7A345529" w14:textId="77777777" w:rsidR="00CA0218" w:rsidRPr="00BE4466" w:rsidRDefault="00CA0218" w:rsidP="00CA0218">
      <w:pPr>
        <w:rPr>
          <w:rFonts w:asciiTheme="majorHAnsi" w:hAnsiTheme="majorHAnsi"/>
          <w:color w:val="000000" w:themeColor="text1"/>
          <w:sz w:val="16"/>
          <w:szCs w:val="32"/>
        </w:rPr>
      </w:pPr>
      <w:r w:rsidRPr="00BE4466">
        <w:rPr>
          <w:rFonts w:asciiTheme="majorHAnsi" w:hAnsiTheme="majorHAnsi"/>
          <w:color w:val="000000" w:themeColor="text1"/>
          <w:szCs w:val="32"/>
          <w:u w:val="single"/>
        </w:rPr>
        <w:t>The Senate voted 53-45 on Thursday to block the Trump administration from selling U.S.-made </w:t>
      </w:r>
      <w:hyperlink r:id="rId202" w:tgtFrame="_blank" w:history="1">
        <w:r w:rsidRPr="00BE4466">
          <w:rPr>
            <w:rStyle w:val="Hyperlink"/>
            <w:rFonts w:asciiTheme="majorHAnsi" w:hAnsiTheme="majorHAnsi" w:cs="Arial"/>
            <w:color w:val="000000" w:themeColor="text1"/>
            <w:szCs w:val="32"/>
            <w:u w:val="single"/>
          </w:rPr>
          <w:t>weapons to Saudi Arabia</w:t>
        </w:r>
      </w:hyperlink>
      <w:r w:rsidRPr="00BE4466">
        <w:rPr>
          <w:rFonts w:asciiTheme="majorHAnsi" w:hAnsiTheme="majorHAnsi"/>
          <w:color w:val="000000" w:themeColor="text1"/>
          <w:szCs w:val="32"/>
          <w:u w:val="single"/>
        </w:rPr>
        <w:t> and its allies, a rare rebuke of the White House</w:t>
      </w:r>
      <w:r w:rsidRPr="00BE4466">
        <w:rPr>
          <w:rFonts w:asciiTheme="majorHAnsi" w:hAnsiTheme="majorHAnsi"/>
          <w:color w:val="000000" w:themeColor="text1"/>
          <w:sz w:val="16"/>
          <w:szCs w:val="32"/>
        </w:rPr>
        <w:t xml:space="preserve"> by the Republican-led chamber.</w:t>
      </w:r>
    </w:p>
    <w:p w14:paraId="44B4002D" w14:textId="77777777" w:rsidR="00CA0218" w:rsidRPr="00BE4466" w:rsidRDefault="00CA0218" w:rsidP="00CA0218">
      <w:pPr>
        <w:rPr>
          <w:rFonts w:asciiTheme="majorHAnsi" w:hAnsiTheme="majorHAnsi"/>
          <w:color w:val="000000" w:themeColor="text1"/>
          <w:sz w:val="16"/>
          <w:szCs w:val="32"/>
        </w:rPr>
      </w:pPr>
      <w:r w:rsidRPr="00BE4466">
        <w:rPr>
          <w:rFonts w:asciiTheme="majorHAnsi" w:hAnsiTheme="majorHAnsi"/>
          <w:color w:val="000000" w:themeColor="text1"/>
          <w:szCs w:val="32"/>
          <w:u w:val="single"/>
        </w:rPr>
        <w:t>The move pushed by a </w:t>
      </w:r>
      <w:hyperlink r:id="rId203" w:tgtFrame="_blank" w:history="1">
        <w:r w:rsidRPr="00BE4466">
          <w:rPr>
            <w:rStyle w:val="Hyperlink"/>
            <w:rFonts w:asciiTheme="majorHAnsi" w:hAnsiTheme="majorHAnsi" w:cs="Arial"/>
            <w:color w:val="000000" w:themeColor="text1"/>
            <w:szCs w:val="32"/>
            <w:u w:val="single"/>
          </w:rPr>
          <w:t>bipartisan group</w:t>
        </w:r>
      </w:hyperlink>
      <w:r w:rsidRPr="00BE4466">
        <w:rPr>
          <w:rFonts w:asciiTheme="majorHAnsi" w:hAnsiTheme="majorHAnsi"/>
          <w:color w:val="000000" w:themeColor="text1"/>
          <w:szCs w:val="32"/>
          <w:u w:val="single"/>
        </w:rPr>
        <w:t> of senators highlights the growing rift between Congress and the White House over the Trump administration's staunchly pro-Saudi policies,</w:t>
      </w:r>
      <w:r w:rsidRPr="00BE4466">
        <w:rPr>
          <w:rFonts w:asciiTheme="majorHAnsi" w:hAnsiTheme="majorHAnsi"/>
          <w:color w:val="000000" w:themeColor="text1"/>
          <w:sz w:val="16"/>
          <w:szCs w:val="32"/>
        </w:rPr>
        <w:t xml:space="preserve"> even as the kingdom has committed a series of high-profile </w:t>
      </w:r>
      <w:hyperlink r:id="rId204" w:tgtFrame="_blank" w:history="1">
        <w:r w:rsidRPr="00BE4466">
          <w:rPr>
            <w:rStyle w:val="Hyperlink"/>
            <w:rFonts w:asciiTheme="majorHAnsi" w:hAnsiTheme="majorHAnsi" w:cs="Arial"/>
            <w:color w:val="000000" w:themeColor="text1"/>
            <w:sz w:val="16"/>
            <w:szCs w:val="32"/>
          </w:rPr>
          <w:t>human rights violations</w:t>
        </w:r>
      </w:hyperlink>
      <w:r w:rsidRPr="00BE4466">
        <w:rPr>
          <w:rFonts w:asciiTheme="majorHAnsi" w:hAnsiTheme="majorHAnsi"/>
          <w:color w:val="000000" w:themeColor="text1"/>
          <w:sz w:val="16"/>
          <w:szCs w:val="32"/>
        </w:rPr>
        <w:t>. </w:t>
      </w:r>
    </w:p>
    <w:p w14:paraId="4877A8F8" w14:textId="77777777" w:rsidR="00CA0218" w:rsidRPr="00BE4466" w:rsidRDefault="00CA0218" w:rsidP="00CA0218">
      <w:pPr>
        <w:rPr>
          <w:rFonts w:asciiTheme="majorHAnsi" w:hAnsiTheme="majorHAnsi"/>
          <w:color w:val="000000" w:themeColor="text1"/>
          <w:szCs w:val="32"/>
          <w:u w:val="single"/>
        </w:rPr>
      </w:pPr>
      <w:r w:rsidRPr="00BE4466">
        <w:rPr>
          <w:rFonts w:asciiTheme="majorHAnsi" w:hAnsiTheme="majorHAnsi"/>
          <w:color w:val="000000" w:themeColor="text1"/>
          <w:szCs w:val="32"/>
          <w:u w:val="single"/>
        </w:rPr>
        <w:t>The Senate voted to pass 22 "resolutions of disapproval" to block a pending $8.1 billion arms deal to Saudi Arabia, Jordan and the United Arab Emirates. White House officials say they will advise the president to veto the bill and allow the weapons sale to proceed.</w:t>
      </w:r>
    </w:p>
    <w:p w14:paraId="319A1E24" w14:textId="77777777" w:rsidR="00CA0218" w:rsidRPr="00BE4466" w:rsidRDefault="00CA0218" w:rsidP="00CA0218">
      <w:pPr>
        <w:rPr>
          <w:rFonts w:asciiTheme="majorHAnsi" w:hAnsiTheme="majorHAnsi"/>
          <w:color w:val="000000" w:themeColor="text1"/>
          <w:szCs w:val="32"/>
          <w:u w:val="single"/>
        </w:rPr>
      </w:pPr>
      <w:r w:rsidRPr="00BE4466">
        <w:rPr>
          <w:rFonts w:asciiTheme="majorHAnsi" w:hAnsiTheme="majorHAnsi"/>
          <w:color w:val="000000" w:themeColor="text1"/>
          <w:szCs w:val="32"/>
          <w:u w:val="single"/>
        </w:rPr>
        <w:t>Opponents of the deal cited not only anger at the Saudi government for its role in the murder of journalist </w:t>
      </w:r>
      <w:hyperlink r:id="rId205" w:tgtFrame="_blank" w:history="1">
        <w:r w:rsidRPr="00BE4466">
          <w:rPr>
            <w:rStyle w:val="Hyperlink"/>
            <w:rFonts w:asciiTheme="majorHAnsi" w:hAnsiTheme="majorHAnsi" w:cs="Arial"/>
            <w:color w:val="000000" w:themeColor="text1"/>
            <w:szCs w:val="32"/>
            <w:u w:val="single"/>
          </w:rPr>
          <w:t>Jamal Khashoggi</w:t>
        </w:r>
      </w:hyperlink>
      <w:r w:rsidRPr="00BE4466">
        <w:rPr>
          <w:rFonts w:asciiTheme="majorHAnsi" w:hAnsiTheme="majorHAnsi"/>
          <w:color w:val="000000" w:themeColor="text1"/>
          <w:szCs w:val="32"/>
          <w:u w:val="single"/>
        </w:rPr>
        <w:t> and its involvement in the war in Yemen, but also what they see as Trump's strong-arm efforts to sell weapons without seeking congressional say-so.</w:t>
      </w:r>
    </w:p>
    <w:p w14:paraId="00832213" w14:textId="77777777" w:rsidR="00CA0218" w:rsidRPr="00BE4466" w:rsidRDefault="00CA0218" w:rsidP="00CA0218">
      <w:pPr>
        <w:rPr>
          <w:rFonts w:asciiTheme="majorHAnsi" w:hAnsiTheme="majorHAnsi"/>
          <w:color w:val="000000" w:themeColor="text1"/>
          <w:szCs w:val="32"/>
          <w:u w:val="single"/>
        </w:rPr>
      </w:pPr>
      <w:r w:rsidRPr="00BE4466">
        <w:rPr>
          <w:rFonts w:asciiTheme="majorHAnsi" w:hAnsiTheme="majorHAnsi"/>
          <w:color w:val="000000" w:themeColor="text1"/>
          <w:sz w:val="16"/>
          <w:szCs w:val="32"/>
        </w:rPr>
        <w:t xml:space="preserve">Sen. Bob Menendez, D-N.J., the chief sponsor of the legislation, said </w:t>
      </w:r>
      <w:r w:rsidRPr="00BE4466">
        <w:rPr>
          <w:rFonts w:asciiTheme="majorHAnsi" w:hAnsiTheme="majorHAnsi"/>
          <w:color w:val="000000" w:themeColor="text1"/>
          <w:szCs w:val="32"/>
          <w:u w:val="single"/>
        </w:rPr>
        <w:t>the vote was not "about any one president or any one arms sales," but about being an "effective check" on the executive branch.</w:t>
      </w:r>
    </w:p>
    <w:p w14:paraId="41BEE1F5" w14:textId="77777777" w:rsidR="00CA0218" w:rsidRPr="00BE4466" w:rsidRDefault="00CA0218" w:rsidP="00CA0218">
      <w:pPr>
        <w:rPr>
          <w:rFonts w:asciiTheme="majorHAnsi" w:hAnsiTheme="majorHAnsi"/>
          <w:color w:val="000000" w:themeColor="text1"/>
          <w:sz w:val="16"/>
          <w:szCs w:val="32"/>
        </w:rPr>
      </w:pPr>
      <w:r w:rsidRPr="00BE4466">
        <w:rPr>
          <w:rFonts w:asciiTheme="majorHAnsi" w:hAnsiTheme="majorHAnsi"/>
          <w:color w:val="000000" w:themeColor="text1"/>
          <w:sz w:val="16"/>
          <w:szCs w:val="32"/>
        </w:rPr>
        <w:t>"</w:t>
      </w:r>
      <w:r w:rsidRPr="00BE4466">
        <w:rPr>
          <w:rFonts w:asciiTheme="majorHAnsi" w:hAnsiTheme="majorHAnsi"/>
          <w:color w:val="000000" w:themeColor="text1"/>
          <w:szCs w:val="32"/>
          <w:u w:val="single"/>
        </w:rPr>
        <w:t>We must both assert our role in upholding the rule of law at home and use our position to ensure that when our government seeks to swell weapons those sales advance our national security interests and our values</w:t>
      </w:r>
      <w:r w:rsidRPr="00BE4466">
        <w:rPr>
          <w:rFonts w:asciiTheme="majorHAnsi" w:hAnsiTheme="majorHAnsi"/>
          <w:color w:val="000000" w:themeColor="text1"/>
          <w:sz w:val="16"/>
          <w:szCs w:val="32"/>
        </w:rPr>
        <w:t>," he said.</w:t>
      </w:r>
    </w:p>
    <w:p w14:paraId="52EF508A" w14:textId="77777777" w:rsidR="00CA0218" w:rsidRPr="00BE4466" w:rsidRDefault="00CA0218" w:rsidP="00CA0218">
      <w:pPr>
        <w:rPr>
          <w:rFonts w:asciiTheme="majorHAnsi" w:hAnsiTheme="majorHAnsi"/>
          <w:color w:val="000000" w:themeColor="text1"/>
          <w:sz w:val="16"/>
          <w:szCs w:val="16"/>
        </w:rPr>
      </w:pPr>
      <w:r w:rsidRPr="00BE4466">
        <w:rPr>
          <w:rFonts w:asciiTheme="majorHAnsi" w:hAnsiTheme="majorHAnsi"/>
          <w:color w:val="000000" w:themeColor="text1"/>
          <w:sz w:val="16"/>
          <w:szCs w:val="16"/>
        </w:rPr>
        <w:t>He was joined by almost every Democrat and six Republicans: Lindsey Graham of South Carolina, Rand Paul of Kentucky, Jerry Moran of Kansas, Lisa Murkowski of Alaska, Todd Young of Indiana, and Mike Lee, of Utah in voting to block the deal.</w:t>
      </w:r>
    </w:p>
    <w:p w14:paraId="41F1AFF3" w14:textId="77777777" w:rsidR="00CA0218" w:rsidRPr="00BE4466" w:rsidRDefault="00CA0218" w:rsidP="00CA0218">
      <w:pPr>
        <w:rPr>
          <w:rFonts w:asciiTheme="majorHAnsi" w:hAnsiTheme="majorHAnsi"/>
          <w:color w:val="000000" w:themeColor="text1"/>
          <w:szCs w:val="32"/>
          <w:u w:val="single"/>
        </w:rPr>
      </w:pPr>
      <w:r w:rsidRPr="00BE4466">
        <w:rPr>
          <w:rFonts w:asciiTheme="majorHAnsi" w:hAnsiTheme="majorHAnsi"/>
          <w:color w:val="000000" w:themeColor="text1"/>
          <w:sz w:val="16"/>
          <w:szCs w:val="32"/>
        </w:rPr>
        <w:t xml:space="preserve">Despite the rare bipartisan rebuke of the administration's policy, </w:t>
      </w:r>
      <w:r w:rsidRPr="00BE4466">
        <w:rPr>
          <w:rFonts w:asciiTheme="majorHAnsi" w:hAnsiTheme="majorHAnsi"/>
          <w:color w:val="000000" w:themeColor="text1"/>
          <w:szCs w:val="32"/>
          <w:u w:val="single"/>
        </w:rPr>
        <w:t>opponents didn't muster the 67 votes necessary to override a presidential veto the White House threatened Thursday.</w:t>
      </w:r>
    </w:p>
    <w:p w14:paraId="6FF7D3BE" w14:textId="77777777" w:rsidR="00CA0218" w:rsidRPr="006246C5" w:rsidRDefault="00CA0218" w:rsidP="00CA0218">
      <w:pPr>
        <w:rPr>
          <w:rFonts w:asciiTheme="majorHAnsi" w:hAnsiTheme="majorHAnsi"/>
          <w:color w:val="000000" w:themeColor="text1"/>
          <w:sz w:val="16"/>
          <w:szCs w:val="32"/>
        </w:rPr>
      </w:pPr>
    </w:p>
    <w:p w14:paraId="11831165" w14:textId="77777777" w:rsidR="00CA0218" w:rsidRPr="005C3D46" w:rsidRDefault="00CA0218" w:rsidP="00CA0218"/>
    <w:p w14:paraId="6C3EFC6C" w14:textId="77777777" w:rsidR="00CA0218" w:rsidRDefault="00CA0218" w:rsidP="00CA0218">
      <w:pPr>
        <w:pStyle w:val="Heading4"/>
      </w:pPr>
      <w:r>
        <w:t>Another congress bi-part support plan card</w:t>
      </w:r>
    </w:p>
    <w:p w14:paraId="4766A5EF" w14:textId="77777777" w:rsidR="00CA0218" w:rsidRDefault="00CA0218" w:rsidP="00CA0218">
      <w:pPr>
        <w:rPr>
          <w:rStyle w:val="Hyperlink"/>
        </w:rPr>
      </w:pPr>
      <w:hyperlink r:id="rId206" w:history="1">
        <w:r>
          <w:rPr>
            <w:rStyle w:val="Hyperlink"/>
          </w:rPr>
          <w:t>https://www.politico.com/story/2019/06/09/arm-sales-senate-saudi-arabia-1358440</w:t>
        </w:r>
      </w:hyperlink>
    </w:p>
    <w:p w14:paraId="3FB9D0F1" w14:textId="77777777" w:rsidR="00CA0218" w:rsidRDefault="00CA0218" w:rsidP="00CA0218"/>
    <w:p w14:paraId="4BD9AABC" w14:textId="265F973A" w:rsidR="0042741A" w:rsidRDefault="0042741A" w:rsidP="00A30E42">
      <w:pPr>
        <w:pStyle w:val="Heading3"/>
      </w:pPr>
      <w:r>
        <w:t>AT: Condition CP</w:t>
      </w:r>
    </w:p>
    <w:p w14:paraId="7877C8CF" w14:textId="77777777" w:rsidR="0042741A" w:rsidRDefault="0042741A" w:rsidP="0042741A"/>
    <w:p w14:paraId="7B6A2DFA" w14:textId="2D8A3D26" w:rsidR="0042741A" w:rsidRPr="00922FA7" w:rsidRDefault="0042741A" w:rsidP="0042741A">
      <w:pPr>
        <w:pStyle w:val="Heading4"/>
      </w:pPr>
      <w:r>
        <w:t xml:space="preserve">Arms </w:t>
      </w:r>
      <w:r>
        <w:t>emargoes</w:t>
      </w:r>
      <w:r>
        <w:t xml:space="preserve"> work </w:t>
      </w:r>
      <w:r>
        <w:t>as leverage—the aff solves</w:t>
      </w:r>
      <w:r>
        <w:t>—</w:t>
      </w:r>
      <w:r w:rsidRPr="00922FA7">
        <w:rPr>
          <w:b w:val="0"/>
        </w:rPr>
        <w:t>empirics, access, leverage, doesn’t cause fill in</w:t>
      </w:r>
    </w:p>
    <w:p w14:paraId="3372C47C" w14:textId="77777777" w:rsidR="0042741A" w:rsidRDefault="0042741A" w:rsidP="0042741A">
      <w:r w:rsidRPr="00982A59">
        <w:rPr>
          <w:rStyle w:val="Style13ptBold"/>
        </w:rPr>
        <w:t>Miller and Binder 19</w:t>
      </w:r>
      <w:r>
        <w:t>, Andrew Miller is the deputy director for policy at the Project on Middle East Democracy and served as the director for Egypt and Israel military issues at the U.S. National Security Council from 2014 to 2017. Seth Binder is the advocacy officer at the Project on Middle East Democracy. Previously he served as the program manager and research associate at the Center for International Policy’s Security Assistance Monitor program, where he focused on U.S. security assistance and arms sales policy.5-10-2019, "The Case for Arms Embargoes Against Uncooperative Partners," War on the Rocks, https://warontherocks.com/2019/05/the-case-for-arms-embargoes-against-uncooperative-partners/</w:t>
      </w:r>
    </w:p>
    <w:p w14:paraId="54E89BD7" w14:textId="77777777" w:rsidR="0042741A" w:rsidRDefault="0042741A" w:rsidP="0042741A">
      <w:r>
        <w:t xml:space="preserve">The </w:t>
      </w:r>
      <w:r w:rsidRPr="00982A59">
        <w:rPr>
          <w:rStyle w:val="StyleUnderline"/>
        </w:rPr>
        <w:t>efficacy of withholding military assistance, including grant aid and arms sales, to modify the behavior of recipient countries is a hotly debated topic in the U.S. foreign policy community</w:t>
      </w:r>
      <w:r>
        <w:t xml:space="preserve">. Last month, War on the Rocks published another contribution to this discussion. In “The Case Against Arms Embargos, </w:t>
      </w:r>
      <w:proofErr w:type="gramStart"/>
      <w:r>
        <w:t>Even</w:t>
      </w:r>
      <w:proofErr w:type="gramEnd"/>
      <w:r>
        <w:t xml:space="preserve"> for Saudi Arabia,” Raymond Rounds opposes what he calls an “arms embargo” on Saudi Arabia, arguing that suspending U.S. arms sales as leverage over policy disagreements will only backfire by driving the kingdom to purchase arms from other countries. He contends that suspending sales to Saudi Arabia will fail to alter objectionable Saudi conduct, whether in Yemen or domestically, while “[damaging] ties with Saudi Arabia.” According to Rounds, this dynamic is not unique to Saudi Arabia, but a general proposition that applies to all U.S. arms recipients.</w:t>
      </w:r>
    </w:p>
    <w:p w14:paraId="7AAF7C4A" w14:textId="77777777" w:rsidR="0042741A" w:rsidRDefault="0042741A" w:rsidP="0042741A">
      <w:r w:rsidRPr="00982A59">
        <w:rPr>
          <w:rStyle w:val="StyleUnderline"/>
        </w:rPr>
        <w:t xml:space="preserve">If he is correct, arms embargoes — </w:t>
      </w:r>
      <w:r w:rsidRPr="00982A59">
        <w:t>a regular tool of U.S. foreign</w:t>
      </w:r>
      <w:r w:rsidRPr="00982A59">
        <w:rPr>
          <w:rStyle w:val="StyleUnderline"/>
        </w:rPr>
        <w:t xml:space="preserve"> </w:t>
      </w:r>
      <w:r w:rsidRPr="00982A59">
        <w:t>policy</w:t>
      </w:r>
      <w:r w:rsidRPr="00982A59">
        <w:rPr>
          <w:rStyle w:val="StyleUnderline"/>
        </w:rPr>
        <w:t xml:space="preserve"> — are quixotic attempts to shape the behavior of foreign governments and put the United States at a strategic disadvantage to global competitors.</w:t>
      </w:r>
      <w:r>
        <w:t xml:space="preserve"> While </w:t>
      </w:r>
      <w:r w:rsidRPr="00982A59">
        <w:rPr>
          <w:rStyle w:val="StyleUnderline"/>
        </w:rPr>
        <w:t>this argument</w:t>
      </w:r>
      <w:r>
        <w:t xml:space="preserve"> seems reasonable, if depressing, it </w:t>
      </w:r>
      <w:r w:rsidRPr="00982A59">
        <w:rPr>
          <w:rStyle w:val="StyleUnderline"/>
        </w:rPr>
        <w:t>suffers from two principal and serious flaws.</w:t>
      </w:r>
    </w:p>
    <w:p w14:paraId="39402662" w14:textId="77777777" w:rsidR="0042741A" w:rsidRPr="00982A59" w:rsidRDefault="0042741A" w:rsidP="0042741A">
      <w:pPr>
        <w:rPr>
          <w:rStyle w:val="StyleUnderline"/>
        </w:rPr>
      </w:pPr>
      <w:r>
        <w:t xml:space="preserve">First, the </w:t>
      </w:r>
      <w:r w:rsidRPr="00982A59">
        <w:rPr>
          <w:rStyle w:val="StyleUnderline"/>
        </w:rPr>
        <w:t>empirical record does not support Rounds’ contention that arms embargoes do not deliver</w:t>
      </w:r>
      <w:r>
        <w:t xml:space="preserve">. While these suspensions are not a silver bullet, there is </w:t>
      </w:r>
      <w:r w:rsidRPr="00982A59">
        <w:rPr>
          <w:rStyle w:val="StyleUnderline"/>
        </w:rPr>
        <w:t>ample evidence to demonstrate that they can be effective in changing the policy of a target country</w:t>
      </w:r>
      <w:r>
        <w:t xml:space="preserve">. For example, in 2005, the </w:t>
      </w:r>
      <w:r w:rsidRPr="00982A59">
        <w:rPr>
          <w:rStyle w:val="StyleUnderline"/>
        </w:rPr>
        <w:t>United States successfully used the suspension of a joint weapons project to persuade Israel to cancel a proposed sale of drone equipment to China</w:t>
      </w:r>
      <w:r>
        <w:t xml:space="preserve">. In another example, then-Secretary of State </w:t>
      </w:r>
      <w:r w:rsidRPr="00982A59">
        <w:rPr>
          <w:rStyle w:val="StyleUnderline"/>
        </w:rPr>
        <w:t>Rex Tillerson secured commitments from Egypt to resolve a longstanding criminal case against 41 foreign NGO workers, including Americans and Europeans, and to suspend military cooperation with North Korea in exchange for releasing $195 million in suspended military aid</w:t>
      </w:r>
      <w:r>
        <w:t xml:space="preserve">. More recently, the legislative hold Sen. Robert </w:t>
      </w:r>
      <w:r w:rsidRPr="00982A59">
        <w:rPr>
          <w:rStyle w:val="StyleUnderline"/>
        </w:rPr>
        <w:t>Menendez placed on an arms sale to Saudi Arabia and the United Arab Emirates, when combined with threatened legislation to impose further restrictions on transfers to Saudi Arabia, helped pressure the Saudi-led coalition in Yemen to re-engage in negotiations with the Houthis, resulting in an imperfect but still important deal on the port of Hodeidah.</w:t>
      </w:r>
    </w:p>
    <w:p w14:paraId="6D0D4F0C" w14:textId="77777777" w:rsidR="0042741A" w:rsidRDefault="0042741A" w:rsidP="0042741A">
      <w:r>
        <w:t xml:space="preserve">The </w:t>
      </w:r>
      <w:r w:rsidRPr="00982A59">
        <w:rPr>
          <w:rStyle w:val="StyleUnderline"/>
        </w:rPr>
        <w:t>author’s argument that arms embargoes do not work cites the 2013 suspension of U.S. military aid to Egypt</w:t>
      </w:r>
      <w:r>
        <w:t xml:space="preserve"> following that country’s military coup. This policy clearly failed to reverse the military coup led by current President Abdel Fattah al-Sisi, </w:t>
      </w:r>
      <w:r w:rsidRPr="00982A59">
        <w:rPr>
          <w:rStyle w:val="StyleUnderline"/>
        </w:rPr>
        <w:t>but there are good reasons to question the validity of the example</w:t>
      </w:r>
      <w:r>
        <w:t xml:space="preserve">. Proponents of the suspension argue with good reason that </w:t>
      </w:r>
      <w:r w:rsidRPr="00982A59">
        <w:rPr>
          <w:rStyle w:val="StyleUnderline"/>
        </w:rPr>
        <w:t>it was not given a fair chance to work</w:t>
      </w:r>
      <w:r>
        <w:t xml:space="preserve">. </w:t>
      </w:r>
      <w:r w:rsidRPr="00982A59">
        <w:rPr>
          <w:rStyle w:val="StyleUnderline"/>
        </w:rPr>
        <w:t>Shortly after the decision was announced, senior U.S. officials told the Egyptians the aid would soon be restored, undercutting the coercive value of the suspension.</w:t>
      </w:r>
      <w:r>
        <w:t xml:space="preserve"> From the perspective of the </w:t>
      </w:r>
      <w:r w:rsidRPr="00982A59">
        <w:rPr>
          <w:rStyle w:val="StyleUnderline"/>
        </w:rPr>
        <w:t>Egyptian government, it would have been irrational to make serious concessions in response to what they believed was an idle threat.</w:t>
      </w:r>
      <w:r>
        <w:t xml:space="preserve"> Just as important, due to a plethora of exceptions and carve-outs, </w:t>
      </w:r>
      <w:r w:rsidRPr="00982A59">
        <w:rPr>
          <w:rStyle w:val="StyleUnderline"/>
        </w:rPr>
        <w:t>some U.S. military assistance to Egypt continued throughout the suspension period, including maintenance and sustainment, sparing the Egyptian military from the full force of the hold</w:t>
      </w:r>
      <w:r>
        <w:t>.</w:t>
      </w:r>
    </w:p>
    <w:p w14:paraId="329E6A35" w14:textId="77777777" w:rsidR="0042741A" w:rsidRPr="00982A59" w:rsidRDefault="0042741A" w:rsidP="0042741A">
      <w:pPr>
        <w:rPr>
          <w:rStyle w:val="StyleUnderline"/>
        </w:rPr>
      </w:pPr>
      <w:r w:rsidRPr="00982A59">
        <w:rPr>
          <w:rStyle w:val="StyleUnderline"/>
        </w:rPr>
        <w:t>Despite undercutting its own suspension, the hold still produced some good</w:t>
      </w:r>
      <w:r>
        <w:t xml:space="preserve">. U.S. </w:t>
      </w:r>
      <w:r w:rsidRPr="00982A59">
        <w:rPr>
          <w:rStyle w:val="StyleUnderline"/>
        </w:rPr>
        <w:t>diplomats were able to leverage the policy to deter the Egyptian government from enforcing an arbitrary September 2014 deadline for NGOs to register under Egypt’s draconian 2002 NGO law</w:t>
      </w:r>
      <w:r>
        <w:t xml:space="preserve">. And, although Egypt released U.S. citizen Mohamed Soltan from prison two months after aid was resumed, </w:t>
      </w:r>
      <w:r w:rsidRPr="00982A59">
        <w:rPr>
          <w:rStyle w:val="StyleUnderline"/>
        </w:rPr>
        <w:t>Cairo was partly motivated by the concern that the Obama administration could reverse its decision to resume arms shipments.</w:t>
      </w:r>
      <w:r>
        <w:t xml:space="preserve"> To be sure, these accomplishments were relatively limited, and we should be careful not to overestimate the efficacy of arms holds. A foreign government is unlikely to fundamentally change its position on what it views as an existential issue. But </w:t>
      </w:r>
      <w:r w:rsidRPr="00982A59">
        <w:rPr>
          <w:rStyle w:val="StyleUnderline"/>
        </w:rPr>
        <w:t>prior suspensions have yielded tangible gains, and they should remain part of the U.S. foreign policy toolkit.</w:t>
      </w:r>
    </w:p>
    <w:p w14:paraId="025D4DFF" w14:textId="77777777" w:rsidR="0042741A" w:rsidRPr="00982A59" w:rsidRDefault="0042741A" w:rsidP="0042741A">
      <w:pPr>
        <w:rPr>
          <w:rStyle w:val="StyleUnderline"/>
        </w:rPr>
      </w:pPr>
      <w:r>
        <w:t xml:space="preserve">Second, </w:t>
      </w:r>
      <w:r w:rsidRPr="00982A59">
        <w:rPr>
          <w:rStyle w:val="StyleUnderline"/>
        </w:rPr>
        <w:t>Rounds also overstates the costs of suspending arms transfers</w:t>
      </w:r>
      <w:r>
        <w:t xml:space="preserve">. He is </w:t>
      </w:r>
      <w:r w:rsidRPr="00982A59">
        <w:rPr>
          <w:rStyle w:val="StyleUnderline"/>
        </w:rPr>
        <w:t>particularly focused on the potential for losing “access,”</w:t>
      </w:r>
      <w:r>
        <w:t xml:space="preserve"> a term that encompasses relationships with the recipient country’s military leadership; insight into their views, organization, and doctrine; and permission for the U.S. military to use that country’s bases and airspace. These are legitimate concerns, but </w:t>
      </w:r>
      <w:r w:rsidRPr="00982A59">
        <w:rPr>
          <w:rStyle w:val="StyleUnderline"/>
        </w:rPr>
        <w:t>suspensions do not automatically compromise access</w:t>
      </w:r>
      <w:r>
        <w:t xml:space="preserve">. </w:t>
      </w:r>
      <w:r w:rsidRPr="00982A59">
        <w:rPr>
          <w:rStyle w:val="StyleUnderline"/>
        </w:rPr>
        <w:t>Egypt</w:t>
      </w:r>
      <w:r>
        <w:t xml:space="preserve">, for instance, </w:t>
      </w:r>
      <w:r w:rsidRPr="00982A59">
        <w:rPr>
          <w:rStyle w:val="StyleUnderline"/>
        </w:rPr>
        <w:t>never curtailed the U.S. military ability to use the Suez Canal or Egyptian airspace while arms transfers were on hold</w:t>
      </w:r>
      <w:r>
        <w:t xml:space="preserve">. And, while intelligence about a foreign military is valuable, we often have other, clandestine ways to acquire such information. Moreover, we should not conflate access with influence. U.S. military officials had access to their Egyptian counterparts during the events of 2013, but those channels were of no use in deterring Egypt’s military from removing the country’s democratically elected president. </w:t>
      </w:r>
      <w:r w:rsidRPr="00982A59">
        <w:rPr>
          <w:rStyle w:val="StyleUnderline"/>
        </w:rPr>
        <w:t>Nor has U.S access reduced civilian casualties from Saudi-coalition bombing in Yemen. In these cases, access without influence does not absolve the United States of complicity.</w:t>
      </w:r>
    </w:p>
    <w:p w14:paraId="5085E1D7" w14:textId="77777777" w:rsidR="0042741A" w:rsidRPr="00982A59" w:rsidRDefault="0042741A" w:rsidP="0042741A">
      <w:pPr>
        <w:rPr>
          <w:rStyle w:val="StyleUnderline"/>
        </w:rPr>
      </w:pPr>
      <w:r>
        <w:t xml:space="preserve">The author’s other major concern is that arms suspensions could result in the loss of arms sales to strategic competitors like Russia or China. The jobs created by such sales are not trivial matters, but </w:t>
      </w:r>
      <w:r w:rsidRPr="00982A59">
        <w:rPr>
          <w:rStyle w:val="StyleUnderline"/>
        </w:rPr>
        <w:t>studies have found that they do not provide the economic benefits or jobs that are often touted</w:t>
      </w:r>
      <w:r>
        <w:t xml:space="preserve">. </w:t>
      </w:r>
      <w:r w:rsidRPr="00982A59">
        <w:rPr>
          <w:rStyle w:val="StyleUnderline"/>
        </w:rPr>
        <w:t>Nor are these sales necessary to maintain the military industrial base, which is powered by billions of dollars each year from domestic purchases, except in rare cases.</w:t>
      </w:r>
      <w:r>
        <w:t xml:space="preserve"> </w:t>
      </w:r>
      <w:r w:rsidRPr="00982A59">
        <w:rPr>
          <w:rStyle w:val="StyleUnderline"/>
        </w:rPr>
        <w:t>Fundamentally, the author’s implicit argument</w:t>
      </w:r>
      <w:r>
        <w:t xml:space="preserve"> — that if the United States reliably supplies weapons to strategically important countries, they won’t seek them elsewhere — </w:t>
      </w:r>
      <w:r w:rsidRPr="00982A59">
        <w:rPr>
          <w:rStyle w:val="StyleUnderline"/>
        </w:rPr>
        <w:t>is suspect</w:t>
      </w:r>
      <w:r>
        <w:t xml:space="preserve">. Countries, including close partners like Egypt and the United Arab Emirates, have long sought to diversify their weapons stockpiles, and in an increasingly multipolar world, more countries are seeking to diversify their arms suppliers to maintain their own independence. While U.S. arms will continue to compete with Russian or Chinese counterparts on a sale-by-sale basis, it will </w:t>
      </w:r>
      <w:r w:rsidRPr="00982A59">
        <w:rPr>
          <w:rStyle w:val="StyleUnderline"/>
        </w:rPr>
        <w:t>become increasingly unrealistic to be the exclusive supplier of any partner country, irrespective of how reliable the United States is.</w:t>
      </w:r>
    </w:p>
    <w:p w14:paraId="3B35C369" w14:textId="77777777" w:rsidR="0042741A" w:rsidRDefault="0042741A" w:rsidP="0042741A">
      <w:r w:rsidRPr="00982A59">
        <w:rPr>
          <w:rStyle w:val="StyleUnderline"/>
        </w:rPr>
        <w:t>The reluctance to use the leverage afforded by arms transfers is symptomatic of a broader pathology in U.S. foreign policy: a fixation on maintaining relationships without regard to the value they provide</w:t>
      </w:r>
      <w:r>
        <w:t xml:space="preserve">. Relationships are important, but the </w:t>
      </w:r>
      <w:r w:rsidRPr="00982A59">
        <w:rPr>
          <w:rStyle w:val="StyleUnderline"/>
        </w:rPr>
        <w:t xml:space="preserve">United States should receive a commensurate return on its investments. </w:t>
      </w:r>
      <w:r>
        <w:t xml:space="preserve">When this is not the case, the </w:t>
      </w:r>
      <w:r w:rsidRPr="00982A59">
        <w:rPr>
          <w:rStyle w:val="StyleUnderline"/>
        </w:rPr>
        <w:t>United States should not hesitate to adjust the status and intimacy of a bilateral relationship, including through the suspension of arms transfers</w:t>
      </w:r>
      <w:r>
        <w:t xml:space="preserve">. Contrary to Rounds’ argument, </w:t>
      </w:r>
      <w:r w:rsidRPr="00982A59">
        <w:rPr>
          <w:rStyle w:val="StyleUnderline"/>
        </w:rPr>
        <w:t>such steps can yield important policy gains</w:t>
      </w:r>
      <w:r>
        <w:t xml:space="preserve">. Even if they do not, </w:t>
      </w:r>
      <w:r w:rsidRPr="00982A59">
        <w:rPr>
          <w:rStyle w:val="StyleUnderline"/>
        </w:rPr>
        <w:t>we can at least avoid some of the blowback of enabling reckless and rights-abusing actions. Distance does not have the allure of access, but it may ultimately put the United States in a stronger strategic position</w:t>
      </w:r>
      <w:r>
        <w:t>.</w:t>
      </w:r>
    </w:p>
    <w:p w14:paraId="18965682" w14:textId="77777777" w:rsidR="0042741A" w:rsidRDefault="0042741A" w:rsidP="0042741A"/>
    <w:p w14:paraId="3C394072" w14:textId="77777777" w:rsidR="0042741A" w:rsidRPr="0042741A" w:rsidRDefault="0042741A" w:rsidP="0042741A"/>
    <w:p w14:paraId="502BE798" w14:textId="209B3673" w:rsidR="001B0797" w:rsidRPr="00775B71" w:rsidRDefault="001B0797" w:rsidP="00A30E42">
      <w:pPr>
        <w:pStyle w:val="Heading3"/>
      </w:pPr>
      <w:r>
        <w:t>AT: Kritiks</w:t>
      </w:r>
    </w:p>
    <w:p w14:paraId="3F6092E0" w14:textId="77777777" w:rsidR="001B0797" w:rsidRPr="008E7DFE" w:rsidRDefault="001B0797" w:rsidP="001B0797">
      <w:pPr>
        <w:pStyle w:val="Heading4"/>
        <w:rPr>
          <w:rFonts w:cs="Calibri"/>
        </w:rPr>
      </w:pPr>
      <w:r w:rsidRPr="008E7DFE">
        <w:rPr>
          <w:rFonts w:cs="Calibri"/>
        </w:rPr>
        <w:t>Arms sales to Saudi Arabia rely on the myth of securitization – they uphold killing machines on the premise of war profiteering.</w:t>
      </w:r>
    </w:p>
    <w:p w14:paraId="76EF8159" w14:textId="77777777" w:rsidR="001B0797" w:rsidRPr="008E7DFE" w:rsidRDefault="001B0797" w:rsidP="001B0797">
      <w:r w:rsidRPr="008E7DFE">
        <w:t xml:space="preserve">Patrick T. </w:t>
      </w:r>
      <w:r w:rsidRPr="008E7DFE">
        <w:rPr>
          <w:rStyle w:val="Style13ptBold"/>
        </w:rPr>
        <w:t>Hiller 17</w:t>
      </w:r>
      <w:r w:rsidRPr="008E7DFE">
        <w:t xml:space="preserve"> {Member of the Governing Council of the International Peace Research Association and director of the War Prevention Initiative of the Jubitz Family Foundation, “The $110 Billion Myth of Supporting Saudi Arabia’s Defense Needs,” </w:t>
      </w:r>
      <w:r w:rsidRPr="008E7DFE">
        <w:rPr>
          <w:i/>
          <w:iCs/>
        </w:rPr>
        <w:t>World Beyond War</w:t>
      </w:r>
      <w:r w:rsidRPr="008E7DFE">
        <w:t xml:space="preserve">, </w:t>
      </w:r>
      <w:hyperlink r:id="rId207" w:history="1">
        <w:r w:rsidRPr="008E7DFE">
          <w:rPr>
            <w:rStyle w:val="Hyperlink"/>
          </w:rPr>
          <w:t>https://worldbeyondwar.org/110-billion-myth-supporting-saudi-arabias-defense-needs/</w:t>
        </w:r>
      </w:hyperlink>
      <w:r w:rsidRPr="008E7DFE">
        <w:t>, Published 5/20/17, Accessed 6/19/19} //RG</w:t>
      </w:r>
    </w:p>
    <w:p w14:paraId="5D423BB3" w14:textId="77777777" w:rsidR="001B0797" w:rsidRPr="008E7DFE" w:rsidRDefault="001B0797" w:rsidP="001B0797">
      <w:r w:rsidRPr="008E7DFE">
        <w:t xml:space="preserve">A May 20, 2017 press release “Supporting Saudi Arabia’s Defense Needs” from the U.S. State Department outlines the framework. </w:t>
      </w:r>
      <w:r w:rsidRPr="008E7DFE">
        <w:rPr>
          <w:rStyle w:val="StyleUnderline"/>
        </w:rPr>
        <w:t>How $110 billion worth of killing machinery such as tanks, artillery, helicopters, combatant ships, and other weapons systems reflect the State Department’s slogan “Diplomacy in Action” is a mythological stretch of imagination</w:t>
      </w:r>
      <w:r w:rsidRPr="008E7DFE">
        <w:t xml:space="preserve">. More importantly though, this deal is </w:t>
      </w:r>
      <w:r w:rsidRPr="008E7DFE">
        <w:rPr>
          <w:rStyle w:val="StyleUnderline"/>
        </w:rPr>
        <w:t>the continuation of global arms trade practices</w:t>
      </w:r>
      <w:r w:rsidRPr="008E7DFE">
        <w:t xml:space="preserve"> that </w:t>
      </w:r>
      <w:r w:rsidRPr="008E7DFE">
        <w:rPr>
          <w:rStyle w:val="StyleUnderline"/>
        </w:rPr>
        <w:t>are sustained by several myths which are driven by a militarist consensus and acceptance of war profiteering</w:t>
      </w:r>
      <w:r w:rsidRPr="008E7DFE">
        <w:t xml:space="preserve"> regardless of who is President. With the help of historian Paul Holden and colleagues’ 2016 book Indefensible: Seven myths that sustain the global arms trade, it is now possible to shed new light on what we are led to believe such deals achieve.</w:t>
      </w:r>
    </w:p>
    <w:p w14:paraId="50F93258" w14:textId="77777777" w:rsidR="001B0797" w:rsidRPr="008E7DFE" w:rsidRDefault="001B0797" w:rsidP="001B0797">
      <w:pPr>
        <w:rPr>
          <w:rStyle w:val="StyleUnderline"/>
        </w:rPr>
      </w:pPr>
      <w:r w:rsidRPr="008E7DFE">
        <w:rPr>
          <w:rStyle w:val="StyleUnderline"/>
        </w:rPr>
        <w:t>The myth of increased security</w:t>
      </w:r>
      <w:r w:rsidRPr="008E7DFE">
        <w:t xml:space="preserve">: According to the State Department, this deal supports the long-term security of Saudi Arabia in the face of malign Iranian influence and threats. That’s unlikely, given that </w:t>
      </w:r>
      <w:r w:rsidRPr="008E7DFE">
        <w:rPr>
          <w:rStyle w:val="StyleUnderline"/>
        </w:rPr>
        <w:t>Holden and colleagues demonstrated that increased weapons spending leads to arms races, increases security threats due to ill-conceived usage, and under-sources important non-military action. Looking at the bloodshed in the region, we now can say with certainty that the continued influx of weapons makes civilians caught in violent conflict less secure.</w:t>
      </w:r>
    </w:p>
    <w:p w14:paraId="030D3E87" w14:textId="77777777" w:rsidR="001B0797" w:rsidRPr="008E7DFE" w:rsidRDefault="001B0797" w:rsidP="001B0797">
      <w:r w:rsidRPr="008E7DFE">
        <w:t xml:space="preserve">The myth of a sound national security analysis: </w:t>
      </w:r>
      <w:r w:rsidRPr="008E7DFE">
        <w:rPr>
          <w:rStyle w:val="StyleUnderline"/>
        </w:rPr>
        <w:t>More weapons provided by the United States into a volatile region will not only add fuel to the many regional fires, it will also undermine successful diplomatic initiatives such as the Iran Nuclear Deal</w:t>
      </w:r>
      <w:r w:rsidRPr="008E7DFE">
        <w:t xml:space="preserve">. </w:t>
      </w:r>
      <w:r w:rsidRPr="008E7DFE">
        <w:rPr>
          <w:rStyle w:val="StyleUnderline"/>
        </w:rPr>
        <w:t>It is more likely that such deals are driven by economic considerations – that is, corporate profits or flat out corruption</w:t>
      </w:r>
      <w:r w:rsidRPr="008E7DFE">
        <w:t>. In fact, the State Department does not hide the fact that this deal presumably expands opportunities for American companies in the region.</w:t>
      </w:r>
    </w:p>
    <w:p w14:paraId="2E246B61" w14:textId="77777777" w:rsidR="001B0797" w:rsidRPr="008E7DFE" w:rsidRDefault="001B0797" w:rsidP="001B0797">
      <w:r w:rsidRPr="008E7DFE">
        <w:t xml:space="preserve">The myth of controlling how the weapons are used: </w:t>
      </w:r>
      <w:r w:rsidRPr="008E7DFE">
        <w:rPr>
          <w:rStyle w:val="StyleUnderline"/>
        </w:rPr>
        <w:t>Backed by the U.S., Saudi Arabia is fighting a war in Yemen, which, according to the United Nations humanitarian affairs office is “experiencing the world’s largest humanitarian crisis.”</w:t>
      </w:r>
      <w:r w:rsidRPr="008E7DFE">
        <w:t xml:space="preserve"> In other words, </w:t>
      </w:r>
      <w:r w:rsidRPr="008E7DFE">
        <w:rPr>
          <w:rStyle w:val="StyleUnderline"/>
        </w:rPr>
        <w:t>this arms deal will lead to continued killing of Yemeni people by U.S. weapons of war</w:t>
      </w:r>
      <w:r w:rsidRPr="008E7DFE">
        <w:t>. Women. Children. Civilians.</w:t>
      </w:r>
    </w:p>
    <w:p w14:paraId="463833C5" w14:textId="77777777" w:rsidR="001B0797" w:rsidRPr="008E7DFE" w:rsidRDefault="001B0797" w:rsidP="001B0797">
      <w:pPr>
        <w:rPr>
          <w:rStyle w:val="StyleUnderline"/>
        </w:rPr>
      </w:pPr>
      <w:r w:rsidRPr="008E7DFE">
        <w:t xml:space="preserve">Administration </w:t>
      </w:r>
      <w:r w:rsidRPr="008E7DFE">
        <w:rPr>
          <w:rStyle w:val="StyleUnderline"/>
        </w:rPr>
        <w:t>officials are well aware of how these weapons are used</w:t>
      </w:r>
      <w:r w:rsidRPr="008E7DFE">
        <w:t xml:space="preserve">, even though Secretary of Defense Jim Mattis called for UN brokered negotiations of the conflict. This was just a month before </w:t>
      </w:r>
      <w:r w:rsidRPr="008E7DFE">
        <w:rPr>
          <w:rStyle w:val="StyleUnderline"/>
        </w:rPr>
        <w:t>the</w:t>
      </w:r>
      <w:r w:rsidRPr="008E7DFE">
        <w:t xml:space="preserve"> $110 billion </w:t>
      </w:r>
      <w:r w:rsidRPr="008E7DFE">
        <w:rPr>
          <w:rStyle w:val="StyleUnderline"/>
        </w:rPr>
        <w:t>arms deal with Saudi Arabia</w:t>
      </w:r>
      <w:r w:rsidRPr="008E7DFE">
        <w:t xml:space="preserve">, which </w:t>
      </w:r>
      <w:r w:rsidRPr="008E7DFE">
        <w:rPr>
          <w:rStyle w:val="StyleUnderline"/>
        </w:rPr>
        <w:t>is being sold to the public in a sterile narrative of bolstering the security of our allies with U.S. weapons.</w:t>
      </w:r>
      <w:r w:rsidRPr="008E7DFE">
        <w:t xml:space="preserve"> Of course, we must not dismiss the fact that authoritarian </w:t>
      </w:r>
      <w:r w:rsidRPr="008E7DFE">
        <w:rPr>
          <w:rStyle w:val="StyleUnderline"/>
        </w:rPr>
        <w:t>regimes like Saudi Arabia have been known to use weaponry against their own citizens to crush any form of dissent.</w:t>
      </w:r>
    </w:p>
    <w:p w14:paraId="7526DAA4" w14:textId="77777777" w:rsidR="001B0797" w:rsidRPr="008E7DFE" w:rsidRDefault="001B0797" w:rsidP="001B0797">
      <w:pPr>
        <w:pStyle w:val="Heading4"/>
        <w:rPr>
          <w:rFonts w:cs="Calibri"/>
        </w:rPr>
      </w:pPr>
      <w:r w:rsidRPr="008E7DFE">
        <w:rPr>
          <w:rFonts w:cs="Calibri"/>
        </w:rPr>
        <w:t>Specifically, US support is predicated upon imperialist assumptions and turn a blind eye to authoritarian abuses.</w:t>
      </w:r>
    </w:p>
    <w:p w14:paraId="6E9EA9C1" w14:textId="77777777" w:rsidR="001B0797" w:rsidRPr="008E7DFE" w:rsidRDefault="001B0797" w:rsidP="001B0797">
      <w:r w:rsidRPr="008E7DFE">
        <w:t xml:space="preserve">Patrick T. </w:t>
      </w:r>
      <w:r w:rsidRPr="008E7DFE">
        <w:rPr>
          <w:rStyle w:val="Style13ptBold"/>
        </w:rPr>
        <w:t>Hiller 17</w:t>
      </w:r>
      <w:r w:rsidRPr="008E7DFE">
        <w:t xml:space="preserve"> {Member of the Governing Council of the International Peace Research Association and director of the War Prevention Initiative of the Jubitz Family Foundation, “The $110 Billion Myth of Supporting Saudi Arabia’s Defense Needs,” </w:t>
      </w:r>
      <w:r w:rsidRPr="008E7DFE">
        <w:rPr>
          <w:i/>
          <w:iCs/>
        </w:rPr>
        <w:t>World Beyond War</w:t>
      </w:r>
      <w:r w:rsidRPr="008E7DFE">
        <w:t xml:space="preserve">, </w:t>
      </w:r>
      <w:hyperlink r:id="rId208" w:history="1">
        <w:r w:rsidRPr="008E7DFE">
          <w:rPr>
            <w:rStyle w:val="Hyperlink"/>
          </w:rPr>
          <w:t>https://worldbeyondwar.org/110-billion-myth-supporting-saudi-arabias-defense-needs/</w:t>
        </w:r>
      </w:hyperlink>
      <w:r w:rsidRPr="008E7DFE">
        <w:t>, Published 5/20/17, Accessed 6/19/19} //RG</w:t>
      </w:r>
    </w:p>
    <w:p w14:paraId="57E34BC5" w14:textId="77777777" w:rsidR="001B0797" w:rsidRPr="008E7DFE" w:rsidRDefault="001B0797" w:rsidP="001B0797">
      <w:pPr>
        <w:rPr>
          <w:rStyle w:val="StyleUnderline"/>
        </w:rPr>
      </w:pPr>
      <w:r w:rsidRPr="008E7DFE">
        <w:t xml:space="preserve">The myth that corruption only exists in developing countries: </w:t>
      </w:r>
      <w:r w:rsidRPr="008E7DFE">
        <w:rPr>
          <w:rStyle w:val="StyleUnderline"/>
        </w:rPr>
        <w:t>The current administration’s officials and advisors demonstrate unprecedented levels of ethically questionable connections between their roles as public servants and the many business and consulting entities they belong or belonged to</w:t>
      </w:r>
      <w:r w:rsidRPr="008E7DFE">
        <w:t xml:space="preserve">. Some of the more reserved voices talk about kleptocracy, others go straight to </w:t>
      </w:r>
      <w:r w:rsidRPr="008E7DFE">
        <w:rPr>
          <w:rStyle w:val="StyleUnderline"/>
        </w:rPr>
        <w:t>the “Banana Republic” analogy</w:t>
      </w:r>
      <w:r w:rsidRPr="008E7DFE">
        <w:t xml:space="preserve">. This, </w:t>
      </w:r>
      <w:r w:rsidRPr="008E7DFE">
        <w:rPr>
          <w:rStyle w:val="StyleUnderline"/>
        </w:rPr>
        <w:t>together with an already existing arms trade context where blanket secrecy is accepted under the national security disguise, is extremely worrisome.</w:t>
      </w:r>
    </w:p>
    <w:p w14:paraId="45DEABBE" w14:textId="77777777" w:rsidR="001B0797" w:rsidRDefault="001B0797" w:rsidP="001B0797">
      <w:pPr>
        <w:rPr>
          <w:rStyle w:val="StyleUnderline"/>
        </w:rPr>
      </w:pPr>
      <w:r w:rsidRPr="008E7DFE">
        <w:t xml:space="preserve">Some might ask: But what about the seven-decade long security relations between the U.S. and Saudi Arabia? What about our steadfast ally in the region? </w:t>
      </w:r>
      <w:r w:rsidRPr="008E7DFE">
        <w:rPr>
          <w:rStyle w:val="StyleUnderline"/>
        </w:rPr>
        <w:t>Despite its “imperfections,” don’t we need Saudi Arabia to keep the evil Iranians at bay and rid the world of evil Islamic terrorists? These questions place hope in an authoritarian regime acting only in its self-interest and preservation, it also labels an entire nation as evil, and completely misunderstands threats stemming from terrorism</w:t>
      </w:r>
      <w:r w:rsidRPr="008E7DFE">
        <w:t xml:space="preserve">. Regardless of those flaws, </w:t>
      </w:r>
      <w:r w:rsidRPr="008E7DFE">
        <w:rPr>
          <w:rStyle w:val="StyleUnderline"/>
        </w:rPr>
        <w:t>the answer to all these questions should include justification for why we are not supporting the proven effective nonviolent measures to the many challenges we are facing.</w:t>
      </w:r>
    </w:p>
    <w:p w14:paraId="0A6F7670" w14:textId="77777777" w:rsidR="001B0797" w:rsidRDefault="001B0797" w:rsidP="001B0797">
      <w:pPr>
        <w:pStyle w:val="Heading4"/>
        <w:rPr>
          <w:rStyle w:val="StyleUnderline"/>
        </w:rPr>
      </w:pPr>
      <w:r>
        <w:rPr>
          <w:rStyle w:val="StyleUnderline"/>
        </w:rPr>
        <w:t>The US is complicit in a synchronized attack on life in Yemen – destroying the foundations of group life.</w:t>
      </w:r>
    </w:p>
    <w:p w14:paraId="711F5511" w14:textId="77777777" w:rsidR="001B0797" w:rsidRDefault="001B0797" w:rsidP="001B0797">
      <w:r>
        <w:t xml:space="preserve">Jeffrey S. </w:t>
      </w:r>
      <w:r w:rsidRPr="00B56CBA">
        <w:rPr>
          <w:rStyle w:val="Style13ptBold"/>
        </w:rPr>
        <w:t>Bachman 19</w:t>
      </w:r>
      <w:r>
        <w:rPr>
          <w:rStyle w:val="Style13ptBold"/>
        </w:rPr>
        <w:t xml:space="preserve"> </w:t>
      </w:r>
      <w:r w:rsidRPr="00B56CBA">
        <w:t>{Professorial Lecturer in Human Rights and Director of the Ethics, Peace, and Global Affairs MA Program at the American University's School of International Service</w:t>
      </w:r>
      <w:r>
        <w:t>, “</w:t>
      </w:r>
      <w:r w:rsidRPr="00B56CBA">
        <w:t xml:space="preserve">A “synchronised attack” on life: </w:t>
      </w:r>
      <w:proofErr w:type="gramStart"/>
      <w:r w:rsidRPr="00B56CBA">
        <w:t>the</w:t>
      </w:r>
      <w:proofErr w:type="gramEnd"/>
      <w:r w:rsidRPr="00B56CBA">
        <w:t xml:space="preserve"> Saudi-led coalition’s “hidden and holistic” genocide in Yemen and the shared responsibility of the US and UK.</w:t>
      </w:r>
      <w:r>
        <w:t>”</w:t>
      </w:r>
      <w:r w:rsidRPr="00B56CBA">
        <w:t xml:space="preserve"> </w:t>
      </w:r>
      <w:r w:rsidRPr="00B56CBA">
        <w:rPr>
          <w:i/>
          <w:iCs/>
        </w:rPr>
        <w:t>Third World Quarterly</w:t>
      </w:r>
      <w:r w:rsidRPr="00B56CBA">
        <w:t xml:space="preserve">, </w:t>
      </w:r>
      <w:r>
        <w:t xml:space="preserve">1-22, </w:t>
      </w:r>
      <w:hyperlink r:id="rId209" w:history="1">
        <w:r w:rsidRPr="00853DC0">
          <w:rPr>
            <w:rStyle w:val="Hyperlink"/>
          </w:rPr>
          <w:t>https://www.tandfonline.com/doi/abs/10.1080/01436597.2018.1539910</w:t>
        </w:r>
      </w:hyperlink>
      <w:r>
        <w:t>, Published 1-17-19, Accessed 6/23/19} //RG</w:t>
      </w:r>
    </w:p>
    <w:p w14:paraId="5A0F57B9" w14:textId="77777777" w:rsidR="001B0797" w:rsidRPr="00B56CBA" w:rsidRDefault="001B0797" w:rsidP="001B0797">
      <w:pPr>
        <w:rPr>
          <w:rStyle w:val="StyleUnderline"/>
        </w:rPr>
      </w:pPr>
      <w:r w:rsidRPr="00B56CBA">
        <w:rPr>
          <w:rStyle w:val="StyleUnderline"/>
        </w:rPr>
        <w:t>Cases of genocide, like that in Yemen,</w:t>
      </w:r>
      <w:r>
        <w:t xml:space="preserve"> then, </w:t>
      </w:r>
      <w:r w:rsidRPr="00B56CBA">
        <w:rPr>
          <w:rStyle w:val="StyleUnderline"/>
        </w:rPr>
        <w:t xml:space="preserve">are hidden behind a conceptual veil. </w:t>
      </w:r>
      <w:r>
        <w:t xml:space="preserve">They do not conform to the limited conception of genocide that continues to dominate genocide studies; therefore, </w:t>
      </w:r>
      <w:r w:rsidRPr="00B56CBA">
        <w:rPr>
          <w:rStyle w:val="StyleUnderline"/>
        </w:rPr>
        <w:t>they remain at the periphery</w:t>
      </w:r>
      <w:r>
        <w:t xml:space="preserve"> of the field, if not invisible altogether. </w:t>
      </w:r>
      <w:r w:rsidRPr="00B56CBA">
        <w:rPr>
          <w:rStyle w:val="StyleUnderline"/>
        </w:rPr>
        <w:t>However, a holistic conception of genocide</w:t>
      </w:r>
      <w:r>
        <w:t xml:space="preserve"> that incorporates Lemkin’s three methods of genocide, and the eight techniques from which they were derived, </w:t>
      </w:r>
      <w:r w:rsidRPr="00B56CBA">
        <w:rPr>
          <w:rStyle w:val="StyleUnderline"/>
        </w:rPr>
        <w:t>reveals the processes by which the very foundations of group life, both material and non-material, can be destroyed.</w:t>
      </w:r>
    </w:p>
    <w:p w14:paraId="19A53970" w14:textId="77777777" w:rsidR="001B0797" w:rsidRPr="00B56CBA" w:rsidRDefault="001B0797" w:rsidP="001B0797">
      <w:r w:rsidRPr="00B56CBA">
        <w:rPr>
          <w:rStyle w:val="StyleUnderline"/>
        </w:rPr>
        <w:t>When applied to the Coalition, a holistic concept also reveals the ongoing genocide in Yemen. The Coalition has deliberately attacked civilians in their homes, markets and mosques, and while attending weddings and funerals</w:t>
      </w:r>
      <w:r>
        <w:t xml:space="preserve">. The Coalition has </w:t>
      </w:r>
      <w:r w:rsidRPr="00B56CBA">
        <w:rPr>
          <w:rStyle w:val="StyleUnderline"/>
        </w:rPr>
        <w:t>intentionally destroyed Yemen’s vital civilian infrastructure and cultural heritage, attacked its hospitals, and imposed an air and naval blockade of Yemeni ports</w:t>
      </w:r>
      <w:r>
        <w:t xml:space="preserve">. It has </w:t>
      </w:r>
      <w:r w:rsidRPr="00B56CBA">
        <w:rPr>
          <w:rStyle w:val="StyleUnderline"/>
        </w:rPr>
        <w:t>undermined public health in Yemen, causing tens of thousands of preventable deaths</w:t>
      </w:r>
      <w:r>
        <w:t xml:space="preserve">. Even as this was being written, the Coalition was engaged in </w:t>
      </w:r>
      <w:r w:rsidRPr="00B56CBA">
        <w:rPr>
          <w:rStyle w:val="StyleUnderline"/>
        </w:rPr>
        <w:t>assaults on Hudeida and Saada</w:t>
      </w:r>
      <w:r>
        <w:t xml:space="preserve">. In Hudeida, at least 55 people were killed and 170 injured </w:t>
      </w:r>
      <w:r w:rsidRPr="00B56CBA">
        <w:rPr>
          <w:rStyle w:val="StyleUnderline"/>
        </w:rPr>
        <w:t>when densely populated districts of the port city were attacked</w:t>
      </w:r>
      <w:r>
        <w:t xml:space="preserve"> on 2 August 2018, </w:t>
      </w:r>
      <w:r w:rsidRPr="00B56CBA">
        <w:rPr>
          <w:rStyle w:val="StyleUnderline"/>
        </w:rPr>
        <w:t>including the</w:t>
      </w:r>
      <w:r>
        <w:t xml:space="preserve"> areas around </w:t>
      </w:r>
      <w:r w:rsidRPr="00B56CBA">
        <w:rPr>
          <w:rStyle w:val="StyleUnderline"/>
        </w:rPr>
        <w:t>Al-Thawra Hospital</w:t>
      </w:r>
      <w:r>
        <w:t xml:space="preserve">.95 One week later, on 9 August, </w:t>
      </w:r>
      <w:r w:rsidRPr="00B56CBA">
        <w:rPr>
          <w:rStyle w:val="StyleUnderline"/>
        </w:rPr>
        <w:t>a school bus transporting children home</w:t>
      </w:r>
      <w:r>
        <w:t xml:space="preserve"> to Saada from a field trip </w:t>
      </w:r>
      <w:r w:rsidRPr="00B56CBA">
        <w:rPr>
          <w:rStyle w:val="StyleUnderline"/>
        </w:rPr>
        <w:t>was bombed</w:t>
      </w:r>
      <w:r>
        <w:t xml:space="preserve"> (using a US-manufactured and -sold MK-82 bomb),96 killing at least 54 people, including 44 children.97 </w:t>
      </w:r>
      <w:r w:rsidRPr="00B56CBA">
        <w:t xml:space="preserve">There are also warnings of a second impending </w:t>
      </w:r>
      <w:r w:rsidRPr="00B56CBA">
        <w:rPr>
          <w:rStyle w:val="StyleUnderline"/>
        </w:rPr>
        <w:t>cholera</w:t>
      </w:r>
      <w:r w:rsidRPr="00B56CBA">
        <w:t xml:space="preserve"> epidemic, along with ‘8.4 million</w:t>
      </w:r>
      <w:r>
        <w:t xml:space="preserve"> </w:t>
      </w:r>
      <w:r w:rsidRPr="00B56CBA">
        <w:t xml:space="preserve">Yemenis who are a step away from </w:t>
      </w:r>
      <w:r w:rsidRPr="00B56CBA">
        <w:rPr>
          <w:rStyle w:val="StyleUnderline"/>
        </w:rPr>
        <w:t>famine’</w:t>
      </w:r>
      <w:r w:rsidRPr="00B56CBA">
        <w:t>.98</w:t>
      </w:r>
    </w:p>
    <w:p w14:paraId="7299405F" w14:textId="77777777" w:rsidR="001B0797" w:rsidRDefault="001B0797" w:rsidP="001B0797">
      <w:r w:rsidRPr="00B56CBA">
        <w:rPr>
          <w:rStyle w:val="StyleUnderline"/>
        </w:rPr>
        <w:t xml:space="preserve">The Coalition’s actions in Yemen amount to nothing less than a </w:t>
      </w:r>
      <w:r w:rsidRPr="00B56CBA">
        <w:rPr>
          <w:rStyle w:val="Emphasis"/>
        </w:rPr>
        <w:t>synchronised attack on all aspects of life in Yemen</w:t>
      </w:r>
      <w:r w:rsidRPr="00B56CBA">
        <w:t>, the very foundation of Lemkin’s concept of genocide. Wi</w:t>
      </w:r>
      <w:r w:rsidRPr="00B56CBA">
        <w:rPr>
          <w:rStyle w:val="StyleUnderline"/>
        </w:rPr>
        <w:t>thout the uninterrupted flow of aid and support from the US and UK, the Coalition would not be capable of committing genocide on the scale that it has achieved. The provision of military equipment and weapons, along with the mid-air refueling, targeting advice and support, sharing of intelligence, and expedited munitions resupply and maintenance have made it possible. The US</w:t>
      </w:r>
      <w:r w:rsidRPr="00B56CBA">
        <w:t xml:space="preserve"> and UK </w:t>
      </w:r>
      <w:r w:rsidRPr="00B56CBA">
        <w:rPr>
          <w:rStyle w:val="StyleUnderline"/>
        </w:rPr>
        <w:t>have provided this aid and support with full knowledge of its consequences</w:t>
      </w:r>
      <w:r w:rsidRPr="00B56CBA">
        <w:t xml:space="preserve">. The very fact that </w:t>
      </w:r>
      <w:r w:rsidRPr="00993E72">
        <w:rPr>
          <w:rStyle w:val="StyleUnderline"/>
        </w:rPr>
        <w:t>the US has increased its targeting assistance in response to criticism of the Coalition’s attacks on civilians</w:t>
      </w:r>
      <w:r w:rsidRPr="00B56CBA">
        <w:t xml:space="preserve"> is evidence of knowledge of the harm being</w:t>
      </w:r>
      <w:r>
        <w:t xml:space="preserve"> </w:t>
      </w:r>
      <w:r w:rsidRPr="00B56CBA">
        <w:t xml:space="preserve">perpetrated. Therefore, it is incontrovertible that </w:t>
      </w:r>
      <w:r w:rsidRPr="00993E72">
        <w:rPr>
          <w:rStyle w:val="StyleUnderline"/>
        </w:rPr>
        <w:t>the US</w:t>
      </w:r>
      <w:r w:rsidRPr="00B56CBA">
        <w:t xml:space="preserve"> and UK </w:t>
      </w:r>
      <w:r w:rsidRPr="00993E72">
        <w:rPr>
          <w:rStyle w:val="StyleUnderline"/>
        </w:rPr>
        <w:t>share responsibility with the Coalition for genocide in Yemen</w:t>
      </w:r>
      <w:r w:rsidRPr="00B56CBA">
        <w:t xml:space="preserve">. </w:t>
      </w:r>
    </w:p>
    <w:p w14:paraId="7C476FAC" w14:textId="77777777" w:rsidR="001B0797" w:rsidRDefault="001B0797" w:rsidP="001B0797">
      <w:pPr>
        <w:pStyle w:val="Heading3"/>
      </w:pPr>
      <w:r>
        <w:t xml:space="preserve">---Complicity </w:t>
      </w:r>
    </w:p>
    <w:p w14:paraId="5B9420BB" w14:textId="77777777" w:rsidR="001B0797" w:rsidRPr="008E7DFE" w:rsidRDefault="001B0797" w:rsidP="001B0797">
      <w:pPr>
        <w:pStyle w:val="Heading4"/>
        <w:rPr>
          <w:rFonts w:cs="Calibri"/>
        </w:rPr>
      </w:pPr>
      <w:r w:rsidRPr="008E7DFE">
        <w:rPr>
          <w:rFonts w:cs="Calibri"/>
        </w:rPr>
        <w:t>Complicity makes the US responsible for violence committed as a result of its arms deals.</w:t>
      </w:r>
    </w:p>
    <w:p w14:paraId="5CB87A87" w14:textId="77777777" w:rsidR="001B0797" w:rsidRPr="008E7DFE" w:rsidRDefault="001B0797" w:rsidP="001B0797">
      <w:pPr>
        <w:rPr>
          <w:rFonts w:eastAsia="Times New Roman"/>
        </w:rPr>
      </w:pPr>
      <w:r w:rsidRPr="008E7DFE">
        <w:rPr>
          <w:rFonts w:eastAsia="Times New Roman"/>
          <w:color w:val="000000"/>
        </w:rPr>
        <w:t xml:space="preserve">Vladyslav </w:t>
      </w:r>
      <w:r w:rsidRPr="008E7DFE">
        <w:rPr>
          <w:rStyle w:val="Style13ptBold"/>
        </w:rPr>
        <w:t>Lanovoy 16</w:t>
      </w:r>
      <w:r w:rsidRPr="008E7DFE">
        <w:rPr>
          <w:rFonts w:eastAsia="Times New Roman"/>
          <w:color w:val="000000"/>
        </w:rPr>
        <w:t xml:space="preserve"> [Associate Legal Officer at the International Court of Justice; former Assistant Legal Counsel at the Permanent Court of Arbitration; admitted as a Solicitor in England &amp; Wales; holds a PhD in International Law from the Graduate Institute of International and Development Studies in Geneva], 09-22-2016, https://media.bloomsburyprofessional.com/rep/files/9781782259404sample.pdf </w:t>
      </w:r>
      <w:r>
        <w:t>{OS}</w:t>
      </w:r>
    </w:p>
    <w:p w14:paraId="2C4169A8" w14:textId="77777777" w:rsidR="001B0797" w:rsidRPr="008E7DFE" w:rsidRDefault="001B0797" w:rsidP="001B0797">
      <w:pPr>
        <w:rPr>
          <w:rFonts w:eastAsia="Times New Roman"/>
        </w:rPr>
      </w:pPr>
      <w:r w:rsidRPr="008E7DFE">
        <w:rPr>
          <w:rFonts w:eastAsia="Times New Roman"/>
          <w:b/>
          <w:bCs/>
          <w:color w:val="000000"/>
          <w:sz w:val="26"/>
          <w:szCs w:val="26"/>
          <w:u w:val="single"/>
        </w:rPr>
        <w:t xml:space="preserve">Complicity in the commission of an internationally wrongful act is </w:t>
      </w:r>
      <w:r w:rsidRPr="008E7DFE">
        <w:rPr>
          <w:rFonts w:eastAsia="Times New Roman"/>
          <w:color w:val="000000"/>
          <w:sz w:val="16"/>
          <w:szCs w:val="16"/>
        </w:rPr>
        <w:t>typically</w:t>
      </w:r>
      <w:r w:rsidRPr="008E7DFE">
        <w:rPr>
          <w:rFonts w:eastAsia="Times New Roman"/>
          <w:b/>
          <w:bCs/>
          <w:color w:val="000000"/>
          <w:sz w:val="26"/>
          <w:szCs w:val="26"/>
          <w:u w:val="single"/>
        </w:rPr>
        <w:t xml:space="preserve"> described as </w:t>
      </w:r>
      <w:r w:rsidRPr="008E7DFE">
        <w:rPr>
          <w:rFonts w:eastAsia="Times New Roman"/>
          <w:color w:val="000000"/>
          <w:sz w:val="16"/>
          <w:szCs w:val="16"/>
        </w:rPr>
        <w:t>a form of</w:t>
      </w:r>
      <w:r w:rsidRPr="008E7DFE">
        <w:rPr>
          <w:rFonts w:eastAsia="Times New Roman"/>
          <w:b/>
          <w:bCs/>
          <w:color w:val="000000"/>
          <w:sz w:val="26"/>
          <w:szCs w:val="26"/>
          <w:u w:val="single"/>
        </w:rPr>
        <w:t xml:space="preserve"> ancillary</w:t>
      </w:r>
      <w:r w:rsidRPr="008E7DFE">
        <w:rPr>
          <w:rFonts w:eastAsia="Times New Roman"/>
          <w:color w:val="000000"/>
          <w:sz w:val="16"/>
          <w:szCs w:val="16"/>
        </w:rPr>
        <w:t xml:space="preserve">, derivative or indirect </w:t>
      </w:r>
      <w:r w:rsidRPr="008E7DFE">
        <w:rPr>
          <w:rFonts w:eastAsia="Times New Roman"/>
          <w:b/>
          <w:bCs/>
          <w:color w:val="000000"/>
          <w:sz w:val="26"/>
          <w:szCs w:val="26"/>
          <w:u w:val="single"/>
        </w:rPr>
        <w:t>responsibility</w:t>
      </w:r>
      <w:r w:rsidRPr="008E7DFE">
        <w:rPr>
          <w:rFonts w:eastAsia="Times New Roman"/>
          <w:color w:val="000000"/>
          <w:sz w:val="16"/>
          <w:szCs w:val="16"/>
        </w:rPr>
        <w:t xml:space="preserve">. 28 While there may be nuanced differences between these adjectives, they all base the responsibility for complicity upon the actual commission of the principal wrongful act. At a technical level, it is easy to understand why complicity is derivative, as </w:t>
      </w:r>
      <w:r w:rsidRPr="008E7DFE">
        <w:rPr>
          <w:rFonts w:eastAsia="Times New Roman"/>
          <w:b/>
          <w:bCs/>
          <w:color w:val="000000"/>
          <w:sz w:val="26"/>
          <w:szCs w:val="26"/>
          <w:u w:val="single"/>
        </w:rPr>
        <w:t>the responsibility for the accomplice arises after the commission of the wrongful act by the principal</w:t>
      </w:r>
      <w:r w:rsidRPr="008E7DFE">
        <w:rPr>
          <w:rFonts w:eastAsia="Times New Roman"/>
          <w:color w:val="000000"/>
          <w:sz w:val="16"/>
          <w:szCs w:val="16"/>
        </w:rPr>
        <w:t xml:space="preserve">. However, the qualification of responsibility for complicity as ancillary, derivative or indirect may be regarded as undermining the sanctity of an international obligation, and the legal system as a whole. First, the qualification of responsibility for complicity as derivative diminishes the reprimand associated with it. However, </w:t>
      </w:r>
      <w:r w:rsidRPr="008E7DFE">
        <w:rPr>
          <w:rFonts w:eastAsia="Times New Roman"/>
          <w:b/>
          <w:bCs/>
          <w:color w:val="000000"/>
          <w:sz w:val="26"/>
          <w:szCs w:val="26"/>
          <w:u w:val="single"/>
        </w:rPr>
        <w:t>as a matter of principle, there is nothing less reprehensible of complicity than of the principal wrongdoing it occasions.</w:t>
      </w:r>
    </w:p>
    <w:p w14:paraId="647F18FD" w14:textId="77777777" w:rsidR="001B0797" w:rsidRPr="008E7DFE" w:rsidRDefault="001B0797" w:rsidP="001B0797">
      <w:pPr>
        <w:rPr>
          <w:rFonts w:eastAsia="Times New Roman"/>
        </w:rPr>
      </w:pPr>
      <w:r w:rsidRPr="008E7DFE">
        <w:rPr>
          <w:rFonts w:eastAsia="Times New Roman"/>
          <w:color w:val="000000"/>
          <w:sz w:val="16"/>
          <w:szCs w:val="16"/>
        </w:rPr>
        <w:t xml:space="preserve">Second, this qualification fosters the idea of responsibility as a purely remedial mechanism, dependent on the commission of the principal wrongful act, and allowing for the responsibility of the accomplice to be a mere afterthought. Third, while complicity is indeed derivative at the level of the origins of responsibility (ie triggering or fait générateur), it would be misleading to qualify the content of responsibility for complicity (ie the legal consequences) as derivative. This may result in an undue burden of reparation on weaker principal actors and the provision of a safe haven for stronger complicit actors. </w:t>
      </w:r>
      <w:r w:rsidRPr="008E7DFE">
        <w:rPr>
          <w:rFonts w:eastAsia="Times New Roman"/>
          <w:b/>
          <w:bCs/>
          <w:color w:val="000000"/>
          <w:sz w:val="26"/>
          <w:szCs w:val="26"/>
          <w:u w:val="single"/>
        </w:rPr>
        <w:t>Complicity in the internationally wrongful act should rather be conceived of as a form of shared responsibility,</w:t>
      </w:r>
      <w:r w:rsidRPr="008E7DFE">
        <w:rPr>
          <w:rFonts w:eastAsia="Times New Roman"/>
          <w:color w:val="000000"/>
          <w:sz w:val="16"/>
          <w:szCs w:val="16"/>
        </w:rPr>
        <w:t xml:space="preserve"> involving a factual relationship of at least two conducts and three actors. 29 The advantage of framing complicity as a form of shared responsibility is to avoid the diminished reprimand attached to complicit conduct vis- à -vis the principal wrongful act. Moreover, the theoretical construction of complicity as a form of shared responsibility permits a more balanced approach to the allocation of responsibility between the accomplice and the principal. It also enhances the prospects for the injured State or international organisation to seek reparation from both the principal and the accomplice. More generally, responsibility for complicity is a conceptually rare and complex object of analysis for a host of reasons. First, responsibility for complicity contains elements of primary and secondary norms, appearing as a structural or meta-rule in the legal order. 30 Second, complicity puts into question the objective character of responsibility through its cognitive requirement. Third, it raises complex issues regarding the nature of obligations in international law, and the legal interests of the international community in their observance. </w:t>
      </w:r>
      <w:r w:rsidRPr="008E7DFE">
        <w:rPr>
          <w:rFonts w:eastAsia="Times New Roman"/>
          <w:b/>
          <w:bCs/>
          <w:color w:val="000000"/>
          <w:sz w:val="26"/>
          <w:szCs w:val="26"/>
          <w:u w:val="single"/>
        </w:rPr>
        <w:t>The phenomenon of complicity in a wrongful act makes it ‘more essential than ever that the rules developed to ensure the ordered progress of relations between its members should be constantly and scrupulously respected</w:t>
      </w:r>
      <w:r w:rsidRPr="008E7DFE">
        <w:rPr>
          <w:rFonts w:eastAsia="Times New Roman"/>
          <w:color w:val="000000"/>
          <w:sz w:val="16"/>
          <w:szCs w:val="16"/>
        </w:rPr>
        <w:t>’</w:t>
      </w:r>
    </w:p>
    <w:p w14:paraId="7AEE7C45" w14:textId="77777777" w:rsidR="001B0797" w:rsidRPr="008E7DFE" w:rsidRDefault="001B0797" w:rsidP="001B0797">
      <w:pPr>
        <w:pStyle w:val="Heading4"/>
        <w:rPr>
          <w:rFonts w:cs="Calibri"/>
        </w:rPr>
      </w:pPr>
      <w:r w:rsidRPr="008E7DFE">
        <w:rPr>
          <w:rFonts w:cs="Calibri"/>
        </w:rPr>
        <w:t>The result is massive atrocities exacerbating in Yemen — with the blood on American hands.</w:t>
      </w:r>
    </w:p>
    <w:p w14:paraId="2A226585" w14:textId="77777777" w:rsidR="001B0797" w:rsidRPr="008E7DFE" w:rsidRDefault="001B0797" w:rsidP="001B0797">
      <w:pPr>
        <w:rPr>
          <w:rFonts w:eastAsia="Times New Roman"/>
        </w:rPr>
      </w:pPr>
      <w:r w:rsidRPr="008E7DFE">
        <w:rPr>
          <w:rFonts w:eastAsia="Times New Roman"/>
          <w:color w:val="000000"/>
        </w:rPr>
        <w:t xml:space="preserve">A. Trevor </w:t>
      </w:r>
      <w:r w:rsidRPr="008E7DFE">
        <w:rPr>
          <w:rStyle w:val="Style13ptBold"/>
        </w:rPr>
        <w:t>Thrall</w:t>
      </w:r>
      <w:r w:rsidRPr="008E7DFE">
        <w:rPr>
          <w:rFonts w:eastAsia="Times New Roman"/>
          <w:color w:val="000000"/>
        </w:rPr>
        <w:t xml:space="preserve">, Caroline </w:t>
      </w:r>
      <w:r w:rsidRPr="008E7DFE">
        <w:rPr>
          <w:rStyle w:val="Style13ptBold"/>
        </w:rPr>
        <w:t xml:space="preserve">Dorminey 18 </w:t>
      </w:r>
      <w:r w:rsidRPr="008E7DFE">
        <w:t>[Thrall is an associate professor of international security in the Schar School of Policy and Government at George Mason University. He is also a Senior Fellow at the Cato Institute in the Defense and Foreign Policy group. Dorminey is researcher at Cato Institute and Emerging Expert with the Forum on the Arms Trade.]</w:t>
      </w:r>
      <w:r w:rsidRPr="008E7DFE">
        <w:rPr>
          <w:rFonts w:eastAsia="Times New Roman"/>
          <w:color w:val="000000"/>
        </w:rPr>
        <w:t>, 3-21-2018, "Yemen Shows Why US Needs to Change Its Arms Sales Policy</w:t>
      </w:r>
      <w:r w:rsidRPr="008E7DFE">
        <w:rPr>
          <w:rFonts w:ascii="MS Gothic" w:eastAsia="MS Gothic" w:hAnsi="MS Gothic" w:cs="MS Gothic" w:hint="eastAsia"/>
          <w:color w:val="000000"/>
        </w:rPr>
        <w:t> </w:t>
      </w:r>
      <w:r w:rsidRPr="008E7DFE">
        <w:rPr>
          <w:rFonts w:eastAsia="Times New Roman"/>
          <w:color w:val="000000"/>
        </w:rPr>
        <w:t xml:space="preserve">," Defense One, https://www.defenseone.com/ideas/2018/03/yemen-shows-why-us-needs-change-its-arms-sales-policy/146845/ </w:t>
      </w:r>
      <w:r>
        <w:t>{OS}</w:t>
      </w:r>
    </w:p>
    <w:p w14:paraId="049D5BF0" w14:textId="77777777" w:rsidR="001B0797" w:rsidRPr="008E7DFE" w:rsidRDefault="001B0797" w:rsidP="001B0797">
      <w:pPr>
        <w:rPr>
          <w:rFonts w:eastAsia="Times New Roman"/>
          <w:sz w:val="16"/>
        </w:rPr>
      </w:pPr>
      <w:r w:rsidRPr="008E7DFE">
        <w:rPr>
          <w:rFonts w:eastAsia="Times New Roman"/>
          <w:b/>
          <w:bCs/>
          <w:color w:val="000000"/>
          <w:sz w:val="26"/>
          <w:szCs w:val="26"/>
          <w:u w:val="single"/>
        </w:rPr>
        <w:t>Yemen illustrates how arms sales can make a conflict worse</w:t>
      </w:r>
      <w:r w:rsidRPr="008E7DFE">
        <w:rPr>
          <w:rFonts w:eastAsia="Times New Roman"/>
          <w:color w:val="000000"/>
          <w:sz w:val="16"/>
        </w:rPr>
        <w:t xml:space="preserve">. In 2015, the Obama administration made the decision to provide support to the Saudi-led intervention in Yemen’s civil war. The </w:t>
      </w:r>
      <w:r w:rsidRPr="008E7DFE">
        <w:rPr>
          <w:rFonts w:eastAsia="Times New Roman"/>
          <w:b/>
          <w:bCs/>
          <w:color w:val="000000"/>
          <w:sz w:val="26"/>
          <w:szCs w:val="26"/>
          <w:u w:val="single"/>
        </w:rPr>
        <w:t>Saudis, backed by U.S.</w:t>
      </w:r>
      <w:r w:rsidRPr="008E7DFE">
        <w:rPr>
          <w:rFonts w:eastAsia="Times New Roman"/>
          <w:color w:val="000000"/>
          <w:sz w:val="16"/>
        </w:rPr>
        <w:t xml:space="preserve"> logistical aid, </w:t>
      </w:r>
      <w:r w:rsidRPr="008E7DFE">
        <w:rPr>
          <w:rFonts w:eastAsia="Times New Roman"/>
          <w:b/>
          <w:bCs/>
          <w:color w:val="000000"/>
          <w:sz w:val="26"/>
          <w:szCs w:val="26"/>
          <w:u w:val="single"/>
        </w:rPr>
        <w:t>arms sales,</w:t>
      </w:r>
      <w:r w:rsidRPr="008E7DFE">
        <w:rPr>
          <w:rFonts w:eastAsia="Times New Roman"/>
          <w:color w:val="000000"/>
          <w:sz w:val="16"/>
        </w:rPr>
        <w:t xml:space="preserve"> and intelligence support, </w:t>
      </w:r>
      <w:r w:rsidRPr="008E7DFE">
        <w:rPr>
          <w:rFonts w:eastAsia="Times New Roman"/>
          <w:b/>
          <w:bCs/>
          <w:color w:val="000000"/>
          <w:sz w:val="26"/>
          <w:szCs w:val="26"/>
          <w:u w:val="single"/>
        </w:rPr>
        <w:t>have conducted thousands of airstrikes against civilian targets including hospitals, schools, and food production facilities</w:t>
      </w:r>
      <w:r w:rsidRPr="008E7DFE">
        <w:rPr>
          <w:rFonts w:eastAsia="Times New Roman"/>
          <w:color w:val="000000"/>
          <w:sz w:val="16"/>
        </w:rPr>
        <w:t xml:space="preserve"> in violation of the rules of war. </w:t>
      </w:r>
      <w:r w:rsidRPr="008E7DFE">
        <w:rPr>
          <w:rFonts w:eastAsia="Times New Roman"/>
          <w:b/>
          <w:bCs/>
          <w:color w:val="000000"/>
          <w:sz w:val="26"/>
          <w:szCs w:val="26"/>
          <w:u w:val="single"/>
        </w:rPr>
        <w:t>The war has</w:t>
      </w:r>
      <w:r w:rsidRPr="008E7DFE">
        <w:rPr>
          <w:rFonts w:eastAsia="Times New Roman"/>
          <w:color w:val="000000"/>
          <w:sz w:val="16"/>
        </w:rPr>
        <w:t xml:space="preserve"> also </w:t>
      </w:r>
      <w:r w:rsidRPr="008E7DFE">
        <w:rPr>
          <w:rFonts w:eastAsia="Times New Roman"/>
          <w:b/>
          <w:bCs/>
          <w:color w:val="000000"/>
          <w:sz w:val="26"/>
          <w:szCs w:val="26"/>
          <w:u w:val="single"/>
        </w:rPr>
        <w:t>generated</w:t>
      </w:r>
      <w:r w:rsidRPr="008E7DFE">
        <w:rPr>
          <w:rFonts w:eastAsia="Times New Roman"/>
          <w:color w:val="000000"/>
          <w:sz w:val="16"/>
        </w:rPr>
        <w:t xml:space="preserve"> what United Nations agencies have called </w:t>
      </w:r>
      <w:r w:rsidRPr="008E7DFE">
        <w:rPr>
          <w:rFonts w:eastAsia="Times New Roman"/>
          <w:b/>
          <w:bCs/>
          <w:color w:val="000000"/>
          <w:sz w:val="26"/>
          <w:szCs w:val="26"/>
          <w:u w:val="single"/>
        </w:rPr>
        <w:t>the world’s worst humanitarian crisis, displacing more than two million Yemenis and killing more than 10,000.</w:t>
      </w:r>
    </w:p>
    <w:p w14:paraId="23DCB7A4" w14:textId="77777777" w:rsidR="001B0797" w:rsidRPr="008E7DFE" w:rsidRDefault="001B0797" w:rsidP="001B0797">
      <w:pPr>
        <w:rPr>
          <w:rFonts w:eastAsia="Times New Roman"/>
          <w:sz w:val="16"/>
        </w:rPr>
      </w:pPr>
      <w:r w:rsidRPr="008E7DFE">
        <w:rPr>
          <w:rFonts w:eastAsia="Times New Roman"/>
          <w:b/>
          <w:bCs/>
          <w:color w:val="000000"/>
          <w:sz w:val="26"/>
          <w:szCs w:val="26"/>
          <w:u w:val="single"/>
        </w:rPr>
        <w:t>Instead of working to convince the Saudis to end their horrific campaign, the administration has continued providing military support and expanded arms sales to Saudi Arabia despite several members of Congress raising grave concerns</w:t>
      </w:r>
      <w:r w:rsidRPr="008E7DFE">
        <w:rPr>
          <w:rFonts w:eastAsia="Times New Roman"/>
          <w:color w:val="000000"/>
          <w:sz w:val="16"/>
        </w:rPr>
        <w:t>. Weapons sold to Saudi Arabia after the start of hostilities include $500 million worth of precision-guided munitions used in the kingdom’s air campaign, along with aircraft, helicopters, tanks, and armored vehicles. Not only does this make the United States complicit in war crimes in Yemen, selling major conventional weapons to states actively engaged in a conflict prolong those conflicts.</w:t>
      </w:r>
    </w:p>
    <w:p w14:paraId="47FD0169" w14:textId="657DE3EB" w:rsidR="001B0797" w:rsidRPr="00CA0218" w:rsidRDefault="001B0797" w:rsidP="001B0797">
      <w:r w:rsidRPr="008E7DFE">
        <w:rPr>
          <w:rStyle w:val="StyleUnderline"/>
        </w:rPr>
        <w:t>Few nations have large enough arsenals to fight conflicts for extended periods of time without resupply</w:t>
      </w:r>
      <w:r w:rsidRPr="008E7DFE">
        <w:rPr>
          <w:rFonts w:eastAsia="Times New Roman"/>
          <w:color w:val="000000"/>
          <w:sz w:val="16"/>
        </w:rPr>
        <w:t xml:space="preserve">. This is particularly true of nations without large domestic defense industries that rely heavily on arms imports to sustain combat operations. </w:t>
      </w:r>
      <w:r w:rsidRPr="008E7DFE">
        <w:rPr>
          <w:rStyle w:val="StyleUnderline"/>
        </w:rPr>
        <w:t>Saudi Arabia was the second-largest arms importer worldwide from 2013-17,</w:t>
      </w:r>
      <w:r w:rsidRPr="008E7DFE">
        <w:rPr>
          <w:rFonts w:eastAsia="Times New Roman"/>
          <w:color w:val="000000"/>
          <w:sz w:val="16"/>
        </w:rPr>
        <w:t xml:space="preserve"> and increased its imports 225 percent over the previous five years, partly in order to</w:t>
      </w:r>
    </w:p>
    <w:p w14:paraId="7D5B37D0" w14:textId="77777777" w:rsidR="00CA0218" w:rsidRDefault="00CA0218" w:rsidP="00CA0218"/>
    <w:p w14:paraId="598B5D03" w14:textId="77777777" w:rsidR="00A30E42" w:rsidRDefault="00A30E42" w:rsidP="00A30E42"/>
    <w:p w14:paraId="527C2630" w14:textId="77777777" w:rsidR="00A30E42" w:rsidRDefault="00A30E42" w:rsidP="00A30E42"/>
    <w:p w14:paraId="7FD1E111" w14:textId="77777777" w:rsidR="00A30E42" w:rsidRDefault="00A30E42" w:rsidP="00B212F0">
      <w:pPr>
        <w:pStyle w:val="Heading1"/>
        <w:rPr>
          <w:rFonts w:cs="Calibri"/>
        </w:rPr>
      </w:pPr>
    </w:p>
    <w:p w14:paraId="03E59709" w14:textId="77777777" w:rsidR="00B212F0" w:rsidRPr="008E7DFE" w:rsidRDefault="00B212F0" w:rsidP="00B212F0">
      <w:pPr>
        <w:pStyle w:val="Heading1"/>
        <w:rPr>
          <w:rFonts w:cs="Calibri"/>
        </w:rPr>
      </w:pPr>
      <w:r w:rsidRPr="008E7DFE">
        <w:rPr>
          <w:rFonts w:cs="Calibri"/>
        </w:rPr>
        <w:t>Neg</w:t>
      </w:r>
    </w:p>
    <w:p w14:paraId="19DFE0EE" w14:textId="77777777" w:rsidR="00B212F0" w:rsidRDefault="00B212F0" w:rsidP="00B212F0">
      <w:pPr>
        <w:pStyle w:val="Heading2"/>
      </w:pPr>
      <w:r>
        <w:t>AT: Mid-East Scenario</w:t>
      </w:r>
    </w:p>
    <w:p w14:paraId="3CC4C7D4" w14:textId="77777777" w:rsidR="00B212F0" w:rsidRPr="008E7DFE" w:rsidRDefault="00B212F0" w:rsidP="00B212F0">
      <w:pPr>
        <w:pStyle w:val="Heading3"/>
        <w:rPr>
          <w:rFonts w:cs="Calibri"/>
        </w:rPr>
      </w:pPr>
      <w:r w:rsidRPr="008E7DFE">
        <w:rPr>
          <w:rFonts w:cs="Calibri"/>
        </w:rPr>
        <w:t>Saudi Deterrence</w:t>
      </w:r>
      <w:r>
        <w:rPr>
          <w:rFonts w:cs="Calibri"/>
        </w:rPr>
        <w:t xml:space="preserve"> Turn </w:t>
      </w:r>
    </w:p>
    <w:p w14:paraId="6432E0C9" w14:textId="77777777" w:rsidR="00B212F0" w:rsidRPr="008E7DFE" w:rsidRDefault="00B212F0" w:rsidP="00B212F0">
      <w:pPr>
        <w:pStyle w:val="Heading4"/>
        <w:rPr>
          <w:rFonts w:cs="Calibri"/>
          <w:b w:val="0"/>
          <w:bCs w:val="0"/>
        </w:rPr>
      </w:pPr>
      <w:r w:rsidRPr="008E7DFE">
        <w:rPr>
          <w:rFonts w:cs="Calibri"/>
        </w:rPr>
        <w:t>Arm sales are key not just in the context of Yemen but to maintain Middle East stability and Saudi deterrence cred – laundry list of internal links</w:t>
      </w:r>
      <w:r w:rsidRPr="008E7DFE">
        <w:rPr>
          <w:rFonts w:cs="Calibri"/>
          <w:b w:val="0"/>
        </w:rPr>
        <w:t xml:space="preserve"> – energy dependence, interoperability, terrorism, WMD response (Saudi Patriots), Air Force, cooperation</w:t>
      </w:r>
    </w:p>
    <w:p w14:paraId="0EE677E2" w14:textId="77777777" w:rsidR="00B212F0" w:rsidRPr="008E7DFE" w:rsidRDefault="00B212F0" w:rsidP="00B212F0">
      <w:r w:rsidRPr="008E7DFE">
        <w:t xml:space="preserve">Anthony H. </w:t>
      </w:r>
      <w:r w:rsidRPr="008E7DFE">
        <w:rPr>
          <w:rStyle w:val="Style13ptBold"/>
        </w:rPr>
        <w:t>Cordesman 10</w:t>
      </w:r>
      <w:r w:rsidRPr="008E7DFE">
        <w:t xml:space="preserve"> {Arleigh A. Burke Chair in Strategy at the Center for Strategic and International Studies, cited by Deborah Jerome in “Is Big Saudi Arms Sales a Good Idea?: Expert Roundup,” </w:t>
      </w:r>
      <w:r w:rsidRPr="008E7DFE">
        <w:rPr>
          <w:i/>
          <w:iCs/>
        </w:rPr>
        <w:t>Council on Foreign Relations</w:t>
      </w:r>
      <w:r w:rsidRPr="008E7DFE">
        <w:t xml:space="preserve">, </w:t>
      </w:r>
      <w:hyperlink r:id="rId210" w:history="1">
        <w:r w:rsidRPr="008E7DFE">
          <w:rPr>
            <w:rStyle w:val="Hyperlink"/>
          </w:rPr>
          <w:t>https://www.cfr.org/expert-roundup/big-saudi-arms-sale-good-idea</w:t>
        </w:r>
      </w:hyperlink>
      <w:r w:rsidRPr="008E7DFE">
        <w:t>, Published 7/24/10, Accessed 6/19/19} //RG</w:t>
      </w:r>
    </w:p>
    <w:p w14:paraId="3A91CC0E" w14:textId="77777777" w:rsidR="00B212F0" w:rsidRPr="008E7DFE" w:rsidRDefault="00B212F0" w:rsidP="00B212F0">
      <w:pPr>
        <w:rPr>
          <w:rStyle w:val="StyleUnderline"/>
        </w:rPr>
      </w:pPr>
      <w:r w:rsidRPr="008E7DFE">
        <w:rPr>
          <w:rStyle w:val="StyleUnderline"/>
        </w:rPr>
        <w:t>The United States shares critical strategic interests with Saudi Arabia that shape the proposed Saudi arms sale</w:t>
      </w:r>
      <w:r w:rsidRPr="008E7DFE">
        <w:t xml:space="preserve">. First, for all the talk of energy independence over the last four decades, </w:t>
      </w:r>
      <w:r w:rsidRPr="008E7DFE">
        <w:rPr>
          <w:rStyle w:val="StyleUnderline"/>
        </w:rPr>
        <w:t>the U.S. Department of Energy estimates that the U</w:t>
      </w:r>
      <w:r w:rsidRPr="008E7DFE">
        <w:t xml:space="preserve">nited </w:t>
      </w:r>
      <w:r w:rsidRPr="008E7DFE">
        <w:rPr>
          <w:rStyle w:val="StyleUnderline"/>
        </w:rPr>
        <w:t>S</w:t>
      </w:r>
      <w:r w:rsidRPr="008E7DFE">
        <w:t xml:space="preserve">tates </w:t>
      </w:r>
      <w:r w:rsidRPr="008E7DFE">
        <w:rPr>
          <w:rStyle w:val="StyleUnderline"/>
        </w:rPr>
        <w:t>will be as strategically dependent on imported oil through 2035 as it is today</w:t>
      </w:r>
      <w:r w:rsidRPr="008E7DFE">
        <w:t>. These projections do not even take account of our indirect imports of oil in the form of manufactured goods, or our</w:t>
      </w:r>
      <w:r w:rsidRPr="008E7DFE">
        <w:rPr>
          <w:rStyle w:val="StyleUnderline"/>
        </w:rPr>
        <w:t xml:space="preserve"> dependence on the health of a global economy that requires stable supply- and market-driven prices. The stability of Gulf energy exports is critical to our economy and every job in the United States.</w:t>
      </w:r>
    </w:p>
    <w:p w14:paraId="064DFC59" w14:textId="77777777" w:rsidR="00B212F0" w:rsidRPr="008E7DFE" w:rsidRDefault="00B212F0" w:rsidP="00B212F0">
      <w:pPr>
        <w:rPr>
          <w:rStyle w:val="StyleUnderline"/>
        </w:rPr>
      </w:pPr>
      <w:r w:rsidRPr="008E7DFE">
        <w:t xml:space="preserve">Second, </w:t>
      </w:r>
      <w:r w:rsidRPr="008E7DFE">
        <w:rPr>
          <w:rStyle w:val="StyleUnderline"/>
        </w:rPr>
        <w:t xml:space="preserve">U.S. military power is </w:t>
      </w:r>
      <w:r w:rsidRPr="008E7DFE">
        <w:rPr>
          <w:rStyle w:val="Emphasis"/>
        </w:rPr>
        <w:t>finite</w:t>
      </w:r>
      <w:r w:rsidRPr="008E7DFE">
        <w:rPr>
          <w:rStyle w:val="StyleUnderline"/>
        </w:rPr>
        <w:t xml:space="preserve">, and both the United States and Saudi Arabia face rapidly changing threats. The United States needs allies that have interoperable forces </w:t>
      </w:r>
      <w:r w:rsidRPr="008E7DFE">
        <w:t xml:space="preserve">that can both fight effectively alongside the United States and ease the U.S. burden by defending themselves. </w:t>
      </w:r>
      <w:r w:rsidRPr="008E7DFE">
        <w:rPr>
          <w:rStyle w:val="StyleUnderline"/>
        </w:rPr>
        <w:t xml:space="preserve">Iran already poses a massive asymmetric naval-air-assault force threat to the Gulf states. </w:t>
      </w:r>
      <w:r w:rsidRPr="008E7DFE">
        <w:t xml:space="preserve">The U.S. invasion of Iraq has left Iraqi forces a decade away from being a counterbalance to Iran; </w:t>
      </w:r>
      <w:r w:rsidRPr="008E7DFE">
        <w:rPr>
          <w:rStyle w:val="Emphasis"/>
        </w:rPr>
        <w:t>Saudi Arabia is the only meaningful regional power to work with</w:t>
      </w:r>
      <w:r w:rsidRPr="008E7DFE">
        <w:t xml:space="preserve">. Additionally, al-Qaeda in the peninsula is based in Yemen, and </w:t>
      </w:r>
      <w:r w:rsidRPr="008E7DFE">
        <w:rPr>
          <w:rStyle w:val="StyleUnderline"/>
        </w:rPr>
        <w:t>the threat of terrorism and outside infiltration means highly mobile Saudi forces are critical to the security of Saudi energy and civil facilities. Helping Saudi Arabia create a combination of effective air and naval power also helps ensure the security of tanker and other shipping in the Gulf of Oman and a steadily more unstable Red Sea.</w:t>
      </w:r>
    </w:p>
    <w:p w14:paraId="78D68BD7" w14:textId="77777777" w:rsidR="00B212F0" w:rsidRPr="008E7DFE" w:rsidRDefault="00B212F0" w:rsidP="00B212F0">
      <w:r w:rsidRPr="008E7DFE">
        <w:rPr>
          <w:rStyle w:val="StyleUnderline"/>
        </w:rPr>
        <w:t>Third, Iran already poses a missile and chemical weapons threat and may pose a nuclear one within the next three to five years</w:t>
      </w:r>
      <w:r w:rsidRPr="008E7DFE">
        <w:t xml:space="preserve">. </w:t>
      </w:r>
      <w:r w:rsidRPr="008E7DFE">
        <w:rPr>
          <w:rStyle w:val="Emphasis"/>
        </w:rPr>
        <w:t>Upgrades of the Saudi Patriots create</w:t>
      </w:r>
      <w:r w:rsidRPr="008E7DFE">
        <w:t xml:space="preserve"> a base for an integrated approach to air and missile defense. </w:t>
      </w:r>
      <w:r w:rsidRPr="008E7DFE">
        <w:rPr>
          <w:rStyle w:val="StyleUnderline"/>
        </w:rPr>
        <w:t>They lay the groundwork for follow-on sales of advanced missile defense systems like THAAD, and an emphasis on defense (not Saudi purchases of missiles or nuclear systems).</w:t>
      </w:r>
      <w:r w:rsidRPr="008E7DFE">
        <w:t xml:space="preserve"> </w:t>
      </w:r>
      <w:r w:rsidRPr="008E7DFE">
        <w:rPr>
          <w:rStyle w:val="StyleUnderline"/>
        </w:rPr>
        <w:t xml:space="preserve">Coupled with recent U.S. offers of "extended regional deterrence" and the creation of a Saudi Air Force that is more of a threat to Iran than Iran’s conventional missiles are to Saudi Arabia, they offer the best hope of </w:t>
      </w:r>
      <w:r w:rsidRPr="008E7DFE">
        <w:t xml:space="preserve">both giving Saudi Arabia and other Gulf states security and </w:t>
      </w:r>
      <w:r w:rsidRPr="008E7DFE">
        <w:rPr>
          <w:rStyle w:val="StyleUnderline"/>
        </w:rPr>
        <w:t>stopping a nuclear arms race in the region</w:t>
      </w:r>
      <w:r w:rsidRPr="008E7DFE">
        <w:t>.</w:t>
      </w:r>
    </w:p>
    <w:p w14:paraId="59BFA912" w14:textId="77777777" w:rsidR="00B212F0" w:rsidRPr="008E7DFE" w:rsidRDefault="00B212F0" w:rsidP="00B212F0">
      <w:r w:rsidRPr="008E7DFE">
        <w:t xml:space="preserve">Fourth, </w:t>
      </w:r>
      <w:r w:rsidRPr="008E7DFE">
        <w:rPr>
          <w:rStyle w:val="StyleUnderline"/>
        </w:rPr>
        <w:t>the</w:t>
      </w:r>
      <w:r w:rsidRPr="008E7DFE">
        <w:t xml:space="preserve"> proposed </w:t>
      </w:r>
      <w:r w:rsidRPr="008E7DFE">
        <w:rPr>
          <w:rStyle w:val="StyleUnderline"/>
        </w:rPr>
        <w:t>arms sale</w:t>
      </w:r>
      <w:r w:rsidRPr="008E7DFE">
        <w:t xml:space="preserve"> package </w:t>
      </w:r>
      <w:r w:rsidRPr="008E7DFE">
        <w:rPr>
          <w:rStyle w:val="StyleUnderline"/>
        </w:rPr>
        <w:t xml:space="preserve">creates a level of interdependence that gives both the current Saudi government as well as Saudi governments for the next fifteen to twenty years a strong </w:t>
      </w:r>
      <w:r w:rsidRPr="008E7DFE">
        <w:rPr>
          <w:rStyle w:val="Emphasis"/>
        </w:rPr>
        <w:t>incentive to work with the United States</w:t>
      </w:r>
      <w:r w:rsidRPr="008E7DFE">
        <w:rPr>
          <w:rStyle w:val="StyleUnderline"/>
        </w:rPr>
        <w:t>.</w:t>
      </w:r>
      <w:r w:rsidRPr="008E7DFE">
        <w:t xml:space="preserve"> </w:t>
      </w:r>
      <w:r w:rsidRPr="008E7DFE">
        <w:rPr>
          <w:rStyle w:val="StyleUnderline"/>
        </w:rPr>
        <w:t xml:space="preserve">Saudi Arabia will need </w:t>
      </w:r>
      <w:r w:rsidRPr="008E7DFE">
        <w:rPr>
          <w:rStyle w:val="Emphasis"/>
        </w:rPr>
        <w:t>continuing support</w:t>
      </w:r>
      <w:r w:rsidRPr="008E7DFE">
        <w:rPr>
          <w:rStyle w:val="StyleUnderline"/>
        </w:rPr>
        <w:t xml:space="preserve"> from the United States during the entire lifecycle of every major system sold</w:t>
      </w:r>
      <w:r w:rsidRPr="008E7DFE">
        <w:t>, and no future Saudi government can ignore this fact. Moreover, the sales are large in dollar terms, but not in terms of numbers of weapons. This will not be some kind of massive build-up. Saudi Arabia had an air force with some 417 combat aircraft in 2000, and it now has only 219. The Saudi F-15 buy will not even restore the force to 2000 numbers. It will take some three to five years to deliver and put fully in service, replace some eighty-seven obsolete F-5A/Bs and F-5EIIs that were in service in 2000, and help Saudi Arabia compensate for the serious performance limits on 107 aging Tornados still in service.</w:t>
      </w:r>
    </w:p>
    <w:p w14:paraId="28C5FC05" w14:textId="77777777" w:rsidR="00B212F0" w:rsidRPr="008E7DFE" w:rsidRDefault="00B212F0" w:rsidP="00B212F0">
      <w:pPr>
        <w:pStyle w:val="Heading4"/>
        <w:rPr>
          <w:rFonts w:cs="Calibri"/>
          <w:b w:val="0"/>
          <w:bCs w:val="0"/>
        </w:rPr>
      </w:pPr>
      <w:r w:rsidRPr="008E7DFE">
        <w:rPr>
          <w:rFonts w:cs="Calibri"/>
        </w:rPr>
        <w:t xml:space="preserve">Even if the Saudi government is authoritarian, US support has historically been necessary for deterrence credibility against other </w:t>
      </w:r>
      <w:r w:rsidRPr="008E7DFE">
        <w:rPr>
          <w:rFonts w:cs="Calibri"/>
          <w:u w:val="single"/>
        </w:rPr>
        <w:t>aggressive autocrats</w:t>
      </w:r>
      <w:r w:rsidRPr="008E7DFE">
        <w:rPr>
          <w:rFonts w:cs="Calibri"/>
        </w:rPr>
        <w:t xml:space="preserve">.  </w:t>
      </w:r>
      <w:r w:rsidRPr="008E7DFE">
        <w:rPr>
          <w:rFonts w:cs="Calibri"/>
          <w:b w:val="0"/>
        </w:rPr>
        <w:t>The historical decision to hold our nose and swallow supporting the Saudis is more motivated by contingent considerations of the lesser evil and less by the Affirmative’s theory of sort of coercive motivation.</w:t>
      </w:r>
    </w:p>
    <w:p w14:paraId="4E62158C" w14:textId="77777777" w:rsidR="00B212F0" w:rsidRPr="008E7DFE" w:rsidRDefault="00B212F0" w:rsidP="00B212F0">
      <w:r w:rsidRPr="008E7DFE">
        <w:t xml:space="preserve">Anthony H. </w:t>
      </w:r>
      <w:r w:rsidRPr="008E7DFE">
        <w:rPr>
          <w:rStyle w:val="Style13ptBold"/>
        </w:rPr>
        <w:t>Cordesman 97</w:t>
      </w:r>
      <w:r w:rsidRPr="008E7DFE">
        <w:t xml:space="preserve"> {Arleigh A. Burke Chair in Strategy at the Center for Strategic and International Studies, “Saudi Arabia: Guarding the Desert Kingdom,” </w:t>
      </w:r>
      <w:r w:rsidRPr="008E7DFE">
        <w:rPr>
          <w:i/>
          <w:iCs/>
        </w:rPr>
        <w:t>Routledge</w:t>
      </w:r>
      <w:r w:rsidRPr="008E7DFE">
        <w:t xml:space="preserve">, </w:t>
      </w:r>
      <w:proofErr w:type="gramStart"/>
      <w:r w:rsidRPr="008E7DFE">
        <w:t>Published</w:t>
      </w:r>
      <w:proofErr w:type="gramEnd"/>
      <w:r w:rsidRPr="008E7DFE">
        <w:t xml:space="preserve"> 2/7/97, Accessed via Google Books 6/19/19} //RG</w:t>
      </w:r>
    </w:p>
    <w:p w14:paraId="23E16B83" w14:textId="77777777" w:rsidR="00B212F0" w:rsidRPr="008E7DFE" w:rsidRDefault="00B212F0" w:rsidP="00B212F0">
      <w:pPr>
        <w:rPr>
          <w:rStyle w:val="StyleUnderline"/>
        </w:rPr>
      </w:pPr>
      <w:r w:rsidRPr="008E7DFE">
        <w:t>During the last century, Saudi Arabia has become the largest and most powerful state in the Southern Gulf. Saudi Arabia contains 259 billion barrels of proven oil reserves, or one-quarter of the world's total. The country is also the world's largest oil producer with output of over 8 million barrels of oil per day, and is the world's largest "swing" producer</w:t>
      </w:r>
      <w:r w:rsidRPr="008E7DFE">
        <w:rPr>
          <w:rStyle w:val="StyleUnderline"/>
        </w:rPr>
        <w:t xml:space="preserve">. Saudi Arabia plays a critical role in ensuring moderate and stable oil prices. It is the only Southern Gulf power strong enough to serve as a strategic counterbalance to Iran and Iraq, and is a critical partner in US collective security efforts in the region.' </w:t>
      </w:r>
    </w:p>
    <w:p w14:paraId="19E6374A" w14:textId="77777777" w:rsidR="00B212F0" w:rsidRPr="008E7DFE" w:rsidRDefault="00B212F0" w:rsidP="00B212F0">
      <w:r w:rsidRPr="008E7DFE">
        <w:t xml:space="preserve">Like its neighbors, however, </w:t>
      </w:r>
      <w:r w:rsidRPr="008E7DFE">
        <w:rPr>
          <w:rStyle w:val="StyleUnderline"/>
        </w:rPr>
        <w:t>Saudi</w:t>
      </w:r>
      <w:r w:rsidRPr="008E7DFE">
        <w:t xml:space="preserve"> Arabia faces many challenges. It </w:t>
      </w:r>
      <w:r w:rsidRPr="008E7DFE">
        <w:rPr>
          <w:rStyle w:val="StyleUnderline"/>
        </w:rPr>
        <w:t>cannot deter or defend itself from Iran and Iraq without US military aid, and it must develop a stable basis for a lasting strategic partnership with the US and other Western states.</w:t>
      </w:r>
      <w:r w:rsidRPr="008E7DFE">
        <w:t xml:space="preserve"> It has not been able to catalyze effective collective security efforts within the Gulf Cooperation Council (GCC) and it still faces problems in eliminating its historical rivalries with other Southern Gulf states. It must modernize its society without losing its Islamic and Arab character, and it must restructure its economy to deal with declining per capita oil wealth and the need to rely on native, rather than foreign labor. </w:t>
      </w:r>
    </w:p>
    <w:p w14:paraId="2FE3DC4A" w14:textId="77777777" w:rsidR="00B212F0" w:rsidRPr="008E7DFE" w:rsidRDefault="00B212F0" w:rsidP="00B212F0">
      <w:pPr>
        <w:rPr>
          <w:rStyle w:val="StyleUnderline"/>
        </w:rPr>
      </w:pPr>
      <w:r w:rsidRPr="008E7DFE">
        <w:rPr>
          <w:rStyle w:val="StyleUnderline"/>
        </w:rPr>
        <w:t xml:space="preserve">Saudi </w:t>
      </w:r>
      <w:r w:rsidRPr="008E7DFE">
        <w:t>Arabia</w:t>
      </w:r>
      <w:r w:rsidRPr="008E7DFE">
        <w:rPr>
          <w:rStyle w:val="StyleUnderline"/>
        </w:rPr>
        <w:t xml:space="preserve"> should be able to meet these challenges, but the task will be anything but easy. Saudi</w:t>
      </w:r>
      <w:r w:rsidRPr="008E7DFE">
        <w:t xml:space="preserve"> Arabia </w:t>
      </w:r>
      <w:r w:rsidRPr="008E7DFE">
        <w:rPr>
          <w:rStyle w:val="StyleUnderline"/>
        </w:rPr>
        <w:t>faces very real external threats from Iran and Iraq.</w:t>
      </w:r>
      <w:r w:rsidRPr="008E7DFE">
        <w:t xml:space="preserve"> Although Saudi Arabia has made a serious effort to improve its relations with Kuwait, Oman, and Yemen, change comes slowly in the Gulf. </w:t>
      </w:r>
      <w:r w:rsidRPr="008E7DFE">
        <w:rPr>
          <w:rStyle w:val="StyleUnderline"/>
        </w:rPr>
        <w:t>Restructuring Saudi society and the Saudi economy presents the most serious challenge of all, and change must come at a time when Islamic extremism is a serious concern and Saudi Arabia's oil income is not sufficient to meet its social and economic needs.</w:t>
      </w:r>
      <w:r w:rsidRPr="008E7DFE">
        <w:t xml:space="preserve"> Saudi Arabia's strategic partnership with the west involves inevitable differences in national interest and culture, and its partnership with the US presents at least short term problems in burden-sharing, counter-terrorism, and prepositioning, and longer term problems in defining a stable and equitable division of effort. </w:t>
      </w:r>
      <w:r w:rsidRPr="008E7DFE">
        <w:rPr>
          <w:rStyle w:val="StyleUnderline"/>
        </w:rPr>
        <w:t>All of these challenges will require constant attention during the coming decade.</w:t>
      </w:r>
    </w:p>
    <w:p w14:paraId="5386C485" w14:textId="77777777" w:rsidR="00B212F0" w:rsidRPr="008E7DFE" w:rsidRDefault="00B212F0" w:rsidP="00B212F0">
      <w:pPr>
        <w:pStyle w:val="Heading4"/>
        <w:rPr>
          <w:rStyle w:val="StyleUnderline"/>
          <w:rFonts w:cs="Calibri"/>
        </w:rPr>
      </w:pPr>
      <w:r w:rsidRPr="008E7DFE">
        <w:rPr>
          <w:rStyle w:val="StyleUnderline"/>
          <w:rFonts w:cs="Calibri"/>
        </w:rPr>
        <w:t xml:space="preserve">Despite the sensationalized response of Congress, even Trump’s recent sales are critical to Saudi Arabian credibility – multiple levels of the State Department agree.  </w:t>
      </w:r>
    </w:p>
    <w:p w14:paraId="742E00A6" w14:textId="77777777" w:rsidR="00B212F0" w:rsidRPr="008E7DFE" w:rsidRDefault="00B212F0" w:rsidP="00B212F0">
      <w:r w:rsidRPr="008E7DFE">
        <w:rPr>
          <w:rStyle w:val="Style13ptBold"/>
        </w:rPr>
        <w:t>Gramer and Seligman 6-12</w:t>
      </w:r>
      <w:r w:rsidRPr="008E7DFE">
        <w:t xml:space="preserve">-19 {Robbie, diplomacy and national security reporter at Foreign Policy, and Laura, Foreign Policy's Pentagon correspondent, “Infuriating Congress, Trump Administration Keeps Pushing for Saudi Arms Sales,” </w:t>
      </w:r>
      <w:r w:rsidRPr="008E7DFE">
        <w:rPr>
          <w:i/>
          <w:iCs/>
        </w:rPr>
        <w:t>Foreign Policy</w:t>
      </w:r>
      <w:r w:rsidRPr="008E7DFE">
        <w:t xml:space="preserve">, </w:t>
      </w:r>
      <w:hyperlink r:id="rId211" w:history="1">
        <w:r w:rsidRPr="008E7DFE">
          <w:rPr>
            <w:rStyle w:val="Hyperlink"/>
          </w:rPr>
          <w:t>https://foreignpolicy.com/2019/06/12/infuriating-congress-trump-administration-pompeo-pushes-new-saudi-arms-sales-iran-khashoggi-hearing-oversight-state-department/</w:t>
        </w:r>
      </w:hyperlink>
      <w:r w:rsidRPr="008E7DFE">
        <w:t>, Accessed 6/19/19} //RG</w:t>
      </w:r>
    </w:p>
    <w:p w14:paraId="23DBD472" w14:textId="77777777" w:rsidR="00B212F0" w:rsidRPr="008E7DFE" w:rsidRDefault="00B212F0" w:rsidP="00B212F0">
      <w:r w:rsidRPr="008E7DFE">
        <w:rPr>
          <w:rStyle w:val="StyleUnderline"/>
        </w:rPr>
        <w:t>Lawmakers were fuming about Secretary of State Mike Pompeo’s move last month to use an obscure emergency provision to advance the sales despite congressional opposition</w:t>
      </w:r>
      <w:r w:rsidRPr="008E7DFE">
        <w:t>. During the Wednesday hearing, Democratic Rep. Eliot Engel, the chairman of the House Foreign Affairs Committee, pledged to use “every possible avenue” to block 22 arms sales worth $8.1 billion to Saudi Arabia and the United Arab Emirates and, in one instance, Jordan.</w:t>
      </w:r>
    </w:p>
    <w:p w14:paraId="4371E1DF" w14:textId="77777777" w:rsidR="00B212F0" w:rsidRPr="008E7DFE" w:rsidRDefault="00B212F0" w:rsidP="00B212F0">
      <w:r w:rsidRPr="008E7DFE">
        <w:t>The fiery hearing marked the latest front in the battle between Capitol Hill and the White House over the administration’s repeated attempts to use the powers of the executive branch to circumvent lawmakers on issues including the investigation into Russian meddling in the 2016 election and Trump’s long-promised border wall with Mexico.</w:t>
      </w:r>
    </w:p>
    <w:p w14:paraId="02F2F44B" w14:textId="77777777" w:rsidR="00B212F0" w:rsidRPr="008E7DFE" w:rsidRDefault="00B212F0" w:rsidP="00B212F0">
      <w:r w:rsidRPr="008E7DFE">
        <w:rPr>
          <w:rStyle w:val="StyleUnderline"/>
        </w:rPr>
        <w:t>Engel and other Democrats on the committee accused the administration of concocting a “phony emergency” to push through the arms sales</w:t>
      </w:r>
      <w:r w:rsidRPr="008E7DFE">
        <w:t xml:space="preserve"> during a hearing on Wednesday with R. Clarke Cooper, the assistant secretary of state for political-military affairs. “There is no emergency. It’s phony. It’s made up. And it’s an abuse of the law,” Engel told Cooper.</w:t>
      </w:r>
    </w:p>
    <w:p w14:paraId="3D929147" w14:textId="77777777" w:rsidR="00B212F0" w:rsidRPr="008E7DFE" w:rsidRDefault="00B212F0" w:rsidP="00B212F0">
      <w:r w:rsidRPr="008E7DFE">
        <w:t>Democratic and Republican lawmakers have criticized Saudi Arabia’s handling of the war against Iran-backed Houthi rebels in Yemen, where thousands of civilians have died in part due to the Saudi-led coalition airstrikes. They also cast doubt on Riyadh’s reliability as an ally after Saudi officials’ alleged role in the murder of Khashoggi, a Washington Post columnist, in the country’s consulate in Istanbul last year.</w:t>
      </w:r>
    </w:p>
    <w:p w14:paraId="3ADC14D5" w14:textId="77777777" w:rsidR="00B212F0" w:rsidRDefault="00B212F0" w:rsidP="00B212F0">
      <w:pPr>
        <w:rPr>
          <w:rStyle w:val="StyleUnderline"/>
        </w:rPr>
      </w:pPr>
      <w:r w:rsidRPr="008E7DFE">
        <w:rPr>
          <w:rStyle w:val="StyleUnderline"/>
        </w:rPr>
        <w:t>Cooper defended Pompeo’s decision to push through emergency arms sales as a “one-time event” aimed at helping Gulf countries deter Iran. In addition to backing Houthi rebels, Tehran has supported terrorist groups across the Middle East. Last month, senior U.S. officials accused Tehran of making “credible” threats against U.S. troops in Iraq. Cooper said it was important for the administration to be “sending a message of deterrence to Tehran … sending a message to our partners, that we are with them shoulder to shoulder.”</w:t>
      </w:r>
    </w:p>
    <w:p w14:paraId="2817F729" w14:textId="77777777" w:rsidR="00B212F0" w:rsidRDefault="00B212F0" w:rsidP="00B212F0">
      <w:pPr>
        <w:pStyle w:val="Heading3"/>
        <w:rPr>
          <w:rFonts w:cs="Calibri"/>
        </w:rPr>
      </w:pPr>
      <w:r>
        <w:rPr>
          <w:rFonts w:cs="Calibri"/>
        </w:rPr>
        <w:t>Deterrence – TBMD Module</w:t>
      </w:r>
    </w:p>
    <w:p w14:paraId="3A71BA2F" w14:textId="77777777" w:rsidR="00B212F0" w:rsidRDefault="00B212F0" w:rsidP="00B212F0">
      <w:pPr>
        <w:pStyle w:val="Heading4"/>
      </w:pPr>
      <w:r>
        <w:t>Arm sales key to Saudi Theater Ballistic Missile Defense.</w:t>
      </w:r>
    </w:p>
    <w:p w14:paraId="38007232" w14:textId="77777777" w:rsidR="00B212F0" w:rsidRDefault="00B212F0" w:rsidP="00B212F0">
      <w:r>
        <w:t xml:space="preserve">Malik M. </w:t>
      </w:r>
      <w:r w:rsidRPr="00AD35D1">
        <w:rPr>
          <w:rStyle w:val="Style13ptBold"/>
        </w:rPr>
        <w:t>Shahkaram 19</w:t>
      </w:r>
      <w:r>
        <w:t xml:space="preserve"> {Major in the United States Army, MA in Security Studies from the Naval Postgraduate School, “</w:t>
      </w:r>
      <w:r w:rsidRPr="006968D6">
        <w:t>BALLISTIC MISSILE DEFENSE IN THE MIDDLE EAST</w:t>
      </w:r>
      <w:r>
        <w:t xml:space="preserve">,” </w:t>
      </w:r>
      <w:r>
        <w:rPr>
          <w:i/>
          <w:iCs/>
        </w:rPr>
        <w:t>Naval Postgraduate School</w:t>
      </w:r>
      <w:r>
        <w:t xml:space="preserve">, </w:t>
      </w:r>
      <w:hyperlink r:id="rId212" w:history="1">
        <w:r w:rsidRPr="00853DC0">
          <w:rPr>
            <w:rStyle w:val="Hyperlink"/>
          </w:rPr>
          <w:t>https://apps.dtic.mil/docs/citations/AD1073667</w:t>
        </w:r>
      </w:hyperlink>
      <w:r>
        <w:t>, Published 3/19, Accessed 6/23/19} //RG</w:t>
      </w:r>
    </w:p>
    <w:p w14:paraId="0429A8D5" w14:textId="77777777" w:rsidR="00B212F0" w:rsidRDefault="00B212F0" w:rsidP="00B212F0">
      <w:r>
        <w:t xml:space="preserve">In essence, </w:t>
      </w:r>
      <w:r w:rsidRPr="00AD35D1">
        <w:rPr>
          <w:rStyle w:val="StyleUnderline"/>
        </w:rPr>
        <w:t>the role of the U</w:t>
      </w:r>
      <w:r>
        <w:t xml:space="preserve">nited </w:t>
      </w:r>
      <w:r w:rsidRPr="00AD35D1">
        <w:rPr>
          <w:rStyle w:val="StyleUnderline"/>
        </w:rPr>
        <w:t>S</w:t>
      </w:r>
      <w:r>
        <w:t xml:space="preserve">tates </w:t>
      </w:r>
      <w:r w:rsidRPr="00AD35D1">
        <w:rPr>
          <w:rStyle w:val="StyleUnderline"/>
        </w:rPr>
        <w:t>in Saudi</w:t>
      </w:r>
      <w:r>
        <w:t xml:space="preserve"> Arabia’s </w:t>
      </w:r>
      <w:r w:rsidRPr="00AD35D1">
        <w:rPr>
          <w:rStyle w:val="StyleUnderline"/>
        </w:rPr>
        <w:t>TBMD</w:t>
      </w:r>
      <w:r>
        <w:t xml:space="preserve"> system </w:t>
      </w:r>
      <w:r w:rsidRPr="00AD35D1">
        <w:rPr>
          <w:rStyle w:val="StyleUnderline"/>
        </w:rPr>
        <w:t>has been significant</w:t>
      </w:r>
      <w:r>
        <w:t xml:space="preserve">, and the key reason has been the desire </w:t>
      </w:r>
      <w:r w:rsidRPr="00AD35D1">
        <w:rPr>
          <w:rStyle w:val="StyleUnderline"/>
        </w:rPr>
        <w:t>to make sure that the country is well protected</w:t>
      </w:r>
      <w:r>
        <w:t xml:space="preserve">. For instance, </w:t>
      </w:r>
      <w:r w:rsidRPr="00AD35D1">
        <w:rPr>
          <w:rStyle w:val="StyleUnderline"/>
        </w:rPr>
        <w:t>in 2014, Saudi</w:t>
      </w:r>
      <w:r>
        <w:t xml:space="preserve"> Arabia </w:t>
      </w:r>
      <w:r w:rsidRPr="00AD35D1">
        <w:rPr>
          <w:rStyle w:val="StyleUnderline"/>
        </w:rPr>
        <w:t>focused on upgrading the Patriot</w:t>
      </w:r>
      <w:r>
        <w:t xml:space="preserve"> Advanced Capability (PAC) 2 systems to the current PAC-3 systems to boost its defense against TBMs. The United States authorized the upgrade through the Department of Defense. </w:t>
      </w:r>
      <w:r w:rsidRPr="00AD35D1">
        <w:rPr>
          <w:rStyle w:val="StyleUnderline"/>
        </w:rPr>
        <w:t>The upgrade came in the form of a $1.7 billion Raytheon contract</w:t>
      </w:r>
      <w:r>
        <w:t xml:space="preserve"> entailing a ground-system hardware and the support for equipment upgrades.150</w:t>
      </w:r>
    </w:p>
    <w:p w14:paraId="4D3E9D7D" w14:textId="77777777" w:rsidR="00B212F0" w:rsidRDefault="00B212F0" w:rsidP="00B212F0">
      <w:pPr>
        <w:rPr>
          <w:rStyle w:val="StyleUnderline"/>
        </w:rPr>
      </w:pPr>
      <w:r>
        <w:t xml:space="preserve">Following the 2015 Camp David Summit, </w:t>
      </w:r>
      <w:r w:rsidRPr="00AD35D1">
        <w:rPr>
          <w:rStyle w:val="StyleUnderline"/>
        </w:rPr>
        <w:t>Saudi Arabia, along with other Middle Eastern countries</w:t>
      </w:r>
      <w:r>
        <w:t xml:space="preserve"> (including Qatar and Kuwait), </w:t>
      </w:r>
      <w:r w:rsidRPr="00AD35D1">
        <w:rPr>
          <w:rStyle w:val="StyleUnderline"/>
        </w:rPr>
        <w:t xml:space="preserve">renewed their efforts with the United States to develop an integrated TBMD system. An integrated TBMD system would be an effective defense mechanism because it uses radars, early warning, and </w:t>
      </w:r>
      <w:proofErr w:type="gramStart"/>
      <w:r w:rsidRPr="00AD35D1">
        <w:rPr>
          <w:rStyle w:val="StyleUnderline"/>
        </w:rPr>
        <w:t>a surface-to-air missiles</w:t>
      </w:r>
      <w:proofErr w:type="gramEnd"/>
      <w:r w:rsidRPr="00AD35D1">
        <w:rPr>
          <w:rStyle w:val="StyleUnderline"/>
        </w:rPr>
        <w:t>. Also, the United States favors the system as a regional safeguard.</w:t>
      </w:r>
    </w:p>
    <w:p w14:paraId="762CA165" w14:textId="77777777" w:rsidR="00B212F0" w:rsidRDefault="00B212F0" w:rsidP="00B212F0">
      <w:pPr>
        <w:pStyle w:val="Heading4"/>
        <w:rPr>
          <w:rStyle w:val="StyleUnderline"/>
        </w:rPr>
      </w:pPr>
      <w:r>
        <w:rPr>
          <w:rStyle w:val="StyleUnderline"/>
        </w:rPr>
        <w:t>TBMD capability deters Iran and Syrian missile attacks.</w:t>
      </w:r>
    </w:p>
    <w:p w14:paraId="2938897E" w14:textId="77777777" w:rsidR="00B212F0" w:rsidRDefault="00B212F0" w:rsidP="00B212F0">
      <w:r>
        <w:t xml:space="preserve">Malik M. </w:t>
      </w:r>
      <w:r w:rsidRPr="00AD35D1">
        <w:rPr>
          <w:rStyle w:val="Style13ptBold"/>
        </w:rPr>
        <w:t>Shahkaram 19</w:t>
      </w:r>
      <w:r>
        <w:t xml:space="preserve"> {Major in the United States Army, MA in Security Studies from the Naval Postgraduate School, “</w:t>
      </w:r>
      <w:r w:rsidRPr="006968D6">
        <w:t>BALLISTIC MISSILE DEFENSE IN THE MIDDLE EAST</w:t>
      </w:r>
      <w:r>
        <w:t xml:space="preserve">,” </w:t>
      </w:r>
      <w:r>
        <w:rPr>
          <w:i/>
          <w:iCs/>
        </w:rPr>
        <w:t>Naval Postgraduate School</w:t>
      </w:r>
      <w:r>
        <w:t xml:space="preserve">, </w:t>
      </w:r>
      <w:hyperlink r:id="rId213" w:history="1">
        <w:r w:rsidRPr="00853DC0">
          <w:rPr>
            <w:rStyle w:val="Hyperlink"/>
          </w:rPr>
          <w:t>https://apps.dtic.mil/docs/citations/AD1073667</w:t>
        </w:r>
      </w:hyperlink>
      <w:r>
        <w:t>, Published 3/19, Accessed 6/23/19} //RG</w:t>
      </w:r>
    </w:p>
    <w:p w14:paraId="78FF6C87" w14:textId="77777777" w:rsidR="00B212F0" w:rsidRDefault="00B212F0" w:rsidP="00B212F0">
      <w:r w:rsidRPr="006968D6">
        <w:rPr>
          <w:rStyle w:val="StyleUnderline"/>
        </w:rPr>
        <w:t>Saudi Arabia</w:t>
      </w:r>
      <w:r>
        <w:t xml:space="preserve">, which also possesses a stable economy, </w:t>
      </w:r>
      <w:r w:rsidRPr="006968D6">
        <w:rPr>
          <w:rStyle w:val="StyleUnderline"/>
        </w:rPr>
        <w:t>also faces significant TBM threats because the Arab giant enjoys close ties with Western powers</w:t>
      </w:r>
      <w:r>
        <w:t xml:space="preserve">. According to Misher, Saudi Arabia hosts one of the largest foreign army </w:t>
      </w:r>
      <w:r w:rsidRPr="006968D6">
        <w:rPr>
          <w:rStyle w:val="StyleUnderline"/>
        </w:rPr>
        <w:t>bases</w:t>
      </w:r>
      <w:r>
        <w:t xml:space="preserve"> of the United States as well as facilitates for several </w:t>
      </w:r>
      <w:r w:rsidRPr="006968D6">
        <w:rPr>
          <w:rStyle w:val="StyleUnderline"/>
        </w:rPr>
        <w:t>NATO operations</w:t>
      </w:r>
      <w:r>
        <w:t xml:space="preserve"> in the region.82 However, despite the numerous TBM threats that Saudi Arabia is facing, </w:t>
      </w:r>
      <w:r w:rsidRPr="006968D6">
        <w:rPr>
          <w:rStyle w:val="StyleUnderline"/>
        </w:rPr>
        <w:t>the country only possesses a small collection of BMD systems</w:t>
      </w:r>
      <w:r>
        <w:t xml:space="preserve">, which it acquired as a result of its bilateral and defense deal with China. </w:t>
      </w:r>
      <w:r w:rsidRPr="006968D6">
        <w:rPr>
          <w:rStyle w:val="StyleUnderline"/>
        </w:rPr>
        <w:t>Moreover, the BDMs that Saudi Arabia has are only capable of performing in a limited role</w:t>
      </w:r>
      <w:r>
        <w:t>, primarily delivering conventional warheads. In 1987, Saudi Arabia acquired DF-3 missiles, and Misher observes that despite the massive inaccuracies associated with the missile, it is capable of launching to a range of 2,500 km. 83 The Chinese also sold the DF21 missile to the Saudis in 2007, and it has a range of 1,700 km and uses stable fuel, which makes it more useful and ready to launch than the DF-3.</w:t>
      </w:r>
    </w:p>
    <w:p w14:paraId="79F37B5D" w14:textId="77777777" w:rsidR="00B212F0" w:rsidRDefault="00B212F0" w:rsidP="00B212F0">
      <w:r w:rsidRPr="006968D6">
        <w:rPr>
          <w:rStyle w:val="StyleUnderline"/>
        </w:rPr>
        <w:t>Meanwhile, the Saudi government’s lack of a comprehensive and an up-to-date TBMD means that it relies on the U.S. TBMD system</w:t>
      </w:r>
      <w:r>
        <w:t xml:space="preserve">. The country has been a U.S. ally for decades, and </w:t>
      </w:r>
      <w:r w:rsidRPr="006968D6">
        <w:rPr>
          <w:rStyle w:val="StyleUnderline"/>
        </w:rPr>
        <w:t>it has several treaties and defense deals with the United States to ensure the latter provides it with a comprehensive TBMD system</w:t>
      </w:r>
      <w:r>
        <w:t>. Saudi Arabia also depends on the TBMD system offered by the French and British defense departments to bolster both its land and sea defense.84 Moreover, the Storm Shadow is a land attack cruise missile jointly provided to Saudi Arabia by Britain and France and can counter TBMs up to 3,000 km range.</w:t>
      </w:r>
    </w:p>
    <w:p w14:paraId="0CD09699" w14:textId="77777777" w:rsidR="00B212F0" w:rsidRDefault="00B212F0" w:rsidP="00B212F0">
      <w:r w:rsidRPr="006968D6">
        <w:rPr>
          <w:rStyle w:val="StyleUnderline"/>
        </w:rPr>
        <w:t>Prominent missile threats to Saudi Arabia are from Iran and Syria</w:t>
      </w:r>
      <w:r>
        <w:t xml:space="preserve">, which also pose a wider threat to the region. Gormley identifies Syria and Iran as </w:t>
      </w:r>
      <w:r w:rsidRPr="006968D6">
        <w:rPr>
          <w:rStyle w:val="StyleUnderline"/>
        </w:rPr>
        <w:t>countries posing a threat and contributing to the Middle East instability through their continued development and acquisitions of TBMs</w:t>
      </w:r>
      <w:r>
        <w:t xml:space="preserve">—with assistance mainly from Russia, North Korea, and China.85 It is widely believed that </w:t>
      </w:r>
      <w:r w:rsidRPr="006968D6">
        <w:rPr>
          <w:rStyle w:val="StyleUnderline"/>
        </w:rPr>
        <w:t xml:space="preserve">Syria has taken full advantage of its ongoing internal war and its relationship with Russia to add on to its missile holdings. </w:t>
      </w:r>
      <w:r w:rsidRPr="006968D6">
        <w:t>Some</w:t>
      </w:r>
      <w:r>
        <w:t xml:space="preserve"> of the TBMs that the nation has procured from China, North Korea, and Russia include Scud-C missiles, which that have a range of 550 km; Scud-B missiles, which that have a range of 300 km; and Scud-D, missiles, which have a variety of 700 km. Moreover, Syria has also acquired S-300 and S400 as Russian TBMDs.86 Already, Israel has used its sophisticated defense missile when it used its Arrow-3 missile defense system to intercept and destroy a TBM Syria had launched at it.</w:t>
      </w:r>
    </w:p>
    <w:p w14:paraId="392E3024" w14:textId="77777777" w:rsidR="00B212F0" w:rsidRPr="007440B6" w:rsidRDefault="00B212F0" w:rsidP="00B212F0">
      <w:pPr>
        <w:rPr>
          <w:rStyle w:val="StyleUnderline"/>
        </w:rPr>
      </w:pPr>
      <w:r w:rsidRPr="006968D6">
        <w:rPr>
          <w:rStyle w:val="StyleUnderline"/>
        </w:rPr>
        <w:t>Iran’s TBM inventory includes the Shahab-3, which has a range of 1,000 km</w:t>
      </w:r>
      <w:r>
        <w:t xml:space="preserve">, and this makes it capable of reaching Israel, Saudi Arabia, Jordan, and other GCC countries within the same range87 Iran also possesses various long-range missiles, like the Ghadr-1; however, </w:t>
      </w:r>
      <w:r w:rsidRPr="006968D6">
        <w:rPr>
          <w:rStyle w:val="StyleUnderline"/>
        </w:rPr>
        <w:t>it has recently</w:t>
      </w:r>
      <w:r>
        <w:t xml:space="preserve"> halted the development of long-range TBMs and </w:t>
      </w:r>
      <w:r w:rsidRPr="006968D6">
        <w:rPr>
          <w:rStyle w:val="StyleUnderline"/>
        </w:rPr>
        <w:t>concentrated</w:t>
      </w:r>
      <w:r>
        <w:t xml:space="preserve"> in lieu </w:t>
      </w:r>
      <w:r w:rsidRPr="006968D6">
        <w:rPr>
          <w:rStyle w:val="StyleUnderline"/>
        </w:rPr>
        <w:t>on short and medium-range missiles, which underlines its resolve to destabilize the Middle East region</w:t>
      </w:r>
      <w:r>
        <w:t xml:space="preserve">.88 Misher shares that Iran possesses four liquid-propellant and ballistic missile systems, which range between 300 km and 1,000 km; this highlights Iran’s shift from producing long-range missiles to short and medium-range TBMs.89 Misher further argues that </w:t>
      </w:r>
      <w:r w:rsidRPr="006968D6">
        <w:rPr>
          <w:rStyle w:val="StyleUnderline"/>
        </w:rPr>
        <w:t>Iran has long sought to undermine the GCC</w:t>
      </w:r>
      <w:r>
        <w:t xml:space="preserve"> and establish its own control along the Persian Gulf.90</w:t>
      </w:r>
    </w:p>
    <w:p w14:paraId="3BF9B6A3" w14:textId="77777777" w:rsidR="00B212F0" w:rsidRPr="00217405" w:rsidRDefault="00B212F0" w:rsidP="00B212F0">
      <w:pPr>
        <w:pStyle w:val="Heading3"/>
      </w:pPr>
      <w:r w:rsidRPr="00217405">
        <w:t xml:space="preserve">Turn – Leverage </w:t>
      </w:r>
    </w:p>
    <w:p w14:paraId="75E051B8" w14:textId="77777777" w:rsidR="00B212F0" w:rsidRPr="008E7DFE" w:rsidRDefault="00B212F0" w:rsidP="00B212F0">
      <w:pPr>
        <w:pStyle w:val="Heading4"/>
        <w:rPr>
          <w:rFonts w:cs="Calibri"/>
          <w:b w:val="0"/>
          <w:bCs w:val="0"/>
        </w:rPr>
      </w:pPr>
      <w:r w:rsidRPr="008E7DFE">
        <w:rPr>
          <w:rFonts w:cs="Calibri"/>
        </w:rPr>
        <w:t>Arms sales are holding together a fragile Saudi-US alliance – the plan collapses the only factor for relations and prevents us from leveraging Saudi into more moderate positions</w:t>
      </w:r>
      <w:r w:rsidRPr="008E7DFE">
        <w:rPr>
          <w:rFonts w:cs="Calibri"/>
          <w:b w:val="0"/>
        </w:rPr>
        <w:t>.  Palestine proves – the US used the arms sales and Iran to push Saudi towards bringing Palestine to the negotiating table.</w:t>
      </w:r>
    </w:p>
    <w:p w14:paraId="39ABFD20" w14:textId="77777777" w:rsidR="00B212F0" w:rsidRPr="008E7DFE" w:rsidRDefault="00B212F0" w:rsidP="00B212F0">
      <w:r w:rsidRPr="008E7DFE">
        <w:rPr>
          <w:rStyle w:val="Style13ptBold"/>
        </w:rPr>
        <w:t>CFR 18</w:t>
      </w:r>
      <w:r w:rsidRPr="008E7DFE">
        <w:t xml:space="preserve"> {CFR.org Editors, The Council on Foreign Relations (CFR) is an independent, nonpartisan membership organization, think tank, and publisher, “U.S.-Saudi Arabia Relations,” </w:t>
      </w:r>
      <w:r w:rsidRPr="008E7DFE">
        <w:rPr>
          <w:i/>
          <w:iCs/>
        </w:rPr>
        <w:t>CFR</w:t>
      </w:r>
      <w:r w:rsidRPr="008E7DFE">
        <w:t>,</w:t>
      </w:r>
      <w:r w:rsidRPr="008E7DFE">
        <w:rPr>
          <w:i/>
          <w:iCs/>
        </w:rPr>
        <w:t xml:space="preserve"> </w:t>
      </w:r>
      <w:r w:rsidRPr="008E7DFE">
        <w:t xml:space="preserve"> </w:t>
      </w:r>
      <w:hyperlink r:id="rId214" w:history="1">
        <w:r w:rsidRPr="008E7DFE">
          <w:rPr>
            <w:rStyle w:val="Hyperlink"/>
          </w:rPr>
          <w:t>https://www.cfr.org/backgrounder/us-saudi-arabia-relations</w:t>
        </w:r>
      </w:hyperlink>
      <w:r w:rsidRPr="008E7DFE">
        <w:t>, Published 12/7/18, Accessed 6/19/19} //RG</w:t>
      </w:r>
    </w:p>
    <w:p w14:paraId="161A8314" w14:textId="77777777" w:rsidR="00B212F0" w:rsidRPr="008E7DFE" w:rsidRDefault="00B212F0" w:rsidP="00B212F0">
      <w:r w:rsidRPr="008E7DFE">
        <w:rPr>
          <w:rStyle w:val="StyleUnderline"/>
        </w:rPr>
        <w:t>Saudi Arabia is the top destination for U.S. arms, with U.S. defense sales to the kingdom totaling close to $90 billion since 1950, according to the Pentagon.</w:t>
      </w:r>
      <w:r w:rsidRPr="008E7DFE">
        <w:t xml:space="preserve"> President Trump has encouraged such deals, arguing that they create half a million American jobs; several major defense firms have made lower projections. During his May 2017 trip to the kingdom, Trump signed a series of arms deals expected to total some $350 billion over a decade. </w:t>
      </w:r>
      <w:r w:rsidRPr="008E7DFE">
        <w:rPr>
          <w:rStyle w:val="StyleUnderline"/>
        </w:rPr>
        <w:t>According to the arms researcher SIPRI, Saudi Arabia’s total arms imports were almost eighteen times greater [PDF] in 2017 than they were a decade earlier.</w:t>
      </w:r>
    </w:p>
    <w:p w14:paraId="12235090" w14:textId="77777777" w:rsidR="00B212F0" w:rsidRPr="008E7DFE" w:rsidRDefault="00B212F0" w:rsidP="00B212F0">
      <w:r w:rsidRPr="008E7DFE">
        <w:t xml:space="preserve">Divergence and Realignment: </w:t>
      </w:r>
      <w:r w:rsidRPr="008E7DFE">
        <w:rPr>
          <w:rStyle w:val="StyleUnderline"/>
        </w:rPr>
        <w:t>U.S.-Saudi Arabia relations have never been in complete harmony. Terrorism</w:t>
      </w:r>
      <w:r w:rsidRPr="008E7DFE">
        <w:t xml:space="preserve"> financing, the export of the kingdom’s interpretation of </w:t>
      </w:r>
      <w:r w:rsidRPr="008E7DFE">
        <w:rPr>
          <w:rStyle w:val="StyleUnderline"/>
        </w:rPr>
        <w:t>Islam, human rights</w:t>
      </w:r>
      <w:r w:rsidRPr="008E7DFE">
        <w:t xml:space="preserve"> abuses, and </w:t>
      </w:r>
      <w:r w:rsidRPr="008E7DFE">
        <w:rPr>
          <w:rStyle w:val="StyleUnderline"/>
        </w:rPr>
        <w:t>the lack of democratic representation</w:t>
      </w:r>
      <w:r w:rsidRPr="008E7DFE">
        <w:t>, as documented annually by the State Department, have all caused friction.</w:t>
      </w:r>
    </w:p>
    <w:p w14:paraId="6FD663ED" w14:textId="77777777" w:rsidR="00B212F0" w:rsidRPr="008E7DFE" w:rsidRDefault="00B212F0" w:rsidP="00B212F0">
      <w:r w:rsidRPr="008E7DFE">
        <w:rPr>
          <w:rStyle w:val="StyleUnderline"/>
        </w:rPr>
        <w:t xml:space="preserve">Although historically the United States and Saudi Arabia have had the common objectives of regional stability and containing Iran, </w:t>
      </w:r>
      <w:r w:rsidRPr="008E7DFE">
        <w:rPr>
          <w:rStyle w:val="Emphasis"/>
        </w:rPr>
        <w:t>they differed on core issues</w:t>
      </w:r>
      <w:r w:rsidRPr="008E7DFE">
        <w:t xml:space="preserve"> during the Obama administration. Saudi Arabia was dismayed by the lack of U.S. support for ousted Egyptian President Hosni </w:t>
      </w:r>
      <w:r w:rsidRPr="008E7DFE">
        <w:rPr>
          <w:rStyle w:val="StyleUnderline"/>
        </w:rPr>
        <w:t>Mubarak</w:t>
      </w:r>
      <w:r w:rsidRPr="008E7DFE">
        <w:t xml:space="preserve"> and that it was not included in initial negotiations on </w:t>
      </w:r>
      <w:r w:rsidRPr="008E7DFE">
        <w:rPr>
          <w:rStyle w:val="StyleUnderline"/>
        </w:rPr>
        <w:t>Iran’s nuclear program</w:t>
      </w:r>
      <w:r w:rsidRPr="008E7DFE">
        <w:t>, which were conducted in secret in Oman in 2013. Saudi leadership also chafed at President Obama’s vision that the kingdom “share the neighborhood” with Iran.</w:t>
      </w:r>
    </w:p>
    <w:p w14:paraId="0EC45D1B" w14:textId="77777777" w:rsidR="00B212F0" w:rsidRPr="008E7DFE" w:rsidRDefault="00B212F0" w:rsidP="00B212F0">
      <w:pPr>
        <w:rPr>
          <w:rStyle w:val="StyleUnderline"/>
        </w:rPr>
      </w:pPr>
      <w:r w:rsidRPr="008E7DFE">
        <w:t xml:space="preserve">The </w:t>
      </w:r>
      <w:r w:rsidRPr="008E7DFE">
        <w:rPr>
          <w:rStyle w:val="StyleUnderline"/>
        </w:rPr>
        <w:t>Israeli-Palestinian conflict has been a source of contention from early days</w:t>
      </w:r>
      <w:r w:rsidRPr="008E7DFE">
        <w:t xml:space="preserve">. During the second intifada (2000–2005), Riyadh proposed the Arab Peace Initiative, under which Arab countries would normalize relations with Israel in exchange for its withdrawal from the occupied Palestinian territories and a “just solution” for Palestinian refugees. Elements of the initiative were adopted by the Bush and Obama administrations. </w:t>
      </w:r>
      <w:r w:rsidRPr="008E7DFE">
        <w:rPr>
          <w:rStyle w:val="StyleUnderline"/>
        </w:rPr>
        <w:t>Many Arab states have criticized the Trump administration’s more outright support of Israel. The Saudi royal court denounced the U.S. decision in 2018 to recognize Jerusalem as Israel’s capital</w:t>
      </w:r>
      <w:r w:rsidRPr="008E7DFE">
        <w:t xml:space="preserve">. As Israeli-Gulf ties, particularly intelligence cooperation, have strengthened over mutual enmity toward Iran, </w:t>
      </w:r>
      <w:r w:rsidRPr="008E7DFE">
        <w:rPr>
          <w:rStyle w:val="StyleUnderline"/>
        </w:rPr>
        <w:t>the Trump administration hopes that Saudi Arabia will push the Palestinians to take part in a U.S.-led peace process.</w:t>
      </w:r>
    </w:p>
    <w:p w14:paraId="1E349EC4" w14:textId="77777777" w:rsidR="00B212F0" w:rsidRPr="008E7DFE" w:rsidRDefault="00B212F0" w:rsidP="00B212F0">
      <w:pPr>
        <w:pStyle w:val="Heading4"/>
        <w:rPr>
          <w:rFonts w:cs="Calibri"/>
        </w:rPr>
      </w:pPr>
      <w:r w:rsidRPr="008E7DFE">
        <w:rPr>
          <w:rFonts w:cs="Calibri"/>
        </w:rPr>
        <w:t xml:space="preserve">US support of Saudi Arabia is best – takes a stance </w:t>
      </w:r>
      <w:r w:rsidRPr="008E7DFE">
        <w:rPr>
          <w:rFonts w:cs="Calibri"/>
          <w:u w:val="single"/>
        </w:rPr>
        <w:t>against</w:t>
      </w:r>
      <w:r w:rsidRPr="008E7DFE">
        <w:rPr>
          <w:rFonts w:cs="Calibri"/>
        </w:rPr>
        <w:t xml:space="preserve"> terrorism against civilians and </w:t>
      </w:r>
      <w:r w:rsidRPr="008E7DFE">
        <w:rPr>
          <w:rFonts w:cs="Calibri"/>
          <w:u w:val="single"/>
        </w:rPr>
        <w:t>for</w:t>
      </w:r>
      <w:r w:rsidRPr="008E7DFE">
        <w:rPr>
          <w:rFonts w:cs="Calibri"/>
        </w:rPr>
        <w:t xml:space="preserve"> internationally recognized governments.</w:t>
      </w:r>
    </w:p>
    <w:p w14:paraId="63BB8364" w14:textId="77777777" w:rsidR="00B212F0" w:rsidRPr="008E7DFE" w:rsidRDefault="00B212F0" w:rsidP="00B212F0">
      <w:r w:rsidRPr="008E7DFE">
        <w:t xml:space="preserve">Madyson Hutchinson </w:t>
      </w:r>
      <w:r w:rsidRPr="008E7DFE">
        <w:rPr>
          <w:rStyle w:val="Style13ptBold"/>
        </w:rPr>
        <w:t>Posey 18</w:t>
      </w:r>
      <w:r w:rsidRPr="008E7DFE">
        <w:t xml:space="preserve"> {"Ending U.S. Military Support for Saudi Arabia in Yemen Would Trigger Dangerous Consequences," Heritage Foundation, </w:t>
      </w:r>
      <w:hyperlink r:id="rId215" w:history="1">
        <w:r w:rsidRPr="008E7DFE">
          <w:rPr>
            <w:rStyle w:val="Hyperlink"/>
          </w:rPr>
          <w:t>https://www.heritage.org/middle-east/commentary/ending-us-military-support-saudi-arabia-yemen-would-trigger-dangerous</w:t>
        </w:r>
      </w:hyperlink>
      <w:r w:rsidRPr="008E7DFE">
        <w:t>, Published 1-22-2018, Accessed 6/19/19} //RG</w:t>
      </w:r>
    </w:p>
    <w:p w14:paraId="2BAC8A64" w14:textId="77777777" w:rsidR="00B212F0" w:rsidRPr="008E7DFE" w:rsidRDefault="00B212F0" w:rsidP="00B212F0">
      <w:r w:rsidRPr="008E7DFE">
        <w:rPr>
          <w:rStyle w:val="StyleUnderline"/>
        </w:rPr>
        <w:t>Senators must remember that Saudi Arabia is not the only belligerent in Yemen. A cutoff of</w:t>
      </w:r>
      <w:r w:rsidRPr="008E7DFE">
        <w:t xml:space="preserve"> U.S. </w:t>
      </w:r>
      <w:r w:rsidRPr="008E7DFE">
        <w:rPr>
          <w:rStyle w:val="StyleUnderline"/>
        </w:rPr>
        <w:t>support would also hurt the elected and internationally recognized government of Yemen</w:t>
      </w:r>
      <w:r w:rsidRPr="008E7DFE">
        <w:t>, which was ousted by Iran-backed Houthi rebels in 2015 in a bloody coup that violated a U.N.-brokered ceasefire.</w:t>
      </w:r>
    </w:p>
    <w:p w14:paraId="1545E9DC" w14:textId="77777777" w:rsidR="00B212F0" w:rsidRPr="008E7DFE" w:rsidRDefault="00B212F0" w:rsidP="00B212F0">
      <w:r w:rsidRPr="008E7DFE">
        <w:t>Withdrawing U.S. support would also harm the interests of other U.S. allies fighting in Yemen, including the United Arab Emirates and Bahrain.</w:t>
      </w:r>
    </w:p>
    <w:p w14:paraId="362953FF" w14:textId="77777777" w:rsidR="00B212F0" w:rsidRPr="008E7DFE" w:rsidRDefault="00B212F0" w:rsidP="00B212F0">
      <w:r w:rsidRPr="008E7DFE">
        <w:t xml:space="preserve">The war in Yemen is complex. </w:t>
      </w:r>
      <w:r w:rsidRPr="008E7DFE">
        <w:rPr>
          <w:rStyle w:val="StyleUnderline"/>
        </w:rPr>
        <w:t xml:space="preserve">Those who rush to blame Saudi Arabia entirely for the suffering of the Yemeni people ignore the war crimes and heavy-handed treatment meted out by the Houthis to their opponents and the ruthless role that Iran plays in supporting </w:t>
      </w:r>
      <w:r w:rsidRPr="008E7DFE">
        <w:t>the</w:t>
      </w:r>
      <w:r w:rsidRPr="008E7DFE">
        <w:rPr>
          <w:rStyle w:val="StyleUnderline"/>
        </w:rPr>
        <w:t xml:space="preserve"> Houthi Ansar Allah</w:t>
      </w:r>
      <w:r w:rsidRPr="008E7DFE">
        <w:t xml:space="preserve"> (“Supporters of Allah”) movement, a Shia Islamist extremist group.</w:t>
      </w:r>
    </w:p>
    <w:p w14:paraId="6A882484" w14:textId="77777777" w:rsidR="00B212F0" w:rsidRPr="008E7DFE" w:rsidRDefault="00B212F0" w:rsidP="00B212F0">
      <w:pPr>
        <w:rPr>
          <w:rStyle w:val="StyleUnderline"/>
        </w:rPr>
      </w:pPr>
      <w:r w:rsidRPr="008E7DFE">
        <w:t xml:space="preserve">The Saudis are rightly criticized for not doing more to prevent civilian casualties as they target Ansar Allah positions. But </w:t>
      </w:r>
      <w:r w:rsidRPr="008E7DFE">
        <w:rPr>
          <w:rStyle w:val="StyleUnderline"/>
        </w:rPr>
        <w:t>the Houthis should not be given a free pass for deliberately targeting civilian targets in Saudi Arabia and the United Arab Emirates with increasingly sophisticated Iranian ballistic missiles.</w:t>
      </w:r>
    </w:p>
    <w:p w14:paraId="03EDD5B7" w14:textId="77777777" w:rsidR="00B212F0" w:rsidRPr="008E7DFE" w:rsidRDefault="00B212F0" w:rsidP="00B212F0">
      <w:pPr>
        <w:rPr>
          <w:rStyle w:val="StyleUnderline"/>
        </w:rPr>
      </w:pPr>
      <w:r w:rsidRPr="008E7DFE">
        <w:t xml:space="preserve">Ansar Allah also deserves criticism for its violent role in destabilizing Yemen and creating the conditions that led to the current humanitarian disaster. </w:t>
      </w:r>
      <w:r w:rsidRPr="008E7DFE">
        <w:rPr>
          <w:rStyle w:val="StyleUnderline"/>
        </w:rPr>
        <w:t xml:space="preserve">Ansar Allah regularly attacks the Saudi border, launches missiles </w:t>
      </w:r>
      <w:proofErr w:type="gramStart"/>
      <w:r w:rsidRPr="008E7DFE">
        <w:rPr>
          <w:rStyle w:val="StyleUnderline"/>
        </w:rPr>
        <w:t>strikes</w:t>
      </w:r>
      <w:proofErr w:type="gramEnd"/>
      <w:r w:rsidRPr="008E7DFE">
        <w:rPr>
          <w:rStyle w:val="StyleUnderline"/>
        </w:rPr>
        <w:t xml:space="preserve"> into Saudi Arabia and the United Arab Emirates, and diverts international medical and food aid to favor its own supporters and sell on the black market.</w:t>
      </w:r>
    </w:p>
    <w:p w14:paraId="562C8753" w14:textId="77777777" w:rsidR="00B212F0" w:rsidRPr="008E7DFE" w:rsidRDefault="00B212F0" w:rsidP="00B212F0">
      <w:r w:rsidRPr="008E7DFE">
        <w:rPr>
          <w:rStyle w:val="StyleUnderline"/>
        </w:rPr>
        <w:t>Ansar Allah also has targeted U.S. Navy vessels, those of allied nations, and civilian shipping</w:t>
      </w:r>
      <w:r w:rsidRPr="008E7DFE">
        <w:t xml:space="preserve"> in the Red Sea with Iranian-supplied missiles, gunboat attacks, and boat bombs. </w:t>
      </w:r>
      <w:r w:rsidRPr="008E7DFE">
        <w:rPr>
          <w:rStyle w:val="StyleUnderline"/>
        </w:rPr>
        <w:t>Undermining the Saudi-led coalition in Yemen risks exacerbating this threat to international shipping and giving Iran the opportunity to threaten oil shipments</w:t>
      </w:r>
      <w:r w:rsidRPr="008E7DFE">
        <w:t xml:space="preserve"> through the Bab al-Mandab Strait, just as it has threatened to do in the Strait of Hormuz.</w:t>
      </w:r>
    </w:p>
    <w:p w14:paraId="05505DB0" w14:textId="77777777" w:rsidR="00B212F0" w:rsidRPr="008E7DFE" w:rsidRDefault="00B212F0" w:rsidP="00B212F0">
      <w:r w:rsidRPr="008E7DFE">
        <w:rPr>
          <w:rStyle w:val="StyleUnderline"/>
        </w:rPr>
        <w:t>Those who advocate withdrawing support for Saudi Arabia apparently believe that they can somehow end the current conflict in Yemen through a one-sided strategy that penalizes allies and boosts Ansar Allah</w:t>
      </w:r>
      <w:r w:rsidRPr="008E7DFE">
        <w:t>, a group that chants “Death to America” and looks more like Hezbollah, Iran’s Lebanese proxy group, every day.</w:t>
      </w:r>
    </w:p>
    <w:p w14:paraId="7726D6F1" w14:textId="77777777" w:rsidR="00B212F0" w:rsidRPr="008E7DFE" w:rsidRDefault="00B212F0" w:rsidP="00B212F0">
      <w:r w:rsidRPr="008E7DFE">
        <w:t>Never mind that Saudi Arabia is supporting the internationally recognized government of Yemen in this effort. Never mind that leaving Ansar Allah to run amuck will not bring an end to the humanitarian suffering, but only prolong it.</w:t>
      </w:r>
    </w:p>
    <w:p w14:paraId="2810C99F" w14:textId="77777777" w:rsidR="00B212F0" w:rsidRDefault="00B212F0" w:rsidP="00B212F0"/>
    <w:p w14:paraId="52A1110F" w14:textId="77777777" w:rsidR="00A30E42" w:rsidRPr="008E7DFE" w:rsidRDefault="00A30E42" w:rsidP="00B212F0"/>
    <w:p w14:paraId="53A1E6CC" w14:textId="77777777" w:rsidR="00B212F0" w:rsidRDefault="00B212F0" w:rsidP="00B212F0">
      <w:pPr>
        <w:pStyle w:val="Heading3"/>
        <w:rPr>
          <w:rFonts w:cs="Calibri"/>
        </w:rPr>
      </w:pPr>
      <w:r w:rsidRPr="008E7DFE">
        <w:rPr>
          <w:rFonts w:cs="Calibri"/>
        </w:rPr>
        <w:t>Alt Causes</w:t>
      </w:r>
    </w:p>
    <w:p w14:paraId="4875D3B5" w14:textId="77777777" w:rsidR="00017941" w:rsidRDefault="00017941" w:rsidP="00017941"/>
    <w:p w14:paraId="380DC031" w14:textId="77777777" w:rsidR="00017941" w:rsidRDefault="00017941" w:rsidP="00017941">
      <w:pPr>
        <w:pStyle w:val="Heading4"/>
      </w:pPr>
      <w:r>
        <w:t>Lack of Transparency in DCS is an alt cause for the Middle East Conflict</w:t>
      </w:r>
    </w:p>
    <w:p w14:paraId="0292DD6A" w14:textId="77777777" w:rsidR="00017941" w:rsidRDefault="00017941" w:rsidP="00017941">
      <w:r w:rsidRPr="00B90112">
        <w:t xml:space="preserve">Jeff </w:t>
      </w:r>
      <w:r w:rsidRPr="00B90112">
        <w:rPr>
          <w:b/>
        </w:rPr>
        <w:t>Abramson</w:t>
      </w:r>
      <w:r>
        <w:t xml:space="preserve"> </w:t>
      </w:r>
      <w:r w:rsidRPr="00B90112">
        <w:rPr>
          <w:b/>
        </w:rPr>
        <w:t>Feb. 8</w:t>
      </w:r>
      <w:r w:rsidRPr="00B90112">
        <w:t>, 2019</w:t>
      </w:r>
      <w:r>
        <w:t xml:space="preserve"> (</w:t>
      </w:r>
      <w:r w:rsidRPr="00B90112">
        <w:t>non-resident senior fellow for arms control and conventional arms transfers</w:t>
      </w:r>
      <w:r>
        <w:t xml:space="preserve">. “US Arms Policy and Sales - </w:t>
      </w:r>
      <w:r w:rsidRPr="009A7209">
        <w:t>U.S., Saudi Arms Transfers Top Global Trade</w:t>
      </w:r>
      <w:r>
        <w:t xml:space="preserve">,” Arms Control Association, </w:t>
      </w:r>
      <w:r w:rsidRPr="00B90112">
        <w:t>https://www.armscontrol.org/taxonomy/term/36</w:t>
      </w:r>
      <w:r>
        <w:t>, accessed 6-19-2019, SM)</w:t>
      </w:r>
    </w:p>
    <w:p w14:paraId="5744D52B" w14:textId="77777777" w:rsidR="00017941" w:rsidRPr="00304910" w:rsidRDefault="00017941" w:rsidP="00017941">
      <w:pPr>
        <w:rPr>
          <w:rStyle w:val="StyleUnderline"/>
        </w:rPr>
      </w:pPr>
      <w:r w:rsidRPr="00304910">
        <w:rPr>
          <w:rStyle w:val="StyleUnderline"/>
        </w:rPr>
        <w:t>While the public can raise its voice against irresponsible Foreign Military Sales (FMS) because such government-to-government negotiated sales are quickly added to a public website, the increasingly important business-led Direct Commercial Sales (DCS) are not as transparent, in part because any public notification is obscure or functionally comes after the initial review period has passed.</w:t>
      </w:r>
      <w:r>
        <w:t xml:space="preserve"> Earlier this month, news broke with this exact scenario on a missile defense sale to Saudi Arabia. Members of Congress could insist that, or possibly take it upon themselves to make, these potential DCS transactions more transparent. </w:t>
      </w:r>
      <w:r w:rsidRPr="00304910">
        <w:rPr>
          <w:rStyle w:val="StyleUnderline"/>
        </w:rPr>
        <w:t xml:space="preserve">Proposed sales of precision-guided munitions to Saudi Arabia via the </w:t>
      </w:r>
      <w:proofErr w:type="gramStart"/>
      <w:r w:rsidRPr="00304910">
        <w:rPr>
          <w:rStyle w:val="StyleUnderline"/>
        </w:rPr>
        <w:t>more opaque</w:t>
      </w:r>
      <w:proofErr w:type="gramEnd"/>
      <w:r w:rsidRPr="00304910">
        <w:rPr>
          <w:rStyle w:val="StyleUnderline"/>
        </w:rPr>
        <w:t xml:space="preserve"> DCS process came to light because concerned members of Congress took the initiative to reveal them.</w:t>
      </w:r>
    </w:p>
    <w:p w14:paraId="06B2AC2B" w14:textId="77777777" w:rsidR="00017941" w:rsidRPr="00304910" w:rsidRDefault="00017941" w:rsidP="00017941">
      <w:pPr>
        <w:rPr>
          <w:rStyle w:val="StyleUnderline"/>
        </w:rPr>
      </w:pPr>
      <w:r>
        <w:t xml:space="preserve">While the notification period garners the most attention, Congress also can block a sale up until weapons are delivered. Given how security, geopolitical, and humanitarian realities can change between the time of notifications and often years-later deliveries, members should follow the entire process. In 2014, Congress gave itself the authority (see Section 201) to receive from the State Department notification of an arms shipment at least 30 days before its delivery. It is currently limited to joint requests by the chair and ranking members of the SFRC or HFAC and may have only been used once. </w:t>
      </w:r>
      <w:r w:rsidRPr="00304910">
        <w:rPr>
          <w:rStyle w:val="StyleUnderline"/>
        </w:rPr>
        <w:t>Those leaders should exercise it much more diligently and Congress should consider making it much easier to use by allowing all committee members to request pre-delivery notifications.</w:t>
      </w:r>
    </w:p>
    <w:p w14:paraId="0F839410" w14:textId="77777777" w:rsidR="00017941" w:rsidRDefault="00017941" w:rsidP="00017941">
      <w:pPr>
        <w:rPr>
          <w:rStyle w:val="StyleUnderline"/>
        </w:rPr>
      </w:pPr>
      <w:r w:rsidRPr="00304910">
        <w:rPr>
          <w:rStyle w:val="StyleUnderline"/>
        </w:rPr>
        <w:t xml:space="preserve">In general, transparency around arms deliveries remains too obscure as a New Hampshire NPR reporter recently discovered. When U.S. census export data showed weapons worth more than $61 million had been sold from his state to Saudi Arabia in August 2018, he could not uncover what was in the sales nor which companies provided the weapons. Annual reports on U.S. arms transfers have grown increasingly opaque. Congress should mandate a change demanding much greater transparency on the specifics of what is in U.S. weapons deliveries. </w:t>
      </w:r>
    </w:p>
    <w:p w14:paraId="45D3E442" w14:textId="77777777" w:rsidR="00017941" w:rsidRDefault="00017941" w:rsidP="00017941"/>
    <w:p w14:paraId="6B47AEE7" w14:textId="77777777" w:rsidR="00017941" w:rsidRPr="00017941" w:rsidRDefault="00017941" w:rsidP="00017941"/>
    <w:p w14:paraId="052012D4" w14:textId="77777777" w:rsidR="00B212F0" w:rsidRPr="008E7DFE" w:rsidRDefault="00B212F0" w:rsidP="00B212F0">
      <w:pPr>
        <w:pStyle w:val="Heading4"/>
        <w:rPr>
          <w:rFonts w:cs="Calibri"/>
        </w:rPr>
      </w:pPr>
      <w:r w:rsidRPr="008E7DFE">
        <w:rPr>
          <w:rFonts w:cs="Calibri"/>
        </w:rPr>
        <w:t>Saudi is willing to risk its US relationship to continue civilian casualties in Yemen – empirics prove.</w:t>
      </w:r>
    </w:p>
    <w:p w14:paraId="3A7F0603" w14:textId="77777777" w:rsidR="00B212F0" w:rsidRPr="008E7DFE" w:rsidRDefault="00B212F0" w:rsidP="00B212F0">
      <w:r w:rsidRPr="008E7DFE">
        <w:t xml:space="preserve">Mohamad </w:t>
      </w:r>
      <w:r w:rsidRPr="008E7DFE">
        <w:rPr>
          <w:rStyle w:val="Style13ptBold"/>
        </w:rPr>
        <w:t>Bazzi</w:t>
      </w:r>
      <w:r w:rsidRPr="008E7DFE">
        <w:t xml:space="preserve"> 5-17-</w:t>
      </w:r>
      <w:r w:rsidRPr="008E7DFE">
        <w:rPr>
          <w:rStyle w:val="Style13ptBold"/>
        </w:rPr>
        <w:t>19</w:t>
      </w:r>
      <w:r w:rsidRPr="008E7DFE">
        <w:t xml:space="preserve"> {Associate professor of journalism at New York University, "Both Saudi Arabia and the United States Are Probably Guilty of War Crimes in Yemen," </w:t>
      </w:r>
      <w:r w:rsidRPr="008E7DFE">
        <w:rPr>
          <w:i/>
          <w:iCs/>
        </w:rPr>
        <w:t>Nation</w:t>
      </w:r>
      <w:r w:rsidRPr="008E7DFE">
        <w:t xml:space="preserve">, </w:t>
      </w:r>
      <w:hyperlink r:id="rId216" w:history="1">
        <w:r w:rsidRPr="008E7DFE">
          <w:rPr>
            <w:rStyle w:val="Hyperlink"/>
          </w:rPr>
          <w:t>https://www.thenation.com/article/war-crimes-united-states-saudi-arabia-yemen/</w:t>
        </w:r>
      </w:hyperlink>
      <w:r w:rsidRPr="008E7DFE">
        <w:t>, Accessed 6/19/19} //RG</w:t>
      </w:r>
    </w:p>
    <w:p w14:paraId="3616875E" w14:textId="77777777" w:rsidR="00B212F0" w:rsidRPr="008E7DFE" w:rsidRDefault="00B212F0" w:rsidP="00B212F0">
      <w:r w:rsidRPr="008E7DFE">
        <w:rPr>
          <w:rStyle w:val="StyleUnderline"/>
        </w:rPr>
        <w:t xml:space="preserve">Saudi leaders and their allies have </w:t>
      </w:r>
      <w:r w:rsidRPr="008E7DFE">
        <w:rPr>
          <w:rStyle w:val="Emphasis"/>
        </w:rPr>
        <w:t>ignored</w:t>
      </w:r>
      <w:r w:rsidRPr="008E7DFE">
        <w:rPr>
          <w:rStyle w:val="StyleUnderline"/>
        </w:rPr>
        <w:t xml:space="preserve"> American entreaties to minimize civilian casualties since the war’s early days.</w:t>
      </w:r>
      <w:r w:rsidRPr="008E7DFE">
        <w:t xml:space="preserve"> And, according to recent testimony in Congress by two members of the Obama administration, </w:t>
      </w:r>
      <w:r w:rsidRPr="008E7DFE">
        <w:rPr>
          <w:rStyle w:val="StyleUnderline"/>
        </w:rPr>
        <w:t>US officials recognized as early as 2016 that top Saudi and UAE leaders were not interested in reducing civilian casualties.</w:t>
      </w:r>
      <w:r w:rsidRPr="008E7DFE">
        <w:t xml:space="preserve"> In little-noticed testimony to the House Subcommittee on the Middle East, North Africa, and International Terrorism in early March, the two former State Department officials explained how deeply involved the United States has been in helping the Saudis choose their targets in Yemen, creating “no-strike” lists, and sending trainers to help avoid civilian casualties. The officials were Dafna Rand, a former deputy assistant secretary of state, who is now a vice president at Mercy Corps; and Jeremy Konyndyk, former director of the USAID Office of US Foreign Disaster Assistance.</w:t>
      </w:r>
    </w:p>
    <w:p w14:paraId="1953F8AB" w14:textId="77777777" w:rsidR="00B212F0" w:rsidRPr="008E7DFE" w:rsidRDefault="00B212F0" w:rsidP="00B212F0">
      <w:r w:rsidRPr="008E7DFE">
        <w:rPr>
          <w:rStyle w:val="StyleUnderline"/>
        </w:rPr>
        <w:t>Rand testified that soon after the Saudis launched the war in 2015, and civilian casualties started to mount, the State Department sent a trainer to Riyadh to work with Saudi Defense Ministry officials.</w:t>
      </w:r>
      <w:r w:rsidRPr="008E7DFE">
        <w:t xml:space="preserve"> She said </w:t>
      </w:r>
      <w:r w:rsidRPr="008E7DFE">
        <w:rPr>
          <w:rStyle w:val="StyleUnderline"/>
        </w:rPr>
        <w:t>the trainer had worked</w:t>
      </w:r>
      <w:r w:rsidRPr="008E7DFE">
        <w:t xml:space="preserve"> with the US military’s Central Command </w:t>
      </w:r>
      <w:r w:rsidRPr="008E7DFE">
        <w:rPr>
          <w:rStyle w:val="StyleUnderline"/>
        </w:rPr>
        <w:t>to reduce civilian casualties in Afghanistan</w:t>
      </w:r>
      <w:r w:rsidRPr="008E7DFE">
        <w:t xml:space="preserve">, and US officials had thought the Saudis could use similar techniques to reduce casualties in Yemen. “We approached this very technically behind closed doors, very quietly, sent our trainer in,” </w:t>
      </w:r>
      <w:r w:rsidRPr="008E7DFE">
        <w:rPr>
          <w:rStyle w:val="StyleUnderline"/>
        </w:rPr>
        <w:t>Rand said</w:t>
      </w:r>
      <w:r w:rsidRPr="008E7DFE">
        <w:t xml:space="preserve">, adding that, after a cease-fire in 2016, </w:t>
      </w:r>
      <w:r w:rsidRPr="008E7DFE">
        <w:rPr>
          <w:rStyle w:val="StyleUnderline"/>
        </w:rPr>
        <w:t>US officials were hopeful that their efforts were paying off. But once the cease-fire collapsed</w:t>
      </w:r>
      <w:r w:rsidRPr="008E7DFE">
        <w:t xml:space="preserve"> in August 2016, </w:t>
      </w:r>
      <w:r w:rsidRPr="008E7DFE">
        <w:rPr>
          <w:rStyle w:val="StyleUnderline"/>
        </w:rPr>
        <w:t>the Saudi coalition attacked a series of civilian targets that caused mass casualties. At that point</w:t>
      </w:r>
      <w:r w:rsidRPr="008E7DFE">
        <w:t>, Rand said, “</w:t>
      </w:r>
      <w:r w:rsidRPr="008E7DFE">
        <w:rPr>
          <w:rStyle w:val="StyleUnderline"/>
        </w:rPr>
        <w:t>it gave us pause to recalibrate the strategy, and wonder what had happened to our training.</w:t>
      </w:r>
      <w:r w:rsidRPr="008E7DFE">
        <w:t>” The State Department continued to quietly send the trainer to Riyadh.</w:t>
      </w:r>
    </w:p>
    <w:p w14:paraId="45777197" w14:textId="77777777" w:rsidR="00B212F0" w:rsidRDefault="00B212F0" w:rsidP="00B212F0">
      <w:r w:rsidRPr="008E7DFE">
        <w:t xml:space="preserve">But </w:t>
      </w:r>
      <w:r w:rsidRPr="008E7DFE">
        <w:rPr>
          <w:rStyle w:val="StyleUnderline"/>
        </w:rPr>
        <w:t>Rand and other officials soon realized that top Saudi leaders were not interested in limiting civilian casualties, despite American appeals</w:t>
      </w:r>
      <w:r w:rsidRPr="008E7DFE">
        <w:t xml:space="preserve">. She said Saudi leaders only cared if the president—first Obama and later Trump—applied pressure or threatened to suspend weapons sales. Rand did not mention Mohammed bin Salman, who was then the deputy crown prince and Saudi defense minister and a major architect of the Yemen war. “We came to the conclusion by late 2016 that </w:t>
      </w:r>
      <w:r w:rsidRPr="008E7DFE">
        <w:rPr>
          <w:rStyle w:val="StyleUnderline"/>
        </w:rPr>
        <w:t>although there were very many well-meaning and professional generals in the Saudi Ministry of Defense, there was a lack of political will at the top senior levels to reduce the number of civilian casualties</w:t>
      </w:r>
      <w:r w:rsidRPr="008E7DFE">
        <w:t>,” she said.</w:t>
      </w:r>
    </w:p>
    <w:p w14:paraId="124D93E9" w14:textId="77777777" w:rsidR="00B212F0" w:rsidRPr="008E7DFE" w:rsidRDefault="00B212F0" w:rsidP="00B212F0"/>
    <w:p w14:paraId="45301441" w14:textId="77777777" w:rsidR="00B212F0" w:rsidRPr="008E7DFE" w:rsidRDefault="00B212F0" w:rsidP="00B212F0">
      <w:pPr>
        <w:pStyle w:val="Heading3"/>
        <w:rPr>
          <w:rFonts w:cs="Calibri"/>
        </w:rPr>
      </w:pPr>
      <w:r w:rsidRPr="008E7DFE">
        <w:rPr>
          <w:rFonts w:cs="Calibri"/>
        </w:rPr>
        <w:t>I/L Turn – Asia Heg</w:t>
      </w:r>
    </w:p>
    <w:p w14:paraId="6085EDCF" w14:textId="77777777" w:rsidR="00B212F0" w:rsidRPr="008E7DFE" w:rsidRDefault="00B212F0" w:rsidP="00B212F0">
      <w:pPr>
        <w:pStyle w:val="Heading4"/>
        <w:rPr>
          <w:rFonts w:cs="Calibri"/>
        </w:rPr>
      </w:pPr>
      <w:r w:rsidRPr="008E7DFE">
        <w:rPr>
          <w:rFonts w:cs="Calibri"/>
        </w:rPr>
        <w:t>Turn – influence in Saudi is necessary to counterbalance China in the region, ending the relationship lets China go rampant with Belt and Road and steal East Asian heg.</w:t>
      </w:r>
    </w:p>
    <w:p w14:paraId="0D010322" w14:textId="77777777" w:rsidR="00B212F0" w:rsidRPr="008E7DFE" w:rsidRDefault="00B212F0" w:rsidP="00B212F0">
      <w:r w:rsidRPr="008E7DFE">
        <w:t xml:space="preserve">Anand </w:t>
      </w:r>
      <w:r w:rsidRPr="008E7DFE">
        <w:rPr>
          <w:rStyle w:val="Style13ptBold"/>
        </w:rPr>
        <w:t>Toprani 5-15</w:t>
      </w:r>
      <w:r w:rsidRPr="008E7DFE">
        <w:t xml:space="preserve">-2019 {Assistant Professor of Strategy and Policy at the US Naval War College, "Oil and the Future of U.S. Strategy in the Persian Gulf," </w:t>
      </w:r>
      <w:r w:rsidRPr="008E7DFE">
        <w:rPr>
          <w:i/>
          <w:iCs/>
        </w:rPr>
        <w:t>War on the Rocks</w:t>
      </w:r>
      <w:r w:rsidRPr="008E7DFE">
        <w:t xml:space="preserve">, </w:t>
      </w:r>
      <w:hyperlink r:id="rId217" w:history="1">
        <w:r w:rsidRPr="008E7DFE">
          <w:rPr>
            <w:rStyle w:val="Hyperlink"/>
          </w:rPr>
          <w:t>https://warontherocks.com/2019/05/oil-and-the-future-of-u-s-strategy-in-the-persian-gulf/</w:t>
        </w:r>
      </w:hyperlink>
      <w:r w:rsidRPr="008E7DFE">
        <w:t>, Accessed 6/20/19} //RG</w:t>
      </w:r>
    </w:p>
    <w:p w14:paraId="7AE1D629" w14:textId="77777777" w:rsidR="00B212F0" w:rsidRPr="008E7DFE" w:rsidRDefault="00B212F0" w:rsidP="00B212F0">
      <w:r w:rsidRPr="008E7DFE">
        <w:rPr>
          <w:rStyle w:val="StyleUnderline"/>
        </w:rPr>
        <w:t>Combined with its growing demand for oil, China</w:t>
      </w:r>
      <w:r w:rsidRPr="008E7DFE">
        <w:t xml:space="preserve"> — unlike the Soviet Union — </w:t>
      </w:r>
      <w:r w:rsidRPr="008E7DFE">
        <w:rPr>
          <w:rStyle w:val="StyleUnderline"/>
        </w:rPr>
        <w:t>has both the means and the opportunity to incentivize Gulf oil producers to redirect their exports to China and away from other consumers — including U.S. allies in East Asia</w:t>
      </w:r>
      <w:r w:rsidRPr="008E7DFE">
        <w:t>. A similar scenario occurred in 1915, when Britain bought any cotton the United States was planning to export to Germany and Austria-Hungary after Whitehall added cotton to the list of items covered by its blockade of the Central Powers. This act mollified U.S. cotton exporters (including their congressional patrons), who might have otherwise objected to the loss of their European export markets.</w:t>
      </w:r>
    </w:p>
    <w:p w14:paraId="44E1E68B" w14:textId="77777777" w:rsidR="00B212F0" w:rsidRPr="008E7DFE" w:rsidRDefault="00B212F0" w:rsidP="00B212F0">
      <w:pPr>
        <w:rPr>
          <w:rStyle w:val="StyleUnderline"/>
        </w:rPr>
      </w:pPr>
      <w:r w:rsidRPr="008E7DFE">
        <w:rPr>
          <w:rStyle w:val="StyleUnderline"/>
        </w:rPr>
        <w:t xml:space="preserve">In the past, China was happy to leave the burden of promoting security in the Gulf to the United States. </w:t>
      </w:r>
      <w:r w:rsidRPr="008E7DFE">
        <w:rPr>
          <w:rStyle w:val="Emphasis"/>
        </w:rPr>
        <w:t>That no longer appears to be the case</w:t>
      </w:r>
      <w:r w:rsidRPr="008E7DFE">
        <w:t xml:space="preserve">. Over 80 percent of Chinese oil imports travel through the Indian Ocean and are susceptible to U.S. interdiction. To counter this threat, </w:t>
      </w:r>
      <w:r w:rsidRPr="008E7DFE">
        <w:rPr>
          <w:rStyle w:val="StyleUnderline"/>
        </w:rPr>
        <w:t>China is hard at work across the Gulf building partnerships as part of its Belt and Road Initiative</w:t>
      </w:r>
      <w:r w:rsidRPr="008E7DFE">
        <w:t xml:space="preserve">. To date, China has secured several long-term supply contracts for oil and liquefied natural gas, measures to facilitate greater Chinese trade and investment, and joint ventures between Chinese firms and local companies in both the Gulf and China. Besides creating new markets for Chinese manufactured goods and supplies of energy less vulnerable to a U.S. blockade, </w:t>
      </w:r>
      <w:r w:rsidRPr="008E7DFE">
        <w:rPr>
          <w:rStyle w:val="StyleUnderline"/>
        </w:rPr>
        <w:t xml:space="preserve">China’s budding economic influence in the Gulf may eventually give Beijing leverage to induce oil producers to adopt policies consistent with Chinese strategic objectives. China analysts </w:t>
      </w:r>
      <w:proofErr w:type="gramStart"/>
      <w:r w:rsidRPr="008E7DFE">
        <w:rPr>
          <w:rStyle w:val="StyleUnderline"/>
        </w:rPr>
        <w:t>warn  that</w:t>
      </w:r>
      <w:proofErr w:type="gramEnd"/>
      <w:r w:rsidRPr="008E7DFE">
        <w:rPr>
          <w:rStyle w:val="StyleUnderline"/>
        </w:rPr>
        <w:t xml:space="preserve"> Beijing is poised, at least for the time being, to expand its political influence in the Gulf, where its state-directed model of economic development, indifference to human rights concerns, and lack of historical baggage make it an appealing partner.</w:t>
      </w:r>
    </w:p>
    <w:p w14:paraId="295641E2" w14:textId="77777777" w:rsidR="00B212F0" w:rsidRDefault="00B212F0" w:rsidP="00B212F0">
      <w:pPr>
        <w:rPr>
          <w:rStyle w:val="StyleUnderline"/>
        </w:rPr>
      </w:pPr>
      <w:r w:rsidRPr="008E7DFE">
        <w:rPr>
          <w:rStyle w:val="StyleUnderline"/>
        </w:rPr>
        <w:t xml:space="preserve">Would China use this economic leverage in the Gulf to hurt U.S. allies? In the case of U.S. firms with significant business interests in China, </w:t>
      </w:r>
      <w:r w:rsidRPr="008E7DFE">
        <w:rPr>
          <w:rStyle w:val="Emphasis"/>
        </w:rPr>
        <w:t>Beijing has demonstrated little hesitation in using economic threats</w:t>
      </w:r>
      <w:r w:rsidRPr="008E7DFE">
        <w:rPr>
          <w:rStyle w:val="StyleUnderline"/>
        </w:rPr>
        <w:t xml:space="preserve"> — specifically limiting access to China’s domestic market — </w:t>
      </w:r>
      <w:r w:rsidRPr="008E7DFE">
        <w:rPr>
          <w:rStyle w:val="Emphasis"/>
        </w:rPr>
        <w:t>to extract political concessions</w:t>
      </w:r>
      <w:r w:rsidRPr="008E7DFE">
        <w:t xml:space="preserve">. China did the same to a number of South Korean firms in 2017 following Seoul’s deployment of the Terminal High Altitude Area Defense missile system (THAAD). This pressure, and the complaints of South Korean businesses, likely influenced Seoul’s decision to suspend further deployment of THAAD. </w:t>
      </w:r>
      <w:r w:rsidRPr="008E7DFE">
        <w:rPr>
          <w:rStyle w:val="StyleUnderline"/>
        </w:rPr>
        <w:t xml:space="preserve">As the nations of the Gulf become more dependent on their trade with the Far East, so too will their sensitivity to Chinese pressure grow. </w:t>
      </w:r>
      <w:r w:rsidRPr="008E7DFE">
        <w:rPr>
          <w:rStyle w:val="Emphasis"/>
        </w:rPr>
        <w:t>This is particularly true of Saudi Arabia</w:t>
      </w:r>
      <w:r w:rsidRPr="008E7DFE">
        <w:rPr>
          <w:rStyle w:val="StyleUnderline"/>
        </w:rPr>
        <w:t>, which is partnering with Chinese firms to build downstream (oil refining and marketing) and petrochemical assets in China.</w:t>
      </w:r>
    </w:p>
    <w:p w14:paraId="6D2A3757" w14:textId="77777777" w:rsidR="00B212F0" w:rsidRDefault="00B212F0" w:rsidP="00B212F0">
      <w:pPr>
        <w:pStyle w:val="Heading3"/>
      </w:pPr>
      <w:r>
        <w:t>A2 Middle East Instability</w:t>
      </w:r>
    </w:p>
    <w:p w14:paraId="079A064F" w14:textId="77777777" w:rsidR="00B212F0" w:rsidRDefault="00B212F0" w:rsidP="00B212F0">
      <w:pPr>
        <w:pStyle w:val="Heading4"/>
      </w:pPr>
      <w:r>
        <w:t>So many alt causes to middle east instability – a lack of modernization, development, growth, and intervention by other powers.</w:t>
      </w:r>
    </w:p>
    <w:p w14:paraId="3AF0C85C" w14:textId="77777777" w:rsidR="00B212F0" w:rsidRDefault="00B212F0" w:rsidP="00B212F0">
      <w:r w:rsidRPr="005C2C1E">
        <w:t xml:space="preserve">Karel </w:t>
      </w:r>
      <w:r w:rsidRPr="005C2C1E">
        <w:rPr>
          <w:rStyle w:val="Style13ptBold"/>
        </w:rPr>
        <w:t>Černý 18</w:t>
      </w:r>
      <w:r>
        <w:t xml:space="preserve"> {R</w:t>
      </w:r>
      <w:r w:rsidRPr="005C2C1E">
        <w:t>esearcher at the Department of Historical Sociology at Charles University in Prague</w:t>
      </w:r>
      <w:r>
        <w:t>, “</w:t>
      </w:r>
      <w:r w:rsidRPr="005C2C1E">
        <w:rPr>
          <w:rFonts w:hint="eastAsia"/>
        </w:rPr>
        <w:t>SPECIAL ISSUE</w:t>
      </w:r>
      <w:r>
        <w:t xml:space="preserve"> </w:t>
      </w:r>
      <w:r w:rsidRPr="005C2C1E">
        <w:rPr>
          <w:rFonts w:hint="eastAsia"/>
        </w:rPr>
        <w:t>Great Middle Eastern instability: Structural roots</w:t>
      </w:r>
      <w:r>
        <w:t xml:space="preserve"> </w:t>
      </w:r>
      <w:r w:rsidRPr="005C2C1E">
        <w:rPr>
          <w:rFonts w:hint="eastAsia"/>
        </w:rPr>
        <w:t>and uneven modernization 1960</w:t>
      </w:r>
      <w:r w:rsidRPr="005C2C1E">
        <w:rPr>
          <w:rFonts w:hint="eastAsia"/>
        </w:rPr>
        <w:t>‐</w:t>
      </w:r>
      <w:r w:rsidRPr="005C2C1E">
        <w:rPr>
          <w:rFonts w:hint="eastAsia"/>
        </w:rPr>
        <w:t>2012</w:t>
      </w:r>
      <w:r>
        <w:t xml:space="preserve">,” </w:t>
      </w:r>
      <w:r>
        <w:rPr>
          <w:i/>
          <w:iCs/>
        </w:rPr>
        <w:t>Wiley</w:t>
      </w:r>
      <w:r>
        <w:t xml:space="preserve">, </w:t>
      </w:r>
      <w:hyperlink r:id="rId218" w:history="1">
        <w:r w:rsidRPr="003E2EF4">
          <w:rPr>
            <w:rStyle w:val="Hyperlink"/>
          </w:rPr>
          <w:t>https://onlinelibrary.wiley.com/doi/full/10.1111/johs.12191</w:t>
        </w:r>
      </w:hyperlink>
      <w:r>
        <w:t>, Published 4/6/18, Accessed 6/22/19} //RG</w:t>
      </w:r>
    </w:p>
    <w:p w14:paraId="42434C16" w14:textId="77777777" w:rsidR="00B212F0" w:rsidRDefault="00B212F0" w:rsidP="00B212F0">
      <w:r w:rsidRPr="00316280">
        <w:t xml:space="preserve">The </w:t>
      </w:r>
      <w:r w:rsidRPr="005C2C1E">
        <w:rPr>
          <w:rStyle w:val="StyleUnderline"/>
        </w:rPr>
        <w:t>calculations and comparisons</w:t>
      </w:r>
      <w:r w:rsidRPr="00316280">
        <w:t xml:space="preserve"> undertaken in this paper </w:t>
      </w:r>
      <w:r w:rsidRPr="005C2C1E">
        <w:rPr>
          <w:rStyle w:val="StyleUnderline"/>
        </w:rPr>
        <w:t>show that instability in the Middle East today is a result of the uneven path of modernisation over the long term</w:t>
      </w:r>
      <w:r w:rsidRPr="00316280">
        <w:t>. Overall we see that while repressiv</w:t>
      </w:r>
      <w:r w:rsidRPr="005C2C1E">
        <w:t>e,</w:t>
      </w:r>
      <w:r w:rsidRPr="005C2C1E">
        <w:rPr>
          <w:rStyle w:val="StyleUnderline"/>
        </w:rPr>
        <w:t xml:space="preserve"> weak regimes have not changed dramatically, economic development has been volatile, gradually lost its dynamic, and because of its rentier character could not create enough jobs for graduates.</w:t>
      </w:r>
      <w:r w:rsidRPr="00316280">
        <w:t xml:space="preserve"> The rate of the population explosion has only gradually fallen,</w:t>
      </w:r>
      <w:r>
        <w:t xml:space="preserve"> </w:t>
      </w:r>
      <w:r w:rsidRPr="00316280">
        <w:t>the proportion of twenty and thirty years olds has increased, urbanisation has peaked, primary, secondary and now</w:t>
      </w:r>
      <w:r>
        <w:t xml:space="preserve"> </w:t>
      </w:r>
      <w:r w:rsidRPr="00316280">
        <w:t>tertiary education has expanded, and the traditional and most recently the new media have expanded very quickly.</w:t>
      </w:r>
      <w:r>
        <w:t xml:space="preserve"> </w:t>
      </w:r>
      <w:r w:rsidRPr="00316280">
        <w:t xml:space="preserve">The </w:t>
      </w:r>
      <w:r w:rsidRPr="00CF2F68">
        <w:rPr>
          <w:rStyle w:val="StyleUnderline"/>
        </w:rPr>
        <w:t xml:space="preserve">uneven development of individual dimensions of social change has increased </w:t>
      </w:r>
      <w:r w:rsidRPr="00316280">
        <w:t>over the last few decades. During</w:t>
      </w:r>
      <w:r>
        <w:t xml:space="preserve"> </w:t>
      </w:r>
      <w:r w:rsidRPr="00316280">
        <w:t>the 1950s and 60s this tendency was not so pronounced. However, it gradually intensified and peaked at the start</w:t>
      </w:r>
      <w:r>
        <w:t xml:space="preserve"> </w:t>
      </w:r>
      <w:r w:rsidRPr="00316280">
        <w:t>of the 21stcentury. Uneven modernisation therefore explains</w:t>
      </w:r>
      <w:r>
        <w:t xml:space="preserve"> </w:t>
      </w:r>
      <w:r w:rsidRPr="00316280">
        <w:t>in part</w:t>
      </w:r>
      <w:r>
        <w:t xml:space="preserve"> </w:t>
      </w:r>
      <w:r w:rsidRPr="00316280">
        <w:t>the timing of the Arab revolutions and the</w:t>
      </w:r>
      <w:r>
        <w:t xml:space="preserve"> </w:t>
      </w:r>
      <w:r w:rsidRPr="00316280">
        <w:t>chr</w:t>
      </w:r>
      <w:r w:rsidRPr="00316280">
        <w:rPr>
          <w:rFonts w:hint="eastAsia"/>
        </w:rPr>
        <w:t>onic post</w:t>
      </w:r>
      <w:r w:rsidRPr="00316280">
        <w:rPr>
          <w:rFonts w:hint="eastAsia"/>
        </w:rPr>
        <w:t>‐</w:t>
      </w:r>
      <w:r w:rsidRPr="00316280">
        <w:rPr>
          <w:rFonts w:hint="eastAsia"/>
        </w:rPr>
        <w:t>revolutionary instability.</w:t>
      </w:r>
    </w:p>
    <w:p w14:paraId="2ACAB997" w14:textId="77777777" w:rsidR="00B212F0" w:rsidRDefault="00B212F0" w:rsidP="00B212F0">
      <w:r w:rsidRPr="00316280">
        <w:rPr>
          <w:rFonts w:hint="eastAsia"/>
        </w:rPr>
        <w:t xml:space="preserve">This </w:t>
      </w:r>
      <w:r w:rsidRPr="00CF2F68">
        <w:rPr>
          <w:rStyle w:val="StyleUnderline"/>
          <w:rFonts w:hint="eastAsia"/>
        </w:rPr>
        <w:t>comparative analysis also shows, that the specific Middle Eastern post</w:t>
      </w:r>
      <w:r>
        <w:rPr>
          <w:rStyle w:val="StyleUnderline"/>
        </w:rPr>
        <w:t>-</w:t>
      </w:r>
      <w:r w:rsidRPr="00CF2F68">
        <w:rPr>
          <w:rStyle w:val="StyleUnderline"/>
          <w:rFonts w:hint="eastAsia"/>
        </w:rPr>
        <w:t>colonial modernisation pattern is a set</w:t>
      </w:r>
      <w:r w:rsidRPr="00CF2F68">
        <w:rPr>
          <w:rStyle w:val="StyleUnderline"/>
        </w:rPr>
        <w:t xml:space="preserve"> </w:t>
      </w:r>
      <w:r w:rsidRPr="00CF2F68">
        <w:rPr>
          <w:rStyle w:val="StyleUnderline"/>
          <w:rFonts w:hint="eastAsia"/>
        </w:rPr>
        <w:t>of su</w:t>
      </w:r>
      <w:r>
        <w:rPr>
          <w:rStyle w:val="StyleUnderline"/>
        </w:rPr>
        <w:t>b-</w:t>
      </w:r>
      <w:r w:rsidRPr="00CF2F68">
        <w:rPr>
          <w:rStyle w:val="StyleUnderline"/>
          <w:rFonts w:hint="eastAsia"/>
        </w:rPr>
        <w:t>processes that when combined result in highly uneven modernisation even in an international compar</w:t>
      </w:r>
      <w:r w:rsidRPr="00CF2F68">
        <w:rPr>
          <w:rStyle w:val="StyleUnderline"/>
        </w:rPr>
        <w:t>ison</w:t>
      </w:r>
      <w:r w:rsidRPr="00316280">
        <w:t>: the</w:t>
      </w:r>
      <w:r>
        <w:t xml:space="preserve"> </w:t>
      </w:r>
      <w:r w:rsidRPr="00316280">
        <w:rPr>
          <w:rFonts w:hint="eastAsia"/>
        </w:rPr>
        <w:t xml:space="preserve">most repressive but weak regimes in which the </w:t>
      </w:r>
      <w:r w:rsidRPr="00CF2F68">
        <w:rPr>
          <w:rStyle w:val="StyleUnderline"/>
          <w:rFonts w:hint="eastAsia"/>
        </w:rPr>
        <w:t>most volatile economic growth, fastest demographic change</w:t>
      </w:r>
      <w:r w:rsidRPr="00316280">
        <w:rPr>
          <w:rFonts w:hint="eastAsia"/>
        </w:rPr>
        <w:t xml:space="preserve"> (comparable only with Su</w:t>
      </w:r>
      <w:r>
        <w:t>b-</w:t>
      </w:r>
      <w:r w:rsidRPr="00316280">
        <w:rPr>
          <w:rFonts w:hint="eastAsia"/>
        </w:rPr>
        <w:t xml:space="preserve">Saharan Africa) </w:t>
      </w:r>
      <w:r w:rsidRPr="00CF2F68">
        <w:rPr>
          <w:rStyle w:val="StyleUnderline"/>
          <w:rFonts w:hint="eastAsia"/>
        </w:rPr>
        <w:t>and very fast social changes</w:t>
      </w:r>
      <w:r w:rsidRPr="00316280">
        <w:rPr>
          <w:rFonts w:hint="eastAsia"/>
        </w:rPr>
        <w:t xml:space="preserve"> (comparable only with South America) are played out.</w:t>
      </w:r>
      <w:r>
        <w:t xml:space="preserve"> </w:t>
      </w:r>
      <w:r w:rsidRPr="00CF2F68">
        <w:rPr>
          <w:rStyle w:val="StyleUnderline"/>
          <w:rFonts w:hint="eastAsia"/>
        </w:rPr>
        <w:t>As a consequence,</w:t>
      </w:r>
      <w:r w:rsidRPr="00316280">
        <w:rPr>
          <w:rFonts w:hint="eastAsia"/>
        </w:rPr>
        <w:t xml:space="preserve"> modernisation in the Middle East is most uneven and the rate of development in individual</w:t>
      </w:r>
      <w:r>
        <w:t xml:space="preserve"> </w:t>
      </w:r>
      <w:r w:rsidRPr="00316280">
        <w:rPr>
          <w:rFonts w:hint="eastAsia"/>
        </w:rPr>
        <w:t>dimensions of social change is the least synchronised of all post</w:t>
      </w:r>
      <w:r>
        <w:rPr>
          <w:rFonts w:hint="eastAsia"/>
        </w:rPr>
        <w:t>-</w:t>
      </w:r>
      <w:r w:rsidRPr="00316280">
        <w:rPr>
          <w:rFonts w:hint="eastAsia"/>
        </w:rPr>
        <w:t>colonial macro</w:t>
      </w:r>
      <w:r>
        <w:rPr>
          <w:rFonts w:hint="eastAsia"/>
        </w:rPr>
        <w:t>-</w:t>
      </w:r>
      <w:r w:rsidRPr="00316280">
        <w:rPr>
          <w:rFonts w:hint="eastAsia"/>
        </w:rPr>
        <w:t>regions. This explains why it seems</w:t>
      </w:r>
      <w:r>
        <w:t xml:space="preserve"> </w:t>
      </w:r>
      <w:r w:rsidRPr="00316280">
        <w:rPr>
          <w:rFonts w:hint="eastAsia"/>
        </w:rPr>
        <w:t xml:space="preserve">that </w:t>
      </w:r>
      <w:r w:rsidRPr="00CF2F68">
        <w:rPr>
          <w:rStyle w:val="StyleUnderline"/>
          <w:rFonts w:hint="eastAsia"/>
        </w:rPr>
        <w:t>political instability in the region has grown</w:t>
      </w:r>
      <w:r w:rsidRPr="00316280">
        <w:rPr>
          <w:rFonts w:hint="eastAsia"/>
        </w:rPr>
        <w:t xml:space="preserve"> in comparison with other macro</w:t>
      </w:r>
      <w:r w:rsidRPr="00316280">
        <w:rPr>
          <w:rFonts w:hint="eastAsia"/>
        </w:rPr>
        <w:t>‐</w:t>
      </w:r>
      <w:r w:rsidRPr="00316280">
        <w:rPr>
          <w:rFonts w:hint="eastAsia"/>
        </w:rPr>
        <w:t>regions.</w:t>
      </w:r>
    </w:p>
    <w:p w14:paraId="3E3EA847" w14:textId="77777777" w:rsidR="00B212F0" w:rsidRPr="00727468" w:rsidRDefault="00B212F0" w:rsidP="00B212F0">
      <w:pPr>
        <w:rPr>
          <w:rStyle w:val="StyleUnderline"/>
        </w:rPr>
      </w:pPr>
      <w:r w:rsidRPr="00316280">
        <w:rPr>
          <w:rFonts w:hint="eastAsia"/>
        </w:rPr>
        <w:t xml:space="preserve">The structural </w:t>
      </w:r>
      <w:r w:rsidRPr="00CF2F68">
        <w:rPr>
          <w:rStyle w:val="StyleUnderline"/>
          <w:rFonts w:hint="eastAsia"/>
        </w:rPr>
        <w:t>roots</w:t>
      </w:r>
      <w:r w:rsidRPr="00316280">
        <w:rPr>
          <w:rFonts w:hint="eastAsia"/>
        </w:rPr>
        <w:t xml:space="preserve"> of contemporary Middle Eastern instability </w:t>
      </w:r>
      <w:r w:rsidRPr="00CF2F68">
        <w:rPr>
          <w:rStyle w:val="StyleUnderline"/>
          <w:rFonts w:hint="eastAsia"/>
        </w:rPr>
        <w:t>are seen in the many complex interactions and</w:t>
      </w:r>
      <w:r w:rsidRPr="00CF2F68">
        <w:rPr>
          <w:rStyle w:val="StyleUnderline"/>
        </w:rPr>
        <w:t xml:space="preserve"> </w:t>
      </w:r>
      <w:r w:rsidRPr="00CF2F68">
        <w:rPr>
          <w:rStyle w:val="StyleUnderline"/>
          <w:rFonts w:hint="eastAsia"/>
        </w:rPr>
        <w:t>deep contradictions between individual dimensions of uneven modernisation</w:t>
      </w:r>
      <w:r w:rsidRPr="00316280">
        <w:rPr>
          <w:rFonts w:hint="eastAsia"/>
        </w:rPr>
        <w:t xml:space="preserve"> and its wider cultural and international</w:t>
      </w:r>
      <w:r>
        <w:t xml:space="preserve"> </w:t>
      </w:r>
      <w:r w:rsidRPr="00316280">
        <w:rPr>
          <w:rFonts w:hint="eastAsia"/>
        </w:rPr>
        <w:t xml:space="preserve">context. In the Middle East, between the 1960s and 2010s, </w:t>
      </w:r>
      <w:r w:rsidRPr="00727468">
        <w:rPr>
          <w:rStyle w:val="StyleUnderline"/>
          <w:rFonts w:hint="eastAsia"/>
        </w:rPr>
        <w:t>we can see geographical overlappings (layerings), intera</w:t>
      </w:r>
      <w:r w:rsidRPr="00727468">
        <w:rPr>
          <w:rStyle w:val="StyleUnderline"/>
        </w:rPr>
        <w:t>c</w:t>
      </w:r>
      <w:r w:rsidRPr="00727468">
        <w:rPr>
          <w:rStyle w:val="StyleUnderline"/>
          <w:rFonts w:hint="eastAsia"/>
        </w:rPr>
        <w:t>tions and mutual collisions of</w:t>
      </w:r>
      <w:r w:rsidRPr="00316280">
        <w:rPr>
          <w:rFonts w:hint="eastAsia"/>
        </w:rPr>
        <w:t xml:space="preserve"> (1) the heterogeneous pre</w:t>
      </w:r>
      <w:r>
        <w:rPr>
          <w:rFonts w:hint="eastAsia"/>
        </w:rPr>
        <w:t>-</w:t>
      </w:r>
      <w:r w:rsidRPr="00316280">
        <w:rPr>
          <w:rFonts w:hint="eastAsia"/>
        </w:rPr>
        <w:t xml:space="preserve">modern cultural substrate, (2) the </w:t>
      </w:r>
      <w:r w:rsidRPr="00727468">
        <w:rPr>
          <w:rStyle w:val="StyleUnderline"/>
          <w:rFonts w:hint="eastAsia"/>
        </w:rPr>
        <w:t>rapid social and demographic change</w:t>
      </w:r>
      <w:r w:rsidRPr="00316280">
        <w:rPr>
          <w:rFonts w:hint="eastAsia"/>
        </w:rPr>
        <w:t xml:space="preserve">, (3) the </w:t>
      </w:r>
      <w:r w:rsidRPr="00727468">
        <w:rPr>
          <w:rStyle w:val="StyleUnderline"/>
          <w:rFonts w:hint="eastAsia"/>
        </w:rPr>
        <w:t>unstab</w:t>
      </w:r>
      <w:r w:rsidRPr="00727468">
        <w:rPr>
          <w:rStyle w:val="StyleUnderline"/>
        </w:rPr>
        <w:t>le and slower economic development</w:t>
      </w:r>
      <w:r w:rsidRPr="00316280">
        <w:t xml:space="preserve">, (4) the </w:t>
      </w:r>
      <w:r w:rsidRPr="00727468">
        <w:rPr>
          <w:rStyle w:val="StyleUnderline"/>
        </w:rPr>
        <w:t>slow political modernisation, and</w:t>
      </w:r>
      <w:r w:rsidRPr="00316280">
        <w:t xml:space="preserve"> (</w:t>
      </w:r>
      <w:proofErr w:type="gramStart"/>
      <w:r w:rsidRPr="00316280">
        <w:t>5)strong</w:t>
      </w:r>
      <w:proofErr w:type="gramEnd"/>
      <w:r w:rsidRPr="00316280">
        <w:t xml:space="preserve"> </w:t>
      </w:r>
      <w:r w:rsidRPr="00727468">
        <w:rPr>
          <w:rStyle w:val="StyleUnderline"/>
        </w:rPr>
        <w:t>interference of international actors and world powers.</w:t>
      </w:r>
    </w:p>
    <w:p w14:paraId="04CA7E25" w14:textId="77777777" w:rsidR="00B212F0" w:rsidRDefault="00B212F0" w:rsidP="00B212F0">
      <w:r w:rsidRPr="00316280">
        <w:t>To summarize, the mutually unsynchronised rate of development in the three basic dimensions of social change</w:t>
      </w:r>
      <w:r>
        <w:t xml:space="preserve"> </w:t>
      </w:r>
      <w:r w:rsidRPr="00316280">
        <w:t xml:space="preserve">gives </w:t>
      </w:r>
      <w:r w:rsidRPr="00316280">
        <w:rPr>
          <w:rFonts w:hint="eastAsia"/>
        </w:rPr>
        <w:t>rise to</w:t>
      </w:r>
      <w:r>
        <w:t xml:space="preserve"> </w:t>
      </w:r>
      <w:r w:rsidRPr="00727468">
        <w:rPr>
          <w:rStyle w:val="StyleUnderline"/>
          <w:rFonts w:hint="eastAsia"/>
        </w:rPr>
        <w:t>three general deficits. The</w:t>
      </w:r>
      <w:r w:rsidRPr="00727468">
        <w:rPr>
          <w:rStyle w:val="StyleUnderline"/>
        </w:rPr>
        <w:t xml:space="preserve"> </w:t>
      </w:r>
      <w:r w:rsidRPr="00727468">
        <w:rPr>
          <w:rStyle w:val="StyleUnderline"/>
          <w:rFonts w:hint="eastAsia"/>
        </w:rPr>
        <w:t>prosperity deficit</w:t>
      </w:r>
      <w:r>
        <w:t xml:space="preserve"> </w:t>
      </w:r>
      <w:r w:rsidRPr="00316280">
        <w:rPr>
          <w:rFonts w:hint="eastAsia"/>
        </w:rPr>
        <w:t xml:space="preserve">is </w:t>
      </w:r>
      <w:r w:rsidRPr="00727468">
        <w:rPr>
          <w:rStyle w:val="StyleUnderline"/>
          <w:rFonts w:hint="eastAsia"/>
        </w:rPr>
        <w:t xml:space="preserve">due to the excessively rapid rate </w:t>
      </w:r>
      <w:r w:rsidRPr="00727468">
        <w:rPr>
          <w:rFonts w:hint="eastAsia"/>
        </w:rPr>
        <w:t>of change in the sociodemographic sphere</w:t>
      </w:r>
      <w:r w:rsidRPr="00316280">
        <w:rPr>
          <w:rFonts w:hint="eastAsia"/>
        </w:rPr>
        <w:t xml:space="preserve"> </w:t>
      </w:r>
      <w:r w:rsidRPr="00727468">
        <w:rPr>
          <w:rStyle w:val="StyleUnderline"/>
          <w:rFonts w:hint="eastAsia"/>
        </w:rPr>
        <w:t>that developments in the economic subsystem cannot keep up with</w:t>
      </w:r>
      <w:r w:rsidRPr="00316280">
        <w:rPr>
          <w:rFonts w:hint="eastAsia"/>
        </w:rPr>
        <w:t xml:space="preserve"> and co</w:t>
      </w:r>
      <w:r w:rsidRPr="00316280">
        <w:rPr>
          <w:rFonts w:hint="eastAsia"/>
        </w:rPr>
        <w:t>‐</w:t>
      </w:r>
      <w:r w:rsidRPr="00316280">
        <w:rPr>
          <w:rFonts w:hint="eastAsia"/>
        </w:rPr>
        <w:t>opt the growing</w:t>
      </w:r>
      <w:r>
        <w:t xml:space="preserve"> </w:t>
      </w:r>
      <w:r w:rsidRPr="00316280">
        <w:rPr>
          <w:rFonts w:hint="eastAsia"/>
        </w:rPr>
        <w:t xml:space="preserve">cohorts of graduates with comparably higher career, consumer, and life expectations. </w:t>
      </w:r>
      <w:r w:rsidRPr="00727468">
        <w:rPr>
          <w:rStyle w:val="StyleUnderline"/>
          <w:rFonts w:hint="eastAsia"/>
        </w:rPr>
        <w:t>The</w:t>
      </w:r>
      <w:r w:rsidRPr="00727468">
        <w:rPr>
          <w:rStyle w:val="StyleUnderline"/>
        </w:rPr>
        <w:t xml:space="preserve"> </w:t>
      </w:r>
      <w:r w:rsidRPr="00727468">
        <w:rPr>
          <w:rStyle w:val="StyleUnderline"/>
          <w:rFonts w:hint="eastAsia"/>
        </w:rPr>
        <w:t>democracy deficit</w:t>
      </w:r>
      <w:r w:rsidRPr="00727468">
        <w:rPr>
          <w:rStyle w:val="StyleUnderline"/>
        </w:rPr>
        <w:t xml:space="preserve"> </w:t>
      </w:r>
      <w:r w:rsidRPr="00727468">
        <w:rPr>
          <w:rStyle w:val="StyleUnderline"/>
          <w:rFonts w:hint="eastAsia"/>
        </w:rPr>
        <w:t>is due</w:t>
      </w:r>
      <w:r w:rsidRPr="00727468">
        <w:rPr>
          <w:rStyle w:val="StyleUnderline"/>
        </w:rPr>
        <w:t xml:space="preserve"> </w:t>
      </w:r>
      <w:r w:rsidRPr="00727468">
        <w:rPr>
          <w:rStyle w:val="StyleUnderline"/>
          <w:rFonts w:hint="eastAsia"/>
        </w:rPr>
        <w:t>to the excessively rapid rate</w:t>
      </w:r>
      <w:r w:rsidRPr="00316280">
        <w:rPr>
          <w:rFonts w:hint="eastAsia"/>
        </w:rPr>
        <w:t xml:space="preserve"> of change in the socio</w:t>
      </w:r>
      <w:r w:rsidRPr="00316280">
        <w:rPr>
          <w:rFonts w:hint="eastAsia"/>
        </w:rPr>
        <w:t>‐</w:t>
      </w:r>
      <w:r w:rsidRPr="00316280">
        <w:rPr>
          <w:rFonts w:hint="eastAsia"/>
        </w:rPr>
        <w:t xml:space="preserve">demographic sphere </w:t>
      </w:r>
      <w:r w:rsidRPr="00727468">
        <w:rPr>
          <w:rStyle w:val="StyleUnderline"/>
          <w:rFonts w:hint="eastAsia"/>
        </w:rPr>
        <w:t>that developments in the political subsystem</w:t>
      </w:r>
      <w:r w:rsidRPr="00727468">
        <w:rPr>
          <w:rStyle w:val="StyleUnderline"/>
        </w:rPr>
        <w:t xml:space="preserve"> </w:t>
      </w:r>
      <w:r w:rsidRPr="00727468">
        <w:rPr>
          <w:rStyle w:val="StyleUnderline"/>
          <w:rFonts w:hint="eastAsia"/>
        </w:rPr>
        <w:t>cannot keep pace with</w:t>
      </w:r>
      <w:r w:rsidRPr="00316280">
        <w:rPr>
          <w:rFonts w:hint="eastAsia"/>
        </w:rPr>
        <w:t xml:space="preserve"> and is unable to co</w:t>
      </w:r>
      <w:r w:rsidRPr="00316280">
        <w:rPr>
          <w:rFonts w:hint="eastAsia"/>
        </w:rPr>
        <w:t>‐</w:t>
      </w:r>
      <w:r w:rsidRPr="00316280">
        <w:rPr>
          <w:rFonts w:hint="eastAsia"/>
        </w:rPr>
        <w:t xml:space="preserve">opt new political actors. </w:t>
      </w:r>
      <w:r w:rsidRPr="00727468">
        <w:rPr>
          <w:rStyle w:val="StyleUnderline"/>
          <w:rFonts w:hint="eastAsia"/>
        </w:rPr>
        <w:t>The</w:t>
      </w:r>
      <w:r w:rsidRPr="00727468">
        <w:rPr>
          <w:rStyle w:val="StyleUnderline"/>
        </w:rPr>
        <w:t xml:space="preserve"> </w:t>
      </w:r>
      <w:r w:rsidRPr="00727468">
        <w:rPr>
          <w:rStyle w:val="StyleUnderline"/>
          <w:rFonts w:hint="eastAsia"/>
        </w:rPr>
        <w:t>security deficit</w:t>
      </w:r>
      <w:r w:rsidRPr="00727468">
        <w:rPr>
          <w:rStyle w:val="StyleUnderline"/>
        </w:rPr>
        <w:t xml:space="preserve"> </w:t>
      </w:r>
      <w:r w:rsidRPr="00727468">
        <w:rPr>
          <w:rStyle w:val="StyleUnderline"/>
          <w:rFonts w:hint="eastAsia"/>
        </w:rPr>
        <w:t>is again due to the excessively</w:t>
      </w:r>
      <w:r w:rsidRPr="00727468">
        <w:rPr>
          <w:rStyle w:val="StyleUnderline"/>
        </w:rPr>
        <w:t xml:space="preserve"> </w:t>
      </w:r>
      <w:r w:rsidRPr="00727468">
        <w:rPr>
          <w:rStyle w:val="StyleUnderline"/>
          <w:rFonts w:hint="eastAsia"/>
        </w:rPr>
        <w:t>rapid rate of change</w:t>
      </w:r>
      <w:r w:rsidRPr="00316280">
        <w:rPr>
          <w:rFonts w:hint="eastAsia"/>
        </w:rPr>
        <w:t xml:space="preserve"> in the socio</w:t>
      </w:r>
      <w:r w:rsidRPr="00316280">
        <w:rPr>
          <w:rFonts w:hint="eastAsia"/>
        </w:rPr>
        <w:t>‐</w:t>
      </w:r>
      <w:r w:rsidRPr="00316280">
        <w:rPr>
          <w:rFonts w:hint="eastAsia"/>
        </w:rPr>
        <w:t xml:space="preserve">demographic sphere </w:t>
      </w:r>
      <w:r w:rsidRPr="00727468">
        <w:rPr>
          <w:rStyle w:val="StyleUnderline"/>
          <w:rFonts w:hint="eastAsia"/>
        </w:rPr>
        <w:t>that developments in the state capacity to govern and perform</w:t>
      </w:r>
      <w:r w:rsidRPr="00727468">
        <w:rPr>
          <w:rStyle w:val="StyleUnderline"/>
        </w:rPr>
        <w:t xml:space="preserve"> </w:t>
      </w:r>
      <w:r w:rsidRPr="00727468">
        <w:rPr>
          <w:rStyle w:val="StyleUnderline"/>
          <w:rFonts w:hint="eastAsia"/>
        </w:rPr>
        <w:t>basic functions cannot keep pace with</w:t>
      </w:r>
      <w:r w:rsidRPr="00316280">
        <w:rPr>
          <w:rFonts w:hint="eastAsia"/>
        </w:rPr>
        <w:t xml:space="preserve">. </w:t>
      </w:r>
      <w:r w:rsidRPr="00727468">
        <w:rPr>
          <w:rStyle w:val="StyleUnderline"/>
          <w:rFonts w:hint="eastAsia"/>
        </w:rPr>
        <w:t>The combination</w:t>
      </w:r>
      <w:r w:rsidRPr="00316280">
        <w:rPr>
          <w:rFonts w:hint="eastAsia"/>
        </w:rPr>
        <w:t xml:space="preserve"> of these three deficits with the pre</w:t>
      </w:r>
      <w:r w:rsidRPr="00316280">
        <w:rPr>
          <w:rFonts w:hint="eastAsia"/>
        </w:rPr>
        <w:t>‐</w:t>
      </w:r>
      <w:r w:rsidRPr="00316280">
        <w:t>modern cultural substrate</w:t>
      </w:r>
      <w:r>
        <w:t xml:space="preserve"> </w:t>
      </w:r>
      <w:r w:rsidRPr="00316280">
        <w:t xml:space="preserve">that </w:t>
      </w:r>
      <w:r w:rsidRPr="00727468">
        <w:rPr>
          <w:rStyle w:val="StyleUnderline"/>
        </w:rPr>
        <w:t>provides meanings delegitimizing the current social and political order is the source of the frustration and political instability in the region</w:t>
      </w:r>
      <w:r w:rsidRPr="00316280">
        <w:t>. Also the combination of these three deficits with the broader international context multiples</w:t>
      </w:r>
      <w:r>
        <w:t xml:space="preserve"> </w:t>
      </w:r>
      <w:r w:rsidRPr="00316280">
        <w:t>both the existing structural tensions among the three unsynchronised dimensions of social change and the</w:t>
      </w:r>
      <w:r>
        <w:t xml:space="preserve"> f</w:t>
      </w:r>
      <w:r w:rsidRPr="00316280">
        <w:t>rustrations among the increasingly modern population</w:t>
      </w:r>
    </w:p>
    <w:p w14:paraId="6755F674" w14:textId="77777777" w:rsidR="00B212F0" w:rsidRDefault="00B212F0" w:rsidP="00B212F0">
      <w:pPr>
        <w:pStyle w:val="Heading4"/>
      </w:pPr>
      <w:r>
        <w:t>Polarization causes instability in the Middle East—not a uniquely arms issue.</w:t>
      </w:r>
    </w:p>
    <w:p w14:paraId="67DCB600" w14:textId="77777777" w:rsidR="00B212F0" w:rsidRDefault="00B212F0" w:rsidP="00B212F0">
      <w:r w:rsidRPr="00DF5A6E">
        <w:t xml:space="preserve">Patrick </w:t>
      </w:r>
      <w:r w:rsidRPr="00DF5A6E">
        <w:rPr>
          <w:rStyle w:val="Style13ptBold"/>
        </w:rPr>
        <w:t>Wintour 19</w:t>
      </w:r>
      <w:r w:rsidRPr="00DF5A6E">
        <w:t xml:space="preserve"> [British journalist and the diplomatic editor of The Guardian. He was the political editor of The Guardian from 2006 to 2015 and was formerly the newspaper's chief political correspondent for two periods, from 1988 to 1996, and 2000 to 2006</w:t>
      </w:r>
      <w:r>
        <w:t>]</w:t>
      </w:r>
      <w:r w:rsidRPr="00DF5A6E">
        <w:t xml:space="preserve">, 2-26-2019, "Polarisation causes instability in Middle East, Qatari official says," Guardian, </w:t>
      </w:r>
      <w:hyperlink r:id="rId219" w:history="1">
        <w:r w:rsidRPr="00BD6159">
          <w:rPr>
            <w:rStyle w:val="Hyperlink"/>
          </w:rPr>
          <w:t>https://www.theguardian.com/world/2019/feb/26/al-thani-polarisation-causes-instability-in-middle-east-qatar-official-says-iran-palestine</w:t>
        </w:r>
      </w:hyperlink>
      <w:r>
        <w:t xml:space="preserve"> {OS}</w:t>
      </w:r>
    </w:p>
    <w:p w14:paraId="193F137E" w14:textId="77777777" w:rsidR="00B212F0" w:rsidRDefault="00B212F0" w:rsidP="00B212F0">
      <w:r>
        <w:t xml:space="preserve">The </w:t>
      </w:r>
      <w:r w:rsidRPr="00DF5A6E">
        <w:rPr>
          <w:rStyle w:val="Emphasis"/>
        </w:rPr>
        <w:t xml:space="preserve">Middle East’s polarised </w:t>
      </w:r>
      <w:r w:rsidRPr="00DD32BE">
        <w:t>and repressive</w:t>
      </w:r>
      <w:r w:rsidRPr="00DF5A6E">
        <w:rPr>
          <w:rStyle w:val="Emphasis"/>
        </w:rPr>
        <w:t xml:space="preserve"> politics </w:t>
      </w:r>
      <w:r w:rsidRPr="00DD32BE">
        <w:t>will</w:t>
      </w:r>
      <w:r w:rsidRPr="00DF5A6E">
        <w:rPr>
          <w:rStyle w:val="Emphasis"/>
        </w:rPr>
        <w:t xml:space="preserve"> lead to </w:t>
      </w:r>
      <w:r w:rsidRPr="00DD32BE">
        <w:t xml:space="preserve">even more </w:t>
      </w:r>
      <w:r w:rsidRPr="00DF5A6E">
        <w:rPr>
          <w:rStyle w:val="Emphasis"/>
        </w:rPr>
        <w:t>instability in the region unless countries take steps to reform and calm tensions</w:t>
      </w:r>
      <w:r>
        <w:t>, a senior Qatari politician has said.</w:t>
      </w:r>
    </w:p>
    <w:p w14:paraId="23DB750F" w14:textId="77777777" w:rsidR="00B212F0" w:rsidRPr="00DD32BE" w:rsidRDefault="00B212F0" w:rsidP="00B212F0">
      <w:pPr>
        <w:rPr>
          <w:sz w:val="16"/>
        </w:rPr>
      </w:pPr>
      <w:r w:rsidRPr="00DD32BE">
        <w:rPr>
          <w:sz w:val="16"/>
        </w:rPr>
        <w:t xml:space="preserve">Mohammed bin Abdulrahman </w:t>
      </w:r>
      <w:r w:rsidRPr="00DD32BE">
        <w:rPr>
          <w:rStyle w:val="Emphasis"/>
        </w:rPr>
        <w:t>al-Thani, Qatar’s deputy p</w:t>
      </w:r>
      <w:r w:rsidRPr="00DD32BE">
        <w:rPr>
          <w:sz w:val="16"/>
        </w:rPr>
        <w:t xml:space="preserve">rime </w:t>
      </w:r>
      <w:r w:rsidRPr="00DD32BE">
        <w:rPr>
          <w:rStyle w:val="Emphasis"/>
        </w:rPr>
        <w:t>m</w:t>
      </w:r>
      <w:r w:rsidRPr="00DD32BE">
        <w:rPr>
          <w:sz w:val="16"/>
        </w:rPr>
        <w:t xml:space="preserve">inister </w:t>
      </w:r>
      <w:r w:rsidRPr="00DD32BE">
        <w:rPr>
          <w:rStyle w:val="Emphasis"/>
        </w:rPr>
        <w:t>and foreign minister</w:t>
      </w:r>
      <w:r w:rsidRPr="00DD32BE">
        <w:rPr>
          <w:sz w:val="16"/>
        </w:rPr>
        <w:t xml:space="preserve">, </w:t>
      </w:r>
      <w:r w:rsidRPr="00DD32BE">
        <w:rPr>
          <w:rStyle w:val="Emphasis"/>
        </w:rPr>
        <w:t>urged international powers including the US to be more inclusive in their approach to the region,</w:t>
      </w:r>
      <w:r w:rsidRPr="00DD32BE">
        <w:rPr>
          <w:sz w:val="16"/>
        </w:rPr>
        <w:t xml:space="preserve"> saying </w:t>
      </w:r>
      <w:r w:rsidRPr="00DD32BE">
        <w:rPr>
          <w:rStyle w:val="Emphasis"/>
        </w:rPr>
        <w:t>one-sided initiatives that exclude</w:t>
      </w:r>
      <w:r w:rsidRPr="00DD32BE">
        <w:rPr>
          <w:sz w:val="16"/>
        </w:rPr>
        <w:t xml:space="preserve">d either the </w:t>
      </w:r>
      <w:r w:rsidRPr="00DD32BE">
        <w:rPr>
          <w:rStyle w:val="Emphasis"/>
        </w:rPr>
        <w:t>Iranians or Palestinians did not work</w:t>
      </w:r>
      <w:r w:rsidRPr="00DD32BE">
        <w:rPr>
          <w:sz w:val="16"/>
        </w:rPr>
        <w:t>.</w:t>
      </w:r>
    </w:p>
    <w:p w14:paraId="35268157" w14:textId="77777777" w:rsidR="00B212F0" w:rsidRPr="00A9485F" w:rsidRDefault="00B212F0" w:rsidP="00B212F0">
      <w:pPr>
        <w:rPr>
          <w:b/>
          <w:iCs/>
          <w:sz w:val="26"/>
          <w:u w:val="single"/>
        </w:rPr>
      </w:pPr>
      <w:r w:rsidRPr="00DD32BE">
        <w:rPr>
          <w:sz w:val="16"/>
        </w:rPr>
        <w:t xml:space="preserve">“Anyone that looks at the situation right now – the polarisation in the region – is quite certain that things will not remain like this,” Thani said. </w:t>
      </w:r>
      <w:r w:rsidRPr="00DD32BE">
        <w:rPr>
          <w:rStyle w:val="Emphasis"/>
        </w:rPr>
        <w:t xml:space="preserve">“You cannot keep people under oppression for </w:t>
      </w:r>
      <w:r w:rsidRPr="00DD32BE">
        <w:rPr>
          <w:sz w:val="16"/>
        </w:rPr>
        <w:t>a</w:t>
      </w:r>
      <w:r w:rsidRPr="00DD32BE">
        <w:rPr>
          <w:rStyle w:val="Emphasis"/>
        </w:rPr>
        <w:t xml:space="preserve"> long </w:t>
      </w:r>
      <w:r w:rsidRPr="00DD32BE">
        <w:rPr>
          <w:sz w:val="16"/>
        </w:rPr>
        <w:t>time</w:t>
      </w:r>
      <w:r w:rsidRPr="00DD32BE">
        <w:rPr>
          <w:rStyle w:val="Emphasis"/>
        </w:rPr>
        <w:t xml:space="preserve">, so to prevent this instability </w:t>
      </w:r>
      <w:r w:rsidRPr="00DD32BE">
        <w:rPr>
          <w:sz w:val="16"/>
        </w:rPr>
        <w:t>from happening</w:t>
      </w:r>
      <w:r w:rsidRPr="00DD32BE">
        <w:rPr>
          <w:rStyle w:val="Emphasis"/>
        </w:rPr>
        <w:t xml:space="preserve">, we </w:t>
      </w:r>
      <w:r w:rsidRPr="00DD32BE">
        <w:rPr>
          <w:sz w:val="16"/>
        </w:rPr>
        <w:t>just</w:t>
      </w:r>
      <w:r w:rsidRPr="00DD32BE">
        <w:rPr>
          <w:rStyle w:val="Emphasis"/>
        </w:rPr>
        <w:t xml:space="preserve"> want leaders to start reforming.</w:t>
      </w:r>
      <w:r w:rsidRPr="00DD32BE">
        <w:rPr>
          <w:sz w:val="16"/>
        </w:rPr>
        <w:t xml:space="preserve"> We have </w:t>
      </w:r>
      <w:r w:rsidRPr="00DD32BE">
        <w:rPr>
          <w:rStyle w:val="Emphasis"/>
        </w:rPr>
        <w:t xml:space="preserve">to practice preventative </w:t>
      </w:r>
      <w:r w:rsidRPr="00DD32BE">
        <w:rPr>
          <w:sz w:val="16"/>
        </w:rPr>
        <w:t>diplomacy</w:t>
      </w:r>
      <w:r w:rsidRPr="00DD32BE">
        <w:rPr>
          <w:rStyle w:val="Emphasis"/>
        </w:rPr>
        <w:t xml:space="preserve"> rather than reactive diplomacy.”</w:t>
      </w:r>
    </w:p>
    <w:p w14:paraId="213CA59F" w14:textId="77777777" w:rsidR="00B212F0" w:rsidRDefault="00B212F0" w:rsidP="00B212F0">
      <w:pPr>
        <w:pStyle w:val="Heading4"/>
      </w:pPr>
      <w:r>
        <w:t>Instability is inevitable and Iran rise is locked in based on other flawed foreign policy – causes Shia rise and terror and alienates Palestine and Turkey.</w:t>
      </w:r>
    </w:p>
    <w:p w14:paraId="2EAA9563" w14:textId="77777777" w:rsidR="00B212F0" w:rsidRDefault="00B212F0" w:rsidP="00B212F0">
      <w:r w:rsidRPr="00580FEC">
        <w:t xml:space="preserve">Mahmood </w:t>
      </w:r>
      <w:r w:rsidRPr="00580FEC">
        <w:rPr>
          <w:rStyle w:val="Style13ptBold"/>
        </w:rPr>
        <w:t>Monshipouri 19</w:t>
      </w:r>
      <w:r>
        <w:t xml:space="preserve"> {</w:t>
      </w:r>
      <w:r w:rsidRPr="00580FEC">
        <w:t>Chair and Professor of International Relations at San Francisco State University</w:t>
      </w:r>
      <w:r>
        <w:t>, “</w:t>
      </w:r>
      <w:r w:rsidRPr="00580FEC">
        <w:t>Middle East Politics: Changing Dynamics</w:t>
      </w:r>
      <w:r>
        <w:t xml:space="preserve">,” </w:t>
      </w:r>
      <w:r>
        <w:rPr>
          <w:i/>
          <w:iCs/>
        </w:rPr>
        <w:t>Routledge</w:t>
      </w:r>
      <w:r>
        <w:t>, Published 6/11/19, Accessed 6/22/19 via Google Books.} //RG</w:t>
      </w:r>
    </w:p>
    <w:p w14:paraId="6131BB86" w14:textId="77777777" w:rsidR="00B212F0" w:rsidRDefault="00B212F0" w:rsidP="00B212F0">
      <w:r w:rsidRPr="00580FEC">
        <w:t>The Bush administration</w:t>
      </w:r>
      <w:r>
        <w:t>’</w:t>
      </w:r>
      <w:r w:rsidRPr="00580FEC">
        <w:t xml:space="preserve">s attempt at </w:t>
      </w:r>
      <w:r w:rsidRPr="00580FEC">
        <w:rPr>
          <w:rStyle w:val="StyleUnderline"/>
        </w:rPr>
        <w:t>linking the counter-proliferation approach with a counterterrorist approach</w:t>
      </w:r>
      <w:r w:rsidRPr="00580FEC">
        <w:t xml:space="preserve"> that stressed the future threat of transnational terrorist cells to the US homeland </w:t>
      </w:r>
      <w:r w:rsidRPr="00580FEC">
        <w:rPr>
          <w:rStyle w:val="StyleUnderline"/>
        </w:rPr>
        <w:t>mischaracterized the very nature</w:t>
      </w:r>
      <w:r w:rsidRPr="00580FEC">
        <w:t xml:space="preserve"> of the terror threat. blot every threat is directed at bringing down the entire Western civilization and way of life.'2 </w:t>
      </w:r>
      <w:r w:rsidRPr="00580FEC">
        <w:rPr>
          <w:rStyle w:val="StyleUnderline"/>
        </w:rPr>
        <w:t>The lingering debacle in Iraq demonstrated the flaw of trying to create Middle East peace via the "transformation" of an entire region's culture, economics, and politics</w:t>
      </w:r>
      <w:r w:rsidRPr="00580FEC">
        <w:t xml:space="preserve">. In the first place, Iran is a Shia majority country that could cultivate close ties with the US-backed Iraqi government. The </w:t>
      </w:r>
      <w:r w:rsidRPr="00580FEC">
        <w:rPr>
          <w:rStyle w:val="StyleUnderline"/>
        </w:rPr>
        <w:t>Shia revival in Iraq</w:t>
      </w:r>
      <w:r w:rsidRPr="00580FEC">
        <w:t xml:space="preserve"> in the post-Saddam era </w:t>
      </w:r>
      <w:r w:rsidRPr="00580FEC">
        <w:rPr>
          <w:rStyle w:val="StyleUnderline"/>
        </w:rPr>
        <w:t xml:space="preserve">pointed to </w:t>
      </w:r>
      <w:r w:rsidRPr="00580FEC">
        <w:t xml:space="preserve">three realities: (1) </w:t>
      </w:r>
      <w:r w:rsidRPr="00580FEC">
        <w:rPr>
          <w:rStyle w:val="StyleUnderline"/>
        </w:rPr>
        <w:t>the newly empowered Shia majority</w:t>
      </w:r>
      <w:r w:rsidRPr="00580FEC">
        <w:t xml:space="preserve"> in Iraq presented a robust power base that deserves recognition; (z) </w:t>
      </w:r>
      <w:r w:rsidRPr="00580FEC">
        <w:rPr>
          <w:rStyle w:val="StyleUnderline"/>
        </w:rPr>
        <w:t>the inevitable rise of Iran as regional leader</w:t>
      </w:r>
      <w:r w:rsidRPr="00580FEC">
        <w:t xml:space="preserve"> could no longer be denied, and (3) </w:t>
      </w:r>
      <w:r w:rsidRPr="00580FEC">
        <w:rPr>
          <w:rStyle w:val="StyleUnderline"/>
        </w:rPr>
        <w:t>Shia empowerment across Lebanon, Saudi Arabia, Kuwait, the UAE, and Pakistan</w:t>
      </w:r>
      <w:r w:rsidRPr="00580FEC">
        <w:t xml:space="preserve"> represented a greater Shia role in shaping a new power structure hi the region. These factors were and still are interconnected and thus mutually re</w:t>
      </w:r>
      <w:r>
        <w:t>in</w:t>
      </w:r>
      <w:r w:rsidRPr="00580FEC">
        <w:t xml:space="preserve">forcing.'3 </w:t>
      </w:r>
    </w:p>
    <w:p w14:paraId="4BF3E53C" w14:textId="77777777" w:rsidR="00B212F0" w:rsidRDefault="00B212F0" w:rsidP="00B212F0">
      <w:r w:rsidRPr="00580FEC">
        <w:t xml:space="preserve">Second, </w:t>
      </w:r>
      <w:r w:rsidRPr="00580FEC">
        <w:rPr>
          <w:rStyle w:val="StyleUnderline"/>
        </w:rPr>
        <w:t>it has become increasingly clear that supporting radical Sunni groups</w:t>
      </w:r>
      <w:r w:rsidRPr="00580FEC">
        <w:t xml:space="preserve"> </w:t>
      </w:r>
      <w:proofErr w:type="gramStart"/>
      <w:r w:rsidRPr="00580FEC">
        <w:t>In</w:t>
      </w:r>
      <w:proofErr w:type="gramEnd"/>
      <w:r w:rsidRPr="00580FEC">
        <w:t xml:space="preserve"> the region in order to contain Iranian and this influence </w:t>
      </w:r>
      <w:r w:rsidRPr="00580FEC">
        <w:rPr>
          <w:rStyle w:val="StyleUnderline"/>
        </w:rPr>
        <w:t>has—paradoxically but predictably—fueled Sunni jihadi ideology and terrorist groups such as al-Qaeda and their operations</w:t>
      </w:r>
      <w:r w:rsidRPr="00580FEC">
        <w:t xml:space="preserve">. The </w:t>
      </w:r>
      <w:r w:rsidRPr="00580FEC">
        <w:rPr>
          <w:rStyle w:val="StyleUnderline"/>
        </w:rPr>
        <w:t>spread of sectarian violence in the broader Middle East will become more virulent</w:t>
      </w:r>
      <w:r w:rsidRPr="00580FEC">
        <w:t xml:space="preserve"> if it reflects, as in the past, the regional power rivalry between Iran and Saudi Arabia. Such tensions could lead to further political instability in Afghanistan and Pakistan.75</w:t>
      </w:r>
    </w:p>
    <w:p w14:paraId="66AE1BAA" w14:textId="77777777" w:rsidR="00B212F0" w:rsidRDefault="00B212F0" w:rsidP="00B212F0">
      <w:r w:rsidRPr="00580FEC">
        <w:t xml:space="preserve">Contrary to the Obama administration's attempt to foster a kind of balance of power between Iran and Saudi Arabia, the </w:t>
      </w:r>
      <w:r w:rsidRPr="00580FEC">
        <w:rPr>
          <w:rStyle w:val="StyleUnderline"/>
        </w:rPr>
        <w:t>Trump</w:t>
      </w:r>
      <w:r w:rsidRPr="00580FEC">
        <w:t xml:space="preserve"> administration </w:t>
      </w:r>
      <w:r w:rsidRPr="00580FEC">
        <w:rPr>
          <w:rStyle w:val="StyleUnderline"/>
        </w:rPr>
        <w:t>has sought to create an anti-Iran alliance</w:t>
      </w:r>
      <w:r w:rsidRPr="00580FEC">
        <w:t>—consisting of Israel, Saudi Arabia, the United Arab Emirates, and the United States—</w:t>
      </w:r>
      <w:r w:rsidRPr="00580FEC">
        <w:rPr>
          <w:rStyle w:val="StyleUnderline"/>
        </w:rPr>
        <w:t>while casting aside the Palestinian cause and the possibility of the two-state solution</w:t>
      </w:r>
      <w:r w:rsidRPr="00580FEC">
        <w:t xml:space="preserve">.'6 </w:t>
      </w:r>
      <w:r w:rsidRPr="00580FEC">
        <w:rPr>
          <w:rStyle w:val="StyleUnderline"/>
        </w:rPr>
        <w:t>This</w:t>
      </w:r>
      <w:r w:rsidRPr="00580FEC">
        <w:t xml:space="preserve"> US-Saudi </w:t>
      </w:r>
      <w:r w:rsidRPr="00580FEC">
        <w:rPr>
          <w:rStyle w:val="StyleUnderline"/>
        </w:rPr>
        <w:t xml:space="preserve">vision of </w:t>
      </w:r>
      <w:r w:rsidRPr="00580FEC">
        <w:t xml:space="preserve">regional </w:t>
      </w:r>
      <w:r w:rsidRPr="00580FEC">
        <w:rPr>
          <w:rStyle w:val="StyleUnderline"/>
        </w:rPr>
        <w:t>order fails to consistently reflect Turkey's interests and ambitions</w:t>
      </w:r>
      <w:r w:rsidRPr="00580FEC">
        <w:t xml:space="preserve">. Turkish President Recep Tayyip </w:t>
      </w:r>
      <w:r w:rsidRPr="00580FEC">
        <w:rPr>
          <w:rStyle w:val="StyleUnderline"/>
        </w:rPr>
        <w:t>Erdogan has forged a partnership with Tehran and Moscow</w:t>
      </w:r>
      <w:r w:rsidRPr="00580FEC">
        <w:t xml:space="preserve">—despite some disagreements with the two countries—to shape events in Syria </w:t>
      </w:r>
      <w:proofErr w:type="gramStart"/>
      <w:r w:rsidRPr="00580FEC">
        <w:t>As</w:t>
      </w:r>
      <w:proofErr w:type="gramEnd"/>
      <w:r w:rsidRPr="00580FEC">
        <w:t xml:space="preserve"> the main arbiter of Syria's fate, Russia has become the only power broker in the region and its cooperation must be sought</w:t>
      </w:r>
      <w:r>
        <w:t>.</w:t>
      </w:r>
    </w:p>
    <w:p w14:paraId="4068460A" w14:textId="77777777" w:rsidR="00B212F0" w:rsidRDefault="00B212F0" w:rsidP="00B212F0">
      <w:pPr>
        <w:pStyle w:val="Heading4"/>
        <w:rPr>
          <w:b w:val="0"/>
          <w:bCs w:val="0"/>
        </w:rPr>
      </w:pPr>
      <w:r>
        <w:t>Arms sales to Saudi key to contain Iran and regional allies – the State Department agrees.</w:t>
      </w:r>
    </w:p>
    <w:p w14:paraId="7B53BC14" w14:textId="77777777" w:rsidR="00B212F0" w:rsidRPr="0025063F" w:rsidRDefault="00B212F0" w:rsidP="00B212F0">
      <w:r>
        <w:t xml:space="preserve">David </w:t>
      </w:r>
      <w:r w:rsidRPr="00FF5F03">
        <w:rPr>
          <w:rStyle w:val="Style13ptBold"/>
        </w:rPr>
        <w:t>Brown 5-24</w:t>
      </w:r>
      <w:r>
        <w:t>-19 {D</w:t>
      </w:r>
      <w:r w:rsidRPr="0025063F">
        <w:t>eputy defense editor at POLITICO</w:t>
      </w:r>
      <w:r>
        <w:t>, “</w:t>
      </w:r>
      <w:r w:rsidRPr="0025063F">
        <w:t>Weapons worth $8B headed to Middle East over Congress' objections</w:t>
      </w:r>
      <w:r>
        <w:t xml:space="preserve">,” </w:t>
      </w:r>
      <w:r>
        <w:rPr>
          <w:i/>
          <w:iCs/>
        </w:rPr>
        <w:t>Politico</w:t>
      </w:r>
      <w:r>
        <w:t xml:space="preserve">, </w:t>
      </w:r>
      <w:hyperlink r:id="rId220" w:history="1">
        <w:r w:rsidRPr="003E2EF4">
          <w:rPr>
            <w:rStyle w:val="Hyperlink"/>
          </w:rPr>
          <w:t>https://www.politico.com/story/2019/05/24/8-billion-weapons-middle-east-3323593</w:t>
        </w:r>
      </w:hyperlink>
      <w:r>
        <w:t>, Accessed 6/22/19} //RG</w:t>
      </w:r>
    </w:p>
    <w:p w14:paraId="56635249" w14:textId="77777777" w:rsidR="00B212F0" w:rsidRDefault="00B212F0" w:rsidP="00B212F0">
      <w:r>
        <w:t xml:space="preserve">The Trump administration on Friday notified Congress it plans to sell </w:t>
      </w:r>
      <w:r w:rsidRPr="0025063F">
        <w:rPr>
          <w:rStyle w:val="StyleUnderline"/>
        </w:rPr>
        <w:t>$8.1 billion worth of weapons to Saudi Arabia, Jordan and the United Arab Emirates</w:t>
      </w:r>
      <w:r>
        <w:t xml:space="preserve"> without congressional approval — a move that has incensed members from both parties who have sought to cut off military aid for the Saudi-led coalition fighting Iranian-backed rebels in Yemen.</w:t>
      </w:r>
    </w:p>
    <w:p w14:paraId="3B58A0A6" w14:textId="77777777" w:rsidR="00B212F0" w:rsidRPr="0025063F" w:rsidRDefault="00B212F0" w:rsidP="00B212F0">
      <w:pPr>
        <w:rPr>
          <w:rStyle w:val="StyleUnderline"/>
        </w:rPr>
      </w:pPr>
      <w:r>
        <w:t xml:space="preserve">The decision </w:t>
      </w:r>
      <w:r w:rsidRPr="0025063F">
        <w:rPr>
          <w:rStyle w:val="StyleUnderline"/>
        </w:rPr>
        <w:t>covers 22 pending transfers of munitions, aircraft parts, and other supplies "to deter Iranian aggression and build partner self-defense capacity,"</w:t>
      </w:r>
      <w:r>
        <w:t xml:space="preserve"> Secretary of State Mike </w:t>
      </w:r>
      <w:r w:rsidRPr="0025063F">
        <w:rPr>
          <w:rStyle w:val="StyleUnderline"/>
        </w:rPr>
        <w:t>Pompeo said</w:t>
      </w:r>
      <w:r>
        <w:t xml:space="preserve"> in a statement. </w:t>
      </w:r>
      <w:r w:rsidRPr="0025063F">
        <w:rPr>
          <w:rStyle w:val="StyleUnderline"/>
        </w:rPr>
        <w:t>"These sales will support our allies, enhance Middle East stability, and help these nations to deter and defend themselves from the Islamic Republic of Iran."</w:t>
      </w:r>
    </w:p>
    <w:p w14:paraId="5217C9E2" w14:textId="77777777" w:rsidR="00B212F0" w:rsidRDefault="00B212F0" w:rsidP="00B212F0">
      <w:r>
        <w:t>Normally such sales are subject to congressional approval. But Trump is using a loophole in the Arms Export Control Act that allows him to bypass the process in case of emergency. The move is similar to Trump's declaration of a border emergency this year, which allowed him to divert military funds to pay for border barriers.</w:t>
      </w:r>
    </w:p>
    <w:p w14:paraId="75A8CB2D" w14:textId="77777777" w:rsidR="00B212F0" w:rsidRDefault="00B212F0" w:rsidP="00B212F0">
      <w:r>
        <w:t xml:space="preserve">Pompeo, who cited previous instances in which the arms sales </w:t>
      </w:r>
      <w:r w:rsidRPr="0025063F">
        <w:rPr>
          <w:rStyle w:val="StyleUnderline"/>
        </w:rPr>
        <w:t>authority was used by</w:t>
      </w:r>
      <w:r>
        <w:t xml:space="preserve"> Presidents Ronald </w:t>
      </w:r>
      <w:r w:rsidRPr="0025063F">
        <w:rPr>
          <w:rStyle w:val="StyleUnderline"/>
        </w:rPr>
        <w:t>Reagan and</w:t>
      </w:r>
      <w:r>
        <w:t xml:space="preserve"> Jimmy </w:t>
      </w:r>
      <w:r w:rsidRPr="0025063F">
        <w:rPr>
          <w:rStyle w:val="StyleUnderline"/>
        </w:rPr>
        <w:t>Carter</w:t>
      </w:r>
      <w:r>
        <w:t>, said the step was critical to help allies maintain their armed forces in a period of "increasing regional volatility." And he lashed out at Congress for delaying the shipments.</w:t>
      </w:r>
    </w:p>
    <w:p w14:paraId="678762A6" w14:textId="77777777" w:rsidR="00B212F0" w:rsidRDefault="00B212F0" w:rsidP="00B212F0">
      <w:r>
        <w:t xml:space="preserve">"These national security </w:t>
      </w:r>
      <w:r w:rsidRPr="0025063F">
        <w:rPr>
          <w:rStyle w:val="StyleUnderline"/>
        </w:rPr>
        <w:t>concerns have been exacerbated by</w:t>
      </w:r>
      <w:r>
        <w:t xml:space="preserve"> many months of Congressional </w:t>
      </w:r>
      <w:r w:rsidRPr="0025063F">
        <w:rPr>
          <w:rStyle w:val="StyleUnderline"/>
        </w:rPr>
        <w:t>delay</w:t>
      </w:r>
      <w:r>
        <w:t xml:space="preserve"> in addressing these critical requirements, </w:t>
      </w:r>
      <w:r w:rsidRPr="0025063F">
        <w:rPr>
          <w:rStyle w:val="StyleUnderline"/>
        </w:rPr>
        <w:t>and have called into doubt our reliability as a provider of defense capabilities, opening opportunities for U.S. adversaries to exploit,"</w:t>
      </w:r>
      <w:r>
        <w:t xml:space="preserve"> Pompeo said.</w:t>
      </w:r>
    </w:p>
    <w:p w14:paraId="4FE06A52" w14:textId="77777777" w:rsidR="00B212F0" w:rsidRDefault="00B212F0" w:rsidP="00B212F0">
      <w:pPr>
        <w:pStyle w:val="Heading4"/>
      </w:pPr>
      <w:r>
        <w:t>Saudi Arabia is our only regional partner – key to general stability and every regional scenario.</w:t>
      </w:r>
    </w:p>
    <w:p w14:paraId="6F5BBAD5" w14:textId="77777777" w:rsidR="00B212F0" w:rsidRDefault="00B212F0" w:rsidP="00B212F0">
      <w:r w:rsidRPr="00BA0E88">
        <w:t xml:space="preserve">Anthony H. </w:t>
      </w:r>
      <w:r w:rsidRPr="00BA0E88">
        <w:rPr>
          <w:rStyle w:val="Style13ptBold"/>
        </w:rPr>
        <w:t>Cordesman 18</w:t>
      </w:r>
      <w:r w:rsidRPr="00BA0E88">
        <w:t xml:space="preserve"> {Arleigh A. Burke Chair in Strategy at the Center for Strategic and International Studies,</w:t>
      </w:r>
      <w:r>
        <w:t xml:space="preserve"> “</w:t>
      </w:r>
      <w:r w:rsidRPr="00BA0E88">
        <w:t>Saudi Arabia is a critical American security partner in the Middle East</w:t>
      </w:r>
      <w:r>
        <w:t xml:space="preserve">,” </w:t>
      </w:r>
      <w:r>
        <w:rPr>
          <w:i/>
          <w:iCs/>
        </w:rPr>
        <w:t>The Hill</w:t>
      </w:r>
      <w:r>
        <w:t xml:space="preserve">, </w:t>
      </w:r>
      <w:r w:rsidRPr="00BA0E88">
        <w:t>https://thehill.com/opinion/international/379542-saudi-arabia-is-a-critical-american-security-partner-in-the-middle-east</w:t>
      </w:r>
      <w:r>
        <w:t>, Published 3/21/18, Accessed 6/22/19} //RG</w:t>
      </w:r>
    </w:p>
    <w:p w14:paraId="2D1B5E90" w14:textId="77777777" w:rsidR="00B212F0" w:rsidRPr="00BA0E88" w:rsidRDefault="00B212F0" w:rsidP="00B212F0">
      <w:pPr>
        <w:rPr>
          <w:rStyle w:val="StyleUnderline"/>
        </w:rPr>
      </w:pPr>
      <w:r>
        <w:t xml:space="preserve">Somewhere along the line, we seem to have forgotten that </w:t>
      </w:r>
      <w:r w:rsidRPr="00BA0E88">
        <w:rPr>
          <w:rStyle w:val="StyleUnderline"/>
        </w:rPr>
        <w:t xml:space="preserve">our strategy in the Middle East is dependent on Saudi Arabia as our </w:t>
      </w:r>
      <w:r w:rsidRPr="00BA0E88">
        <w:rPr>
          <w:rStyle w:val="Emphasis"/>
        </w:rPr>
        <w:t>most important single security partner</w:t>
      </w:r>
      <w:r w:rsidRPr="00BA0E88">
        <w:rPr>
          <w:rStyle w:val="StyleUnderline"/>
        </w:rPr>
        <w:t>. Israel</w:t>
      </w:r>
      <w:r>
        <w:t xml:space="preserve">’s security is certainly a key American concern, but it </w:t>
      </w:r>
      <w:r w:rsidRPr="00BA0E88">
        <w:rPr>
          <w:rStyle w:val="StyleUnderline"/>
        </w:rPr>
        <w:t>does not play an active role in most of America’s ongoing military engagements in the region, in dealing with Iran, or in a direct fight against violent extremist movements like ISIS and Al Qaeda.</w:t>
      </w:r>
    </w:p>
    <w:p w14:paraId="0E07846C" w14:textId="77777777" w:rsidR="00B212F0" w:rsidRDefault="00B212F0" w:rsidP="00B212F0">
      <w:r w:rsidRPr="007B101E">
        <w:rPr>
          <w:rStyle w:val="StyleUnderline"/>
        </w:rPr>
        <w:t>Saudi Arabia’s role as a strategic partner has also been enhanced by the fact that Egypt and Algeria are focused on their own internal stability</w:t>
      </w:r>
      <w:r>
        <w:t xml:space="preserve"> and their roles in the region have sharply diminished, </w:t>
      </w:r>
      <w:r w:rsidRPr="007B101E">
        <w:rPr>
          <w:rStyle w:val="StyleUnderline"/>
        </w:rPr>
        <w:t>and Iraq and Syria both must deal with major instability problems</w:t>
      </w:r>
      <w:r>
        <w:t xml:space="preserve"> and are at war. Our </w:t>
      </w:r>
      <w:r w:rsidRPr="007B101E">
        <w:rPr>
          <w:rStyle w:val="StyleUnderline"/>
        </w:rPr>
        <w:t>European allies have declining power projection capabilities, and Turkey’s role in the region is increasingly problematic</w:t>
      </w:r>
      <w:r>
        <w:t>.</w:t>
      </w:r>
    </w:p>
    <w:p w14:paraId="516FC8FF" w14:textId="77777777" w:rsidR="00B212F0" w:rsidRPr="007B101E" w:rsidRDefault="00B212F0" w:rsidP="00B212F0">
      <w:pPr>
        <w:rPr>
          <w:rStyle w:val="Emphasis"/>
        </w:rPr>
      </w:pPr>
      <w:r>
        <w:t xml:space="preserve">It is certainly true that </w:t>
      </w:r>
      <w:r w:rsidRPr="007B101E">
        <w:rPr>
          <w:rStyle w:val="StyleUnderline"/>
        </w:rPr>
        <w:t xml:space="preserve">Saudi Arabia needs the United States as much or more than the United States needs Saudi Arabia. Saudi military forces are steadily improving, but it is the U.S. presence in the region that create a balance of forces that firmly deters Iran and has helped Saudi Arabia defeat its own terrorist threats from groups like Al Qaeda in the Arabian Peninsula. </w:t>
      </w:r>
      <w:r w:rsidRPr="007B101E">
        <w:rPr>
          <w:rStyle w:val="Emphasis"/>
        </w:rPr>
        <w:t>U.S. arms shipments, advisory efforts and exercises also play a critical role in improving Saudi forces.</w:t>
      </w:r>
    </w:p>
    <w:p w14:paraId="487ECD75" w14:textId="77777777" w:rsidR="00B212F0" w:rsidRPr="007B101E" w:rsidRDefault="00B212F0" w:rsidP="00B212F0">
      <w:pPr>
        <w:rPr>
          <w:rStyle w:val="StyleUnderline"/>
        </w:rPr>
      </w:pPr>
      <w:r>
        <w:t xml:space="preserve">But </w:t>
      </w:r>
      <w:r w:rsidRPr="007B101E">
        <w:rPr>
          <w:rStyle w:val="StyleUnderline"/>
        </w:rPr>
        <w:t>the United States needs Saudi Arabia as well. Saudi Arabia is now the most critical single security partner in ensuring the stable flow of petroleum out of the Gulf region</w:t>
      </w:r>
      <w:r>
        <w:t xml:space="preserve">. While </w:t>
      </w:r>
      <w:r w:rsidRPr="007B101E">
        <w:rPr>
          <w:rStyle w:val="StyleUnderline"/>
        </w:rPr>
        <w:t>the United States</w:t>
      </w:r>
      <w:r>
        <w:t xml:space="preserve"> is largely eliminating its need for direct petroleum imports, it </w:t>
      </w:r>
      <w:r w:rsidRPr="007B101E">
        <w:rPr>
          <w:rStyle w:val="StyleUnderline"/>
        </w:rPr>
        <w:t>is steadily increasing its dependence on the health and growth of the global economy and imports from Asian states</w:t>
      </w:r>
      <w:r>
        <w:t xml:space="preserve"> like China, Japan, South Korea and Taiwan, </w:t>
      </w:r>
      <w:r w:rsidRPr="007B101E">
        <w:rPr>
          <w:rStyle w:val="StyleUnderline"/>
        </w:rPr>
        <w:t>which are critically dependent on Gulf petroleum exports. The end result is that U.S. strategic interests in the region continue to increase in spite of the steady cut in U.S. direct oil imports.</w:t>
      </w:r>
    </w:p>
    <w:p w14:paraId="439CCDC8" w14:textId="77777777" w:rsidR="00B212F0" w:rsidRPr="007B101E" w:rsidRDefault="00B212F0" w:rsidP="00B212F0">
      <w:pPr>
        <w:rPr>
          <w:rStyle w:val="StyleUnderline"/>
        </w:rPr>
      </w:pPr>
      <w:r>
        <w:t xml:space="preserve">This is why </w:t>
      </w:r>
      <w:r w:rsidRPr="007B101E">
        <w:rPr>
          <w:rStyle w:val="StyleUnderline"/>
        </w:rPr>
        <w:t>focusing on more U.S. arms sales to Saudi Arabia and Saudi investment in the United States, ignoring the growing role Saudi Arabia has played in fight terrorism since 2003, down playing the need to cooperate in checking Iran, and treating the war in Yemen as is if Saudi Arabia does not face real threats is not the way the United States should deal with Crown Prince M</w:t>
      </w:r>
      <w:r>
        <w:t xml:space="preserve">ohammed </w:t>
      </w:r>
      <w:r w:rsidRPr="007B101E">
        <w:rPr>
          <w:rStyle w:val="StyleUnderline"/>
        </w:rPr>
        <w:t>B</w:t>
      </w:r>
      <w:r>
        <w:t xml:space="preserve">in </w:t>
      </w:r>
      <w:r w:rsidRPr="007B101E">
        <w:rPr>
          <w:rStyle w:val="StyleUnderline"/>
        </w:rPr>
        <w:t>S</w:t>
      </w:r>
      <w:r>
        <w:t>alman</w:t>
      </w:r>
      <w:r w:rsidRPr="007B101E">
        <w:rPr>
          <w:rStyle w:val="StyleUnderline"/>
        </w:rPr>
        <w:t>’s visit to the White House.</w:t>
      </w:r>
    </w:p>
    <w:p w14:paraId="718F480C" w14:textId="77777777" w:rsidR="00B212F0" w:rsidRPr="007B101E" w:rsidRDefault="00B212F0" w:rsidP="00B212F0">
      <w:r w:rsidRPr="007B101E">
        <w:rPr>
          <w:rStyle w:val="StyleUnderline"/>
        </w:rPr>
        <w:t>Saudi Arabia’s</w:t>
      </w:r>
      <w:r w:rsidRPr="007B101E">
        <w:t xml:space="preserve"> reform and economic </w:t>
      </w:r>
      <w:r w:rsidRPr="007B101E">
        <w:rPr>
          <w:rStyle w:val="StyleUnderline"/>
        </w:rPr>
        <w:t>development plans are critical to its stability and the region’s security. The kingdom needs U.S. encouragement and an understanding that Saudi Arabia cannot implement these plans effectively without outside support.</w:t>
      </w:r>
      <w:r w:rsidRPr="007B101E">
        <w:t xml:space="preserve"> The burden sharing argument has become absurd. Saudi Arabia cannot be treated as a source of ready money every time the United States has a need.</w:t>
      </w:r>
    </w:p>
    <w:p w14:paraId="20CBDEC3" w14:textId="77777777" w:rsidR="00B212F0" w:rsidRPr="007B101E" w:rsidRDefault="00B212F0" w:rsidP="00B212F0">
      <w:r w:rsidRPr="007B101E">
        <w:t xml:space="preserve">It is already spending more than 10 percent of its economy on security, which is three times the economic burden security places on the United States. This spending is too high given the kingdom’s other needs, and </w:t>
      </w:r>
      <w:r w:rsidRPr="007B101E">
        <w:rPr>
          <w:rStyle w:val="StyleUnderline"/>
        </w:rPr>
        <w:t xml:space="preserve">the United States should be focusing on better ways to make its security partnerships with Saudi Arabia, as well as the other Gulf states and Jordan more efficient </w:t>
      </w:r>
      <w:r w:rsidRPr="007B101E">
        <w:t>and less costly, not simply on spending more.</w:t>
      </w:r>
    </w:p>
    <w:p w14:paraId="482D8F9E" w14:textId="77777777" w:rsidR="00B212F0" w:rsidRPr="007B101E" w:rsidRDefault="00B212F0" w:rsidP="00B212F0">
      <w:pPr>
        <w:rPr>
          <w:rStyle w:val="StyleUnderline"/>
        </w:rPr>
      </w:pPr>
      <w:r w:rsidRPr="007B101E">
        <w:t xml:space="preserve">At the same time, </w:t>
      </w:r>
      <w:r w:rsidRPr="007B101E">
        <w:rPr>
          <w:rStyle w:val="StyleUnderline"/>
        </w:rPr>
        <w:t>Iran is all too real a threat. Effective joint action in dealing with Iran’s nuclear programs, its ballistic and cruise missile programs, its asymmetric threats to Gulf shipping, and expending military influence in the region are all critical common U.S. and Saudi priorities.</w:t>
      </w:r>
    </w:p>
    <w:p w14:paraId="16EB83C2" w14:textId="77777777" w:rsidR="00B212F0" w:rsidRPr="007B101E" w:rsidRDefault="00B212F0" w:rsidP="00B212F0">
      <w:r w:rsidRPr="007B101E">
        <w:rPr>
          <w:rStyle w:val="StyleUnderline"/>
        </w:rPr>
        <w:t>The United States also badly needs to find some common approach to dealing with Iraq and Syria that will move both towards recovery and lasting stability, limit Iranian and Russian influence as much as possible, and help stabilize relations with Turkey</w:t>
      </w:r>
      <w:r w:rsidRPr="007B101E">
        <w:t>. There are no easy options in either case, but</w:t>
      </w:r>
      <w:r w:rsidRPr="007B101E">
        <w:rPr>
          <w:rStyle w:val="StyleUnderline"/>
        </w:rPr>
        <w:t xml:space="preserve"> Saudi Arabia is the key potential Arab partner any such efforts</w:t>
      </w:r>
      <w:r w:rsidRPr="007B101E">
        <w:t>.</w:t>
      </w:r>
    </w:p>
    <w:p w14:paraId="642A5768" w14:textId="77777777" w:rsidR="00B212F0" w:rsidRPr="007B101E" w:rsidRDefault="00B212F0" w:rsidP="00B212F0">
      <w:r w:rsidRPr="007B101E">
        <w:rPr>
          <w:rStyle w:val="StyleUnderline"/>
        </w:rPr>
        <w:t>The United States, especially members of Congress, needs to remember that we have had at least as many military problems in fighting the Iraq and Syria wars as Saudi Arabia and the United Arab Emirates have faced in fighting in Yemen. Cutting U.S. arms shipments to Saudi Arabia may do little more that lead the Saudis to ignore the systems that the United States has helped set up to limit targeting of civilians and using unguided and more damaging air munitions. It raises a whole new round of questions about the U.S commitment to its partners in the region</w:t>
      </w:r>
      <w:r w:rsidRPr="007B101E">
        <w:t>.</w:t>
      </w:r>
    </w:p>
    <w:p w14:paraId="476817E2" w14:textId="77777777" w:rsidR="00B212F0" w:rsidRPr="007B101E" w:rsidRDefault="00B212F0" w:rsidP="00B212F0">
      <w:pPr>
        <w:rPr>
          <w:rStyle w:val="StyleUnderline"/>
        </w:rPr>
      </w:pPr>
      <w:r w:rsidRPr="007B101E">
        <w:rPr>
          <w:rStyle w:val="StyleUnderline"/>
        </w:rPr>
        <w:t>We need to forge a common solution in Yemen, not a decoupling that leaves Saudi Arabia exposed. This would fail in both military and human rights terms, and leaves both the United States and Saudi Arabia with no options for dealing with the Houthi or Iran, seeking ways to end the war, dealing with Al Qaida or the other terrorist movements in Yemen, and without any means to help Yemen back to some form of stability and development.</w:t>
      </w:r>
    </w:p>
    <w:p w14:paraId="7F69108A" w14:textId="77777777" w:rsidR="00B212F0" w:rsidRDefault="00B212F0" w:rsidP="00B212F0">
      <w:pPr>
        <w:pStyle w:val="Heading4"/>
      </w:pPr>
      <w:r>
        <w:t>A lot of the more offensive answers are already in the other sections.</w:t>
      </w:r>
    </w:p>
    <w:p w14:paraId="402AF6B6" w14:textId="0AA635CF" w:rsidR="00A30E42" w:rsidRDefault="00A30E42" w:rsidP="00B212F0">
      <w:pPr>
        <w:pStyle w:val="Heading3"/>
      </w:pPr>
      <w:r>
        <w:t>AT: Iran War Impact</w:t>
      </w:r>
    </w:p>
    <w:p w14:paraId="4B477A6F" w14:textId="77777777" w:rsidR="00A30E42" w:rsidRDefault="00A30E42" w:rsidP="00A30E42"/>
    <w:p w14:paraId="5AE65FDB" w14:textId="77777777" w:rsidR="00A30E42" w:rsidRDefault="00A30E42" w:rsidP="00A30E42">
      <w:pPr>
        <w:pStyle w:val="Heading4"/>
      </w:pPr>
      <w:r>
        <w:t>No US-Iran war—Iran admits they don’t want to escalate tensions</w:t>
      </w:r>
    </w:p>
    <w:p w14:paraId="52F82C60" w14:textId="77777777" w:rsidR="00A30E42" w:rsidRPr="00405FF9" w:rsidRDefault="00A30E42" w:rsidP="00A30E42">
      <w:pPr>
        <w:rPr>
          <w:rFonts w:asciiTheme="majorHAnsi" w:hAnsiTheme="majorHAnsi"/>
          <w:sz w:val="28"/>
          <w:szCs w:val="28"/>
        </w:rPr>
      </w:pPr>
      <w:r w:rsidRPr="00405FF9">
        <w:rPr>
          <w:rFonts w:asciiTheme="majorHAnsi" w:hAnsiTheme="majorHAnsi"/>
          <w:sz w:val="28"/>
          <w:szCs w:val="28"/>
        </w:rPr>
        <w:t xml:space="preserve">Forgey 6/19- (Quint, news reporter for Politico, </w:t>
      </w:r>
      <w:r>
        <w:rPr>
          <w:rFonts w:asciiTheme="majorHAnsi" w:hAnsiTheme="majorHAnsi"/>
          <w:sz w:val="28"/>
          <w:szCs w:val="28"/>
        </w:rPr>
        <w:t>“</w:t>
      </w:r>
      <w:r w:rsidRPr="00405FF9">
        <w:rPr>
          <w:rFonts w:asciiTheme="majorHAnsi" w:hAnsiTheme="majorHAnsi"/>
          <w:sz w:val="28"/>
          <w:szCs w:val="28"/>
        </w:rPr>
        <w:t>Top Iranian official: 'There will not be a military confrontation' with U.S</w:t>
      </w:r>
      <w:r>
        <w:rPr>
          <w:rFonts w:asciiTheme="majorHAnsi" w:hAnsiTheme="majorHAnsi"/>
          <w:sz w:val="28"/>
          <w:szCs w:val="28"/>
        </w:rPr>
        <w:t xml:space="preserve">.,’” Politico, </w:t>
      </w:r>
      <w:hyperlink r:id="rId221" w:history="1">
        <w:r w:rsidRPr="0079574E">
          <w:rPr>
            <w:rStyle w:val="Hyperlink"/>
            <w:rFonts w:asciiTheme="majorHAnsi" w:hAnsiTheme="majorHAnsi"/>
            <w:sz w:val="28"/>
            <w:szCs w:val="28"/>
          </w:rPr>
          <w:t>https://www.politico.com/story/2019/06/19/iran-military-confrontation-1369880</w:t>
        </w:r>
      </w:hyperlink>
      <w:r>
        <w:rPr>
          <w:rFonts w:asciiTheme="majorHAnsi" w:hAnsiTheme="majorHAnsi"/>
          <w:sz w:val="28"/>
          <w:szCs w:val="28"/>
        </w:rPr>
        <w:t>, 6/19/19//JD)</w:t>
      </w:r>
    </w:p>
    <w:p w14:paraId="15CB3439" w14:textId="77777777" w:rsidR="00A30E42" w:rsidRPr="00405FF9" w:rsidRDefault="00A30E42" w:rsidP="00A30E42">
      <w:pPr>
        <w:pStyle w:val="NormalWeb"/>
        <w:shd w:val="clear" w:color="auto" w:fill="FFFFFF"/>
        <w:spacing w:before="0" w:beforeAutospacing="0" w:after="240" w:afterAutospacing="0" w:line="360" w:lineRule="atLeast"/>
        <w:ind w:right="5173"/>
        <w:rPr>
          <w:rFonts w:asciiTheme="majorHAnsi" w:hAnsiTheme="majorHAnsi"/>
          <w:color w:val="000000"/>
          <w:sz w:val="27"/>
          <w:szCs w:val="27"/>
        </w:rPr>
      </w:pPr>
      <w:r w:rsidRPr="00405FF9">
        <w:rPr>
          <w:rFonts w:asciiTheme="majorHAnsi" w:hAnsiTheme="majorHAnsi"/>
          <w:color w:val="000000"/>
          <w:sz w:val="27"/>
          <w:szCs w:val="27"/>
          <w:u w:val="single"/>
        </w:rPr>
        <w:t>A top Iranian national security official said Wednesday that his nation and the U.S. will not engage in a military conflict</w:t>
      </w:r>
      <w:r w:rsidRPr="00405FF9">
        <w:rPr>
          <w:rFonts w:asciiTheme="majorHAnsi" w:hAnsiTheme="majorHAnsi"/>
          <w:color w:val="000000"/>
          <w:sz w:val="27"/>
          <w:szCs w:val="27"/>
        </w:rPr>
        <w:t xml:space="preserve">, </w:t>
      </w:r>
      <w:r w:rsidRPr="00405FF9">
        <w:rPr>
          <w:rFonts w:asciiTheme="majorHAnsi" w:hAnsiTheme="majorHAnsi"/>
          <w:color w:val="000000"/>
          <w:sz w:val="16"/>
          <w:szCs w:val="16"/>
        </w:rPr>
        <w:t>even as the Trump administration appeared to escalate tensions with Tehran two days earlier by announcing the deployment of 1,000 additional troops to the Middle East.</w:t>
      </w:r>
    </w:p>
    <w:p w14:paraId="2F9F1DEA" w14:textId="77777777" w:rsidR="00A30E42" w:rsidRPr="00405FF9" w:rsidRDefault="00A30E42" w:rsidP="00A30E42">
      <w:pPr>
        <w:pStyle w:val="NormalWeb"/>
        <w:shd w:val="clear" w:color="auto" w:fill="FFFFFF"/>
        <w:spacing w:before="0" w:beforeAutospacing="0" w:after="240" w:afterAutospacing="0" w:line="360" w:lineRule="atLeast"/>
        <w:ind w:right="5173"/>
        <w:rPr>
          <w:rFonts w:asciiTheme="majorHAnsi" w:hAnsiTheme="majorHAnsi"/>
          <w:color w:val="000000"/>
          <w:sz w:val="27"/>
          <w:szCs w:val="27"/>
        </w:rPr>
      </w:pPr>
      <w:r w:rsidRPr="00405FF9">
        <w:rPr>
          <w:rFonts w:asciiTheme="majorHAnsi" w:hAnsiTheme="majorHAnsi"/>
          <w:color w:val="000000"/>
          <w:sz w:val="27"/>
          <w:szCs w:val="27"/>
        </w:rPr>
        <w:t>“</w:t>
      </w:r>
      <w:r w:rsidRPr="00405FF9">
        <w:rPr>
          <w:rFonts w:asciiTheme="majorHAnsi" w:hAnsiTheme="majorHAnsi"/>
          <w:color w:val="000000"/>
          <w:sz w:val="27"/>
          <w:szCs w:val="27"/>
          <w:u w:val="single"/>
        </w:rPr>
        <w:t>There will not be a military confrontation between Iran and America since there is no reason for a war,” said Ali Shamkhani, the secretary of Iran’s Supreme National Security Council</w:t>
      </w:r>
      <w:r w:rsidRPr="00405FF9">
        <w:rPr>
          <w:rFonts w:asciiTheme="majorHAnsi" w:hAnsiTheme="majorHAnsi"/>
          <w:color w:val="000000"/>
          <w:sz w:val="27"/>
          <w:szCs w:val="27"/>
        </w:rPr>
        <w:t>,</w:t>
      </w:r>
      <w:r w:rsidRPr="00405FF9">
        <w:rPr>
          <w:rFonts w:asciiTheme="majorHAnsi" w:hAnsiTheme="majorHAnsi"/>
          <w:color w:val="000000"/>
          <w:sz w:val="16"/>
          <w:szCs w:val="16"/>
        </w:rPr>
        <w:t xml:space="preserve"> according to Iran's state-run news agency IRNA. Shamkhani's remarks were also reported by</w:t>
      </w:r>
      <w:r>
        <w:rPr>
          <w:rFonts w:asciiTheme="majorHAnsi" w:hAnsiTheme="majorHAnsi"/>
          <w:color w:val="000000"/>
          <w:sz w:val="16"/>
          <w:szCs w:val="16"/>
        </w:rPr>
        <w:t xml:space="preserve"> </w:t>
      </w:r>
      <w:hyperlink r:id="rId222" w:tgtFrame="_blank" w:history="1">
        <w:r w:rsidRPr="00405FF9">
          <w:rPr>
            <w:rStyle w:val="Hyperlink"/>
            <w:rFonts w:asciiTheme="majorHAnsi" w:hAnsiTheme="majorHAnsi"/>
            <w:color w:val="015DA6"/>
            <w:sz w:val="16"/>
            <w:szCs w:val="16"/>
          </w:rPr>
          <w:t>Reuters</w:t>
        </w:r>
      </w:hyperlink>
      <w:r w:rsidRPr="00405FF9">
        <w:rPr>
          <w:rFonts w:asciiTheme="majorHAnsi" w:hAnsiTheme="majorHAnsi"/>
          <w:color w:val="000000"/>
          <w:sz w:val="16"/>
          <w:szCs w:val="16"/>
        </w:rPr>
        <w:t>.</w:t>
      </w:r>
    </w:p>
    <w:p w14:paraId="064B5E1F" w14:textId="77777777" w:rsidR="00A30E42" w:rsidRPr="00405FF9" w:rsidRDefault="00A30E42" w:rsidP="00A30E42">
      <w:pPr>
        <w:pStyle w:val="NormalWeb"/>
        <w:shd w:val="clear" w:color="auto" w:fill="FFFFFF"/>
        <w:spacing w:before="0" w:beforeAutospacing="0" w:after="240" w:afterAutospacing="0" w:line="360" w:lineRule="atLeast"/>
        <w:ind w:right="5173"/>
        <w:rPr>
          <w:rFonts w:asciiTheme="majorHAnsi" w:hAnsiTheme="majorHAnsi"/>
          <w:color w:val="000000"/>
          <w:sz w:val="27"/>
          <w:szCs w:val="27"/>
        </w:rPr>
      </w:pPr>
      <w:r w:rsidRPr="00405FF9">
        <w:rPr>
          <w:rFonts w:asciiTheme="majorHAnsi" w:hAnsiTheme="majorHAnsi"/>
          <w:color w:val="000000"/>
          <w:sz w:val="27"/>
          <w:szCs w:val="27"/>
        </w:rPr>
        <w:t>“</w:t>
      </w:r>
      <w:r w:rsidRPr="00405FF9">
        <w:rPr>
          <w:rFonts w:asciiTheme="majorHAnsi" w:hAnsiTheme="majorHAnsi"/>
          <w:color w:val="000000"/>
          <w:sz w:val="27"/>
          <w:szCs w:val="27"/>
          <w:u w:val="single"/>
        </w:rPr>
        <w:t>Accusing other countries has turned into a common practice among U.S. officials as they try to pressure other counties</w:t>
      </w:r>
      <w:r w:rsidRPr="00405FF9">
        <w:rPr>
          <w:rFonts w:asciiTheme="majorHAnsi" w:hAnsiTheme="majorHAnsi"/>
          <w:color w:val="000000"/>
          <w:sz w:val="27"/>
          <w:szCs w:val="27"/>
        </w:rPr>
        <w:t>,” Shamkhani said.</w:t>
      </w:r>
    </w:p>
    <w:p w14:paraId="14668303" w14:textId="77777777" w:rsidR="00A30E42" w:rsidRPr="00405FF9" w:rsidRDefault="00A30E42" w:rsidP="00A30E42">
      <w:pPr>
        <w:pStyle w:val="NormalWeb"/>
        <w:shd w:val="clear" w:color="auto" w:fill="FFFFFF"/>
        <w:spacing w:before="0" w:beforeAutospacing="0" w:after="240" w:afterAutospacing="0" w:line="360" w:lineRule="atLeast"/>
        <w:ind w:right="5173"/>
        <w:rPr>
          <w:rFonts w:asciiTheme="majorHAnsi" w:hAnsiTheme="majorHAnsi"/>
          <w:color w:val="000000"/>
          <w:sz w:val="27"/>
          <w:szCs w:val="27"/>
        </w:rPr>
      </w:pPr>
      <w:r w:rsidRPr="00405FF9">
        <w:rPr>
          <w:rFonts w:asciiTheme="majorHAnsi" w:hAnsiTheme="majorHAnsi"/>
          <w:color w:val="000000"/>
          <w:sz w:val="27"/>
          <w:szCs w:val="27"/>
          <w:u w:val="single"/>
        </w:rPr>
        <w:t>Secretary of State Mike Pompeo and other senior Trump administration officials have accused Iran of perpetrating attacks on two oil tankers in the Gulf of Oman last week, though Tehran has denied responsibility</w:t>
      </w:r>
      <w:r w:rsidRPr="00405FF9">
        <w:rPr>
          <w:rFonts w:asciiTheme="majorHAnsi" w:hAnsiTheme="majorHAnsi"/>
          <w:color w:val="000000"/>
          <w:sz w:val="27"/>
          <w:szCs w:val="27"/>
        </w:rPr>
        <w:t xml:space="preserve"> </w:t>
      </w:r>
      <w:r w:rsidRPr="00405FF9">
        <w:rPr>
          <w:rFonts w:asciiTheme="majorHAnsi" w:hAnsiTheme="majorHAnsi"/>
          <w:color w:val="000000"/>
          <w:sz w:val="16"/>
          <w:szCs w:val="16"/>
        </w:rPr>
        <w:t>for the explosions which partly destroyed the vessels.</w:t>
      </w:r>
    </w:p>
    <w:p w14:paraId="3BBCC2F6" w14:textId="77777777" w:rsidR="00A30E42" w:rsidRPr="00405FF9" w:rsidRDefault="00A30E42" w:rsidP="00A30E42">
      <w:pPr>
        <w:pStyle w:val="NormalWeb"/>
        <w:shd w:val="clear" w:color="auto" w:fill="FFFFFF"/>
        <w:spacing w:before="0" w:beforeAutospacing="0" w:after="240" w:afterAutospacing="0" w:line="360" w:lineRule="atLeast"/>
        <w:ind w:right="5173"/>
        <w:rPr>
          <w:rFonts w:asciiTheme="majorHAnsi" w:hAnsiTheme="majorHAnsi"/>
          <w:color w:val="000000"/>
          <w:sz w:val="16"/>
          <w:szCs w:val="16"/>
        </w:rPr>
      </w:pPr>
      <w:r w:rsidRPr="00405FF9">
        <w:rPr>
          <w:rFonts w:asciiTheme="majorHAnsi" w:hAnsiTheme="majorHAnsi"/>
          <w:color w:val="000000"/>
          <w:sz w:val="16"/>
          <w:szCs w:val="16"/>
        </w:rPr>
        <w:t>A U.S. Navy official said Wednesday that a limpet mine used in the attack on one of the tankers, the Japanese-owned Kokuka Courageous, bore a striking resemblance to similar Iranian explosive devices, according to</w:t>
      </w:r>
      <w:r>
        <w:rPr>
          <w:rFonts w:asciiTheme="majorHAnsi" w:hAnsiTheme="majorHAnsi"/>
          <w:color w:val="000000"/>
          <w:sz w:val="16"/>
          <w:szCs w:val="16"/>
        </w:rPr>
        <w:t xml:space="preserve"> </w:t>
      </w:r>
      <w:hyperlink r:id="rId223" w:tgtFrame="_blank" w:history="1">
        <w:r w:rsidRPr="00405FF9">
          <w:rPr>
            <w:rStyle w:val="Hyperlink"/>
            <w:rFonts w:asciiTheme="majorHAnsi" w:hAnsiTheme="majorHAnsi"/>
            <w:color w:val="015DA6"/>
            <w:sz w:val="16"/>
            <w:szCs w:val="16"/>
          </w:rPr>
          <w:t>the Associated Press</w:t>
        </w:r>
      </w:hyperlink>
      <w:r w:rsidRPr="00405FF9">
        <w:rPr>
          <w:rFonts w:asciiTheme="majorHAnsi" w:hAnsiTheme="majorHAnsi"/>
          <w:color w:val="000000"/>
          <w:sz w:val="16"/>
          <w:szCs w:val="16"/>
        </w:rPr>
        <w:t>.</w:t>
      </w:r>
    </w:p>
    <w:p w14:paraId="53902C09" w14:textId="77777777" w:rsidR="00A30E42" w:rsidRPr="00405FF9" w:rsidRDefault="00A30E42" w:rsidP="00A30E42">
      <w:pPr>
        <w:pStyle w:val="NormalWeb"/>
        <w:shd w:val="clear" w:color="auto" w:fill="FFFFFF"/>
        <w:spacing w:before="0" w:beforeAutospacing="0" w:after="240" w:afterAutospacing="0" w:line="360" w:lineRule="atLeast"/>
        <w:ind w:right="5173"/>
        <w:rPr>
          <w:rFonts w:asciiTheme="majorHAnsi" w:hAnsiTheme="majorHAnsi"/>
          <w:color w:val="000000"/>
          <w:sz w:val="16"/>
          <w:szCs w:val="16"/>
        </w:rPr>
      </w:pPr>
      <w:r w:rsidRPr="00405FF9">
        <w:rPr>
          <w:rFonts w:asciiTheme="majorHAnsi" w:hAnsiTheme="majorHAnsi"/>
          <w:color w:val="000000"/>
          <w:sz w:val="16"/>
          <w:szCs w:val="16"/>
        </w:rPr>
        <w:t>Iranian Defense Minister Amir Hatami insisted Wednesday that Tehran was not behind the tanker assaults, declaring that "the accusation against Iran is totally a lie and I dismiss it firmly," according to the semi-official Fars news agency and the</w:t>
      </w:r>
      <w:r>
        <w:rPr>
          <w:rFonts w:asciiTheme="majorHAnsi" w:hAnsiTheme="majorHAnsi"/>
          <w:color w:val="000000"/>
          <w:sz w:val="16"/>
          <w:szCs w:val="16"/>
        </w:rPr>
        <w:t xml:space="preserve"> </w:t>
      </w:r>
      <w:hyperlink r:id="rId224" w:tgtFrame="_blank" w:history="1">
        <w:r w:rsidRPr="00405FF9">
          <w:rPr>
            <w:rStyle w:val="Hyperlink"/>
            <w:rFonts w:asciiTheme="majorHAnsi" w:hAnsiTheme="majorHAnsi"/>
            <w:color w:val="015DA6"/>
            <w:sz w:val="16"/>
            <w:szCs w:val="16"/>
          </w:rPr>
          <w:t>AP</w:t>
        </w:r>
      </w:hyperlink>
      <w:r w:rsidRPr="00405FF9">
        <w:rPr>
          <w:rFonts w:asciiTheme="majorHAnsi" w:hAnsiTheme="majorHAnsi"/>
          <w:color w:val="000000"/>
          <w:sz w:val="16"/>
          <w:szCs w:val="16"/>
        </w:rPr>
        <w:t>.</w:t>
      </w:r>
    </w:p>
    <w:p w14:paraId="5CF638D9" w14:textId="77777777" w:rsidR="00A30E42" w:rsidRPr="00405FF9" w:rsidRDefault="00A30E42" w:rsidP="00A30E42">
      <w:pPr>
        <w:pStyle w:val="NormalWeb"/>
        <w:shd w:val="clear" w:color="auto" w:fill="FFFFFF"/>
        <w:spacing w:before="0" w:beforeAutospacing="0" w:after="240" w:afterAutospacing="0" w:line="360" w:lineRule="atLeast"/>
        <w:ind w:right="5173"/>
        <w:rPr>
          <w:rFonts w:asciiTheme="majorHAnsi" w:hAnsiTheme="majorHAnsi"/>
          <w:color w:val="000000"/>
          <w:sz w:val="16"/>
          <w:szCs w:val="16"/>
        </w:rPr>
      </w:pPr>
      <w:r w:rsidRPr="00405FF9">
        <w:rPr>
          <w:rFonts w:asciiTheme="majorHAnsi" w:hAnsiTheme="majorHAnsi"/>
          <w:color w:val="000000"/>
          <w:sz w:val="16"/>
          <w:szCs w:val="16"/>
        </w:rPr>
        <w:t>In response to the alleged Iranian attacks, acting Defense Secretary Patrick Shanahan on Monday</w:t>
      </w:r>
      <w:r>
        <w:rPr>
          <w:rFonts w:asciiTheme="majorHAnsi" w:hAnsiTheme="majorHAnsi"/>
          <w:color w:val="000000"/>
          <w:sz w:val="16"/>
          <w:szCs w:val="16"/>
        </w:rPr>
        <w:t xml:space="preserve"> </w:t>
      </w:r>
      <w:hyperlink r:id="rId225" w:tgtFrame="_blank" w:history="1">
        <w:r w:rsidRPr="00405FF9">
          <w:rPr>
            <w:rStyle w:val="Hyperlink"/>
            <w:rFonts w:asciiTheme="majorHAnsi" w:hAnsiTheme="majorHAnsi"/>
            <w:color w:val="015DA6"/>
            <w:sz w:val="16"/>
            <w:szCs w:val="16"/>
          </w:rPr>
          <w:t>authorized</w:t>
        </w:r>
      </w:hyperlink>
      <w:r>
        <w:rPr>
          <w:rFonts w:asciiTheme="majorHAnsi" w:hAnsiTheme="majorHAnsi"/>
          <w:color w:val="000000"/>
          <w:sz w:val="16"/>
          <w:szCs w:val="16"/>
        </w:rPr>
        <w:t xml:space="preserve"> </w:t>
      </w:r>
      <w:r w:rsidRPr="00405FF9">
        <w:rPr>
          <w:rFonts w:asciiTheme="majorHAnsi" w:hAnsiTheme="majorHAnsi"/>
          <w:color w:val="000000"/>
          <w:sz w:val="16"/>
          <w:szCs w:val="16"/>
        </w:rPr>
        <w:t>the Pentagon’s latest deployment of American forces “to address air, naval, and ground-based threats in the Middle East,” he said in a statement.</w:t>
      </w:r>
    </w:p>
    <w:p w14:paraId="6CEFC607" w14:textId="77777777" w:rsidR="00A30E42" w:rsidRPr="00405FF9" w:rsidRDefault="00A30E42" w:rsidP="00A30E42">
      <w:pPr>
        <w:pStyle w:val="NormalWeb"/>
        <w:shd w:val="clear" w:color="auto" w:fill="FFFFFF"/>
        <w:spacing w:before="0" w:beforeAutospacing="0" w:after="240" w:afterAutospacing="0" w:line="360" w:lineRule="atLeast"/>
        <w:ind w:right="5173"/>
        <w:rPr>
          <w:rFonts w:asciiTheme="majorHAnsi" w:hAnsiTheme="majorHAnsi"/>
          <w:color w:val="000000"/>
          <w:sz w:val="16"/>
          <w:szCs w:val="16"/>
        </w:rPr>
      </w:pPr>
      <w:r w:rsidRPr="00405FF9">
        <w:rPr>
          <w:rFonts w:asciiTheme="majorHAnsi" w:hAnsiTheme="majorHAnsi"/>
          <w:color w:val="000000"/>
          <w:sz w:val="16"/>
          <w:szCs w:val="16"/>
        </w:rPr>
        <w:t>“The recent Iranian attacks validate the reliable, credible intelligence we have received on hostile behavior by Iranian forces and their proxy groups that threaten United States personnel and interests across the region,” Shanahan added.</w:t>
      </w:r>
    </w:p>
    <w:p w14:paraId="458CFBA5" w14:textId="77777777" w:rsidR="00A30E42" w:rsidRPr="00405FF9" w:rsidRDefault="00A30E42" w:rsidP="00A30E42">
      <w:pPr>
        <w:pStyle w:val="NormalWeb"/>
        <w:shd w:val="clear" w:color="auto" w:fill="FFFFFF"/>
        <w:spacing w:before="0" w:beforeAutospacing="0" w:after="240" w:afterAutospacing="0" w:line="360" w:lineRule="atLeast"/>
        <w:ind w:right="5173"/>
        <w:rPr>
          <w:rFonts w:asciiTheme="majorHAnsi" w:hAnsiTheme="majorHAnsi"/>
          <w:color w:val="000000"/>
          <w:sz w:val="16"/>
          <w:szCs w:val="16"/>
        </w:rPr>
      </w:pPr>
      <w:r w:rsidRPr="00405FF9">
        <w:rPr>
          <w:rFonts w:asciiTheme="majorHAnsi" w:hAnsiTheme="majorHAnsi"/>
          <w:color w:val="000000"/>
          <w:sz w:val="16"/>
          <w:szCs w:val="16"/>
        </w:rPr>
        <w:t>Tehran on Monday also ramped up the potential for a military conflict with the U.S. after a spokesman for Iran’s Atomic Energy Organization announced the country would soon breach the uranium stockpile limits established by a 2015 multinational nuclear deal.</w:t>
      </w:r>
    </w:p>
    <w:p w14:paraId="4C9EC195" w14:textId="77777777" w:rsidR="00A30E42" w:rsidRPr="00405FF9" w:rsidRDefault="00A30E42" w:rsidP="00A30E42">
      <w:pPr>
        <w:pStyle w:val="NormalWeb"/>
        <w:shd w:val="clear" w:color="auto" w:fill="FFFFFF"/>
        <w:spacing w:before="0" w:beforeAutospacing="0" w:after="240" w:afterAutospacing="0" w:line="360" w:lineRule="atLeast"/>
        <w:ind w:right="5173"/>
        <w:rPr>
          <w:rFonts w:asciiTheme="majorHAnsi" w:hAnsiTheme="majorHAnsi"/>
          <w:color w:val="000000"/>
          <w:sz w:val="27"/>
          <w:szCs w:val="27"/>
          <w:u w:val="single"/>
        </w:rPr>
      </w:pPr>
      <w:r w:rsidRPr="00405FF9">
        <w:rPr>
          <w:rFonts w:asciiTheme="majorHAnsi" w:hAnsiTheme="majorHAnsi"/>
          <w:color w:val="000000"/>
          <w:sz w:val="27"/>
          <w:szCs w:val="27"/>
          <w:u w:val="single"/>
        </w:rPr>
        <w:t>President Donald Trump sought to downplay the possibility of a full-scale confrontation with Iran in an interview Monday with</w:t>
      </w:r>
      <w:r>
        <w:rPr>
          <w:rFonts w:asciiTheme="majorHAnsi" w:hAnsiTheme="majorHAnsi"/>
          <w:color w:val="000000"/>
          <w:sz w:val="27"/>
          <w:szCs w:val="27"/>
          <w:u w:val="single"/>
        </w:rPr>
        <w:t xml:space="preserve"> </w:t>
      </w:r>
      <w:hyperlink r:id="rId226" w:tgtFrame="_blank" w:history="1">
        <w:r w:rsidRPr="00405FF9">
          <w:rPr>
            <w:rStyle w:val="Hyperlink"/>
            <w:rFonts w:asciiTheme="majorHAnsi" w:hAnsiTheme="majorHAnsi"/>
            <w:color w:val="015DA6"/>
            <w:sz w:val="27"/>
            <w:szCs w:val="27"/>
            <w:u w:val="single"/>
          </w:rPr>
          <w:t>Time magazine</w:t>
        </w:r>
      </w:hyperlink>
      <w:r w:rsidRPr="00405FF9">
        <w:rPr>
          <w:rFonts w:asciiTheme="majorHAnsi" w:hAnsiTheme="majorHAnsi"/>
          <w:color w:val="000000"/>
          <w:sz w:val="27"/>
          <w:szCs w:val="27"/>
          <w:u w:val="single"/>
        </w:rPr>
        <w:t>, describing the recent tanker explosions and other attacks attributed to Tehran as "very minor."</w:t>
      </w:r>
    </w:p>
    <w:p w14:paraId="01754667" w14:textId="77777777" w:rsidR="00A30E42" w:rsidRDefault="00A30E42" w:rsidP="00A30E42"/>
    <w:p w14:paraId="0B1A85A8" w14:textId="77777777" w:rsidR="00A30E42" w:rsidRPr="00F20D75" w:rsidRDefault="00A30E42" w:rsidP="00A30E42">
      <w:pPr>
        <w:rPr>
          <w:rStyle w:val="Emphasis"/>
        </w:rPr>
      </w:pPr>
    </w:p>
    <w:p w14:paraId="13864644" w14:textId="77777777" w:rsidR="00A30E42" w:rsidRPr="003B49BD" w:rsidRDefault="00A30E42" w:rsidP="00A30E42"/>
    <w:p w14:paraId="26627152" w14:textId="77777777" w:rsidR="00A30E42" w:rsidRPr="00824AEC" w:rsidRDefault="00A30E42" w:rsidP="00A30E42">
      <w:pPr>
        <w:pStyle w:val="Heading4"/>
        <w:rPr>
          <w:rStyle w:val="Hyperlink"/>
        </w:rPr>
      </w:pPr>
      <w:r>
        <w:rPr>
          <w:rStyle w:val="Hyperlink"/>
        </w:rPr>
        <w:t>H</w:t>
      </w:r>
      <w:r w:rsidRPr="00824AEC">
        <w:rPr>
          <w:rStyle w:val="Hyperlink"/>
        </w:rPr>
        <w:t>alting weapons sales will embolden Iran</w:t>
      </w:r>
    </w:p>
    <w:p w14:paraId="29A221B8" w14:textId="77777777" w:rsidR="00A30E42" w:rsidRPr="00E44C9F" w:rsidRDefault="00A30E42" w:rsidP="00A30E42">
      <w:pPr>
        <w:rPr>
          <w:rStyle w:val="Style13ptBold"/>
          <w:b w:val="0"/>
        </w:rPr>
      </w:pPr>
      <w:r w:rsidRPr="00E44C9F">
        <w:rPr>
          <w:rFonts w:asciiTheme="minorHAnsi" w:hAnsiTheme="minorHAnsi"/>
          <w:b/>
          <w:sz w:val="26"/>
          <w:szCs w:val="26"/>
        </w:rPr>
        <w:t>Arab News 6/20-</w:t>
      </w:r>
      <w:r w:rsidRPr="00BC1682">
        <w:rPr>
          <w:rFonts w:asciiTheme="minorHAnsi" w:hAnsiTheme="minorHAnsi"/>
        </w:rPr>
        <w:t xml:space="preserve"> </w:t>
      </w:r>
      <w:r w:rsidRPr="00E44C9F">
        <w:rPr>
          <w:rStyle w:val="Style13ptBold"/>
        </w:rPr>
        <w:t xml:space="preserve">(Arab News, an English-language daily newspaper published in Saudi Arabia, “Saudi Arabia says halt in arms sales will embolden Iran,” Arab News, </w:t>
      </w:r>
      <w:hyperlink r:id="rId227" w:history="1">
        <w:r w:rsidRPr="00E44C9F">
          <w:rPr>
            <w:rStyle w:val="Style13ptBold"/>
          </w:rPr>
          <w:t>http://www.arabnews.com/node/1513631/saudi-arabia</w:t>
        </w:r>
      </w:hyperlink>
      <w:r w:rsidRPr="00E44C9F">
        <w:rPr>
          <w:rStyle w:val="Style13ptBold"/>
        </w:rPr>
        <w:t>, 6/20/19//jld)</w:t>
      </w:r>
    </w:p>
    <w:p w14:paraId="4BF45BE5" w14:textId="77777777" w:rsidR="00A30E42" w:rsidRPr="00824AEC" w:rsidRDefault="00A30E42" w:rsidP="00A30E42">
      <w:pPr>
        <w:rPr>
          <w:u w:val="single"/>
        </w:rPr>
      </w:pPr>
      <w:r w:rsidRPr="00824AEC">
        <w:rPr>
          <w:u w:val="single"/>
        </w:rPr>
        <w:t>Halting weapons sales to Saudi Arabia will only benefit Iran, Adel Al-Jubeir said Wednesday, after the British government announced it would suspend issuing new licenses for the sale of arms to the Kingdom.</w:t>
      </w:r>
    </w:p>
    <w:p w14:paraId="7876480A" w14:textId="77777777" w:rsidR="00A30E42" w:rsidRPr="00824AEC" w:rsidRDefault="00A30E42" w:rsidP="00A30E42">
      <w:pPr>
        <w:rPr>
          <w:sz w:val="16"/>
          <w:szCs w:val="16"/>
        </w:rPr>
      </w:pPr>
      <w:r w:rsidRPr="00824AEC">
        <w:rPr>
          <w:sz w:val="16"/>
          <w:szCs w:val="16"/>
        </w:rPr>
        <w:t>The UK’s International Trade Secretary Liam Fox announced the decision in parliament after a court ordered the government to “reconsider” the sales because of their humanitarian impact in Yemen.</w:t>
      </w:r>
    </w:p>
    <w:p w14:paraId="6CB69E64" w14:textId="77777777" w:rsidR="00A30E42" w:rsidRPr="00824AEC" w:rsidRDefault="00A30E42" w:rsidP="00A30E42">
      <w:pPr>
        <w:rPr>
          <w:u w:val="single"/>
        </w:rPr>
      </w:pPr>
      <w:r w:rsidRPr="00824AEC">
        <w:rPr>
          <w:u w:val="single"/>
        </w:rPr>
        <w:t>Fox said he disagreed with the judgement and would seek permission to appeal.</w:t>
      </w:r>
    </w:p>
    <w:p w14:paraId="34E75EC9" w14:textId="77777777" w:rsidR="00A30E42" w:rsidRPr="00824AEC" w:rsidRDefault="00A30E42" w:rsidP="00A30E42">
      <w:pPr>
        <w:rPr>
          <w:u w:val="single"/>
        </w:rPr>
      </w:pPr>
      <w:r w:rsidRPr="00824AEC">
        <w:rPr>
          <w:u w:val="single"/>
        </w:rPr>
        <w:t>Minister of State for Foreign Affairs Adel Al-Jubeir said the deployment of weapons in Yemen was legitimate.</w:t>
      </w:r>
    </w:p>
    <w:p w14:paraId="2B2C139F" w14:textId="77777777" w:rsidR="00A30E42" w:rsidRPr="00824AEC" w:rsidRDefault="00A30E42" w:rsidP="00A30E42">
      <w:pPr>
        <w:rPr>
          <w:u w:val="single"/>
        </w:rPr>
      </w:pPr>
      <w:r w:rsidRPr="00824AEC">
        <w:rPr>
          <w:u w:val="single"/>
        </w:rPr>
        <w:t>“The decision by the court in the UK has to do with procedures for licensing, not any wrongdoing that took place,” Minister of State for Foreign Affairs Adel Al-Jubeir told reporters in London.</w:t>
      </w:r>
    </w:p>
    <w:p w14:paraId="54F982FE" w14:textId="77777777" w:rsidR="00A30E42" w:rsidRPr="00824AEC" w:rsidRDefault="00A30E42" w:rsidP="00A30E42">
      <w:pPr>
        <w:rPr>
          <w:u w:val="single"/>
        </w:rPr>
      </w:pPr>
      <w:r w:rsidRPr="00824AEC">
        <w:t>“</w:t>
      </w:r>
      <w:r w:rsidRPr="00824AEC">
        <w:rPr>
          <w:u w:val="single"/>
        </w:rPr>
        <w:t>The coalition is an ally of the West and the coalition is fighting a legitimate war at the behest of a legitimate government to stop Iran and its proxies from taking over a strategically important country - so the only beneficiary of a cut-off of weapons to the coalition is going to be Iran.”</w:t>
      </w:r>
    </w:p>
    <w:p w14:paraId="03232803" w14:textId="77777777" w:rsidR="00A30E42" w:rsidRPr="00824AEC" w:rsidRDefault="00A30E42" w:rsidP="00A30E42">
      <w:pPr>
        <w:rPr>
          <w:sz w:val="16"/>
          <w:szCs w:val="16"/>
        </w:rPr>
      </w:pPr>
      <w:r w:rsidRPr="00824AEC">
        <w:rPr>
          <w:sz w:val="16"/>
          <w:szCs w:val="16"/>
        </w:rPr>
        <w:t>The court ruling does not halt Britain's arms exports but means the granting of new licences will be paused.</w:t>
      </w:r>
    </w:p>
    <w:p w14:paraId="76C2B77B" w14:textId="77777777" w:rsidR="00A30E42" w:rsidRPr="00824AEC" w:rsidRDefault="00A30E42" w:rsidP="00A30E42">
      <w:pPr>
        <w:rPr>
          <w:sz w:val="16"/>
          <w:szCs w:val="16"/>
        </w:rPr>
      </w:pPr>
      <w:r w:rsidRPr="00824AEC">
        <w:rPr>
          <w:sz w:val="16"/>
          <w:szCs w:val="16"/>
        </w:rPr>
        <w:t>Leading British defence firm BAE Systems said it would continue to support the UK government “in providing equipment, support and training under government to government agreements between the United Kingdom and Saudi Arabia.”</w:t>
      </w:r>
    </w:p>
    <w:p w14:paraId="2705D2F6" w14:textId="77777777" w:rsidR="00A30E42" w:rsidRPr="00824AEC" w:rsidRDefault="00A30E42" w:rsidP="00A30E42">
      <w:pPr>
        <w:rPr>
          <w:sz w:val="16"/>
          <w:szCs w:val="16"/>
        </w:rPr>
      </w:pPr>
      <w:r w:rsidRPr="00824AEC">
        <w:rPr>
          <w:sz w:val="16"/>
          <w:szCs w:val="16"/>
        </w:rPr>
        <w:t>Saudi Arabia is part of the Arab coalition fighting to support the internationally recognized government in Yemen which was driven from the capital Sanaa in 2014 by Iran-backed militants.</w:t>
      </w:r>
    </w:p>
    <w:p w14:paraId="257AF9B7" w14:textId="77777777" w:rsidR="00A30E42" w:rsidRPr="00824AEC" w:rsidRDefault="00A30E42" w:rsidP="00A30E42">
      <w:pPr>
        <w:rPr>
          <w:u w:val="single"/>
        </w:rPr>
      </w:pPr>
      <w:r w:rsidRPr="00824AEC">
        <w:rPr>
          <w:u w:val="single"/>
        </w:rPr>
        <w:t>Saudi Arabia accounted for 43 percent of Britain's global arms sales in the past decade, Reuters reported.</w:t>
      </w:r>
    </w:p>
    <w:p w14:paraId="79CAACDB" w14:textId="77777777" w:rsidR="00A30E42" w:rsidRPr="00824AEC" w:rsidRDefault="00A30E42" w:rsidP="00A30E42">
      <w:pPr>
        <w:rPr>
          <w:sz w:val="16"/>
          <w:szCs w:val="16"/>
        </w:rPr>
      </w:pPr>
      <w:r w:rsidRPr="00824AEC">
        <w:rPr>
          <w:sz w:val="16"/>
          <w:szCs w:val="16"/>
        </w:rPr>
        <w:t>The legal action against the British government was brought by the Campaign Against the Arms Trade.</w:t>
      </w:r>
    </w:p>
    <w:p w14:paraId="6F56436B" w14:textId="77777777" w:rsidR="00A30E42" w:rsidRDefault="00A30E42" w:rsidP="00A30E42">
      <w:pPr>
        <w:rPr>
          <w:u w:val="single"/>
        </w:rPr>
      </w:pPr>
      <w:r w:rsidRPr="00824AEC">
        <w:rPr>
          <w:sz w:val="16"/>
          <w:szCs w:val="16"/>
        </w:rPr>
        <w:t>Meanwhilw, a State Department official said the US must stand with Saudi Arabia as a key security partner, when asked about the Thursday's court ruling in the UK.</w:t>
      </w:r>
      <w:r w:rsidRPr="00824AEC">
        <w:rPr>
          <w:sz w:val="16"/>
          <w:szCs w:val="16"/>
        </w:rPr>
        <w:br/>
        <w:t>Assistant Secretary of State for Political-Military Affairs Clarke Cooper said both the US and Britain had long-standing bilateral ties to Saudi Arabia.</w:t>
      </w:r>
      <w:r w:rsidRPr="00824AEC">
        <w:br/>
        <w:t>"</w:t>
      </w:r>
      <w:r w:rsidRPr="00824AEC">
        <w:rPr>
          <w:u w:val="single"/>
        </w:rPr>
        <w:t>They are carrying a significant amount of equity to protect US interests and US persons, and it is incumbent upon us to stand shoulder to shoulder with our partners, especially when they are on the front line for our interests," he said.</w:t>
      </w:r>
    </w:p>
    <w:p w14:paraId="21426194" w14:textId="77777777" w:rsidR="00A30E42" w:rsidRPr="00961D9B" w:rsidRDefault="00A30E42" w:rsidP="00A30E42"/>
    <w:p w14:paraId="3CD1E260" w14:textId="77777777" w:rsidR="00A30E42" w:rsidRPr="00A30E42" w:rsidRDefault="00A30E42" w:rsidP="00A30E42"/>
    <w:p w14:paraId="08B5B6BF" w14:textId="77777777" w:rsidR="00B212F0" w:rsidRPr="00DB040F" w:rsidRDefault="00B212F0" w:rsidP="00B212F0"/>
    <w:p w14:paraId="3E306852" w14:textId="77777777" w:rsidR="00B212F0" w:rsidRDefault="00B212F0" w:rsidP="00B212F0"/>
    <w:p w14:paraId="621EEEB3" w14:textId="77777777" w:rsidR="00B212F0" w:rsidRDefault="00B212F0" w:rsidP="00B212F0">
      <w:pPr>
        <w:pStyle w:val="Heading2"/>
      </w:pPr>
      <w:r>
        <w:t xml:space="preserve">AT: Global Credibiluty </w:t>
      </w:r>
    </w:p>
    <w:p w14:paraId="57B82BDB" w14:textId="77777777" w:rsidR="00B212F0" w:rsidRDefault="00B212F0" w:rsidP="00B212F0"/>
    <w:p w14:paraId="4F7760CD" w14:textId="77777777" w:rsidR="00B212F0" w:rsidRDefault="00B212F0" w:rsidP="00B212F0">
      <w:pPr>
        <w:pStyle w:val="Heading3"/>
      </w:pPr>
      <w:r>
        <w:t>1nc Human Rights Alt Causes</w:t>
      </w:r>
    </w:p>
    <w:p w14:paraId="31C9760F" w14:textId="77777777" w:rsidR="00B212F0" w:rsidRPr="00565D69" w:rsidRDefault="00B212F0" w:rsidP="00B212F0"/>
    <w:p w14:paraId="18C2F245" w14:textId="77777777" w:rsidR="00B212F0" w:rsidRDefault="00B212F0" w:rsidP="00B212F0">
      <w:pPr>
        <w:pStyle w:val="Heading4"/>
      </w:pPr>
      <w:r>
        <w:t>Number of other Trump actions thump U.S. human rights leadership</w:t>
      </w:r>
    </w:p>
    <w:p w14:paraId="09D50C39" w14:textId="77777777" w:rsidR="00B212F0" w:rsidRDefault="00B212F0" w:rsidP="00B212F0">
      <w:r w:rsidRPr="00816703">
        <w:rPr>
          <w:rStyle w:val="Style13ptBold"/>
        </w:rPr>
        <w:t>Margon, 18</w:t>
      </w:r>
      <w:r>
        <w:t xml:space="preserve"> --- Washington Director at Human Rights Watch (2/13/18, Sarah, “Giving Up the High Ground - America’s Retreat on Human Rights,” </w:t>
      </w:r>
      <w:hyperlink r:id="rId228" w:history="1">
        <w:r w:rsidRPr="0075402B">
          <w:rPr>
            <w:rStyle w:val="Hyperlink"/>
          </w:rPr>
          <w:t>https://www.hrw.org/news/2018/02/13/giving-high-ground-americas-retreat-human-rights</w:t>
        </w:r>
      </w:hyperlink>
      <w:r>
        <w:t>, accessed on 5/9/19, JMP)</w:t>
      </w:r>
    </w:p>
    <w:p w14:paraId="4D42A14D" w14:textId="77777777" w:rsidR="00B212F0" w:rsidRDefault="00B212F0" w:rsidP="00B212F0">
      <w:r w:rsidRPr="00F60854">
        <w:rPr>
          <w:rStyle w:val="Emphasis"/>
        </w:rPr>
        <w:t>No U.S. president has spoken about human rights the way</w:t>
      </w:r>
      <w:r>
        <w:t xml:space="preserve"> Donald </w:t>
      </w:r>
      <w:r w:rsidRPr="00F60854">
        <w:rPr>
          <w:rStyle w:val="Emphasis"/>
        </w:rPr>
        <w:t>Trump has</w:t>
      </w:r>
      <w:r>
        <w:t xml:space="preserve">. During the campaign, </w:t>
      </w:r>
      <w:r w:rsidRPr="00F60854">
        <w:rPr>
          <w:rStyle w:val="StyleUnderline"/>
        </w:rPr>
        <w:t>he praised Saddam</w:t>
      </w:r>
      <w:r>
        <w:t xml:space="preserve"> Hussein </w:t>
      </w:r>
      <w:r w:rsidRPr="00F60854">
        <w:rPr>
          <w:rStyle w:val="StyleUnderline"/>
        </w:rPr>
        <w:t>for his approach to counterterrorism in Iraq</w:t>
      </w:r>
      <w:r>
        <w:t xml:space="preserve">: “He killed terrorists. He did that so good. They didn’t read them the rights. They didn’t talk. They were a terrorist. It was over.” He promised to loosen the restrictions on interrogating terrorism suspects: “I would bring back a hell of a lot worse than waterboarding.” </w:t>
      </w:r>
      <w:r w:rsidRPr="00F60854">
        <w:rPr>
          <w:rStyle w:val="StyleUnderline"/>
        </w:rPr>
        <w:t>He went out of his way to compliment</w:t>
      </w:r>
      <w:r>
        <w:t xml:space="preserve"> Russian President Vladimir </w:t>
      </w:r>
      <w:r w:rsidRPr="00F60854">
        <w:rPr>
          <w:rStyle w:val="StyleUnderline"/>
        </w:rPr>
        <w:t>Putin’s abusive rule</w:t>
      </w:r>
      <w:r>
        <w:t>: “In terms of leadership, he is getting an A.” And in a television interview shortly after his inauguration, when asked why he respected Putin</w:t>
      </w:r>
      <w:proofErr w:type="gramStart"/>
      <w:r>
        <w:t>—“</w:t>
      </w:r>
      <w:proofErr w:type="gramEnd"/>
      <w:r>
        <w:t xml:space="preserve">a killer,” in the interviewer’s words—Trump responded, “We’ve got a lot of killers. What, do you think our country’s so innocent?” </w:t>
      </w:r>
    </w:p>
    <w:p w14:paraId="1032E277" w14:textId="77777777" w:rsidR="00B212F0" w:rsidRDefault="00B212F0" w:rsidP="00B212F0">
      <w:r>
        <w:t xml:space="preserve">As president, he has kept at it. Last April, </w:t>
      </w:r>
      <w:r w:rsidRPr="00F60854">
        <w:rPr>
          <w:rStyle w:val="StyleUnderline"/>
        </w:rPr>
        <w:t>he chose to congratulate Turkish President</w:t>
      </w:r>
      <w:r>
        <w:t xml:space="preserve"> Recep Tayyip </w:t>
      </w:r>
      <w:r w:rsidRPr="00F60854">
        <w:rPr>
          <w:rStyle w:val="StyleUnderline"/>
        </w:rPr>
        <w:t>Erdogan for winning a disputed referendum that expanded his authoritarian rule</w:t>
      </w:r>
      <w:r>
        <w:t>. In a call that same month, he spoke to Philippine President Rodrigo Duterte, whose bloody campaign under the guise of a “war on drugs” has taken the lives of over 12,000 Filipinos. Trump praised Duterte for doing an “unbelievable job on the drug problem.” When they met in Manila in November, Trump laughed heartily after Duterte cut off questions from reporters and called them “spies”—this in a country where journalists and activists sometimes end up dead. Before heading to China, Trump congratulated President Xi Jinping, who had just further cemented his repressive rule at a Communist Party congress, for his “great political victory.”</w:t>
      </w:r>
    </w:p>
    <w:p w14:paraId="0B269A65" w14:textId="77777777" w:rsidR="00B212F0" w:rsidRDefault="00B212F0" w:rsidP="00B212F0">
      <w:r w:rsidRPr="00F60854">
        <w:rPr>
          <w:rStyle w:val="StyleUnderline"/>
        </w:rPr>
        <w:t xml:space="preserve">All U.S. presidents have, to varying degrees, downplayed or even overlooked concerns about human rights in order to get things done with unsavory foreign partners. But </w:t>
      </w:r>
      <w:r w:rsidRPr="00F60854">
        <w:rPr>
          <w:rStyle w:val="Emphasis"/>
        </w:rPr>
        <w:t>none has seemed so eager as Trump to align with autocrats as a matter of course</w:t>
      </w:r>
      <w:r w:rsidRPr="00F60854">
        <w:rPr>
          <w:rStyle w:val="StyleUnderline"/>
        </w:rPr>
        <w:t>.</w:t>
      </w:r>
      <w:r>
        <w:t xml:space="preserve"> The harm goes beyond mere words. </w:t>
      </w:r>
      <w:r w:rsidRPr="0053625B">
        <w:rPr>
          <w:rStyle w:val="Emphasis"/>
        </w:rPr>
        <w:t>In country after country</w:t>
      </w:r>
      <w:r>
        <w:t xml:space="preserve">, the </w:t>
      </w:r>
      <w:r w:rsidRPr="0053625B">
        <w:rPr>
          <w:rStyle w:val="Emphasis"/>
        </w:rPr>
        <w:t>Trump</w:t>
      </w:r>
      <w:r>
        <w:t xml:space="preserve"> administration </w:t>
      </w:r>
      <w:r w:rsidRPr="0053625B">
        <w:rPr>
          <w:rStyle w:val="Emphasis"/>
        </w:rPr>
        <w:t>is gutting U.S. support for human rights, the rule of law, and good governance, damaging the overarching credibility of the</w:t>
      </w:r>
      <w:r>
        <w:t xml:space="preserve"> </w:t>
      </w:r>
      <w:r w:rsidRPr="0053625B">
        <w:rPr>
          <w:rStyle w:val="Emphasis"/>
        </w:rPr>
        <w:t>U</w:t>
      </w:r>
      <w:r>
        <w:t xml:space="preserve">nited </w:t>
      </w:r>
      <w:r w:rsidRPr="0053625B">
        <w:rPr>
          <w:rStyle w:val="Emphasis"/>
        </w:rPr>
        <w:t>S</w:t>
      </w:r>
      <w:r>
        <w:t>tates. Within the United States’ borders, meanwhile, the Trump administration has unleashed an assault on nondiscrimination and equal justice.</w:t>
      </w:r>
    </w:p>
    <w:p w14:paraId="62FDB9C7" w14:textId="77777777" w:rsidR="00B212F0" w:rsidRDefault="00B212F0" w:rsidP="00B212F0">
      <w:r w:rsidRPr="00C21206">
        <w:rPr>
          <w:rStyle w:val="StyleUnderline"/>
        </w:rPr>
        <w:t>Even before Trump was elected, human rights were under attack across the globe.</w:t>
      </w:r>
      <w:r>
        <w:t xml:space="preserve"> With crisis, conflict, and instability gripping much of the world, </w:t>
      </w:r>
      <w:r w:rsidRPr="00A628FA">
        <w:rPr>
          <w:rStyle w:val="StyleUnderline"/>
        </w:rPr>
        <w:t>repressive leaders from Ethiopia to Russia to Thailand have used these developments to justify tightening their hold on power</w:t>
      </w:r>
      <w:r>
        <w:t xml:space="preserve">—cracking down harder on dissent while rejecting the rule of law and flouting international norms. </w:t>
      </w:r>
      <w:r w:rsidRPr="00A628FA">
        <w:rPr>
          <w:rStyle w:val="StyleUnderline"/>
        </w:rPr>
        <w:t>Now, with Trump in office, there’s little reason to believe that such initiatives will be met with much criticism or consequences from the</w:t>
      </w:r>
      <w:r>
        <w:t xml:space="preserve"> </w:t>
      </w:r>
      <w:r w:rsidRPr="00A628FA">
        <w:rPr>
          <w:rStyle w:val="Emphasis"/>
        </w:rPr>
        <w:t>U</w:t>
      </w:r>
      <w:r>
        <w:t xml:space="preserve">nited </w:t>
      </w:r>
      <w:r w:rsidRPr="00A628FA">
        <w:rPr>
          <w:rStyle w:val="Emphasis"/>
        </w:rPr>
        <w:t>S</w:t>
      </w:r>
      <w:r>
        <w:t xml:space="preserve">tates. Indeed, the </w:t>
      </w:r>
      <w:r w:rsidRPr="00CC617C">
        <w:rPr>
          <w:rStyle w:val="StyleUnderline"/>
        </w:rPr>
        <w:t>Trump</w:t>
      </w:r>
      <w:r>
        <w:t xml:space="preserve"> administration</w:t>
      </w:r>
      <w:r w:rsidRPr="00CC617C">
        <w:rPr>
          <w:rStyle w:val="StyleUnderline"/>
        </w:rPr>
        <w:t>’s</w:t>
      </w:r>
      <w:r>
        <w:t xml:space="preserve"> </w:t>
      </w:r>
      <w:r w:rsidRPr="00CC617C">
        <w:rPr>
          <w:rStyle w:val="StyleUnderline"/>
        </w:rPr>
        <w:t>chaotic and virtually values-free approach to foreign policy is bolstering this global deterioration while corroding the institutions and alliances needed to reverse</w:t>
      </w:r>
      <w:r w:rsidRPr="00330268">
        <w:rPr>
          <w:rStyle w:val="StyleUnderline"/>
        </w:rPr>
        <w:t xml:space="preserve"> it</w:t>
      </w:r>
      <w:r>
        <w:t>.</w:t>
      </w:r>
    </w:p>
    <w:p w14:paraId="3ACD0420" w14:textId="77777777" w:rsidR="00B212F0" w:rsidRDefault="00B212F0" w:rsidP="00B212F0"/>
    <w:p w14:paraId="66240AA0" w14:textId="77777777" w:rsidR="00B212F0" w:rsidRDefault="00B212F0" w:rsidP="00B212F0">
      <w:pPr>
        <w:pStyle w:val="Heading3"/>
      </w:pPr>
      <w:r>
        <w:t>--- XT: Alt Causes to Human Rights</w:t>
      </w:r>
    </w:p>
    <w:p w14:paraId="0FB89583" w14:textId="77777777" w:rsidR="00B212F0" w:rsidRDefault="00B212F0" w:rsidP="00B212F0"/>
    <w:p w14:paraId="374C7FF5" w14:textId="77777777" w:rsidR="00B212F0" w:rsidRPr="00330268" w:rsidRDefault="00B212F0" w:rsidP="00B212F0">
      <w:pPr>
        <w:pStyle w:val="Heading4"/>
      </w:pPr>
      <w:r>
        <w:t>Trump actions toward UNHCR thump the advantage</w:t>
      </w:r>
    </w:p>
    <w:p w14:paraId="0CD5AAC8" w14:textId="77777777" w:rsidR="00B212F0" w:rsidRDefault="00B212F0" w:rsidP="00B212F0">
      <w:r w:rsidRPr="00816703">
        <w:rPr>
          <w:rStyle w:val="Style13ptBold"/>
        </w:rPr>
        <w:t>Margon, 18</w:t>
      </w:r>
      <w:r>
        <w:t xml:space="preserve"> --- Washington Director at Human Rights Watch (2/13/18, Sarah, “Giving Up the High Ground - America’s Retreat on Human Rights,” </w:t>
      </w:r>
      <w:hyperlink r:id="rId229" w:history="1">
        <w:r w:rsidRPr="0075402B">
          <w:rPr>
            <w:rStyle w:val="Hyperlink"/>
          </w:rPr>
          <w:t>https://www.hrw.org/news/2018/02/13/giving-high-ground-americas-retreat-human-rights</w:t>
        </w:r>
      </w:hyperlink>
      <w:r>
        <w:t>, accessed on 5/9/19, JMP)</w:t>
      </w:r>
    </w:p>
    <w:p w14:paraId="7C0566C9" w14:textId="77777777" w:rsidR="00B212F0" w:rsidRDefault="00B212F0" w:rsidP="00B212F0">
      <w:r w:rsidRPr="003F0D1A">
        <w:rPr>
          <w:rStyle w:val="Emphasis"/>
        </w:rPr>
        <w:t>On foreign policy</w:t>
      </w:r>
      <w:r>
        <w:t xml:space="preserve">, meanwhile, </w:t>
      </w:r>
      <w:r w:rsidRPr="003F0D1A">
        <w:rPr>
          <w:rStyle w:val="Emphasis"/>
        </w:rPr>
        <w:t>the administration has dismissed or damaged the global human rights framework</w:t>
      </w:r>
      <w:r>
        <w:t xml:space="preserve">. Under </w:t>
      </w:r>
      <w:r w:rsidRPr="003F0D1A">
        <w:rPr>
          <w:rStyle w:val="StyleUnderline"/>
        </w:rPr>
        <w:t>Trump</w:t>
      </w:r>
      <w:r>
        <w:t xml:space="preserve">, the United States </w:t>
      </w:r>
      <w:r w:rsidRPr="003F0D1A">
        <w:rPr>
          <w:rStyle w:val="StyleUnderline"/>
        </w:rPr>
        <w:t>has walked away from (or threatened to walk away from) a number of vital global commitments, institutions, and initiatives that would provide an opportunity to share the burden of combating global challenges while respecting rights</w:t>
      </w:r>
      <w:r>
        <w:t xml:space="preserve">. The administration has threatened to withdraw from </w:t>
      </w:r>
      <w:r w:rsidRPr="00F272ED">
        <w:rPr>
          <w:rStyle w:val="StyleUnderline"/>
        </w:rPr>
        <w:t>the UN Human Rights Council</w:t>
      </w:r>
      <w:r>
        <w:t xml:space="preserve">, largely because the Palestinian territories (and therefore Israel) are a permanent item on its agenda. It’s true that the council </w:t>
      </w:r>
      <w:r w:rsidRPr="00F272ED">
        <w:rPr>
          <w:rStyle w:val="StyleUnderline"/>
        </w:rPr>
        <w:t>has flaws, but it has also successfully documented and exposed many human rights issues</w:t>
      </w:r>
      <w:r>
        <w:t xml:space="preserve"> of concern to U.S. law and policymakers. </w:t>
      </w:r>
      <w:r w:rsidRPr="00F8091A">
        <w:rPr>
          <w:rStyle w:val="StyleUnderline"/>
        </w:rPr>
        <w:t>Walking away would not only weaken the council but also limit the available avenues for Washington to promote human rights.</w:t>
      </w:r>
      <w:r>
        <w:t xml:space="preserve"> From the UN’s negotiations on the compact for global migration to the Paris agreement on climate change, the Trump administration has repeatedly suggested multilateral institutions are of no use to the United States, even though the country was instrumental in creating the UN, as well as many of the norms and laws that guide thinking about human rights today. </w:t>
      </w:r>
    </w:p>
    <w:p w14:paraId="76452CB2" w14:textId="77777777" w:rsidR="00B212F0" w:rsidRDefault="00B212F0" w:rsidP="00B212F0"/>
    <w:p w14:paraId="56D09648" w14:textId="77777777" w:rsidR="00B212F0" w:rsidRDefault="00B212F0" w:rsidP="00B212F0">
      <w:pPr>
        <w:pStyle w:val="Heading4"/>
      </w:pPr>
      <w:r>
        <w:t>Trump undermines human rights activists</w:t>
      </w:r>
    </w:p>
    <w:p w14:paraId="1B223E78" w14:textId="77777777" w:rsidR="00B212F0" w:rsidRDefault="00B212F0" w:rsidP="00B212F0">
      <w:r w:rsidRPr="00816703">
        <w:rPr>
          <w:rStyle w:val="Style13ptBold"/>
        </w:rPr>
        <w:t>Margon, 18</w:t>
      </w:r>
      <w:r>
        <w:t xml:space="preserve"> --- Washington Director at Human Rights Watch (2/13/18, Sarah, “Giving Up the High Ground - America’s Retreat on Human Rights,” </w:t>
      </w:r>
      <w:hyperlink r:id="rId230" w:history="1">
        <w:r w:rsidRPr="0075402B">
          <w:rPr>
            <w:rStyle w:val="Hyperlink"/>
          </w:rPr>
          <w:t>https://www.hrw.org/news/2018/02/13/giving-high-ground-americas-retreat-human-rights</w:t>
        </w:r>
      </w:hyperlink>
      <w:r>
        <w:t>, accessed on 5/9/19, JMP)</w:t>
      </w:r>
    </w:p>
    <w:p w14:paraId="0BC3542B" w14:textId="77777777" w:rsidR="00B212F0" w:rsidRDefault="00B212F0" w:rsidP="00B212F0">
      <w:r w:rsidRPr="00DA3D96">
        <w:rPr>
          <w:rStyle w:val="Emphasis"/>
        </w:rPr>
        <w:t>When it comes to human rights, symbolism matters, and under this administration, human rights activists have been made to feel as though they aren’t important.</w:t>
      </w:r>
      <w:r w:rsidRPr="00F8091A">
        <w:rPr>
          <w:rStyle w:val="StyleUnderline"/>
        </w:rPr>
        <w:t xml:space="preserve"> The president and his top national security officials have metwith very few frontline activists and have held very few meetings with civil society</w:t>
      </w:r>
      <w:r>
        <w:t xml:space="preserve"> before or during overseas trips—</w:t>
      </w:r>
      <w:r w:rsidRPr="00F8091A">
        <w:rPr>
          <w:rStyle w:val="StyleUnderline"/>
        </w:rPr>
        <w:t>a practice that previous presidents often used so as to hear directly from ordinary citizens about the challenges they were facing</w:t>
      </w:r>
      <w:r>
        <w:t>.</w:t>
      </w:r>
    </w:p>
    <w:p w14:paraId="5F80AF8A" w14:textId="77777777" w:rsidR="00B212F0" w:rsidRDefault="00B212F0" w:rsidP="00B212F0"/>
    <w:p w14:paraId="66DB2AA1" w14:textId="77777777" w:rsidR="00B212F0" w:rsidRDefault="00B212F0" w:rsidP="00B212F0">
      <w:pPr>
        <w:pStyle w:val="Heading4"/>
      </w:pPr>
      <w:r>
        <w:t>Rhetorical support for dictators also thumps the advantage</w:t>
      </w:r>
    </w:p>
    <w:p w14:paraId="00FF591B" w14:textId="77777777" w:rsidR="00B212F0" w:rsidRDefault="00B212F0" w:rsidP="00B212F0">
      <w:r w:rsidRPr="00816703">
        <w:rPr>
          <w:rStyle w:val="Style13ptBold"/>
        </w:rPr>
        <w:t>Margon, 18</w:t>
      </w:r>
      <w:r>
        <w:t xml:space="preserve"> --- Washington Director at Human Rights Watch (2/13/18, Sarah, “Giving Up the High Ground - America’s Retreat on Human Rights,” </w:t>
      </w:r>
      <w:hyperlink r:id="rId231" w:history="1">
        <w:r w:rsidRPr="0075402B">
          <w:rPr>
            <w:rStyle w:val="Hyperlink"/>
          </w:rPr>
          <w:t>https://www.hrw.org/news/2018/02/13/giving-high-ground-americas-retreat-human-rights</w:t>
        </w:r>
      </w:hyperlink>
      <w:r>
        <w:t>, accessed on 5/9/19, JMP)</w:t>
      </w:r>
    </w:p>
    <w:p w14:paraId="5F0A0286" w14:textId="77777777" w:rsidR="00B212F0" w:rsidRDefault="00B212F0" w:rsidP="00B212F0">
      <w:r w:rsidRPr="00A57924">
        <w:rPr>
          <w:rStyle w:val="StyleUnderline"/>
        </w:rPr>
        <w:t>Words matter</w:t>
      </w:r>
      <w:r>
        <w:t xml:space="preserve">, too, </w:t>
      </w:r>
      <w:r w:rsidRPr="00A57924">
        <w:rPr>
          <w:rStyle w:val="StyleUnderline"/>
        </w:rPr>
        <w:t>and Trump’s fulsome praise of strongmen</w:t>
      </w:r>
      <w:r>
        <w:t xml:space="preserve">, many of whom he has hosted at the White House with great fanfare and little condemnation, </w:t>
      </w:r>
      <w:r w:rsidRPr="00A57924">
        <w:rPr>
          <w:rStyle w:val="StyleUnderline"/>
        </w:rPr>
        <w:t>has been taken by many as permission for brutality</w:t>
      </w:r>
      <w:r>
        <w:t xml:space="preserve">. </w:t>
      </w:r>
      <w:r w:rsidRPr="00A57924">
        <w:rPr>
          <w:rStyle w:val="StyleUnderline"/>
        </w:rPr>
        <w:t>Last April, he congratulated Egyptian President</w:t>
      </w:r>
      <w:r>
        <w:t xml:space="preserve"> Abdel Fattah el-</w:t>
      </w:r>
      <w:r w:rsidRPr="00A57924">
        <w:rPr>
          <w:rStyle w:val="StyleUnderline"/>
        </w:rPr>
        <w:t>Sisi, a military dictator who has overseen a vicious crackdown on government critics, for doing “a fantastic job.”</w:t>
      </w:r>
      <w:r>
        <w:t xml:space="preserve"> </w:t>
      </w:r>
      <w:r w:rsidRPr="00B85B72">
        <w:rPr>
          <w:rStyle w:val="StyleUnderline"/>
        </w:rPr>
        <w:t>The next month, counter to a promise made to the White House, Sisi signed a draconian law regulating civil society.</w:t>
      </w:r>
      <w:r>
        <w:t xml:space="preserve"> Perhaps he was emboldened by Trump’s comment in Saudi Arabia a week earlier: “We are not here to lecture—we are not here to tell other people how to live.” </w:t>
      </w:r>
      <w:r w:rsidRPr="00B85B72">
        <w:rPr>
          <w:rStyle w:val="StyleUnderline"/>
        </w:rPr>
        <w:t>On</w:t>
      </w:r>
      <w:r>
        <w:t xml:space="preserve"> that same </w:t>
      </w:r>
      <w:r w:rsidRPr="00B85B72">
        <w:rPr>
          <w:rStyle w:val="StyleUnderline"/>
        </w:rPr>
        <w:t>visit to Saudi Arabia, Trump told</w:t>
      </w:r>
      <w:r>
        <w:t xml:space="preserve"> Hamad bin Isa al-</w:t>
      </w:r>
      <w:r w:rsidRPr="00B85B72">
        <w:rPr>
          <w:rStyle w:val="StyleUnderline"/>
        </w:rPr>
        <w:t>Khalifa, the king of Bahrain, “There won’t be strain with this administration,” which the Bahraini regime evidently viewed as a green light to intensify repression.</w:t>
      </w:r>
      <w:r>
        <w:t xml:space="preserve"> As Nabeel </w:t>
      </w:r>
      <w:r w:rsidRPr="000B290F">
        <w:rPr>
          <w:rStyle w:val="StyleUnderline"/>
        </w:rPr>
        <w:t>Rajab, an imprisoned Bahraini activist (and member of Human Rights Watch’s Middle East advisory committee), has written, “It was no coincidence that days later, Bahraini police used the deadliest force we have seen in decades, killing five protesters.”</w:t>
      </w:r>
    </w:p>
    <w:p w14:paraId="1E0FC4D8" w14:textId="77777777" w:rsidR="00B212F0" w:rsidRDefault="00B212F0" w:rsidP="00B212F0">
      <w:r>
        <w:t xml:space="preserve">Similarly, </w:t>
      </w:r>
      <w:r w:rsidRPr="00CD5F50">
        <w:rPr>
          <w:rStyle w:val="StyleUnderline"/>
        </w:rPr>
        <w:t>politicians looking to discredit the free press have latched on to the term “fake news,” one of Trump’s favorite phrases</w:t>
      </w:r>
      <w:r>
        <w:t xml:space="preserve">. </w:t>
      </w:r>
      <w:r w:rsidRPr="00BD6DA0">
        <w:rPr>
          <w:rStyle w:val="StyleUnderline"/>
        </w:rPr>
        <w:t>In Syria</w:t>
      </w:r>
      <w:r>
        <w:t xml:space="preserve">, President </w:t>
      </w:r>
      <w:r w:rsidRPr="00BD6DA0">
        <w:rPr>
          <w:rStyle w:val="StyleUnderline"/>
        </w:rPr>
        <w:t>Bashar al-Assad rejected an Amnesty International report documenting the brutal killing of 13,000 military prisoners, saying, “You can forge anything these days. We are living in a fake-news era.”</w:t>
      </w:r>
      <w:r>
        <w:t xml:space="preserve"> In Myanmar, where security forces have undertaken a campaign of ethnic cleansing against Rohingya Muslims, a government official went so far as to say, “There is no such thing as Rohingya. It is fake news.” </w:t>
      </w:r>
      <w:r w:rsidRPr="00070B66">
        <w:rPr>
          <w:rStyle w:val="Emphasis"/>
        </w:rPr>
        <w:t>The term has become a catch phrase for government officials in China, the Philippines, Russia, and Venezuela who wish to shield themselves from scrutiny and create a climate of fear that vilifies dissenting voices.</w:t>
      </w:r>
      <w:r>
        <w:t xml:space="preserve"> Indeed, according to the Committee to Protect Journalists, which has been keeping a database of imprisoned journalists since the early 1990s, the number of people charged with reporting “false news” rose to a record high in 2017. </w:t>
      </w:r>
    </w:p>
    <w:p w14:paraId="5DFF6291" w14:textId="77777777" w:rsidR="00B212F0" w:rsidRDefault="00B212F0" w:rsidP="00B212F0"/>
    <w:p w14:paraId="2975352F" w14:textId="77777777" w:rsidR="00B212F0" w:rsidRDefault="00B212F0" w:rsidP="00B212F0">
      <w:pPr>
        <w:pStyle w:val="Heading4"/>
      </w:pPr>
      <w:r>
        <w:t>Trump failure to appear at the IAC kills human rights cred</w:t>
      </w:r>
    </w:p>
    <w:p w14:paraId="1086241E" w14:textId="77777777" w:rsidR="00B212F0" w:rsidRPr="00210F11" w:rsidRDefault="00B212F0" w:rsidP="00B212F0">
      <w:r>
        <w:t xml:space="preserve">Lauren </w:t>
      </w:r>
      <w:r w:rsidRPr="005C6B2B">
        <w:rPr>
          <w:rStyle w:val="Style13ptBold"/>
        </w:rPr>
        <w:t>Carasik</w:t>
      </w:r>
      <w:r>
        <w:t xml:space="preserve"> 3/27/</w:t>
      </w:r>
      <w:r w:rsidRPr="005C6B2B">
        <w:rPr>
          <w:rStyle w:val="Style13ptBold"/>
        </w:rPr>
        <w:t>17</w:t>
      </w:r>
      <w:r>
        <w:t>, a clinical professor of law and the Director of the International Human Rights Clinic at Western New England University School of Law, "Why Washington was a no show at human rights hearings", Al Jazeera, www.aljazeera.com/indepth/opinion/2017/03/washington-show-human-rights-hearings-170326102511868.</w:t>
      </w:r>
      <w:r w:rsidRPr="00210F11">
        <w:t>html</w:t>
      </w:r>
    </w:p>
    <w:p w14:paraId="052456CA" w14:textId="77777777" w:rsidR="00B212F0" w:rsidRPr="005C6B2B" w:rsidRDefault="00B212F0" w:rsidP="00B212F0">
      <w:pPr>
        <w:rPr>
          <w:rStyle w:val="Emphasis"/>
        </w:rPr>
      </w:pPr>
      <w:r w:rsidRPr="00210F11">
        <w:rPr>
          <w:rStyle w:val="StyleUnderline"/>
        </w:rPr>
        <w:t xml:space="preserve">The Trump administration's failure to appear at hearings at the </w:t>
      </w:r>
      <w:r w:rsidRPr="00210F11">
        <w:rPr>
          <w:rStyle w:val="Emphasis"/>
        </w:rPr>
        <w:t>I</w:t>
      </w:r>
      <w:r w:rsidRPr="00210F11">
        <w:rPr>
          <w:rStyle w:val="StyleUnderline"/>
        </w:rPr>
        <w:t>nter-</w:t>
      </w:r>
      <w:r w:rsidRPr="00210F11">
        <w:rPr>
          <w:rStyle w:val="Emphasis"/>
        </w:rPr>
        <w:t>A</w:t>
      </w:r>
      <w:r w:rsidRPr="00210F11">
        <w:rPr>
          <w:rStyle w:val="StyleUnderline"/>
        </w:rPr>
        <w:t xml:space="preserve">merican </w:t>
      </w:r>
      <w:r w:rsidRPr="00210F11">
        <w:rPr>
          <w:rStyle w:val="Emphasis"/>
        </w:rPr>
        <w:t>C</w:t>
      </w:r>
      <w:r w:rsidRPr="00210F11">
        <w:rPr>
          <w:rStyle w:val="StyleUnderline"/>
        </w:rPr>
        <w:t xml:space="preserve">ommission on Human Rights on March 21 telegraphs its </w:t>
      </w:r>
      <w:r w:rsidRPr="00210F11">
        <w:rPr>
          <w:rStyle w:val="Emphasis"/>
        </w:rPr>
        <w:t>disregard</w:t>
      </w:r>
      <w:r w:rsidRPr="00210F11">
        <w:rPr>
          <w:rStyle w:val="StyleUnderline"/>
        </w:rPr>
        <w:t xml:space="preserve"> for international institutions generally and human rights in particular</w:t>
      </w:r>
      <w:r w:rsidRPr="00210F11">
        <w:rPr>
          <w:sz w:val="16"/>
        </w:rPr>
        <w:t xml:space="preserve">. </w:t>
      </w:r>
      <w:r w:rsidRPr="00210F11">
        <w:rPr>
          <w:rStyle w:val="StyleUnderline"/>
        </w:rPr>
        <w:t>Trump officials notified the Commission</w:t>
      </w:r>
      <w:r w:rsidRPr="00210F11">
        <w:rPr>
          <w:sz w:val="16"/>
        </w:rPr>
        <w:t xml:space="preserve">, which is the independent human rights organ of the Organization of American States, </w:t>
      </w:r>
      <w:r w:rsidRPr="00210F11">
        <w:rPr>
          <w:rStyle w:val="StyleUnderline"/>
        </w:rPr>
        <w:t xml:space="preserve">a day before the scheduled hearings that it would not attend. </w:t>
      </w:r>
      <w:r w:rsidRPr="00210F11">
        <w:rPr>
          <w:sz w:val="16"/>
        </w:rPr>
        <w:t xml:space="preserve">State Department official contended that it would be inappropriate to participate since several of the hearings addressed issues under judicial review: the administration's executive actions on immigration and its greenlighting of the Dakota Access Pipeline, which are winding their ways through the courts. But that explanation failed to assuage </w:t>
      </w:r>
      <w:r w:rsidRPr="00210F11">
        <w:rPr>
          <w:rStyle w:val="StyleUnderline"/>
        </w:rPr>
        <w:t>critics</w:t>
      </w:r>
      <w:r w:rsidRPr="00210F11">
        <w:rPr>
          <w:sz w:val="16"/>
        </w:rPr>
        <w:t xml:space="preserve">, who </w:t>
      </w:r>
      <w:r w:rsidRPr="00210F11">
        <w:rPr>
          <w:rStyle w:val="StyleUnderline"/>
        </w:rPr>
        <w:t xml:space="preserve">argued that Washington's absence </w:t>
      </w:r>
      <w:r w:rsidRPr="00210F11">
        <w:rPr>
          <w:rStyle w:val="Emphasis"/>
        </w:rPr>
        <w:t>erodes</w:t>
      </w:r>
      <w:r w:rsidRPr="00210F11">
        <w:rPr>
          <w:rStyle w:val="StyleUnderline"/>
        </w:rPr>
        <w:t xml:space="preserve"> its </w:t>
      </w:r>
      <w:r w:rsidRPr="00210F11">
        <w:rPr>
          <w:rStyle w:val="Emphasis"/>
        </w:rPr>
        <w:t>legitimacy</w:t>
      </w:r>
      <w:r w:rsidRPr="00210F11">
        <w:rPr>
          <w:rStyle w:val="StyleUnderline"/>
        </w:rPr>
        <w:t xml:space="preserve">, </w:t>
      </w:r>
      <w:r w:rsidRPr="00210F11">
        <w:rPr>
          <w:rStyle w:val="Emphasis"/>
        </w:rPr>
        <w:t>emboldens authoritarian leaders</w:t>
      </w:r>
      <w:r w:rsidRPr="00210F11">
        <w:rPr>
          <w:rStyle w:val="StyleUnderline"/>
        </w:rPr>
        <w:t xml:space="preserve"> in the hemisphere to shrug off their own accountability and dodge dialogue and presages </w:t>
      </w:r>
      <w:r w:rsidRPr="00210F11">
        <w:rPr>
          <w:rStyle w:val="Emphasis"/>
        </w:rPr>
        <w:t>broader disengagement</w:t>
      </w:r>
      <w:r w:rsidRPr="00210F11">
        <w:rPr>
          <w:rStyle w:val="StyleUnderline"/>
        </w:rPr>
        <w:t xml:space="preserve"> with international </w:t>
      </w:r>
      <w:r w:rsidRPr="00210F11">
        <w:rPr>
          <w:rStyle w:val="Emphasis"/>
        </w:rPr>
        <w:t>h</w:t>
      </w:r>
      <w:r w:rsidRPr="00210F11">
        <w:rPr>
          <w:rStyle w:val="StyleUnderline"/>
        </w:rPr>
        <w:t xml:space="preserve">uman </w:t>
      </w:r>
      <w:r w:rsidRPr="00210F11">
        <w:rPr>
          <w:rStyle w:val="Emphasis"/>
        </w:rPr>
        <w:t>r</w:t>
      </w:r>
      <w:r w:rsidRPr="00210F11">
        <w:rPr>
          <w:rStyle w:val="StyleUnderline"/>
        </w:rPr>
        <w:t xml:space="preserve">ights institutions. </w:t>
      </w:r>
      <w:r w:rsidRPr="00210F11">
        <w:rPr>
          <w:sz w:val="16"/>
        </w:rPr>
        <w:t xml:space="preserve">International criticism </w:t>
      </w:r>
      <w:r w:rsidRPr="00210F11">
        <w:rPr>
          <w:rStyle w:val="StyleUnderline"/>
        </w:rPr>
        <w:t>The move represented an abrupt departure from past practice</w:t>
      </w:r>
      <w:r w:rsidRPr="00210F11">
        <w:rPr>
          <w:sz w:val="16"/>
        </w:rPr>
        <w:t xml:space="preserve">. The United States has a long, bipartisan history of engaging with the Commission, even when the topic is being litigated. Further undermining the administration's stated excuse, among the hearings scheduled were the country's failure to respect the rights of asylum seekers - grievances that predate the Trump administration but endure under his watch - and a case about Peruvian-Japanese detention during World War II that is not the subject of pending litigation. A State Department official sought to offer reassuring words, claiming that the refusal to participate "does not have any bearing on current or future US engagement with the Commission". But if ongoing litigation were really the driving force behind Washington's absence, officials could have signalled their respect for the process and the participating parties by attending the meeting and rebuffing questions they deemed inadvisable to answer. </w:t>
      </w:r>
      <w:r w:rsidRPr="00210F11">
        <w:rPr>
          <w:rStyle w:val="StyleUnderline"/>
        </w:rPr>
        <w:t>Human rights groups were outraged. Jamil Dakwar, director of the American Civil Liberties Union human rights programme, noted: "This is another worrying sign that the Trump Administration is not only launching an assault on human rights at home, but is also trying to undermine international bodies charged with holding abusive governments accountable." And according to Clara Long, US Programme researcher at Human Rights Watch: "In pulling out of this hearing, the United States is offering a negative example for the rest of the countries in the Americas</w:t>
      </w:r>
      <w:r w:rsidRPr="00210F11">
        <w:rPr>
          <w:sz w:val="16"/>
        </w:rPr>
        <w:t xml:space="preserve">, who show up and engage in the Inter-American system." </w:t>
      </w:r>
      <w:r w:rsidRPr="00210F11">
        <w:rPr>
          <w:rStyle w:val="StyleUnderline"/>
        </w:rPr>
        <w:t xml:space="preserve">The refusal to participate puts the US in the company of other countries whose human rights records it disdains. </w:t>
      </w:r>
      <w:r w:rsidRPr="00210F11">
        <w:rPr>
          <w:sz w:val="16"/>
        </w:rPr>
        <w:t xml:space="preserve">Some observers have suggested that the administration's decision may be more reflective of lax attention to protocols and its staffing of the State Department than outright hostility to the Commission and its mission. But </w:t>
      </w:r>
      <w:r w:rsidRPr="00210F11">
        <w:rPr>
          <w:rStyle w:val="StyleUnderline"/>
        </w:rPr>
        <w:t xml:space="preserve">whether the result of intentional snub, dysfunction or different priorities, </w:t>
      </w:r>
      <w:r w:rsidRPr="00210F11">
        <w:rPr>
          <w:rStyle w:val="Emphasis"/>
        </w:rPr>
        <w:t>the move damages US leadership</w:t>
      </w:r>
      <w:r w:rsidRPr="00210F11">
        <w:rPr>
          <w:rStyle w:val="StyleUnderline"/>
        </w:rPr>
        <w:t>. "This reduces a lot of the Trump administration's credibility and legitimacy on human rights issues,"</w:t>
      </w:r>
      <w:r w:rsidRPr="00210F11">
        <w:rPr>
          <w:sz w:val="16"/>
        </w:rPr>
        <w:t xml:space="preserve"> Jose Miguel Vivanco, head of the Americas division of Human Rights Watch, told the Miami Herald. </w:t>
      </w:r>
      <w:r w:rsidRPr="00210F11">
        <w:rPr>
          <w:rStyle w:val="StyleUnderline"/>
        </w:rPr>
        <w:t xml:space="preserve">"In addition to it being a symbol of arrogance, [the US] </w:t>
      </w:r>
      <w:r w:rsidRPr="00210F11">
        <w:rPr>
          <w:rStyle w:val="Emphasis"/>
        </w:rPr>
        <w:t>risks not being taken seriously</w:t>
      </w:r>
      <w:r w:rsidRPr="00210F11">
        <w:rPr>
          <w:rStyle w:val="StyleUnderline"/>
        </w:rPr>
        <w:t xml:space="preserve"> when they criticise other countries for not showing up at these hearings,"</w:t>
      </w:r>
      <w:r w:rsidRPr="00210F11">
        <w:rPr>
          <w:sz w:val="16"/>
        </w:rPr>
        <w:t xml:space="preserve"> Vivianco said. The administration's absence didn't thwart the proceedings, during which groups offered testimony amid the spectacle of empty chairs administration officials were expected to fill, while Commission officials expressed dismay at Washington's intransigence. Commission Vice President Margarette May Macaulay called the administration's refusal to show up "a pity", while Commissioner Paulo Vannuchi lamented the refusal to attend, "which is what would have made it possible for there to be a democratic exchange of opposing views being aired". Trump and human rights </w:t>
      </w:r>
      <w:r w:rsidRPr="00210F11">
        <w:rPr>
          <w:rStyle w:val="StyleUnderline"/>
        </w:rPr>
        <w:t xml:space="preserve">The move occurred against the backdrop of other indications that the Trump administration has little interest in embracing a multilateral approach to human rights and institutions. </w:t>
      </w:r>
      <w:r w:rsidRPr="00210F11">
        <w:rPr>
          <w:sz w:val="16"/>
        </w:rPr>
        <w:t xml:space="preserve">Earlier last week, UN ambassador Nikki Haley announced that the US was boycotting a UN Human Rights Council session because of perceived anti-Israel bias. Secretary of State Rex </w:t>
      </w:r>
      <w:r w:rsidRPr="00210F11">
        <w:rPr>
          <w:rStyle w:val="StyleUnderline"/>
        </w:rPr>
        <w:t>Tillerson</w:t>
      </w:r>
      <w:r w:rsidRPr="00210F11">
        <w:rPr>
          <w:sz w:val="16"/>
        </w:rPr>
        <w:t xml:space="preserve"> previously </w:t>
      </w:r>
      <w:r w:rsidRPr="00210F11">
        <w:rPr>
          <w:rStyle w:val="StyleUnderline"/>
        </w:rPr>
        <w:t xml:space="preserve">threatened to withdraw from the </w:t>
      </w:r>
      <w:r w:rsidRPr="00210F11">
        <w:rPr>
          <w:rStyle w:val="Emphasis"/>
        </w:rPr>
        <w:t>H</w:t>
      </w:r>
      <w:r w:rsidRPr="00210F11">
        <w:rPr>
          <w:rStyle w:val="StyleUnderline"/>
        </w:rPr>
        <w:t xml:space="preserve">uman </w:t>
      </w:r>
      <w:r w:rsidRPr="00210F11">
        <w:rPr>
          <w:rStyle w:val="Emphasis"/>
        </w:rPr>
        <w:t>R</w:t>
      </w:r>
      <w:r w:rsidRPr="00210F11">
        <w:rPr>
          <w:rStyle w:val="StyleUnderline"/>
        </w:rPr>
        <w:t xml:space="preserve">ights Council </w:t>
      </w:r>
      <w:r w:rsidRPr="00210F11">
        <w:rPr>
          <w:sz w:val="16"/>
        </w:rPr>
        <w:t xml:space="preserve">altogether, given what he says is unfair treatment of Israel, as well as the inclusion of countries with blemished human rights records among its ranks. In a letter obtained by Foreign Policy, the top diplomat said that the human rights body required "substantial reform" if the US is to remain involved. </w:t>
      </w:r>
      <w:r w:rsidRPr="00210F11">
        <w:rPr>
          <w:rStyle w:val="StyleUnderline"/>
        </w:rPr>
        <w:t xml:space="preserve">Tillerson also provoked consternation when he skipped the release of the State Department's annual </w:t>
      </w:r>
      <w:r w:rsidRPr="00210F11">
        <w:rPr>
          <w:rStyle w:val="Emphasis"/>
        </w:rPr>
        <w:t>h</w:t>
      </w:r>
      <w:r w:rsidRPr="00210F11">
        <w:rPr>
          <w:rStyle w:val="StyleUnderline"/>
        </w:rPr>
        <w:t xml:space="preserve">uman </w:t>
      </w:r>
      <w:r w:rsidRPr="00210F11">
        <w:rPr>
          <w:rStyle w:val="Emphasis"/>
        </w:rPr>
        <w:t>r</w:t>
      </w:r>
      <w:r w:rsidRPr="00210F11">
        <w:rPr>
          <w:rStyle w:val="StyleUnderline"/>
        </w:rPr>
        <w:t>ights report</w:t>
      </w:r>
      <w:r w:rsidRPr="00210F11">
        <w:rPr>
          <w:sz w:val="16"/>
        </w:rPr>
        <w:t xml:space="preserve">, which reviews the record of all other nations but abstains from assessing its own shortcomings. </w:t>
      </w:r>
      <w:r w:rsidRPr="00210F11">
        <w:rPr>
          <w:rStyle w:val="StyleUnderline"/>
        </w:rPr>
        <w:t xml:space="preserve">Critics are wary of other administration efforts to undermine transnational accountability, such as its effective withdrawal from Extractive Industries Transparency Initiative. President Donald Trump is reportedly planning to cut billions from UN funding, which could usher in a "breakdown of the international humanitarian system as we know it". </w:t>
      </w:r>
      <w:r w:rsidRPr="00210F11">
        <w:rPr>
          <w:sz w:val="16"/>
        </w:rPr>
        <w:t xml:space="preserve">Under ordinary circumstances, Washington prefers not to be named and shamed for violating international norms. But Trump's contempt for multilateralism and accountability is hardly surprising. After all, </w:t>
      </w:r>
      <w:r w:rsidRPr="00210F11">
        <w:rPr>
          <w:rStyle w:val="StyleUnderline"/>
        </w:rPr>
        <w:t xml:space="preserve">this president previously expressed no qualms about promoting torture, filling up Guantanamo Bay prison and killing the families of terrorists. </w:t>
      </w:r>
      <w:r w:rsidRPr="00210F11">
        <w:rPr>
          <w:sz w:val="16"/>
        </w:rPr>
        <w:t>To be sure, Washington's human rights record has been far from perfect, both at home and abroad, but at least the Obama administration promoted the architecture of internationalism and the human rights principles and protections it sought to uphold.</w:t>
      </w:r>
      <w:r w:rsidRPr="00210F11">
        <w:rPr>
          <w:rStyle w:val="StyleUnderline"/>
        </w:rPr>
        <w:t xml:space="preserve"> While the Trump administration has given occasional, anemic lip service to these ideals, its </w:t>
      </w:r>
      <w:r w:rsidRPr="00210F11">
        <w:rPr>
          <w:rStyle w:val="Emphasis"/>
        </w:rPr>
        <w:t>actions speak far louder than words.</w:t>
      </w:r>
    </w:p>
    <w:p w14:paraId="5E222639" w14:textId="77777777" w:rsidR="00B212F0" w:rsidRDefault="00B212F0" w:rsidP="00B212F0">
      <w:pPr>
        <w:pStyle w:val="Heading3"/>
      </w:pPr>
      <w:r>
        <w:t>1nc Fill-in Turns Human Rights</w:t>
      </w:r>
    </w:p>
    <w:p w14:paraId="5F21444D" w14:textId="77777777" w:rsidR="00B212F0" w:rsidRPr="000833C4" w:rsidRDefault="00B212F0" w:rsidP="00B212F0"/>
    <w:p w14:paraId="1A4637E2" w14:textId="77777777" w:rsidR="00B212F0" w:rsidRDefault="00B212F0" w:rsidP="00B212F0">
      <w:pPr>
        <w:pStyle w:val="Heading4"/>
      </w:pPr>
      <w:r>
        <w:t>U.S. can’t shape the arms market because buyers can shift if the U.S. shows restraint AND Russia and China don’t care about human rights</w:t>
      </w:r>
    </w:p>
    <w:p w14:paraId="12DAA0E3" w14:textId="77777777" w:rsidR="00B212F0" w:rsidRDefault="00B212F0" w:rsidP="00B212F0">
      <w:pPr>
        <w:rPr>
          <w:rStyle w:val="Hyperlink"/>
        </w:rPr>
      </w:pPr>
      <w:r w:rsidRPr="007D3286">
        <w:rPr>
          <w:rStyle w:val="Style13ptBold"/>
        </w:rPr>
        <w:t>The Economist, 18</w:t>
      </w:r>
      <w:r>
        <w:t xml:space="preserve"> (8/18/2018, “The global arms trade is booming. Buyers are spoiled for choice; Increased competition between suppliers means buyers have the upper hand,” </w:t>
      </w:r>
      <w:hyperlink r:id="rId232" w:history="1">
        <w:r w:rsidRPr="0075402B">
          <w:rPr>
            <w:rStyle w:val="Hyperlink"/>
          </w:rPr>
          <w:t>https://www.economist.com/international/2018/08/18/the-global-arms-trade-is-booming-buyers-are-spoiled-for-choice</w:t>
        </w:r>
      </w:hyperlink>
      <w:r>
        <w:rPr>
          <w:rStyle w:val="Hyperlink"/>
        </w:rPr>
        <w:t>, accessed on 6/4/19, JMP)</w:t>
      </w:r>
    </w:p>
    <w:p w14:paraId="685AD863" w14:textId="77777777" w:rsidR="00B212F0" w:rsidRDefault="00B212F0" w:rsidP="00B212F0">
      <w:r>
        <w:t>ONLY a few months ago, Canadians were earnestly debating whether or not the country’s Liberal administration was right to go ahead with executing a $12bn contract to deliver armoured vehicles to Saudi Arabia. The government said it would, but acknowledged its critics’ concerns by agreeing to adopt a version of an international treaty that limits arms sales to rogues (see article).</w:t>
      </w:r>
    </w:p>
    <w:p w14:paraId="002C4973" w14:textId="77777777" w:rsidR="00B212F0" w:rsidRDefault="00B212F0" w:rsidP="00B212F0">
      <w:r>
        <w:t xml:space="preserve">However, things took a different turn. It was the Saudis who plunged the deal into uncertainty. </w:t>
      </w:r>
      <w:r w:rsidRPr="001E22E5">
        <w:rPr>
          <w:rStyle w:val="StyleUnderline"/>
        </w:rPr>
        <w:t>After Canada’s foreign minister urged the release of some political prisoners</w:t>
      </w:r>
      <w:r>
        <w:t xml:space="preserve"> on Twitter, </w:t>
      </w:r>
      <w:r w:rsidRPr="001E22E5">
        <w:rPr>
          <w:rStyle w:val="StyleUnderline"/>
        </w:rPr>
        <w:t>the Saudi government declared that all new business with Canada was suspended</w:t>
      </w:r>
      <w:r>
        <w:t xml:space="preserve">. This left Canadians unsure if the kingdom still wants the arms deal. And </w:t>
      </w:r>
      <w:r w:rsidRPr="00DA292A">
        <w:rPr>
          <w:rStyle w:val="StyleUnderline"/>
        </w:rPr>
        <w:t>if the Saudis do walk away, plenty of other countries will be happy to supply armoured cars</w:t>
      </w:r>
      <w:r>
        <w:t>. “They could get their combat vehicles from Turkey, South Korea or Brazil,” says Pieter Wezeman, a researcher at SIPRI, a Stockholm-based think-tank.</w:t>
      </w:r>
    </w:p>
    <w:p w14:paraId="3E0A8171" w14:textId="77777777" w:rsidR="00B212F0" w:rsidRDefault="00B212F0" w:rsidP="00B212F0">
      <w:r w:rsidRPr="007713B2">
        <w:rPr>
          <w:rStyle w:val="StyleUnderline"/>
        </w:rPr>
        <w:t>In the</w:t>
      </w:r>
      <w:r>
        <w:t xml:space="preserve"> </w:t>
      </w:r>
      <w:r w:rsidRPr="007713B2">
        <w:rPr>
          <w:rStyle w:val="Emphasis"/>
        </w:rPr>
        <w:t>U</w:t>
      </w:r>
      <w:r>
        <w:t xml:space="preserve">nited </w:t>
      </w:r>
      <w:r w:rsidRPr="007713B2">
        <w:rPr>
          <w:rStyle w:val="Emphasis"/>
        </w:rPr>
        <w:t>S</w:t>
      </w:r>
      <w:r>
        <w:t xml:space="preserve">tates, meanwhile, </w:t>
      </w:r>
      <w:r w:rsidRPr="006659FA">
        <w:rPr>
          <w:rStyle w:val="StyleUnderline"/>
        </w:rPr>
        <w:t>Cong</w:t>
      </w:r>
      <w:r w:rsidRPr="007713B2">
        <w:rPr>
          <w:rStyle w:val="StyleUnderline"/>
        </w:rPr>
        <w:t xml:space="preserve">ress has been pressing the administration to implement the letter of a law that would force countries to make a hard, instant choice between buying American or Russian weapons. But the Pentagon </w:t>
      </w:r>
      <w:r w:rsidRPr="00DA292A">
        <w:rPr>
          <w:rStyle w:val="StyleUnderline"/>
        </w:rPr>
        <w:t xml:space="preserve">is hinting that </w:t>
      </w:r>
      <w:r w:rsidRPr="007713B2">
        <w:rPr>
          <w:rStyle w:val="Emphasis"/>
        </w:rPr>
        <w:t>America’s huge diplomatic power does not quite stretch that far</w:t>
      </w:r>
      <w:r>
        <w:t>. Defence officials argue it would be better to accept that some countries will go on buying Russian weapons for a while, in the hope they will gradually kick the habit.</w:t>
      </w:r>
    </w:p>
    <w:p w14:paraId="34149C87" w14:textId="77777777" w:rsidR="00B212F0" w:rsidRDefault="00B212F0" w:rsidP="00B212F0">
      <w:r>
        <w:t xml:space="preserve">Both </w:t>
      </w:r>
      <w:r w:rsidRPr="00D254AB">
        <w:rPr>
          <w:rStyle w:val="StyleUnderline"/>
        </w:rPr>
        <w:t>these developments reflect the volatile</w:t>
      </w:r>
      <w:r>
        <w:t xml:space="preserve"> (and from a Western viewpoint, barely controllable) </w:t>
      </w:r>
      <w:r w:rsidRPr="00D254AB">
        <w:rPr>
          <w:rStyle w:val="StyleUnderline"/>
        </w:rPr>
        <w:t>state of the global arms market. Total demand is growing, the number of sellers is rising a</w:t>
      </w:r>
      <w:r w:rsidRPr="00DA292A">
        <w:rPr>
          <w:rStyle w:val="StyleUnderline"/>
        </w:rPr>
        <w:t xml:space="preserve">nd </w:t>
      </w:r>
      <w:r w:rsidRPr="00D254AB">
        <w:rPr>
          <w:rStyle w:val="Emphasis"/>
        </w:rPr>
        <w:t>the Western countries that have dominated the business are less confident of shaping the playing field</w:t>
      </w:r>
      <w:r>
        <w:t xml:space="preserve">. Above all, </w:t>
      </w:r>
      <w:r w:rsidRPr="00D254AB">
        <w:rPr>
          <w:rStyle w:val="Emphasis"/>
        </w:rPr>
        <w:t>buyers are becoming more insistent on their right to shop around</w:t>
      </w:r>
      <w:r>
        <w:t xml:space="preserve">. </w:t>
      </w:r>
      <w:r w:rsidRPr="00D254AB">
        <w:rPr>
          <w:rStyle w:val="StyleUnderline"/>
        </w:rPr>
        <w:t>For the likes of India, Saudi Arabia, Egypt and the United Arab Emirates, “this is a buyer’s market,” says</w:t>
      </w:r>
      <w:r>
        <w:t xml:space="preserve"> Lucie </w:t>
      </w:r>
      <w:r w:rsidRPr="00D254AB">
        <w:rPr>
          <w:rStyle w:val="StyleUnderline"/>
        </w:rPr>
        <w:t>Béraud-Sudreau of the International Institute for Strategic Studies</w:t>
      </w:r>
      <w:r>
        <w:t>, a London-based think-tank.</w:t>
      </w:r>
    </w:p>
    <w:p w14:paraId="15C5AC0E" w14:textId="77777777" w:rsidR="00B212F0" w:rsidRDefault="00B212F0" w:rsidP="00B212F0">
      <w:r>
        <w:t>Speak softly and sell a big stick</w:t>
      </w:r>
    </w:p>
    <w:p w14:paraId="5B6653BA" w14:textId="77777777" w:rsidR="00B212F0" w:rsidRDefault="00B212F0" w:rsidP="00B212F0">
      <w:r>
        <w:t xml:space="preserve">The numbers show that </w:t>
      </w:r>
      <w:r w:rsidRPr="00D254AB">
        <w:rPr>
          <w:rStyle w:val="StyleUnderline"/>
        </w:rPr>
        <w:t>the global commerce in conventional weapons is still dominated by the</w:t>
      </w:r>
      <w:r>
        <w:t xml:space="preserve"> </w:t>
      </w:r>
      <w:r w:rsidRPr="00D254AB">
        <w:rPr>
          <w:rStyle w:val="Emphasis"/>
        </w:rPr>
        <w:t>U</w:t>
      </w:r>
      <w:r>
        <w:t xml:space="preserve">nited </w:t>
      </w:r>
      <w:r w:rsidRPr="00D254AB">
        <w:rPr>
          <w:rStyle w:val="Emphasis"/>
        </w:rPr>
        <w:t>S</w:t>
      </w:r>
      <w:r>
        <w:t xml:space="preserve">tates. </w:t>
      </w:r>
      <w:r w:rsidRPr="00D254AB">
        <w:rPr>
          <w:rStyle w:val="StyleUnderline"/>
        </w:rPr>
        <w:t>But America feels strangely nervous about maintaining that role, and this year it has adopted a more aggressive sales posture</w:t>
      </w:r>
      <w:r>
        <w:t>. Under a policy proclaimed in April and mapped out in more detail last month, American diplomats have been told to promote weapons sales more actively and speed up procedures for approving them.</w:t>
      </w:r>
    </w:p>
    <w:p w14:paraId="7FA6DAB6" w14:textId="77777777" w:rsidR="00B212F0" w:rsidRDefault="00B212F0" w:rsidP="00B212F0">
      <w:r>
        <w:t>At first sight, American apprehensions seem puzzling. There are several ways to measure the arms market, but America comes out on top of all of them. SIPRI has studied the volume of cross-border weapon transfers over the five years to December and compared them with the previous five years (see chart).</w:t>
      </w:r>
    </w:p>
    <w:p w14:paraId="3F2177A5" w14:textId="77777777" w:rsidR="00B212F0" w:rsidRDefault="00B212F0" w:rsidP="00B212F0">
      <w:r>
        <w:t>The size of the world market rose by 10% between the two periods. In the more recent one, America’s slice of this expanding pie was 34%, up from 30% in the previous five years. America and its five nearest rivals (in descending order Russia, France, Germany, China and Britain), account for nearly 80% of total transfers.</w:t>
      </w:r>
    </w:p>
    <w:p w14:paraId="01F7D4C7" w14:textId="77777777" w:rsidR="00B212F0" w:rsidRDefault="00B212F0" w:rsidP="00B212F0">
      <w:r>
        <w:t>Britain, meanwhile, claims that last year it jumped to third place among global arms exporters, as measured by the value of their sales. According to the Defence and Security Organisation, a government body, America bagged 53% of the global business, its “highest-ever market share”. This left 16% for Russia and 12% for Britain, double the share taken by France.</w:t>
      </w:r>
    </w:p>
    <w:p w14:paraId="1BAA95FC" w14:textId="77777777" w:rsidR="00B212F0" w:rsidRDefault="00B212F0" w:rsidP="00B212F0">
      <w:r>
        <w:t xml:space="preserve">In part, </w:t>
      </w:r>
      <w:r w:rsidRPr="00D254AB">
        <w:rPr>
          <w:rStyle w:val="StyleUnderline"/>
        </w:rPr>
        <w:t>the jumpiness in Washington</w:t>
      </w:r>
      <w:r>
        <w:t xml:space="preserve">, DC, </w:t>
      </w:r>
      <w:r w:rsidRPr="00D254AB">
        <w:rPr>
          <w:rStyle w:val="StyleUnderline"/>
        </w:rPr>
        <w:t>stems from the entry to the market of new competitors, especially China</w:t>
      </w:r>
      <w:r>
        <w:t>. In part it reflects new products and technologies where America will struggle to keep its lead. Both these challenges were highlighted by the appearance at last year’s Paris Air Show of a Chinese military drone that looked very like the American unmanned aircraft that have been used for assassinations, for example in Pakistan. Hitherto, America has been willing to share these powerful drones only with close European allies. A new policy will broaden the range of customers and thus lessen the risk that China will dominate a market that could soon be worth $50bn a year.</w:t>
      </w:r>
    </w:p>
    <w:p w14:paraId="7A48A728" w14:textId="77777777" w:rsidR="00B212F0" w:rsidRDefault="00B212F0" w:rsidP="00B212F0">
      <w:r w:rsidRPr="00947AAD">
        <w:rPr>
          <w:rStyle w:val="Emphasis"/>
        </w:rPr>
        <w:t>China</w:t>
      </w:r>
      <w:r>
        <w:t xml:space="preserve"> has long been better known as a buyer of arms, mainly from Russia, </w:t>
      </w:r>
      <w:proofErr w:type="gramStart"/>
      <w:r>
        <w:t>than</w:t>
      </w:r>
      <w:proofErr w:type="gramEnd"/>
      <w:r>
        <w:t xml:space="preserve"> as a seller. A big share of its arms deliveries have gone to close allies such as Pakistan. But it </w:t>
      </w:r>
      <w:r w:rsidRPr="00947AAD">
        <w:rPr>
          <w:rStyle w:val="Emphasis"/>
        </w:rPr>
        <w:t>has enormously increased its capacity to make and sell its own weapons, including ships and submarines</w:t>
      </w:r>
      <w:r>
        <w:t>.</w:t>
      </w:r>
    </w:p>
    <w:p w14:paraId="5041ACBB" w14:textId="77777777" w:rsidR="00B212F0" w:rsidRDefault="00B212F0" w:rsidP="00B212F0">
      <w:r>
        <w:t xml:space="preserve">Meanwhile, </w:t>
      </w:r>
      <w:r w:rsidRPr="002632E4">
        <w:rPr>
          <w:rStyle w:val="StyleUnderline"/>
        </w:rPr>
        <w:t>American arms-export policy has been a delicate balance between</w:t>
      </w:r>
      <w:r>
        <w:t>, on the one hand</w:t>
      </w:r>
      <w:r w:rsidRPr="00A017E8">
        <w:t xml:space="preserve">, </w:t>
      </w:r>
      <w:r w:rsidRPr="002632E4">
        <w:rPr>
          <w:rStyle w:val="StyleUnderline"/>
        </w:rPr>
        <w:t>seizing economic and geopolitical opportunity and, on the other, being careful not to share technologies which could destabilise war zones or be used against the</w:t>
      </w:r>
      <w:r>
        <w:t xml:space="preserve"> </w:t>
      </w:r>
      <w:r w:rsidRPr="002632E4">
        <w:rPr>
          <w:rStyle w:val="Emphasis"/>
        </w:rPr>
        <w:t>U</w:t>
      </w:r>
      <w:r>
        <w:t xml:space="preserve">nited </w:t>
      </w:r>
      <w:r w:rsidRPr="002632E4">
        <w:rPr>
          <w:rStyle w:val="Emphasis"/>
        </w:rPr>
        <w:t>S</w:t>
      </w:r>
      <w:r>
        <w:t>tates.</w:t>
      </w:r>
    </w:p>
    <w:p w14:paraId="028C5DE0" w14:textId="77777777" w:rsidR="00B212F0" w:rsidRDefault="00B212F0" w:rsidP="00B212F0">
      <w:r>
        <w:t xml:space="preserve">But </w:t>
      </w:r>
      <w:r w:rsidRPr="002404BE">
        <w:rPr>
          <w:rStyle w:val="Emphasis"/>
        </w:rPr>
        <w:t>such caution can be counter-productive</w:t>
      </w:r>
      <w:r>
        <w:t xml:space="preserve">. At a panel discussion in Washington this month, </w:t>
      </w:r>
      <w:r w:rsidRPr="002404BE">
        <w:rPr>
          <w:rStyle w:val="Emphasis"/>
        </w:rPr>
        <w:t>a defence-industry advocate lamented that, because of America’s technology-transfer curbs, France had won from it a contract to sell airborne radar to India</w:t>
      </w:r>
      <w:r>
        <w:t>. “I like the French, but I like American industry even more,” he grumbled.</w:t>
      </w:r>
    </w:p>
    <w:p w14:paraId="5DFA08FB" w14:textId="77777777" w:rsidR="00B212F0" w:rsidRDefault="00B212F0" w:rsidP="00B212F0">
      <w:r>
        <w:t>In another Franco-American contest over technology, France is finding it hard to sell more Rafale combat aircraft to its prize arms customer, Egypt, because the accompanying Scalp cruise missile incorporates American know-how, the transfer of which to third parties is barred. France has promised to develop its own technology, but Egypt may not have the patience to wait. Egypt’s government has also been a keen purchaser of Russian equipment, including aircraft and attack helicopters.</w:t>
      </w:r>
    </w:p>
    <w:p w14:paraId="5C375E46" w14:textId="77777777" w:rsidR="00B212F0" w:rsidRDefault="00B212F0" w:rsidP="00B212F0">
      <w:r w:rsidRPr="006C2182">
        <w:rPr>
          <w:rStyle w:val="StyleUnderline"/>
        </w:rPr>
        <w:t>For defence-equipment manufacturers such as Britain and France, export sales matter ever more as a way to maintain their own industries.</w:t>
      </w:r>
      <w:r>
        <w:t xml:space="preserve"> Britain’s edge in military aviation may depend on its sales to Saudi Arabia. And the Royal Navy’s ambitious building programme got a boost when Australia said it would buy British for a new range of frigates. France wants to develop a new air-to-air missile, but only, as Florence Parly, the defence minister, put it, if it can get foreign customers.</w:t>
      </w:r>
    </w:p>
    <w:p w14:paraId="53289326" w14:textId="77777777" w:rsidR="00B212F0" w:rsidRDefault="00B212F0" w:rsidP="00B212F0">
      <w:r w:rsidRPr="006C2182">
        <w:rPr>
          <w:rStyle w:val="StyleUnderline"/>
        </w:rPr>
        <w:t xml:space="preserve">Such desperation adds to the frenzy of market competition. So does </w:t>
      </w:r>
      <w:r w:rsidRPr="006C2182">
        <w:rPr>
          <w:rStyle w:val="Emphasis"/>
        </w:rPr>
        <w:t>the utter indifference Russia and China display towards their customers’ human-rights policies</w:t>
      </w:r>
      <w:r w:rsidRPr="006C2182">
        <w:rPr>
          <w:rStyle w:val="StyleUnderline"/>
        </w:rPr>
        <w:t>.</w:t>
      </w:r>
      <w:r>
        <w:t xml:space="preserve"> </w:t>
      </w:r>
      <w:r w:rsidRPr="0061165C">
        <w:rPr>
          <w:rStyle w:val="StyleUnderline"/>
        </w:rPr>
        <w:t>So too does the growth in the number of countries that have graduated</w:t>
      </w:r>
      <w:r>
        <w:t xml:space="preserve"> from being mainly buyers of weapons and knowhow </w:t>
      </w:r>
      <w:r w:rsidRPr="0061165C">
        <w:rPr>
          <w:rStyle w:val="StyleUnderline"/>
        </w:rPr>
        <w:t>to sellers—Turkey, the Emirates and South Korea</w:t>
      </w:r>
      <w:r>
        <w:t>, for example.</w:t>
      </w:r>
    </w:p>
    <w:p w14:paraId="56A1EBF9" w14:textId="77777777" w:rsidR="00B212F0" w:rsidRDefault="00B212F0" w:rsidP="00B212F0">
      <w:r>
        <w:t>Japan, which boasts a huge defence industry, is entirely new to the market. It plunged in when the government lifted restrictions on arms exports in 2014. It competes, albeit from a fairly weak position, with China for Asia-Pacific customers.</w:t>
      </w:r>
    </w:p>
    <w:p w14:paraId="1CE6A120" w14:textId="77777777" w:rsidR="00B212F0" w:rsidRDefault="00B212F0" w:rsidP="00B212F0">
      <w:r>
        <w:t xml:space="preserve">As for </w:t>
      </w:r>
      <w:r w:rsidRPr="0061165C">
        <w:rPr>
          <w:rStyle w:val="StyleUnderline"/>
        </w:rPr>
        <w:t>Russia</w:t>
      </w:r>
      <w:r>
        <w:t xml:space="preserve">, SIPRI calculates that its share of the global market has slipped (to about 22% in 2013-17). But it </w:t>
      </w:r>
      <w:r w:rsidRPr="0061165C">
        <w:rPr>
          <w:rStyle w:val="StyleUnderline"/>
        </w:rPr>
        <w:t>offers a blend of tried-and-tested hardware and, to a few customers, superb know-how, especially in air defence</w:t>
      </w:r>
      <w:r>
        <w:t>.</w:t>
      </w:r>
    </w:p>
    <w:p w14:paraId="56C01128" w14:textId="77777777" w:rsidR="00B212F0" w:rsidRDefault="00B212F0" w:rsidP="00B212F0">
      <w:r>
        <w:t>That creates a dilemma for America, which hopes soon to sell weapons worth $6bn to India, but is dismayed by that country’s determination to acquire S-400 air-defence systems from Russia: missiles that could ward off potential threats from China or Pakistan. Other countries intent on continuing to buy Russian include Indonesia and Vietnam.</w:t>
      </w:r>
    </w:p>
    <w:p w14:paraId="215EFEC7" w14:textId="77777777" w:rsidR="00B212F0" w:rsidRDefault="00B212F0" w:rsidP="00B212F0">
      <w:r>
        <w:t xml:space="preserve">Jim </w:t>
      </w:r>
      <w:r w:rsidRPr="00D77B3F">
        <w:rPr>
          <w:rStyle w:val="StyleUnderline"/>
        </w:rPr>
        <w:t>Mattis</w:t>
      </w:r>
      <w:r>
        <w:t xml:space="preserve">, America’s defence secretary, has </w:t>
      </w:r>
      <w:r w:rsidRPr="00D77B3F">
        <w:rPr>
          <w:rStyle w:val="StyleUnderline"/>
        </w:rPr>
        <w:t>implored Congress not to be too harsh with Russia’s customers, so long as they pledge gradually to reduce their reliance</w:t>
      </w:r>
      <w:r>
        <w:t xml:space="preserve">. In a letter leaked in July to Breaking Defense, a specialist news service, he told a congressman: </w:t>
      </w:r>
      <w:r w:rsidRPr="00E63C2E">
        <w:rPr>
          <w:rStyle w:val="Emphasis"/>
        </w:rPr>
        <w:t>“We are faced with a once-in-a-lifetime opportunity to decrease Russia’s dominance in key regions.” But that could only happen if America were free to sell its own weapons.</w:t>
      </w:r>
      <w:r>
        <w:t xml:space="preserve"> For customers, that means that for the foreseeable future they can keep both American and Russian weapons in their arsenals.</w:t>
      </w:r>
    </w:p>
    <w:p w14:paraId="5460EA90" w14:textId="77777777" w:rsidR="00B212F0" w:rsidRDefault="00B212F0" w:rsidP="00B212F0">
      <w:r>
        <w:t>It is telling that India has recently been admitted to the Missile Technology Control Regime, a group of countries which promises not to help pariah states obtain ballistic missiles. That will make it easier for both America and Russia to sell long-range rockets to India. The two arms-sales giants, who do not agree on much else, have welcomed India into the club.</w:t>
      </w:r>
    </w:p>
    <w:p w14:paraId="25138116" w14:textId="77777777" w:rsidR="00B212F0" w:rsidRDefault="00B212F0" w:rsidP="00B212F0"/>
    <w:p w14:paraId="784BFC9C" w14:textId="77777777" w:rsidR="00B212F0" w:rsidRDefault="00B212F0" w:rsidP="00B212F0"/>
    <w:p w14:paraId="1626E1CA" w14:textId="77777777" w:rsidR="00B212F0" w:rsidRDefault="00B212F0" w:rsidP="00B212F0"/>
    <w:p w14:paraId="6CB0B242" w14:textId="77777777" w:rsidR="00B212F0" w:rsidRDefault="00B212F0" w:rsidP="00B212F0">
      <w:pPr>
        <w:pStyle w:val="Heading3"/>
      </w:pPr>
      <w:r>
        <w:t>1nc Democracy Alt Causes</w:t>
      </w:r>
    </w:p>
    <w:p w14:paraId="51B390CD" w14:textId="77777777" w:rsidR="00B212F0" w:rsidRPr="001B3FFB" w:rsidRDefault="00B212F0" w:rsidP="00B212F0"/>
    <w:p w14:paraId="70C6E801" w14:textId="77777777" w:rsidR="00B212F0" w:rsidRDefault="00B212F0" w:rsidP="00B212F0">
      <w:pPr>
        <w:pStyle w:val="Heading4"/>
      </w:pPr>
      <w:r>
        <w:t>U.S. government shutdown and Brexit should wreck democratic model --- Russia and China are capitalizing on it</w:t>
      </w:r>
    </w:p>
    <w:p w14:paraId="19BF5EE9" w14:textId="77777777" w:rsidR="00B212F0" w:rsidRDefault="00B212F0" w:rsidP="00B212F0">
      <w:r w:rsidRPr="00DD4A6A">
        <w:rPr>
          <w:rStyle w:val="Style13ptBold"/>
        </w:rPr>
        <w:t>Nossel, 19</w:t>
      </w:r>
      <w:r>
        <w:t xml:space="preserve"> --- CEO of the Pen American Center and was formerly deputy assistant secretary of state for international organizations at the U.S. State Department (1/24/19, Suzanne, “Trump and May Are Discrediting Democracy; Chaos and dysfunction in Washington and London make liberal democratic government look bad—and embolden China and Russia to market authoritarianism as an efficient alternative,” </w:t>
      </w:r>
      <w:hyperlink r:id="rId233" w:history="1">
        <w:r w:rsidRPr="00124BA2">
          <w:rPr>
            <w:rStyle w:val="Hyperlink"/>
          </w:rPr>
          <w:t>https://foreignpolicy.com/2019/01/24/trump-and-may-are-discrediting-democracy-shutdown-brexit-china-russia-authoritarian-model/</w:t>
        </w:r>
      </w:hyperlink>
      <w:r>
        <w:t>, accessed on 6/14/19, JMP)</w:t>
      </w:r>
    </w:p>
    <w:p w14:paraId="5DA8BD86" w14:textId="77777777" w:rsidR="00B212F0" w:rsidRDefault="00B212F0" w:rsidP="00B212F0">
      <w:r>
        <w:t xml:space="preserve">Winston Churchill’s oft-quoted remark that “democracy is the worst form of government except for all those other forms that have been tried” has long been considered axiomatic in many quarters. But the idea, which Churchill borrowed from someone else, is now contested across the globe. </w:t>
      </w:r>
      <w:r w:rsidRPr="00CC02B7">
        <w:rPr>
          <w:rStyle w:val="StyleUnderline"/>
        </w:rPr>
        <w:t>China’s authoritarian economic model has become a source of inspiration</w:t>
      </w:r>
      <w:r>
        <w:t>—or what President Xi Jinping has described as a “new option”—</w:t>
      </w:r>
      <w:r w:rsidRPr="00CC02B7">
        <w:rPr>
          <w:rStyle w:val="StyleUnderline"/>
        </w:rPr>
        <w:t>for would-be autocrats who are no longer persuaded that rights and freedoms are prerequisites for prosperity, much less their own survival in office</w:t>
      </w:r>
      <w:r>
        <w:t>.</w:t>
      </w:r>
    </w:p>
    <w:p w14:paraId="2D7BB651" w14:textId="77777777" w:rsidR="00B212F0" w:rsidRPr="00512BDC" w:rsidRDefault="00B212F0" w:rsidP="00B212F0">
      <w:pPr>
        <w:rPr>
          <w:rStyle w:val="StyleUnderline"/>
        </w:rPr>
      </w:pPr>
      <w:r w:rsidRPr="00512BDC">
        <w:rPr>
          <w:rStyle w:val="StyleUnderline"/>
        </w:rPr>
        <w:t>Right now, the spectacular tempest unfolding in both Washington (due to the longest government shutdown in U.S. history) and in London (over the Brexit impasse) is laying bare the fissures and frailties of two of the world’s most stable and vaunted democracies.</w:t>
      </w:r>
      <w:r>
        <w:t xml:space="preserve"> The stakes are high for the United States and, even more so, for the future of the United Kingdom and the entire European Union. Pundits and voters are understandably focused on when and how their careening, almost out-of-control governments will eventually come to rest. Yet </w:t>
      </w:r>
      <w:r w:rsidRPr="00512BDC">
        <w:rPr>
          <w:rStyle w:val="StyleUnderline"/>
        </w:rPr>
        <w:t>the fact that these two chaotic episodes are unfolding simultaneously poses risks for the claim—seen in many quarters as increasingly tenuous—that democracy is the world’s most credible and effective political system.</w:t>
      </w:r>
    </w:p>
    <w:p w14:paraId="7E0E05D5" w14:textId="77777777" w:rsidR="00B212F0" w:rsidRDefault="00B212F0" w:rsidP="00B212F0">
      <w:r w:rsidRPr="005137DD">
        <w:rPr>
          <w:rStyle w:val="StyleUnderline"/>
        </w:rPr>
        <w:t xml:space="preserve">While the American and British publics have grown almost inured to the chaos in their capitals, </w:t>
      </w:r>
      <w:r w:rsidRPr="005137DD">
        <w:rPr>
          <w:rStyle w:val="Emphasis"/>
        </w:rPr>
        <w:t>the rest of the world is looking on, dumbstruck by the dysfunction</w:t>
      </w:r>
      <w:r w:rsidRPr="005137DD">
        <w:rPr>
          <w:rStyle w:val="StyleUnderline"/>
        </w:rPr>
        <w:t>.</w:t>
      </w:r>
      <w:r>
        <w:t xml:space="preserve"> </w:t>
      </w:r>
      <w:r w:rsidRPr="005137DD">
        <w:rPr>
          <w:rStyle w:val="StyleUnderline"/>
        </w:rPr>
        <w:t>Autocrats have long appealed to voters by claiming they will bring “order” after chaos</w:t>
      </w:r>
      <w:r>
        <w:t>, hence the lingering legend that Benito Mussolini made the trains run on time.</w:t>
      </w:r>
    </w:p>
    <w:p w14:paraId="7B02B65C" w14:textId="77777777" w:rsidR="00B212F0" w:rsidRDefault="00B212F0" w:rsidP="00B212F0">
      <w:r w:rsidRPr="008D1ECD">
        <w:rPr>
          <w:rStyle w:val="Emphasis"/>
        </w:rPr>
        <w:t>The twin crises in Washington and London provide rhetorical ammunition for governments that are invested in promoting a narrative of Western degeneration and the decline of democracy.</w:t>
      </w:r>
      <w:r w:rsidRPr="00081EAB">
        <w:t xml:space="preserve"> </w:t>
      </w:r>
      <w:r w:rsidRPr="00081EAB">
        <w:rPr>
          <w:rStyle w:val="StyleUnderline"/>
        </w:rPr>
        <w:t>Beijing has not been subtle in gloating over what it hopes the world will view as an unfavorable contrast to its tightly scripted brand of politics.</w:t>
      </w:r>
      <w:r>
        <w:t xml:space="preserve"> China’s state-run Xinhua news service put it plainly in an editorial about last year’s shorter shutdown, “The Western democratic system is hailed by the developed world as near perfect and the most superior political system to run a country. … However, what’s happening in the United States today will make more people worldwide reflect on the viability and legitimacy of such a chaotic political system.” This year, </w:t>
      </w:r>
      <w:r w:rsidRPr="006C4505">
        <w:rPr>
          <w:rStyle w:val="StyleUnderline"/>
        </w:rPr>
        <w:t>Chinese media outlets are crowing about the potentially catastrophic consequences to the U.S. economy of a prolonged shutdown that results in a downgrade of U.S. credit ratings and a rise in borrowing costs</w:t>
      </w:r>
      <w:r>
        <w:t>; a typical headline was “Owning US government bonds like holding a ticking time bomb.”</w:t>
      </w:r>
    </w:p>
    <w:p w14:paraId="321ADC89" w14:textId="77777777" w:rsidR="00B212F0" w:rsidRDefault="00B212F0" w:rsidP="00B212F0">
      <w:r w:rsidRPr="006C4505">
        <w:rPr>
          <w:rStyle w:val="StyleUnderline"/>
        </w:rPr>
        <w:t>Russia is promoting a similar narrative.</w:t>
      </w:r>
      <w:r>
        <w:t xml:space="preserve"> An opinion piece published by the Kremlin-backed RT portrayed the Brexit debacle as the inevitable downfall of “a state born in mercantilism and sustained by centuries of empire and colonialism,” concluding that “the UK as we know it, is past its sell-by date.”</w:t>
      </w:r>
    </w:p>
    <w:p w14:paraId="4B8B4A03" w14:textId="77777777" w:rsidR="00B212F0" w:rsidRDefault="00B212F0" w:rsidP="00B212F0">
      <w:r w:rsidRPr="00E12C04">
        <w:rPr>
          <w:rStyle w:val="Emphasis"/>
        </w:rPr>
        <w:t>Observers in other democracies are watching ruefully.</w:t>
      </w:r>
      <w:r>
        <w:t xml:space="preserve"> In India, a Hindustan Times editorial wrote: “This tells us something about the usefulness of calling referendums with binary choices on extremely complex issues. The entire world should learn from the UK’s experience.” In Hong Kong, where democracy advocates are struggling to fend off an increasingly intrusive China, the South China Morning Post columnist Richard Harris called out the “aggressively personal attacks” on lawmakers in the Brexit fracas, saying, “Churchill would spin in his grave.” In South Africa’s Daily Maverick, the security expert David Africa observed a “clash between rational politics and one based on ‘alternative facts’ and imperial nostalgia … rooted in white nationalism” at work in both Britain and the United States, impairing prospects for partnership “at a time when the need for Euro-African partnership in trade and security” as a counterweight to Chinese economic intervention “is not only required but eminently possible.”</w:t>
      </w:r>
    </w:p>
    <w:p w14:paraId="39A3318D" w14:textId="77777777" w:rsidR="00B212F0" w:rsidRDefault="00B212F0" w:rsidP="00B212F0"/>
    <w:p w14:paraId="44B0CD9B" w14:textId="77777777" w:rsidR="00B212F0" w:rsidRDefault="00B212F0" w:rsidP="00B212F0">
      <w:pPr>
        <w:pStyle w:val="Heading3"/>
      </w:pPr>
      <w:r>
        <w:t xml:space="preserve">--- XT: Alt Causes to Democracy </w:t>
      </w:r>
    </w:p>
    <w:p w14:paraId="4DCC95EA" w14:textId="77777777" w:rsidR="00B212F0" w:rsidRDefault="00B212F0" w:rsidP="00B212F0"/>
    <w:p w14:paraId="3CA00D59" w14:textId="77777777" w:rsidR="00B212F0" w:rsidRDefault="00B212F0" w:rsidP="00B212F0">
      <w:pPr>
        <w:pStyle w:val="Heading4"/>
      </w:pPr>
      <w:r>
        <w:t xml:space="preserve">Russian interference wrecks democracy </w:t>
      </w:r>
    </w:p>
    <w:p w14:paraId="632CD2EA" w14:textId="77777777" w:rsidR="00B212F0" w:rsidRDefault="00B212F0" w:rsidP="00B212F0">
      <w:r w:rsidRPr="00DD4A6A">
        <w:rPr>
          <w:rStyle w:val="Style13ptBold"/>
        </w:rPr>
        <w:t>Nossel, 19</w:t>
      </w:r>
      <w:r>
        <w:t xml:space="preserve"> --- CEO of the Pen American Center and was formerly deputy assistant secretary of state for international organizations at the U.S. State Department (1/24/19, Suzanne, “Trump and May Are Discrediting Democracy; Chaos and dysfunction in Washington and London make liberal democratic government look bad—and embolden China and Russia to market authoritarianism as an efficient alternative,” </w:t>
      </w:r>
      <w:hyperlink r:id="rId234" w:history="1">
        <w:r w:rsidRPr="00124BA2">
          <w:rPr>
            <w:rStyle w:val="Hyperlink"/>
          </w:rPr>
          <w:t>https://foreignpolicy.com/2019/01/24/trump-and-may-are-discrediting-democracy-shutdown-brexit-china-russia-authoritarian-model/</w:t>
        </w:r>
      </w:hyperlink>
      <w:r>
        <w:t>, accessed on 6/14/19, JMP)</w:t>
      </w:r>
    </w:p>
    <w:p w14:paraId="49A45511" w14:textId="77777777" w:rsidR="00B212F0" w:rsidRDefault="00B212F0" w:rsidP="00B212F0">
      <w:r w:rsidRPr="00772344">
        <w:rPr>
          <w:rStyle w:val="StyleUnderline"/>
        </w:rPr>
        <w:t>In both the</w:t>
      </w:r>
      <w:r>
        <w:t xml:space="preserve"> </w:t>
      </w:r>
      <w:r w:rsidRPr="00772344">
        <w:rPr>
          <w:rStyle w:val="Emphasis"/>
        </w:rPr>
        <w:t>U</w:t>
      </w:r>
      <w:r>
        <w:t xml:space="preserve">nited </w:t>
      </w:r>
      <w:r w:rsidRPr="00772344">
        <w:rPr>
          <w:rStyle w:val="Emphasis"/>
        </w:rPr>
        <w:t>S</w:t>
      </w:r>
      <w:r>
        <w:t xml:space="preserve">tates </w:t>
      </w:r>
      <w:r w:rsidRPr="00772344">
        <w:rPr>
          <w:rStyle w:val="StyleUnderline"/>
        </w:rPr>
        <w:t xml:space="preserve">and Britain, </w:t>
      </w:r>
      <w:r w:rsidRPr="00772344">
        <w:rPr>
          <w:rStyle w:val="Emphasis"/>
        </w:rPr>
        <w:t>democracy is reeling not just under its own natural weight but as a result of calculated outside efforts to exploit vulnerabilities and undermine trust</w:t>
      </w:r>
      <w:r>
        <w:t xml:space="preserve">. </w:t>
      </w:r>
      <w:r w:rsidRPr="00317F8C">
        <w:rPr>
          <w:rStyle w:val="Emphasis"/>
        </w:rPr>
        <w:t>Russian interference in the U.S. election and the Brexit vote, along with other countries’ elections, has now been proved.</w:t>
      </w:r>
      <w:r>
        <w:t xml:space="preserve"> </w:t>
      </w:r>
      <w:r w:rsidRPr="00317F8C">
        <w:rPr>
          <w:rStyle w:val="StyleUnderline"/>
        </w:rPr>
        <w:t>Unless and until far more sophisticated technologies can be perfected, fully safeguarding future elections from</w:t>
      </w:r>
      <w:r w:rsidRPr="00DA2E84">
        <w:t xml:space="preserve"> the kind of insidious </w:t>
      </w:r>
      <w:r w:rsidRPr="00317F8C">
        <w:rPr>
          <w:rStyle w:val="StyleUnderline"/>
        </w:rPr>
        <w:t>information warfare perpetrated by the Kremlin</w:t>
      </w:r>
      <w:r w:rsidRPr="00DA2E84">
        <w:t xml:space="preserve"> and its proxies </w:t>
      </w:r>
      <w:r w:rsidRPr="00317F8C">
        <w:rPr>
          <w:rStyle w:val="StyleUnderline"/>
        </w:rPr>
        <w:t>would require active and intrusive efforts to regulate social media and online information</w:t>
      </w:r>
      <w:r w:rsidRPr="00DA2E84">
        <w:t xml:space="preserve"> that would risk reshaping open discourse and public debate. </w:t>
      </w:r>
      <w:r>
        <w:t xml:space="preserve">Right now, </w:t>
      </w:r>
      <w:r w:rsidRPr="00BF60C9">
        <w:rPr>
          <w:rStyle w:val="Emphasis"/>
        </w:rPr>
        <w:t>such tactics pose an ongoing threat to democracy that cannot be fended off without far more aggressive policing of online content, a path that carries obvious and heavy risks</w:t>
      </w:r>
      <w:r>
        <w:t>.</w:t>
      </w:r>
    </w:p>
    <w:p w14:paraId="406042E5" w14:textId="77777777" w:rsidR="00B212F0" w:rsidRDefault="00B212F0" w:rsidP="00B212F0">
      <w:r>
        <w:t xml:space="preserve">Amid current preoccupations, </w:t>
      </w:r>
      <w:r w:rsidRPr="00BD2D76">
        <w:rPr>
          <w:rStyle w:val="StyleUnderline"/>
        </w:rPr>
        <w:t>neither country has figured out how to protect itself from similar intrusions in the future</w:t>
      </w:r>
      <w:r>
        <w:t>, much less how to balance these competing interests in a world of rapid-fire digital evolution.</w:t>
      </w:r>
    </w:p>
    <w:p w14:paraId="47F31D3D" w14:textId="77777777" w:rsidR="00B212F0" w:rsidRDefault="00B212F0" w:rsidP="00B212F0"/>
    <w:p w14:paraId="54B58307" w14:textId="77777777" w:rsidR="00B212F0" w:rsidRDefault="00B212F0" w:rsidP="00B212F0">
      <w:pPr>
        <w:pStyle w:val="Heading4"/>
      </w:pPr>
      <w:r>
        <w:t>Shutdown and Brexit highlight the potential pitfalls of democracy</w:t>
      </w:r>
    </w:p>
    <w:p w14:paraId="52708386" w14:textId="77777777" w:rsidR="00B212F0" w:rsidRDefault="00B212F0" w:rsidP="00B212F0">
      <w:r w:rsidRPr="00DD4A6A">
        <w:rPr>
          <w:rStyle w:val="Style13ptBold"/>
        </w:rPr>
        <w:t>Nossel, 19</w:t>
      </w:r>
      <w:r>
        <w:t xml:space="preserve"> --- CEO of the Pen American Center and was formerly deputy assistant secretary of state for international organizations at the U.S. State Department (1/24/19, Suzanne, “Trump and May Are Discrediting Democracy; Chaos and dysfunction in Washington and London make liberal democratic government look bad—and embolden China and Russia to market authoritarianism as an efficient alternative,” </w:t>
      </w:r>
      <w:hyperlink r:id="rId235" w:history="1">
        <w:r w:rsidRPr="00124BA2">
          <w:rPr>
            <w:rStyle w:val="Hyperlink"/>
          </w:rPr>
          <w:t>https://foreignpolicy.com/2019/01/24/trump-and-may-are-discrediting-democracy-shutdown-brexit-china-russia-authoritarian-model/</w:t>
        </w:r>
      </w:hyperlink>
      <w:r>
        <w:t>, accessed on 6/14/19, JMP)</w:t>
      </w:r>
    </w:p>
    <w:p w14:paraId="41729FAB" w14:textId="77777777" w:rsidR="00B212F0" w:rsidRDefault="00B212F0" w:rsidP="00B212F0">
      <w:r>
        <w:t xml:space="preserve">While </w:t>
      </w:r>
      <w:r w:rsidRPr="005B5F3A">
        <w:rPr>
          <w:rStyle w:val="Emphasis"/>
        </w:rPr>
        <w:t>the impasses on opposite sides of the Atlantic</w:t>
      </w:r>
      <w:r>
        <w:t xml:space="preserve"> are not identical, both </w:t>
      </w:r>
      <w:r w:rsidRPr="005B5F3A">
        <w:rPr>
          <w:rStyle w:val="Emphasis"/>
        </w:rPr>
        <w:t>expose the underbelly of contemporary democracy</w:t>
      </w:r>
      <w:r>
        <w:t xml:space="preserve">. </w:t>
      </w:r>
      <w:r w:rsidRPr="00E12C04">
        <w:rPr>
          <w:rStyle w:val="StyleUnderline"/>
        </w:rPr>
        <w:t xml:space="preserve">The U.S. shutdown is a function of deep political and social cleavages that have helped give rise to a narcissistic president, whose policy positions are driven not by reason but by the expectations of a hardened political base and the pundits who have his </w:t>
      </w:r>
      <w:r w:rsidRPr="00646A5F">
        <w:rPr>
          <w:rStyle w:val="StyleUnderline"/>
        </w:rPr>
        <w:t>ear.</w:t>
      </w:r>
      <w:r w:rsidRPr="00527261">
        <w:t xml:space="preserve"> The debate rewards public brinkmanship over private problem-solving, fueled by the demands of a 24-hour news cycle and social media audiences with an insatiable appetite for further flamethrowing to like and share. </w:t>
      </w:r>
      <w:r w:rsidRPr="00527261">
        <w:rPr>
          <w:rStyle w:val="StyleUnderline"/>
        </w:rPr>
        <w:t xml:space="preserve">While similar periodic shutdowns have always stumbled their way to resolution, </w:t>
      </w:r>
      <w:r w:rsidRPr="00527261">
        <w:rPr>
          <w:rStyle w:val="Emphasis"/>
        </w:rPr>
        <w:t>this one stands out; it is both the longest in history and it comes against the backdrop of the convention-shattering disorder of</w:t>
      </w:r>
      <w:r>
        <w:t xml:space="preserve"> the </w:t>
      </w:r>
      <w:r w:rsidRPr="00527261">
        <w:rPr>
          <w:rStyle w:val="Emphasis"/>
        </w:rPr>
        <w:t>Trump</w:t>
      </w:r>
      <w:r>
        <w:t xml:space="preserve"> administration, </w:t>
      </w:r>
      <w:r w:rsidRPr="00527261">
        <w:rPr>
          <w:rStyle w:val="StyleUnderline"/>
        </w:rPr>
        <w:t>the president’s deepening legal troubles, and mounting questions over where his loyalties (other than to himself) really lie</w:t>
      </w:r>
      <w:r>
        <w:t>.</w:t>
      </w:r>
    </w:p>
    <w:p w14:paraId="656443DA" w14:textId="77777777" w:rsidR="00B212F0" w:rsidRDefault="00B212F0" w:rsidP="00B212F0">
      <w:r w:rsidRPr="00A8155A">
        <w:rPr>
          <w:rStyle w:val="StyleUnderline"/>
        </w:rPr>
        <w:t>In Britain, the stakes are even higher. Former Prime</w:t>
      </w:r>
      <w:r w:rsidRPr="00BF60C9">
        <w:t xml:space="preserve"> Minister </w:t>
      </w:r>
      <w:r w:rsidRPr="00A8155A">
        <w:rPr>
          <w:rStyle w:val="StyleUnderline"/>
        </w:rPr>
        <w:t xml:space="preserve">David Cameron’s fateful decision to risk a public referendum to determine the country’s future coincided with a peak of frustration over the fate of the middle and working classes amid rising immigration, automation, income inequality, and wage stagnation. </w:t>
      </w:r>
      <w:r>
        <w:t>The masterminds of the Brexit vote fled for the hills as soon as the measure was passed, leaving Prime Minister Theresa May with the impossible mission of convincing both the EU and the British Parliament to back a deal that, no matter how artfully crafted, would do irreparable harm to both parties.</w:t>
      </w:r>
    </w:p>
    <w:p w14:paraId="528BEF24" w14:textId="77777777" w:rsidR="00B212F0" w:rsidRDefault="00B212F0" w:rsidP="00B212F0"/>
    <w:p w14:paraId="5D6215F6" w14:textId="77777777" w:rsidR="00B212F0" w:rsidRDefault="00B212F0" w:rsidP="00B212F0">
      <w:pPr>
        <w:pStyle w:val="Heading4"/>
      </w:pPr>
      <w:r>
        <w:t xml:space="preserve">U.S. democracy unlikely to be modeled now </w:t>
      </w:r>
    </w:p>
    <w:p w14:paraId="16F16F10" w14:textId="77777777" w:rsidR="00B212F0" w:rsidRDefault="00B212F0" w:rsidP="00B212F0">
      <w:r w:rsidRPr="00DD4A6A">
        <w:rPr>
          <w:rStyle w:val="Style13ptBold"/>
        </w:rPr>
        <w:t>Nossel, 19</w:t>
      </w:r>
      <w:r>
        <w:t xml:space="preserve"> --- CEO of the Pen American Center and was formerly deputy assistant secretary of state for international organizations at the U.S. State Department (1/24/19, Suzanne, “Trump and May Are Discrediting Democracy; Chaos and dysfunction in Washington and London make liberal democratic government look bad—and embolden China and Russia to market authoritarianism as an efficient alternative,” </w:t>
      </w:r>
      <w:hyperlink r:id="rId236" w:history="1">
        <w:r w:rsidRPr="00124BA2">
          <w:rPr>
            <w:rStyle w:val="Hyperlink"/>
          </w:rPr>
          <w:t>https://foreignpolicy.com/2019/01/24/trump-and-may-are-discrediting-democracy-shutdown-brexit-china-russia-authoritarian-model/</w:t>
        </w:r>
      </w:hyperlink>
      <w:r>
        <w:t>, accessed on 6/14/19, JMP)</w:t>
      </w:r>
    </w:p>
    <w:p w14:paraId="473E737B" w14:textId="77777777" w:rsidR="00B212F0" w:rsidRPr="00EF468F" w:rsidRDefault="00B212F0" w:rsidP="00B212F0">
      <w:pPr>
        <w:rPr>
          <w:rStyle w:val="StyleUnderline"/>
        </w:rPr>
      </w:pPr>
      <w:r>
        <w:t xml:space="preserve">All this raises fundamental questions about the viability and appeal of democracy. Francis Fukuyama has long acknowledged that his 1992 theory that we had reached an “end of history,” culminating in the global triumph of liberal democracy, was at best premature. Yet </w:t>
      </w:r>
      <w:r w:rsidRPr="00EF468F">
        <w:rPr>
          <w:rStyle w:val="StyleUnderline"/>
        </w:rPr>
        <w:t>there has remained a widespread belief that, all things being equal, democracy is both fairer and more functional than any other system, meaning that if countries and peoples were in a position to rechart their destiny, democracy would be the obvious direction.</w:t>
      </w:r>
    </w:p>
    <w:p w14:paraId="41E11824" w14:textId="77777777" w:rsidR="00B212F0" w:rsidRDefault="00B212F0" w:rsidP="00B212F0">
      <w:r>
        <w:t xml:space="preserve">This conclusion has been supported and helped along by legions of officials, programs, organizations, and experts informed by their experiences in democracies all over the world but also by an ingrained belief in the system that is usually bred in the West. </w:t>
      </w:r>
      <w:r w:rsidRPr="004B2F99">
        <w:rPr>
          <w:rStyle w:val="StyleUnderline"/>
        </w:rPr>
        <w:t xml:space="preserve">Amid global efforts to seed and nurture democracy in Eastern Europe, the Middle East, Africa, Latin America, and parts of Asia, </w:t>
      </w:r>
      <w:r w:rsidRPr="00ED7368">
        <w:rPr>
          <w:rStyle w:val="Emphasis"/>
        </w:rPr>
        <w:t>the stability and functionality of Western democracies have been an article of faith</w:t>
      </w:r>
      <w:r w:rsidRPr="004B2F99">
        <w:rPr>
          <w:rStyle w:val="StyleUnderline"/>
        </w:rPr>
        <w:t>.</w:t>
      </w:r>
    </w:p>
    <w:p w14:paraId="7367EA7A" w14:textId="77777777" w:rsidR="00B212F0" w:rsidRDefault="00B212F0" w:rsidP="00B212F0">
      <w:r>
        <w:t xml:space="preserve">Multimillion-dollar U.S. government-sponsored programs and countless nongovernmental organizations have run programs to train and support aspiring democrats, help establish election codes and procedures, lay the groundwork for the rule of law, and otherwise foster democratic development. In all these cases, </w:t>
      </w:r>
      <w:r w:rsidRPr="00D54F9E">
        <w:rPr>
          <w:rStyle w:val="StyleUnderline"/>
        </w:rPr>
        <w:t>the premise is that citizens of Western democracies, and Americans in particular, know how this is done</w:t>
      </w:r>
      <w:r>
        <w:t xml:space="preserve">. Indeed, </w:t>
      </w:r>
      <w:r w:rsidRPr="00D54F9E">
        <w:rPr>
          <w:rStyle w:val="StyleUnderline"/>
        </w:rPr>
        <w:t>every four years at the Democratic and Republican national conventions, observers from less developed democracies the world over join in the raucous festivities with the aim of</w:t>
      </w:r>
      <w:r>
        <w:t xml:space="preserve">, as the National Democratic Institute put it, </w:t>
      </w:r>
      <w:r w:rsidRPr="00D54F9E">
        <w:rPr>
          <w:rStyle w:val="StyleUnderline"/>
        </w:rPr>
        <w:t>“see[ing] the American democratic process at work first hand and … spark[ing] meaningful conversations at home about the future of democracy in their own countries.”</w:t>
      </w:r>
      <w:r>
        <w:t xml:space="preserve"> </w:t>
      </w:r>
      <w:r w:rsidRPr="00521ADA">
        <w:rPr>
          <w:rStyle w:val="Emphasis"/>
        </w:rPr>
        <w:t>After the last few years, it’s hard to imagine inviting representatives from overseas to come to the</w:t>
      </w:r>
      <w:r>
        <w:t xml:space="preserve"> </w:t>
      </w:r>
      <w:r w:rsidRPr="00521ADA">
        <w:rPr>
          <w:rStyle w:val="Emphasis"/>
        </w:rPr>
        <w:t>U</w:t>
      </w:r>
      <w:r>
        <w:t xml:space="preserve">nited </w:t>
      </w:r>
      <w:r w:rsidRPr="00521ADA">
        <w:rPr>
          <w:rStyle w:val="Emphasis"/>
        </w:rPr>
        <w:t>S</w:t>
      </w:r>
      <w:r>
        <w:t xml:space="preserve">tates </w:t>
      </w:r>
      <w:r w:rsidRPr="00521ADA">
        <w:rPr>
          <w:rStyle w:val="Emphasis"/>
        </w:rPr>
        <w:t>to see what democracy ought to look like</w:t>
      </w:r>
      <w:r>
        <w:t>.</w:t>
      </w:r>
    </w:p>
    <w:p w14:paraId="749B3C82" w14:textId="77777777" w:rsidR="00B212F0" w:rsidRDefault="00B212F0" w:rsidP="00B212F0"/>
    <w:p w14:paraId="026D408A" w14:textId="77777777" w:rsidR="00B212F0" w:rsidRDefault="00B212F0" w:rsidP="00B212F0">
      <w:pPr>
        <w:pStyle w:val="Heading3"/>
      </w:pPr>
      <w:r>
        <w:t xml:space="preserve">1nc Democracy Resilient </w:t>
      </w:r>
    </w:p>
    <w:p w14:paraId="3451A49B" w14:textId="77777777" w:rsidR="00B212F0" w:rsidRPr="001B3FFB" w:rsidRDefault="00B212F0" w:rsidP="00B212F0"/>
    <w:p w14:paraId="3B24AA2C" w14:textId="77777777" w:rsidR="00B212F0" w:rsidRDefault="00B212F0" w:rsidP="00B212F0">
      <w:pPr>
        <w:pStyle w:val="Heading4"/>
      </w:pPr>
      <w:r>
        <w:t xml:space="preserve">US and global democracy </w:t>
      </w:r>
      <w:r w:rsidRPr="00E04BF7">
        <w:rPr>
          <w:u w:val="single"/>
        </w:rPr>
        <w:t>resilient</w:t>
      </w:r>
      <w:r>
        <w:t xml:space="preserve"> </w:t>
      </w:r>
    </w:p>
    <w:p w14:paraId="08A13EFE" w14:textId="77777777" w:rsidR="00B212F0" w:rsidRDefault="00B212F0" w:rsidP="00B212F0">
      <w:r w:rsidRPr="00E04BF7">
        <w:rPr>
          <w:rStyle w:val="Style13ptBold"/>
        </w:rPr>
        <w:t>Stavridis 18</w:t>
      </w:r>
      <w:r>
        <w:t xml:space="preserve"> (Admiral Stavridis, was the 16th Supreme Allied Commander at NATO and is an Operating Executive at The Carlyle Group, “Democracy Isn't Perfect, But It Will Still Prevail,” 7-12, </w:t>
      </w:r>
      <w:hyperlink r:id="rId237" w:history="1">
        <w:r w:rsidRPr="00096218">
          <w:rPr>
            <w:rStyle w:val="Hyperlink"/>
          </w:rPr>
          <w:t>http://time.com/5336615/democracy-will-prevail/</w:t>
        </w:r>
      </w:hyperlink>
      <w:r>
        <w:t xml:space="preserve">) </w:t>
      </w:r>
    </w:p>
    <w:p w14:paraId="2CFA440E" w14:textId="77777777" w:rsidR="00B212F0" w:rsidRPr="00EB74D4" w:rsidRDefault="00B212F0" w:rsidP="00B212F0">
      <w:pPr>
        <w:rPr>
          <w:sz w:val="16"/>
        </w:rPr>
      </w:pPr>
      <w:r w:rsidRPr="00EB74D4">
        <w:rPr>
          <w:sz w:val="16"/>
        </w:rPr>
        <w:t xml:space="preserve">But </w:t>
      </w:r>
      <w:r w:rsidRPr="00EB74D4">
        <w:rPr>
          <w:rStyle w:val="Emphasis"/>
        </w:rPr>
        <w:t>countervailing forces are at work</w:t>
      </w:r>
      <w:r w:rsidRPr="00EB74D4">
        <w:rPr>
          <w:sz w:val="16"/>
        </w:rPr>
        <w:t xml:space="preserve"> as well. The realities of Russia’s nuclear arms and China’s rising economic clout, and the fact that neither country has ever had a sustained period of democratic rule, make it easy to forget that the world’s dominant military and economic forces remain in the hands of committed democracies. And around the world, </w:t>
      </w:r>
      <w:r w:rsidRPr="00EB74D4">
        <w:rPr>
          <w:rStyle w:val="StyleUnderline"/>
        </w:rPr>
        <w:t xml:space="preserve">many often overlooked nations have been demonstrating that even imperfect democracies can prevail over this century’s new challenges. </w:t>
      </w:r>
      <w:r w:rsidRPr="00EB74D4">
        <w:rPr>
          <w:sz w:val="16"/>
        </w:rPr>
        <w:t xml:space="preserve">Take </w:t>
      </w:r>
      <w:r w:rsidRPr="00EB74D4">
        <w:rPr>
          <w:rStyle w:val="StyleUnderline"/>
        </w:rPr>
        <w:t>India</w:t>
      </w:r>
      <w:r w:rsidRPr="00EB74D4">
        <w:rPr>
          <w:sz w:val="16"/>
        </w:rPr>
        <w:t xml:space="preserve">, where over 550 million people voted in the last election — a monumental number. Its democracy is hardly unblemished. Critics say Prime Minister Narendra Modi’s Bharatiya Janata Party (BJP) is eroding liberal institutions, and India ranks 138 out of 180 countries in press freedom, according to Reporters Without Borders. But in all of my contacts with senior Indian officials, including members of the military who might be expected to favor top-down order, I </w:t>
      </w:r>
      <w:r w:rsidRPr="00EB74D4">
        <w:rPr>
          <w:rStyle w:val="StyleUnderline"/>
        </w:rPr>
        <w:t>have</w:t>
      </w:r>
      <w:r w:rsidRPr="00EB74D4">
        <w:rPr>
          <w:sz w:val="16"/>
        </w:rPr>
        <w:t xml:space="preserve"> always found </w:t>
      </w:r>
      <w:r w:rsidRPr="00EB74D4">
        <w:rPr>
          <w:rStyle w:val="StyleUnderline"/>
        </w:rPr>
        <w:t xml:space="preserve">an </w:t>
      </w:r>
      <w:r w:rsidRPr="00EB74D4">
        <w:rPr>
          <w:rStyle w:val="Emphasis"/>
        </w:rPr>
        <w:t>unwavering commitment</w:t>
      </w:r>
      <w:r w:rsidRPr="00EB74D4">
        <w:rPr>
          <w:rStyle w:val="StyleUnderline"/>
        </w:rPr>
        <w:t xml:space="preserve"> to democracy</w:t>
      </w:r>
      <w:r w:rsidRPr="00EB74D4">
        <w:rPr>
          <w:sz w:val="16"/>
        </w:rPr>
        <w:t xml:space="preserve">. It has assured India decades of stability and growth in the face of terrorist attacks, economic strife and massive population shifts. Democracy might hardly seem the most efficient response to a half-century’s disorder in </w:t>
      </w:r>
      <w:r w:rsidRPr="00EB74D4">
        <w:rPr>
          <w:rStyle w:val="StyleUnderline"/>
        </w:rPr>
        <w:t>Colombia</w:t>
      </w:r>
      <w:r w:rsidRPr="00EB74D4">
        <w:rPr>
          <w:sz w:val="16"/>
        </w:rPr>
        <w:t xml:space="preserve">. And yet despite a virulent insurgency since the mid-1960s, </w:t>
      </w:r>
      <w:r w:rsidRPr="00EB74D4">
        <w:rPr>
          <w:rStyle w:val="StyleUnderline"/>
        </w:rPr>
        <w:t>power continues to transfer peacefully</w:t>
      </w:r>
      <w:r w:rsidRPr="00EB74D4">
        <w:rPr>
          <w:sz w:val="16"/>
        </w:rPr>
        <w:t xml:space="preserve"> in that nation. President Alvaro Uribe gave up the presidency at the end of his constitutionally limited second term in 2010, despite high popularity and calls for him to amend the constitution to stay on. His successor, Juan Manuel Santos, negotiated a comprehensive but controversial peace agreement with the communist-inspired guerrillas known as FARC, for their formal name’s acronym in Spanish. This year, as Santos’ second term came to an end, the nation began a heated debate over the peace deal. Democracy provided the answer: an election on June 17 put a stark choice before the people. Iván Duque, a business-friendly pragmatist who pledged to impose harsher terms on the former rebels, defeated Gustavo Petro, who supported the peace agreement. A nation whose upheaval might easily have led to authoritarianism has again and again chosen free debate and open elections. So it is as well in </w:t>
      </w:r>
      <w:r w:rsidRPr="00EB74D4">
        <w:rPr>
          <w:rStyle w:val="StyleUnderline"/>
        </w:rPr>
        <w:t>Brazil</w:t>
      </w:r>
      <w:r w:rsidRPr="00EB74D4">
        <w:rPr>
          <w:sz w:val="16"/>
        </w:rPr>
        <w:t xml:space="preserve">, a superpower-size nation of 200 million that, </w:t>
      </w:r>
      <w:r w:rsidRPr="00EB74D4">
        <w:rPr>
          <w:rStyle w:val="StyleUnderline"/>
        </w:rPr>
        <w:t>despite</w:t>
      </w:r>
      <w:r w:rsidRPr="00EB74D4">
        <w:rPr>
          <w:sz w:val="16"/>
        </w:rPr>
        <w:t xml:space="preserve"> considerable political </w:t>
      </w:r>
      <w:r w:rsidRPr="00EB74D4">
        <w:rPr>
          <w:rStyle w:val="StyleUnderline"/>
        </w:rPr>
        <w:t>turmoil, has not turned back toward autocracy</w:t>
      </w:r>
      <w:r w:rsidRPr="00EB74D4">
        <w:rPr>
          <w:sz w:val="16"/>
        </w:rPr>
        <w:t xml:space="preserve">. </w:t>
      </w:r>
      <w:r w:rsidRPr="00EB74D4">
        <w:rPr>
          <w:rStyle w:val="StyleUnderline"/>
        </w:rPr>
        <w:t>Mexico has just elected</w:t>
      </w:r>
      <w:r w:rsidRPr="00EB74D4">
        <w:rPr>
          <w:sz w:val="16"/>
        </w:rPr>
        <w:t xml:space="preserve"> Andrés Manuel López </w:t>
      </w:r>
      <w:r w:rsidRPr="00EB74D4">
        <w:rPr>
          <w:rStyle w:val="StyleUnderline"/>
        </w:rPr>
        <w:t>Obrador</w:t>
      </w:r>
      <w:r w:rsidRPr="00EB74D4">
        <w:rPr>
          <w:sz w:val="16"/>
        </w:rPr>
        <w:t xml:space="preserve"> as its President — perhaps not the first choice of the U.S., given his left-leaning agenda, but </w:t>
      </w:r>
      <w:r w:rsidRPr="00EB74D4">
        <w:rPr>
          <w:rStyle w:val="StyleUnderline"/>
        </w:rPr>
        <w:t>another example of democracy at work</w:t>
      </w:r>
      <w:r w:rsidRPr="00EB74D4">
        <w:rPr>
          <w:sz w:val="16"/>
        </w:rPr>
        <w:t xml:space="preserve"> as the third-largest nation in the Americas swings from right to left following free elections. </w:t>
      </w:r>
      <w:r w:rsidRPr="00EB74D4">
        <w:rPr>
          <w:rStyle w:val="StyleUnderline"/>
        </w:rPr>
        <w:t>Technological developments may yet prove a net positive for democracy</w:t>
      </w:r>
      <w:r w:rsidRPr="00EB74D4">
        <w:rPr>
          <w:sz w:val="16"/>
        </w:rPr>
        <w:t xml:space="preserve">. I have visited the tiny former Soviet state of Armenia many times, and gotten to know the former President and Prime Minister Serzh Sargsyan. Until recently, he appeared to be an unbeatable authoritarian figure. But weeks of protests, powered by the Internet, caused him to resign in April, and propelled a new leader, Nikol Pashinyan, into power. </w:t>
      </w:r>
      <w:r w:rsidRPr="00EB74D4">
        <w:rPr>
          <w:rStyle w:val="StyleUnderline"/>
        </w:rPr>
        <w:t>In Tunisia, the Internet-fueled Arab Spring has persisted. The democratically elected government</w:t>
      </w:r>
      <w:r w:rsidRPr="00EB74D4">
        <w:rPr>
          <w:sz w:val="16"/>
        </w:rPr>
        <w:t xml:space="preserve"> that replaced the 23-year dictatorship of President Zine el-Abidine Ben Ali </w:t>
      </w:r>
      <w:r w:rsidRPr="00EB74D4">
        <w:rPr>
          <w:rStyle w:val="StyleUnderline"/>
        </w:rPr>
        <w:t>has remained in power through</w:t>
      </w:r>
      <w:r w:rsidRPr="00EB74D4">
        <w:rPr>
          <w:sz w:val="16"/>
        </w:rPr>
        <w:t xml:space="preserve"> recurring </w:t>
      </w:r>
      <w:r w:rsidRPr="00EB74D4">
        <w:rPr>
          <w:rStyle w:val="StyleUnderline"/>
        </w:rPr>
        <w:t>free and fair elections</w:t>
      </w:r>
      <w:r w:rsidRPr="00EB74D4">
        <w:rPr>
          <w:sz w:val="16"/>
        </w:rPr>
        <w:t xml:space="preserve">. Yes, there are worrying trends in the government’s responses to media criticism and protests. But the fact that </w:t>
      </w:r>
      <w:r w:rsidRPr="00EB74D4">
        <w:rPr>
          <w:rStyle w:val="StyleUnderline"/>
        </w:rPr>
        <w:t>democratic institutions have held up for seven years</w:t>
      </w:r>
      <w:r w:rsidRPr="00EB74D4">
        <w:rPr>
          <w:sz w:val="16"/>
        </w:rPr>
        <w:t xml:space="preserve"> is cause for optimism. </w:t>
      </w:r>
      <w:r w:rsidRPr="00EB74D4">
        <w:rPr>
          <w:rStyle w:val="StyleUnderline"/>
        </w:rPr>
        <w:t>Tunisia’s experience reflects a</w:t>
      </w:r>
      <w:r w:rsidRPr="00EB74D4">
        <w:rPr>
          <w:sz w:val="16"/>
        </w:rPr>
        <w:t xml:space="preserve">nother </w:t>
      </w:r>
      <w:r w:rsidRPr="00EB74D4">
        <w:rPr>
          <w:rStyle w:val="StyleUnderline"/>
        </w:rPr>
        <w:t xml:space="preserve">often overlooked asset democracy brings around the world: its </w:t>
      </w:r>
      <w:r w:rsidRPr="00EB74D4">
        <w:rPr>
          <w:rStyle w:val="Emphasis"/>
        </w:rPr>
        <w:t>flexibility</w:t>
      </w:r>
      <w:r w:rsidRPr="00EB74D4">
        <w:rPr>
          <w:sz w:val="16"/>
        </w:rPr>
        <w:t xml:space="preserve">. The U.S. too often failed to recognize this during and after the Cold War, sometimes siding with dictators rather than accepting that not all democracies look alike. </w:t>
      </w:r>
      <w:r w:rsidRPr="00EB74D4">
        <w:rPr>
          <w:rStyle w:val="StyleUnderline"/>
        </w:rPr>
        <w:t>Part of Tunisia’s success has come from adapting its electoral system to its own culture, through a constitution that gives Islam a role in the public sphere</w:t>
      </w:r>
      <w:r w:rsidRPr="00EB74D4">
        <w:rPr>
          <w:sz w:val="16"/>
        </w:rPr>
        <w:t xml:space="preserve">. </w:t>
      </w:r>
      <w:r w:rsidRPr="00EB74D4">
        <w:rPr>
          <w:rStyle w:val="StyleUnderline"/>
        </w:rPr>
        <w:t>Enduring democratic structures</w:t>
      </w:r>
      <w:r w:rsidRPr="00EB74D4">
        <w:rPr>
          <w:sz w:val="16"/>
        </w:rPr>
        <w:t xml:space="preserve"> in Chile, Indonesia, South Korea and elsewhere </w:t>
      </w:r>
      <w:r w:rsidRPr="00EB74D4">
        <w:rPr>
          <w:rStyle w:val="Emphasis"/>
        </w:rPr>
        <w:t>differ significantly</w:t>
      </w:r>
      <w:r w:rsidRPr="00EB74D4">
        <w:rPr>
          <w:rStyle w:val="StyleUnderline"/>
        </w:rPr>
        <w:t xml:space="preserve"> from the secular Western model</w:t>
      </w:r>
      <w:r w:rsidRPr="00EB74D4">
        <w:rPr>
          <w:sz w:val="16"/>
        </w:rPr>
        <w:t xml:space="preserve">. </w:t>
      </w:r>
      <w:r w:rsidRPr="00EB74D4">
        <w:rPr>
          <w:rStyle w:val="StyleUnderline"/>
        </w:rPr>
        <w:t>Another boon for democracy is the growing role of women in governance</w:t>
      </w:r>
      <w:r w:rsidRPr="00EB74D4">
        <w:rPr>
          <w:sz w:val="16"/>
        </w:rPr>
        <w:t xml:space="preserve">. Powerful female champions of democracy and civil rights have emerged around the world, from Michelle Bachelet of Chile to Jacinda Ardern of New Zealand and Ellen Johnson Sirleaf of Liberia, the first elected female head of state in Africa. Female representation has increased in national parliaments, from 15% in 2002 to 19.8% in 2012, the most recent year available. The rise to power of those representing 50% of the world’s population can only be good for the legitimacy and durability of democracy. Moreover, countries with higher levels of gender equality are less likely to engage in internal or external conflict, according to the World Bank. Women’s participation in conflict prevention and resolution often helps ensure success; agreements that include women and civil-society groups are 64% less likely to fail than those that do not, according to a U.N.-sponsored study. Perhaps most important, </w:t>
      </w:r>
      <w:r w:rsidRPr="00EB74D4">
        <w:rPr>
          <w:rStyle w:val="StyleUnderline"/>
        </w:rPr>
        <w:t>democracy remains strong in its traditional redoubts</w:t>
      </w:r>
      <w:r w:rsidRPr="00EB74D4">
        <w:rPr>
          <w:sz w:val="16"/>
        </w:rPr>
        <w:t xml:space="preserve">. </w:t>
      </w:r>
      <w:r w:rsidRPr="00EB74D4">
        <w:rPr>
          <w:rStyle w:val="StyleUnderline"/>
        </w:rPr>
        <w:t>Most of the world’s most developed countries are still highly committed democracies, including Japan, Canada, France, Australia and Germany</w:t>
      </w:r>
      <w:r w:rsidRPr="00EB74D4">
        <w:rPr>
          <w:sz w:val="16"/>
        </w:rPr>
        <w:t xml:space="preserve">. That’s no accident. </w:t>
      </w:r>
      <w:r w:rsidRPr="00EB74D4">
        <w:rPr>
          <w:rStyle w:val="StyleUnderline"/>
        </w:rPr>
        <w:t>China’s rise</w:t>
      </w:r>
      <w:r w:rsidRPr="00EB74D4">
        <w:rPr>
          <w:sz w:val="16"/>
        </w:rPr>
        <w:t xml:space="preserve"> may seem like economic validation of authoritarianism, but it </w:t>
      </w:r>
      <w:r w:rsidRPr="00EB74D4">
        <w:rPr>
          <w:rStyle w:val="StyleUnderline"/>
        </w:rPr>
        <w:t>has come by liberalizing a backward agrarianism to mimic established democracies</w:t>
      </w:r>
      <w:r w:rsidRPr="00EB74D4">
        <w:rPr>
          <w:sz w:val="16"/>
        </w:rPr>
        <w:t xml:space="preserve">, and by stealing their intellectual property. And imitation has its limits. </w:t>
      </w:r>
      <w:r w:rsidRPr="00EB74D4">
        <w:rPr>
          <w:rStyle w:val="StyleUnderline"/>
        </w:rPr>
        <w:t xml:space="preserve">Few in Europe and Asia have forgotten that free-market economies were democracy’s greatest weapon in the 20th century, and the entrepreneurs and investors that drive those free markets won’t soon embrace authoritarian control. </w:t>
      </w:r>
      <w:r w:rsidRPr="00EB74D4">
        <w:rPr>
          <w:sz w:val="16"/>
        </w:rPr>
        <w:t xml:space="preserve">That goes double for the </w:t>
      </w:r>
      <w:r w:rsidRPr="00EB74D4">
        <w:rPr>
          <w:rStyle w:val="Emphasis"/>
        </w:rPr>
        <w:t>U.S. Political life</w:t>
      </w:r>
      <w:r w:rsidRPr="00EB74D4">
        <w:rPr>
          <w:sz w:val="16"/>
        </w:rPr>
        <w:t xml:space="preserve"> here </w:t>
      </w:r>
      <w:r w:rsidRPr="00EB74D4">
        <w:rPr>
          <w:rStyle w:val="StyleUnderline"/>
        </w:rPr>
        <w:t>has problems: money</w:t>
      </w:r>
      <w:r w:rsidRPr="00EB74D4">
        <w:rPr>
          <w:sz w:val="16"/>
        </w:rPr>
        <w:t xml:space="preserve"> in politics, </w:t>
      </w:r>
      <w:r w:rsidRPr="00EB74D4">
        <w:rPr>
          <w:rStyle w:val="StyleUnderline"/>
        </w:rPr>
        <w:t>gerrymandering</w:t>
      </w:r>
      <w:r w:rsidRPr="00EB74D4">
        <w:rPr>
          <w:sz w:val="16"/>
        </w:rPr>
        <w:t xml:space="preserve">, rising </w:t>
      </w:r>
      <w:r w:rsidRPr="00EB74D4">
        <w:rPr>
          <w:rStyle w:val="StyleUnderline"/>
        </w:rPr>
        <w:t>partisanship and a President who calls the media</w:t>
      </w:r>
      <w:r w:rsidRPr="00EB74D4">
        <w:rPr>
          <w:sz w:val="16"/>
        </w:rPr>
        <w:t xml:space="preserve"> an “</w:t>
      </w:r>
      <w:r w:rsidRPr="00EB74D4">
        <w:rPr>
          <w:rStyle w:val="StyleUnderline"/>
        </w:rPr>
        <w:t>enemy</w:t>
      </w:r>
      <w:r w:rsidRPr="00EB74D4">
        <w:rPr>
          <w:sz w:val="16"/>
        </w:rPr>
        <w:t xml:space="preserve"> of the people” while musing about how “great” it must be for Chinese President Xi Jinping to amass absolute power. Finding a voice to counter that antidemocratic rhetoric is proving surprisingly hard, so far. </w:t>
      </w:r>
      <w:r w:rsidRPr="00EB74D4">
        <w:rPr>
          <w:rStyle w:val="Emphasis"/>
        </w:rPr>
        <w:t>But does anyone seriously think we are headed toward authoritarian control</w:t>
      </w:r>
      <w:r w:rsidRPr="00EB74D4">
        <w:rPr>
          <w:sz w:val="16"/>
        </w:rPr>
        <w:t xml:space="preserve"> of our politics or single-party rule? Speaking as someone who was interviewed for possible positions by both Hillary Clinton and Donald Trump, I don’t think so. </w:t>
      </w:r>
      <w:r w:rsidRPr="00EB74D4">
        <w:rPr>
          <w:rStyle w:val="StyleUnderline"/>
        </w:rPr>
        <w:t xml:space="preserve">The </w:t>
      </w:r>
      <w:r w:rsidRPr="00EB74D4">
        <w:rPr>
          <w:rStyle w:val="Emphasis"/>
        </w:rPr>
        <w:t>media</w:t>
      </w:r>
      <w:r w:rsidRPr="00EB74D4">
        <w:rPr>
          <w:rStyle w:val="StyleUnderline"/>
        </w:rPr>
        <w:t xml:space="preserve"> remain strong and determined to tell the truth, and </w:t>
      </w:r>
      <w:r w:rsidRPr="00EB74D4">
        <w:rPr>
          <w:rStyle w:val="Emphasis"/>
        </w:rPr>
        <w:t>the courts</w:t>
      </w:r>
      <w:r w:rsidRPr="00EB74D4">
        <w:rPr>
          <w:rStyle w:val="StyleUnderline"/>
        </w:rPr>
        <w:t xml:space="preserve"> remain rigorously independent</w:t>
      </w:r>
      <w:r w:rsidRPr="00EB74D4">
        <w:rPr>
          <w:sz w:val="16"/>
        </w:rPr>
        <w:t xml:space="preserve">. </w:t>
      </w:r>
      <w:r w:rsidRPr="00EB74D4">
        <w:rPr>
          <w:rStyle w:val="StyleUnderline"/>
        </w:rPr>
        <w:t xml:space="preserve">The Mueller investigation is clanking at the President like a Panzer tank, and whatever it reveals, the nation will deal with it through laws and politics. Accountability remains a core driver in the national debate. </w:t>
      </w:r>
      <w:r w:rsidRPr="00EB74D4">
        <w:rPr>
          <w:sz w:val="16"/>
        </w:rPr>
        <w:t xml:space="preserve">We paint democracy as a utopia, but it is not. It has been called, as Churchill noted, the worst form of government except for all the others — subject to abuse and manipulation and often sclerotic. We must forgive its failings, and work to improve them, as long as its core institutions further civil rights, guarantee rule of law and are subject to the will of the people. There will be losses in all of these nations, as well as our own, corruption, misbehavior, pressure on the courts and media. Challenges will only grow as change in this century continues at a blistering pace. But </w:t>
      </w:r>
      <w:r w:rsidRPr="00EB74D4">
        <w:rPr>
          <w:rStyle w:val="StyleUnderline"/>
        </w:rPr>
        <w:t>for every example of democracy fading</w:t>
      </w:r>
      <w:r w:rsidRPr="00EB74D4">
        <w:rPr>
          <w:sz w:val="16"/>
        </w:rPr>
        <w:t xml:space="preserve"> out or finding itself under attack, </w:t>
      </w:r>
      <w:r w:rsidRPr="00EB74D4">
        <w:rPr>
          <w:rStyle w:val="StyleUnderline"/>
        </w:rPr>
        <w:t xml:space="preserve">there are </w:t>
      </w:r>
      <w:r w:rsidRPr="00EB74D4">
        <w:rPr>
          <w:rStyle w:val="Emphasis"/>
        </w:rPr>
        <w:t>counterexamples</w:t>
      </w:r>
      <w:r w:rsidRPr="00EB74D4">
        <w:rPr>
          <w:sz w:val="16"/>
        </w:rPr>
        <w:t xml:space="preserve"> of democracy and democratic activists moving forward and finding solutions. Under this U.S. Administration, there is little leadership on global human rights or democratic norms. But other leaders, from Angela </w:t>
      </w:r>
      <w:r w:rsidRPr="00EB74D4">
        <w:rPr>
          <w:rStyle w:val="StyleUnderline"/>
        </w:rPr>
        <w:t>Merkel</w:t>
      </w:r>
      <w:r w:rsidRPr="00EB74D4">
        <w:rPr>
          <w:sz w:val="16"/>
        </w:rPr>
        <w:t xml:space="preserve"> and Emmanuel </w:t>
      </w:r>
      <w:r w:rsidRPr="00EB74D4">
        <w:rPr>
          <w:rStyle w:val="StyleUnderline"/>
        </w:rPr>
        <w:t>Macron</w:t>
      </w:r>
      <w:r w:rsidRPr="00EB74D4">
        <w:rPr>
          <w:sz w:val="16"/>
        </w:rPr>
        <w:t xml:space="preserve"> of Europe to Shinzo </w:t>
      </w:r>
      <w:r w:rsidRPr="00EB74D4">
        <w:rPr>
          <w:rStyle w:val="StyleUnderline"/>
        </w:rPr>
        <w:t>Abe</w:t>
      </w:r>
      <w:r w:rsidRPr="00EB74D4">
        <w:rPr>
          <w:sz w:val="16"/>
        </w:rPr>
        <w:t xml:space="preserve"> of Japan to Justin </w:t>
      </w:r>
      <w:r w:rsidRPr="00EB74D4">
        <w:rPr>
          <w:rStyle w:val="StyleUnderline"/>
        </w:rPr>
        <w:t>Trudeau</w:t>
      </w:r>
      <w:r w:rsidRPr="00EB74D4">
        <w:rPr>
          <w:sz w:val="16"/>
        </w:rPr>
        <w:t xml:space="preserve"> of Canada, </w:t>
      </w:r>
      <w:r w:rsidRPr="00EB74D4">
        <w:rPr>
          <w:rStyle w:val="StyleUnderline"/>
        </w:rPr>
        <w:t>have been outspoken in defense of democratic values.</w:t>
      </w:r>
      <w:r w:rsidRPr="00EB74D4">
        <w:rPr>
          <w:sz w:val="16"/>
        </w:rPr>
        <w:t xml:space="preserve"> Change is happening in smaller nations as well. And </w:t>
      </w:r>
      <w:r w:rsidRPr="00EB74D4">
        <w:rPr>
          <w:rStyle w:val="StyleUnderline"/>
        </w:rPr>
        <w:t>democracy will prevail not because of individual leaders but because it is better than authoritarianism at meeting the challenges of governing. Human nature abhors a boss, and politically, democracy serves as a safety valve.</w:t>
      </w:r>
      <w:r w:rsidRPr="00EB74D4">
        <w:rPr>
          <w:sz w:val="16"/>
        </w:rPr>
        <w:t xml:space="preserve"> Look to America, even in its current rage. </w:t>
      </w:r>
      <w:r w:rsidRPr="00EB74D4">
        <w:rPr>
          <w:rStyle w:val="StyleUnderline"/>
        </w:rPr>
        <w:t>We cannot imagine our own nation without the ability to switch from</w:t>
      </w:r>
      <w:r w:rsidRPr="00EB74D4">
        <w:rPr>
          <w:sz w:val="16"/>
        </w:rPr>
        <w:t xml:space="preserve"> George W. </w:t>
      </w:r>
      <w:r w:rsidRPr="00EB74D4">
        <w:rPr>
          <w:rStyle w:val="StyleUnderline"/>
        </w:rPr>
        <w:t>Bush</w:t>
      </w:r>
      <w:r w:rsidRPr="00EB74D4">
        <w:rPr>
          <w:sz w:val="16"/>
        </w:rPr>
        <w:t xml:space="preserve">, a Republican fighting unpopular wars in Iraq and Afghanistan, </w:t>
      </w:r>
      <w:r w:rsidRPr="00EB74D4">
        <w:rPr>
          <w:rStyle w:val="StyleUnderline"/>
        </w:rPr>
        <w:t>to</w:t>
      </w:r>
      <w:r w:rsidRPr="00EB74D4">
        <w:rPr>
          <w:sz w:val="16"/>
        </w:rPr>
        <w:t xml:space="preserve"> Barack </w:t>
      </w:r>
      <w:r w:rsidRPr="00EB74D4">
        <w:rPr>
          <w:rStyle w:val="StyleUnderline"/>
        </w:rPr>
        <w:t>Obama</w:t>
      </w:r>
      <w:r w:rsidRPr="00EB74D4">
        <w:rPr>
          <w:sz w:val="16"/>
        </w:rPr>
        <w:t xml:space="preserve">. </w:t>
      </w:r>
      <w:r w:rsidRPr="00EB74D4">
        <w:rPr>
          <w:rStyle w:val="StyleUnderline"/>
        </w:rPr>
        <w:t>Or, for that matter, to move from Obama to</w:t>
      </w:r>
      <w:r w:rsidRPr="00EB74D4">
        <w:rPr>
          <w:sz w:val="16"/>
        </w:rPr>
        <w:t xml:space="preserve"> President </w:t>
      </w:r>
      <w:r w:rsidRPr="00EB74D4">
        <w:rPr>
          <w:rStyle w:val="StyleUnderline"/>
        </w:rPr>
        <w:t>Trump</w:t>
      </w:r>
      <w:r w:rsidRPr="00EB74D4">
        <w:rPr>
          <w:sz w:val="16"/>
        </w:rPr>
        <w:t xml:space="preserve">. </w:t>
      </w:r>
      <w:r w:rsidRPr="00EB74D4">
        <w:rPr>
          <w:rStyle w:val="StyleUnderline"/>
        </w:rPr>
        <w:t>Those shifts</w:t>
      </w:r>
      <w:r w:rsidRPr="00EB74D4">
        <w:rPr>
          <w:sz w:val="16"/>
        </w:rPr>
        <w:t xml:space="preserve"> may look like stark division on the surface. But they also </w:t>
      </w:r>
      <w:r w:rsidRPr="00EB74D4">
        <w:rPr>
          <w:rStyle w:val="StyleUnderline"/>
        </w:rPr>
        <w:t>represent democracy’s ability to allow dissenting, frustrated views an outlet</w:t>
      </w:r>
      <w:r w:rsidRPr="00EB74D4">
        <w:rPr>
          <w:sz w:val="16"/>
        </w:rPr>
        <w:t>. Dictators may impose order, but mounting unrest as often as not turns them out, frequently with disastrous results. Some of the worst massacres in modern history have followed the ouster of strongmen. Sometimes democracy will not resolve complex events, or most effectively use technology, or respond speedily. But it peacefully holds accountable leaders who don’t fulfill their promises or better our lives, and rewards those who do. That has proved more valuable in the long run than more immediate urges</w:t>
      </w:r>
      <w:r w:rsidRPr="00EB74D4">
        <w:rPr>
          <w:rStyle w:val="StyleUnderline"/>
        </w:rPr>
        <w:t>. Two hundred years ago, there was a mere handful of pseudo democracies in the world. At</w:t>
      </w:r>
      <w:r w:rsidRPr="00EB74D4">
        <w:rPr>
          <w:sz w:val="16"/>
        </w:rPr>
        <w:t xml:space="preserve"> the turn of the 20th century, a couple of dozen democracies existed. Today, </w:t>
      </w:r>
      <w:r w:rsidRPr="00EB74D4">
        <w:rPr>
          <w:rStyle w:val="StyleUnderline"/>
        </w:rPr>
        <w:t xml:space="preserve">despite the continuation of Chinese and Russian authoritarian regimes, there are </w:t>
      </w:r>
      <w:r w:rsidRPr="00EB74D4">
        <w:rPr>
          <w:rStyle w:val="Emphasis"/>
        </w:rPr>
        <w:t>well over a hundred</w:t>
      </w:r>
      <w:r w:rsidRPr="00EB74D4">
        <w:rPr>
          <w:sz w:val="16"/>
        </w:rPr>
        <w:t xml:space="preserve">. </w:t>
      </w:r>
      <w:r w:rsidRPr="00EB74D4">
        <w:rPr>
          <w:rStyle w:val="StyleUnderline"/>
        </w:rPr>
        <w:t>Hundreds of millions have transitioned from fully authoritarian monarchies</w:t>
      </w:r>
      <w:r w:rsidRPr="00EB74D4">
        <w:rPr>
          <w:sz w:val="16"/>
        </w:rPr>
        <w:t xml:space="preserve"> (throughout Europe, Central Asia and parts of East Asia) </w:t>
      </w:r>
      <w:r w:rsidRPr="00EB74D4">
        <w:rPr>
          <w:rStyle w:val="StyleUnderline"/>
        </w:rPr>
        <w:t>and pure dictatorships</w:t>
      </w:r>
      <w:r w:rsidRPr="00EB74D4">
        <w:rPr>
          <w:sz w:val="16"/>
        </w:rPr>
        <w:t xml:space="preserve"> (Latin America, the Balkans, the Levant and parts of Africa). History has run from male-dominated tribes in the Paleolithic era through dictatorial city-states to early modern monarchies and today’s democracies. We can all hope that </w:t>
      </w:r>
      <w:r w:rsidRPr="00EB74D4">
        <w:rPr>
          <w:rStyle w:val="StyleUnderline"/>
        </w:rPr>
        <w:t>the battle to defend democracy will be less costly in the 21st century than in the previous one</w:t>
      </w:r>
      <w:r w:rsidRPr="00EB74D4">
        <w:rPr>
          <w:sz w:val="16"/>
        </w:rPr>
        <w:t>. We can enhance our chances of winning by empowering women, boosting programs that fight economic inequality and teaching our children the critical thinking skills they need to separate truth from lies. Democracy’s defenders can work to be clear what our cause is, why it matters and what is at stake. Sometimes people say to me that America is in a “war of ideas.” Not quite. We remain in a marketplace of ideas. That is what has made us most adaptable to new threats and resilient in the face of challenges. It is also why we must articulate our vision of the values that, while we execute them imperfectly, are right and true.</w:t>
      </w:r>
    </w:p>
    <w:p w14:paraId="1811A641" w14:textId="77777777" w:rsidR="00B212F0" w:rsidRDefault="00B212F0" w:rsidP="00B212F0"/>
    <w:p w14:paraId="7823C4EE" w14:textId="77777777" w:rsidR="00B212F0" w:rsidRDefault="00B212F0" w:rsidP="00B212F0">
      <w:pPr>
        <w:pStyle w:val="Heading3"/>
      </w:pPr>
      <w:r>
        <w:t xml:space="preserve">--- XT: Democracy Resilient </w:t>
      </w:r>
    </w:p>
    <w:p w14:paraId="0F46DCF1" w14:textId="77777777" w:rsidR="00B212F0" w:rsidRDefault="00B212F0" w:rsidP="00B212F0"/>
    <w:p w14:paraId="2C96D468" w14:textId="77777777" w:rsidR="00B212F0" w:rsidRPr="009377A8" w:rsidRDefault="00B212F0" w:rsidP="00B212F0">
      <w:pPr>
        <w:pStyle w:val="Heading4"/>
        <w:rPr>
          <w:rFonts w:asciiTheme="minorHAnsi" w:hAnsiTheme="minorHAnsi" w:cstheme="minorHAnsi"/>
        </w:rPr>
      </w:pPr>
      <w:r w:rsidRPr="009377A8">
        <w:rPr>
          <w:rFonts w:asciiTheme="minorHAnsi" w:hAnsiTheme="minorHAnsi" w:cstheme="minorHAnsi"/>
        </w:rPr>
        <w:t>Global democracy resilient</w:t>
      </w:r>
    </w:p>
    <w:p w14:paraId="315F5EDE" w14:textId="77777777" w:rsidR="00B212F0" w:rsidRPr="009377A8" w:rsidRDefault="00B212F0" w:rsidP="00B212F0">
      <w:pPr>
        <w:rPr>
          <w:rFonts w:asciiTheme="minorHAnsi" w:hAnsiTheme="minorHAnsi" w:cstheme="minorHAnsi"/>
        </w:rPr>
      </w:pPr>
      <w:r w:rsidRPr="009377A8">
        <w:rPr>
          <w:rStyle w:val="Style13ptBold"/>
          <w:rFonts w:asciiTheme="minorHAnsi" w:hAnsiTheme="minorHAnsi" w:cstheme="minorHAnsi"/>
        </w:rPr>
        <w:t>Muggah and Pinker 18</w:t>
      </w:r>
      <w:r w:rsidRPr="009377A8">
        <w:rPr>
          <w:rFonts w:asciiTheme="minorHAnsi" w:hAnsiTheme="minorHAnsi" w:cstheme="minorHAnsi"/>
        </w:rPr>
        <w:t xml:space="preserve"> (Robert, Co-founder, Igarape Institute and SecDev Group, and Steven, Johnstone Family Professor of Psychology, Harvard University, “Democracy isn't in as much trouble as you might think,” 6-3-18, https://www.weforum.org/agenda/2018/04/is-liberal-democracy-in-retreat)</w:t>
      </w:r>
    </w:p>
    <w:p w14:paraId="32C73042" w14:textId="77777777" w:rsidR="00B212F0" w:rsidRDefault="00B212F0" w:rsidP="00B212F0">
      <w:pPr>
        <w:rPr>
          <w:rFonts w:asciiTheme="minorHAnsi" w:hAnsiTheme="minorHAnsi" w:cstheme="minorHAnsi"/>
          <w:sz w:val="16"/>
        </w:rPr>
      </w:pPr>
      <w:r w:rsidRPr="009377A8">
        <w:rPr>
          <w:rStyle w:val="StyleUnderline"/>
          <w:rFonts w:asciiTheme="minorHAnsi" w:hAnsiTheme="minorHAnsi" w:cstheme="minorHAnsi"/>
        </w:rPr>
        <w:t>Though some countries</w:t>
      </w:r>
      <w:r w:rsidRPr="009377A8">
        <w:rPr>
          <w:rFonts w:asciiTheme="minorHAnsi" w:hAnsiTheme="minorHAnsi" w:cstheme="minorHAnsi"/>
          <w:sz w:val="16"/>
        </w:rPr>
        <w:t xml:space="preserve"> (and cities) </w:t>
      </w:r>
      <w:r w:rsidRPr="009377A8">
        <w:rPr>
          <w:rStyle w:val="StyleUnderline"/>
          <w:rFonts w:asciiTheme="minorHAnsi" w:hAnsiTheme="minorHAnsi" w:cstheme="minorHAnsi"/>
        </w:rPr>
        <w:t xml:space="preserve">are faring worse than others, </w:t>
      </w:r>
      <w:r w:rsidRPr="00C97A5B">
        <w:rPr>
          <w:rStyle w:val="StyleUnderline"/>
          <w:rFonts w:asciiTheme="minorHAnsi" w:hAnsiTheme="minorHAnsi" w:cstheme="minorHAnsi"/>
          <w:highlight w:val="cyan"/>
        </w:rPr>
        <w:t xml:space="preserve">the world is </w:t>
      </w:r>
      <w:r w:rsidRPr="00C97A5B">
        <w:rPr>
          <w:rStyle w:val="Emphasis"/>
          <w:rFonts w:asciiTheme="minorHAnsi" w:hAnsiTheme="minorHAnsi" w:cstheme="minorHAnsi"/>
          <w:highlight w:val="cyan"/>
        </w:rPr>
        <w:t>becoming safer</w:t>
      </w:r>
      <w:r w:rsidRPr="00C97A5B">
        <w:rPr>
          <w:rFonts w:asciiTheme="minorHAnsi" w:hAnsiTheme="minorHAnsi" w:cstheme="minorHAnsi"/>
          <w:sz w:val="16"/>
          <w:highlight w:val="cyan"/>
        </w:rPr>
        <w:t xml:space="preserve"> a</w:t>
      </w:r>
      <w:r w:rsidRPr="009377A8">
        <w:rPr>
          <w:rFonts w:asciiTheme="minorHAnsi" w:hAnsiTheme="minorHAnsi" w:cstheme="minorHAnsi"/>
          <w:sz w:val="16"/>
        </w:rPr>
        <w:t xml:space="preserve">nd more prosperous overall – hard as that may be to believe. </w:t>
      </w:r>
      <w:r w:rsidRPr="009377A8">
        <w:rPr>
          <w:rStyle w:val="StyleUnderline"/>
          <w:rFonts w:asciiTheme="minorHAnsi" w:hAnsiTheme="minorHAnsi" w:cstheme="minorHAnsi"/>
        </w:rPr>
        <w:t xml:space="preserve">This is </w:t>
      </w:r>
      <w:r w:rsidRPr="00C97A5B">
        <w:rPr>
          <w:rStyle w:val="StyleUnderline"/>
          <w:rFonts w:asciiTheme="minorHAnsi" w:hAnsiTheme="minorHAnsi" w:cstheme="minorHAnsi"/>
          <w:highlight w:val="cyan"/>
        </w:rPr>
        <w:t>especially</w:t>
      </w:r>
      <w:r w:rsidRPr="009377A8">
        <w:rPr>
          <w:rStyle w:val="StyleUnderline"/>
          <w:rFonts w:asciiTheme="minorHAnsi" w:hAnsiTheme="minorHAnsi" w:cstheme="minorHAnsi"/>
        </w:rPr>
        <w:t xml:space="preserve"> true of </w:t>
      </w:r>
      <w:r w:rsidRPr="00C97A5B">
        <w:rPr>
          <w:rStyle w:val="StyleUnderline"/>
          <w:rFonts w:asciiTheme="minorHAnsi" w:hAnsiTheme="minorHAnsi" w:cstheme="minorHAnsi"/>
          <w:highlight w:val="cyan"/>
        </w:rPr>
        <w:t>democratic countries</w:t>
      </w:r>
      <w:r w:rsidRPr="009377A8">
        <w:rPr>
          <w:rFonts w:asciiTheme="minorHAnsi" w:hAnsiTheme="minorHAnsi" w:cstheme="minorHAnsi"/>
          <w:sz w:val="16"/>
        </w:rPr>
        <w:t xml:space="preserve">, which stand out for their higher rates of economic growth and higher levels of wellbeing. Democracies also tend to have fewer wars and genocides, virtually no famines, and happier, healthier, better-educated citizens. The good news is that </w:t>
      </w:r>
      <w:r w:rsidRPr="009377A8">
        <w:rPr>
          <w:rStyle w:val="StyleUnderline"/>
          <w:rFonts w:asciiTheme="minorHAnsi" w:hAnsiTheme="minorHAnsi" w:cstheme="minorHAnsi"/>
        </w:rPr>
        <w:t>a sizeable majority of the world’s population now lives in a democracy</w:t>
      </w:r>
      <w:r w:rsidRPr="009377A8">
        <w:rPr>
          <w:rFonts w:asciiTheme="minorHAnsi" w:hAnsiTheme="minorHAnsi" w:cstheme="minorHAnsi"/>
          <w:sz w:val="16"/>
        </w:rPr>
        <w:t xml:space="preserve">. Yet in some of them – not least the United States – </w:t>
      </w:r>
      <w:r w:rsidRPr="00C97A5B">
        <w:rPr>
          <w:rStyle w:val="StyleUnderline"/>
          <w:rFonts w:asciiTheme="minorHAnsi" w:hAnsiTheme="minorHAnsi" w:cstheme="minorHAnsi"/>
          <w:highlight w:val="cyan"/>
        </w:rPr>
        <w:t>the rise of populist, nativist political parties and leaders</w:t>
      </w:r>
      <w:r w:rsidRPr="009377A8">
        <w:rPr>
          <w:rStyle w:val="StyleUnderline"/>
          <w:rFonts w:asciiTheme="minorHAnsi" w:hAnsiTheme="minorHAnsi" w:cstheme="minorHAnsi"/>
        </w:rPr>
        <w:t xml:space="preserve"> with authoritarian tendencies </w:t>
      </w:r>
      <w:r w:rsidRPr="00C97A5B">
        <w:rPr>
          <w:rStyle w:val="StyleUnderline"/>
          <w:rFonts w:asciiTheme="minorHAnsi" w:hAnsiTheme="minorHAnsi" w:cstheme="minorHAnsi"/>
          <w:highlight w:val="cyan"/>
        </w:rPr>
        <w:t>has created a</w:t>
      </w:r>
      <w:r w:rsidRPr="009377A8">
        <w:rPr>
          <w:rStyle w:val="StyleUnderline"/>
          <w:rFonts w:asciiTheme="minorHAnsi" w:hAnsiTheme="minorHAnsi" w:cstheme="minorHAnsi"/>
        </w:rPr>
        <w:t xml:space="preserve">n unmistakable </w:t>
      </w:r>
      <w:r w:rsidRPr="00C97A5B">
        <w:rPr>
          <w:rStyle w:val="StyleUnderline"/>
          <w:rFonts w:asciiTheme="minorHAnsi" w:hAnsiTheme="minorHAnsi" w:cstheme="minorHAnsi"/>
          <w:highlight w:val="cyan"/>
        </w:rPr>
        <w:t>sense of pessimism</w:t>
      </w:r>
      <w:r w:rsidRPr="009377A8">
        <w:rPr>
          <w:rFonts w:asciiTheme="minorHAnsi" w:hAnsiTheme="minorHAnsi" w:cstheme="minorHAnsi"/>
          <w:sz w:val="16"/>
        </w:rPr>
        <w:t xml:space="preserve">, leading many to fear for the future of democracy. Are people right to be worried? Democratic sea change Many people forget that liberal democracy is a relatively new idea. Most of its core precepts – the separation of powers, human rights, civil liberties, freedom of speech and assembly, pluralistic media, and free, fair, and competitive elections – did not genuinely take hold until the twentieth century. Until a few hundred years ago, most societies had swung between anarchy and various forms of tyranny. Governments before the modern era brought about only marginal improvements in the lives of their subjects, whom they often kept in check through brutal repression. Ruthless despotism endured in most places, because the alternative – a Hobbesian state of anarchy – was even worse. The emergence of democracy was far from inevitable. In fact, the spread of democratic governments after the eighteenth century was a rather stop-start affair. According to the late Harvard University political scientist Samuel P. Huntington, it came in three waves. The first began in the nineteenth century, led by the US, which had developed a system of constitutional democracy that was widely admired for its checks on executive, legislative, and judicial power and privilege. Throughout the nineteenth century, Western European countries, in particular, emulated the US model. By 1922, there were some 29 democracies in existence around the world, though that number would fall to 12 by 1942. The second wave, according to Huntington, came after the Allied victory in World War II, and crested in 1962, when there were 36 democracies around the world. Again, the wave would ebb somewhat. By 1975, the number had fallen to 30, owing to communist takeovers and pushback from authoritarian regimes in Europe, Latin America, Africa, the Middle East, and Southeast Asia. The third wave was more of a tsunami. Military and fascist governments fell left, right, and center throughout the 1970s and 1980s. After the fall of the Berlin Wall in 1989 and the implosion of the Soviet Union in 1991, the number of democracies worldwide effectively tripled. By the start of US President Barack Obama’s administration in 2009, there were 87 democracies worldwide. Marching backwards? Looking back, the immediate post-Cold War period seems like a Golden Age of democratic consolidation. But it was also a time when the staggering pace of change fueled new concerns about the genuine health of many newly democratic governments. Today, </w:t>
      </w:r>
      <w:r w:rsidRPr="009377A8">
        <w:rPr>
          <w:rStyle w:val="StyleUnderline"/>
          <w:rFonts w:asciiTheme="minorHAnsi" w:hAnsiTheme="minorHAnsi" w:cstheme="minorHAnsi"/>
        </w:rPr>
        <w:t>confidence in the forward march of democracy is dimming</w:t>
      </w:r>
      <w:r w:rsidRPr="009377A8">
        <w:rPr>
          <w:rFonts w:asciiTheme="minorHAnsi" w:hAnsiTheme="minorHAnsi" w:cstheme="minorHAnsi"/>
          <w:sz w:val="16"/>
        </w:rPr>
        <w:t xml:space="preserve">. </w:t>
      </w:r>
      <w:r w:rsidRPr="009377A8">
        <w:rPr>
          <w:rStyle w:val="StyleUnderline"/>
          <w:rFonts w:asciiTheme="minorHAnsi" w:hAnsiTheme="minorHAnsi" w:cstheme="minorHAnsi"/>
        </w:rPr>
        <w:t>Scholars speak grimly of how democracies are suffering from “undertow,”</w:t>
      </w:r>
      <w:r w:rsidRPr="009377A8">
        <w:rPr>
          <w:rFonts w:asciiTheme="minorHAnsi" w:hAnsiTheme="minorHAnsi" w:cstheme="minorHAnsi"/>
          <w:sz w:val="16"/>
        </w:rPr>
        <w:t xml:space="preserve"> “rollback,” “recession,” and even “depression.” </w:t>
      </w:r>
      <w:r w:rsidRPr="009377A8">
        <w:rPr>
          <w:rStyle w:val="StyleUnderline"/>
          <w:rFonts w:asciiTheme="minorHAnsi" w:hAnsiTheme="minorHAnsi" w:cstheme="minorHAnsi"/>
        </w:rPr>
        <w:t>Others worry that democracies are hollowing themselves out and becoming “partial,”</w:t>
      </w:r>
      <w:r w:rsidRPr="009377A8">
        <w:rPr>
          <w:rFonts w:asciiTheme="minorHAnsi" w:hAnsiTheme="minorHAnsi" w:cstheme="minorHAnsi"/>
          <w:sz w:val="16"/>
        </w:rPr>
        <w:t xml:space="preserve"> “low-intensity,” “empty,” and “illiberal.” In these cases, elections still take place, but civil liberties and checks on power are flouted. Moreover, </w:t>
      </w:r>
      <w:r w:rsidRPr="009377A8">
        <w:rPr>
          <w:rStyle w:val="StyleUnderline"/>
          <w:rFonts w:asciiTheme="minorHAnsi" w:hAnsiTheme="minorHAnsi" w:cstheme="minorHAnsi"/>
        </w:rPr>
        <w:t>the failure of the 2003-2005 “color revolutions” in Georgia, Ukraine, and Kyrgyzstan were highly demoralizing</w:t>
      </w:r>
      <w:r w:rsidRPr="009377A8">
        <w:rPr>
          <w:rFonts w:asciiTheme="minorHAnsi" w:hAnsiTheme="minorHAnsi" w:cstheme="minorHAnsi"/>
          <w:sz w:val="16"/>
        </w:rPr>
        <w:t xml:space="preserve">, as was the failure of the 2010-2011 Arab Spring in Egypt, Libya, Syria, and elsewhere in the Middle East and North Africa. </w:t>
      </w:r>
      <w:r w:rsidRPr="009377A8">
        <w:rPr>
          <w:rStyle w:val="StyleUnderline"/>
          <w:rFonts w:asciiTheme="minorHAnsi" w:hAnsiTheme="minorHAnsi" w:cstheme="minorHAnsi"/>
        </w:rPr>
        <w:t>Even more recently, authoritarian governance in new democracies such as Hungary, Poland, and Turkey, and in old democracies such as the US, have set off alarm bells</w:t>
      </w:r>
      <w:r w:rsidRPr="009377A8">
        <w:rPr>
          <w:rFonts w:asciiTheme="minorHAnsi" w:hAnsiTheme="minorHAnsi" w:cstheme="minorHAnsi"/>
          <w:sz w:val="16"/>
        </w:rPr>
        <w:t xml:space="preserve">. And an unrelenting flood of negative headlines in other democracies has reinforced the sense that illiberalism and nationalist populism are resurgent. Watchdog groups such as Freedom House are convinced that the world has become increasingly less free. A spate of new books has added to the creeping sense of doom. In How Democracies Die, Steven Levitsky and Daniel Ziblatt of Harvard University argue that democracies usually end not with a bang, but with a whimper, as demagogues like President Donald Trump in the US gradually undermine checks and balances. Likewise, in The People vs. Democracy, Harvard’s Yascha Mounk warns that liberal democracy is giving way to “undemocratic liberalism” and “illiberal democracy.” The former protects basic rights but delegates real power to unelected technocratic bodies like the European Commission. The latter features democratically elected leaders who ignore minority rights. More generally, Mounk and others fear that young people, including in the West, are turning away from democracy. What the data show </w:t>
      </w:r>
      <w:proofErr w:type="gramStart"/>
      <w:r w:rsidRPr="009377A8">
        <w:rPr>
          <w:rFonts w:asciiTheme="minorHAnsi" w:hAnsiTheme="minorHAnsi" w:cstheme="minorHAnsi"/>
          <w:sz w:val="16"/>
        </w:rPr>
        <w:t>And</w:t>
      </w:r>
      <w:proofErr w:type="gramEnd"/>
      <w:r w:rsidRPr="009377A8">
        <w:rPr>
          <w:rFonts w:asciiTheme="minorHAnsi" w:hAnsiTheme="minorHAnsi" w:cstheme="minorHAnsi"/>
          <w:sz w:val="16"/>
        </w:rPr>
        <w:t xml:space="preserve"> yet </w:t>
      </w:r>
      <w:r w:rsidRPr="00C97A5B">
        <w:rPr>
          <w:rStyle w:val="Emphasis"/>
          <w:rFonts w:asciiTheme="minorHAnsi" w:hAnsiTheme="minorHAnsi" w:cstheme="minorHAnsi"/>
          <w:highlight w:val="cyan"/>
        </w:rPr>
        <w:t>there is reason to doubt that democracy is in retreat</w:t>
      </w:r>
      <w:r w:rsidRPr="009377A8">
        <w:rPr>
          <w:rStyle w:val="Emphasis"/>
          <w:rFonts w:asciiTheme="minorHAnsi" w:hAnsiTheme="minorHAnsi" w:cstheme="minorHAnsi"/>
        </w:rPr>
        <w:t xml:space="preserve"> </w:t>
      </w:r>
      <w:r w:rsidRPr="009377A8">
        <w:rPr>
          <w:rStyle w:val="StyleUnderline"/>
          <w:rFonts w:asciiTheme="minorHAnsi" w:hAnsiTheme="minorHAnsi" w:cstheme="minorHAnsi"/>
        </w:rPr>
        <w:t>around the world</w:t>
      </w:r>
      <w:r w:rsidRPr="009377A8">
        <w:rPr>
          <w:rFonts w:asciiTheme="minorHAnsi" w:hAnsiTheme="minorHAnsi" w:cstheme="minorHAnsi"/>
          <w:sz w:val="16"/>
        </w:rPr>
        <w:t xml:space="preserve">. For starters, </w:t>
      </w:r>
      <w:r w:rsidRPr="00C97A5B">
        <w:rPr>
          <w:rStyle w:val="StyleUnderline"/>
          <w:rFonts w:asciiTheme="minorHAnsi" w:hAnsiTheme="minorHAnsi" w:cstheme="minorHAnsi"/>
          <w:highlight w:val="cyan"/>
        </w:rPr>
        <w:t>there is no</w:t>
      </w:r>
      <w:r w:rsidRPr="009377A8">
        <w:rPr>
          <w:rStyle w:val="StyleUnderline"/>
          <w:rFonts w:asciiTheme="minorHAnsi" w:hAnsiTheme="minorHAnsi" w:cstheme="minorHAnsi"/>
        </w:rPr>
        <w:t xml:space="preserve"> clear </w:t>
      </w:r>
      <w:r w:rsidRPr="00C97A5B">
        <w:rPr>
          <w:rStyle w:val="StyleUnderline"/>
          <w:rFonts w:asciiTheme="minorHAnsi" w:hAnsiTheme="minorHAnsi" w:cstheme="minorHAnsi"/>
          <w:highlight w:val="cyan"/>
        </w:rPr>
        <w:t>evidence of a dramatic decline in support for democracy</w:t>
      </w:r>
      <w:r w:rsidRPr="009377A8">
        <w:rPr>
          <w:rStyle w:val="StyleUnderline"/>
          <w:rFonts w:asciiTheme="minorHAnsi" w:hAnsiTheme="minorHAnsi" w:cstheme="minorHAnsi"/>
        </w:rPr>
        <w:t xml:space="preserve"> across most countries</w:t>
      </w:r>
      <w:r w:rsidRPr="009377A8">
        <w:rPr>
          <w:rFonts w:asciiTheme="minorHAnsi" w:hAnsiTheme="minorHAnsi" w:cstheme="minorHAnsi"/>
          <w:sz w:val="16"/>
        </w:rPr>
        <w:t xml:space="preserve">, including in the US. This does not mean that today’s uptick in the number of autocracies should be ignored; but it does suggest that the elegies for democracy may be premature. </w:t>
      </w:r>
      <w:r w:rsidRPr="00C97A5B">
        <w:rPr>
          <w:rStyle w:val="StyleUnderline"/>
          <w:rFonts w:asciiTheme="minorHAnsi" w:hAnsiTheme="minorHAnsi" w:cstheme="minorHAnsi"/>
          <w:highlight w:val="cyan"/>
        </w:rPr>
        <w:t>Polls that show declining</w:t>
      </w:r>
      <w:r w:rsidRPr="009377A8">
        <w:rPr>
          <w:rStyle w:val="StyleUnderline"/>
          <w:rFonts w:asciiTheme="minorHAnsi" w:hAnsiTheme="minorHAnsi" w:cstheme="minorHAnsi"/>
        </w:rPr>
        <w:t xml:space="preserve"> global </w:t>
      </w:r>
      <w:r w:rsidRPr="00C97A5B">
        <w:rPr>
          <w:rStyle w:val="StyleUnderline"/>
          <w:rFonts w:asciiTheme="minorHAnsi" w:hAnsiTheme="minorHAnsi" w:cstheme="minorHAnsi"/>
          <w:highlight w:val="cyan"/>
        </w:rPr>
        <w:t>support</w:t>
      </w:r>
      <w:r w:rsidRPr="009377A8">
        <w:rPr>
          <w:rStyle w:val="StyleUnderline"/>
          <w:rFonts w:asciiTheme="minorHAnsi" w:hAnsiTheme="minorHAnsi" w:cstheme="minorHAnsi"/>
        </w:rPr>
        <w:t xml:space="preserve"> for democracy </w:t>
      </w:r>
      <w:r w:rsidRPr="00C97A5B">
        <w:rPr>
          <w:rStyle w:val="StyleUnderline"/>
          <w:rFonts w:asciiTheme="minorHAnsi" w:hAnsiTheme="minorHAnsi" w:cstheme="minorHAnsi"/>
          <w:highlight w:val="cyan"/>
        </w:rPr>
        <w:t>should</w:t>
      </w:r>
      <w:r w:rsidRPr="009377A8">
        <w:rPr>
          <w:rStyle w:val="StyleUnderline"/>
          <w:rFonts w:asciiTheme="minorHAnsi" w:hAnsiTheme="minorHAnsi" w:cstheme="minorHAnsi"/>
        </w:rPr>
        <w:t xml:space="preserve"> also </w:t>
      </w:r>
      <w:r w:rsidRPr="00C97A5B">
        <w:rPr>
          <w:rStyle w:val="StyleUnderline"/>
          <w:rFonts w:asciiTheme="minorHAnsi" w:hAnsiTheme="minorHAnsi" w:cstheme="minorHAnsi"/>
          <w:highlight w:val="cyan"/>
        </w:rPr>
        <w:t xml:space="preserve">be </w:t>
      </w:r>
      <w:r w:rsidRPr="00C97A5B">
        <w:rPr>
          <w:rStyle w:val="Emphasis"/>
          <w:rFonts w:asciiTheme="minorHAnsi" w:hAnsiTheme="minorHAnsi" w:cstheme="minorHAnsi"/>
          <w:highlight w:val="cyan"/>
        </w:rPr>
        <w:t>interpreted with</w:t>
      </w:r>
      <w:r w:rsidRPr="009377A8">
        <w:rPr>
          <w:rStyle w:val="Emphasis"/>
          <w:rFonts w:asciiTheme="minorHAnsi" w:hAnsiTheme="minorHAnsi" w:cstheme="minorHAnsi"/>
        </w:rPr>
        <w:t xml:space="preserve"> some </w:t>
      </w:r>
      <w:r w:rsidRPr="00C97A5B">
        <w:rPr>
          <w:rStyle w:val="Emphasis"/>
          <w:rFonts w:asciiTheme="minorHAnsi" w:hAnsiTheme="minorHAnsi" w:cstheme="minorHAnsi"/>
          <w:highlight w:val="cyan"/>
        </w:rPr>
        <w:t>skepticism</w:t>
      </w:r>
      <w:r w:rsidRPr="00C97A5B">
        <w:rPr>
          <w:rFonts w:asciiTheme="minorHAnsi" w:hAnsiTheme="minorHAnsi" w:cstheme="minorHAnsi"/>
          <w:sz w:val="16"/>
          <w:highlight w:val="cyan"/>
        </w:rPr>
        <w:t>.</w:t>
      </w:r>
      <w:r w:rsidRPr="009377A8">
        <w:rPr>
          <w:rFonts w:asciiTheme="minorHAnsi" w:hAnsiTheme="minorHAnsi" w:cstheme="minorHAnsi"/>
          <w:sz w:val="16"/>
        </w:rPr>
        <w:t xml:space="preserve"> After all, </w:t>
      </w:r>
      <w:r w:rsidRPr="009377A8">
        <w:rPr>
          <w:rStyle w:val="StyleUnderline"/>
          <w:rFonts w:asciiTheme="minorHAnsi" w:hAnsiTheme="minorHAnsi" w:cstheme="minorHAnsi"/>
        </w:rPr>
        <w:t>it is hard to discern people’s appetite for democracy in countries ruled by authoritarian regimes, where respondents must be careful about publicly declaring such positions</w:t>
      </w:r>
      <w:r w:rsidRPr="009377A8">
        <w:rPr>
          <w:rFonts w:asciiTheme="minorHAnsi" w:hAnsiTheme="minorHAnsi" w:cstheme="minorHAnsi"/>
          <w:sz w:val="16"/>
        </w:rPr>
        <w:t xml:space="preserve">. In fact, </w:t>
      </w:r>
      <w:r w:rsidRPr="00C97A5B">
        <w:rPr>
          <w:rStyle w:val="StyleUnderline"/>
          <w:rFonts w:asciiTheme="minorHAnsi" w:hAnsiTheme="minorHAnsi" w:cstheme="minorHAnsi"/>
          <w:highlight w:val="cyan"/>
        </w:rPr>
        <w:t xml:space="preserve">research from the </w:t>
      </w:r>
      <w:r w:rsidRPr="00C97A5B">
        <w:rPr>
          <w:rStyle w:val="Emphasis"/>
          <w:rFonts w:asciiTheme="minorHAnsi" w:hAnsiTheme="minorHAnsi" w:cstheme="minorHAnsi"/>
          <w:highlight w:val="cyan"/>
        </w:rPr>
        <w:t>C</w:t>
      </w:r>
      <w:r w:rsidRPr="009377A8">
        <w:rPr>
          <w:rStyle w:val="StyleUnderline"/>
          <w:rFonts w:asciiTheme="minorHAnsi" w:hAnsiTheme="minorHAnsi" w:cstheme="minorHAnsi"/>
        </w:rPr>
        <w:t xml:space="preserve">enter for </w:t>
      </w:r>
      <w:r w:rsidRPr="00C97A5B">
        <w:rPr>
          <w:rStyle w:val="Emphasis"/>
          <w:rFonts w:asciiTheme="minorHAnsi" w:hAnsiTheme="minorHAnsi" w:cstheme="minorHAnsi"/>
          <w:highlight w:val="cyan"/>
        </w:rPr>
        <w:t>S</w:t>
      </w:r>
      <w:r w:rsidRPr="009377A8">
        <w:rPr>
          <w:rStyle w:val="StyleUnderline"/>
          <w:rFonts w:asciiTheme="minorHAnsi" w:hAnsiTheme="minorHAnsi" w:cstheme="minorHAnsi"/>
        </w:rPr>
        <w:t xml:space="preserve">ystemic </w:t>
      </w:r>
      <w:r w:rsidRPr="00C97A5B">
        <w:rPr>
          <w:rStyle w:val="Emphasis"/>
          <w:rFonts w:asciiTheme="minorHAnsi" w:hAnsiTheme="minorHAnsi" w:cstheme="minorHAnsi"/>
          <w:highlight w:val="cyan"/>
        </w:rPr>
        <w:t>P</w:t>
      </w:r>
      <w:r w:rsidRPr="009377A8">
        <w:rPr>
          <w:rStyle w:val="StyleUnderline"/>
          <w:rFonts w:asciiTheme="minorHAnsi" w:hAnsiTheme="minorHAnsi" w:cstheme="minorHAnsi"/>
        </w:rPr>
        <w:t xml:space="preserve">eace’s </w:t>
      </w:r>
      <w:r w:rsidRPr="00C97A5B">
        <w:rPr>
          <w:rStyle w:val="Emphasis"/>
          <w:rFonts w:asciiTheme="minorHAnsi" w:hAnsiTheme="minorHAnsi" w:cstheme="minorHAnsi"/>
          <w:highlight w:val="cyan"/>
        </w:rPr>
        <w:t>P</w:t>
      </w:r>
      <w:r w:rsidRPr="009377A8">
        <w:rPr>
          <w:rStyle w:val="StyleUnderline"/>
          <w:rFonts w:asciiTheme="minorHAnsi" w:hAnsiTheme="minorHAnsi" w:cstheme="minorHAnsi"/>
        </w:rPr>
        <w:t xml:space="preserve">olity </w:t>
      </w:r>
      <w:r w:rsidRPr="00C97A5B">
        <w:rPr>
          <w:rStyle w:val="Emphasis"/>
          <w:rFonts w:asciiTheme="minorHAnsi" w:hAnsiTheme="minorHAnsi" w:cstheme="minorHAnsi"/>
          <w:highlight w:val="cyan"/>
        </w:rPr>
        <w:t>P</w:t>
      </w:r>
      <w:r w:rsidRPr="009377A8">
        <w:rPr>
          <w:rStyle w:val="StyleUnderline"/>
          <w:rFonts w:asciiTheme="minorHAnsi" w:hAnsiTheme="minorHAnsi" w:cstheme="minorHAnsi"/>
        </w:rPr>
        <w:t xml:space="preserve">roject </w:t>
      </w:r>
      <w:r w:rsidRPr="00C97A5B">
        <w:rPr>
          <w:rStyle w:val="StyleUnderline"/>
          <w:rFonts w:asciiTheme="minorHAnsi" w:hAnsiTheme="minorHAnsi" w:cstheme="minorHAnsi"/>
          <w:highlight w:val="cyan"/>
        </w:rPr>
        <w:t>suggests</w:t>
      </w:r>
      <w:r w:rsidRPr="009377A8">
        <w:rPr>
          <w:rStyle w:val="StyleUnderline"/>
          <w:rFonts w:asciiTheme="minorHAnsi" w:hAnsiTheme="minorHAnsi" w:cstheme="minorHAnsi"/>
        </w:rPr>
        <w:t xml:space="preserve"> that </w:t>
      </w:r>
      <w:r w:rsidRPr="00C97A5B">
        <w:rPr>
          <w:rStyle w:val="StyleUnderline"/>
          <w:rFonts w:asciiTheme="minorHAnsi" w:hAnsiTheme="minorHAnsi" w:cstheme="minorHAnsi"/>
          <w:highlight w:val="cyan"/>
        </w:rPr>
        <w:t xml:space="preserve">the </w:t>
      </w:r>
      <w:r w:rsidRPr="00C97A5B">
        <w:rPr>
          <w:rStyle w:val="Emphasis"/>
          <w:rFonts w:asciiTheme="minorHAnsi" w:hAnsiTheme="minorHAnsi" w:cstheme="minorHAnsi"/>
          <w:highlight w:val="cyan"/>
        </w:rPr>
        <w:t>great third wave of democratization</w:t>
      </w:r>
      <w:r w:rsidRPr="009377A8">
        <w:rPr>
          <w:rFonts w:asciiTheme="minorHAnsi" w:hAnsiTheme="minorHAnsi" w:cstheme="minorHAnsi"/>
          <w:sz w:val="16"/>
        </w:rPr>
        <w:t xml:space="preserve">, </w:t>
      </w:r>
      <w:r w:rsidRPr="009377A8">
        <w:rPr>
          <w:rStyle w:val="StyleUnderline"/>
          <w:rFonts w:asciiTheme="minorHAnsi" w:hAnsiTheme="minorHAnsi" w:cstheme="minorHAnsi"/>
        </w:rPr>
        <w:t>far from receding</w:t>
      </w:r>
      <w:r w:rsidRPr="009377A8">
        <w:rPr>
          <w:rFonts w:asciiTheme="minorHAnsi" w:hAnsiTheme="minorHAnsi" w:cstheme="minorHAnsi"/>
          <w:sz w:val="16"/>
        </w:rPr>
        <w:t xml:space="preserve">, </w:t>
      </w:r>
      <w:r w:rsidRPr="00C97A5B">
        <w:rPr>
          <w:rStyle w:val="StyleUnderline"/>
          <w:rFonts w:asciiTheme="minorHAnsi" w:hAnsiTheme="minorHAnsi" w:cstheme="minorHAnsi"/>
          <w:highlight w:val="cyan"/>
        </w:rPr>
        <w:t>may</w:t>
      </w:r>
      <w:r w:rsidRPr="009377A8">
        <w:rPr>
          <w:rFonts w:asciiTheme="minorHAnsi" w:hAnsiTheme="minorHAnsi" w:cstheme="minorHAnsi"/>
          <w:sz w:val="16"/>
        </w:rPr>
        <w:t xml:space="preserve"> eventually </w:t>
      </w:r>
      <w:r w:rsidRPr="00C97A5B">
        <w:rPr>
          <w:rStyle w:val="Emphasis"/>
          <w:rFonts w:asciiTheme="minorHAnsi" w:hAnsiTheme="minorHAnsi" w:cstheme="minorHAnsi"/>
          <w:highlight w:val="cyan"/>
        </w:rPr>
        <w:t>give way to a fourth wave</w:t>
      </w:r>
      <w:r w:rsidRPr="009377A8">
        <w:rPr>
          <w:rFonts w:asciiTheme="minorHAnsi" w:hAnsiTheme="minorHAnsi" w:cstheme="minorHAnsi"/>
          <w:sz w:val="16"/>
        </w:rPr>
        <w:t xml:space="preserve">. As of 2015, the latest year for which Polity Project data are available, there were 103 democracies worldwide, accounting for over half of the global population. Add the 17 countries classified as more democratic than autocratic, and the share of the population living in democracies increases to two-thirds. By comparison, a mere 1% of the population lived in democratic countries in the early 1800s. </w:t>
      </w:r>
      <w:r w:rsidRPr="009377A8">
        <w:rPr>
          <w:rStyle w:val="StyleUnderline"/>
          <w:rFonts w:asciiTheme="minorHAnsi" w:hAnsiTheme="minorHAnsi" w:cstheme="minorHAnsi"/>
        </w:rPr>
        <w:t>Even when acknowledging that there are many shades of democratic governance</w:t>
      </w:r>
      <w:r w:rsidRPr="009377A8">
        <w:rPr>
          <w:rFonts w:asciiTheme="minorHAnsi" w:hAnsiTheme="minorHAnsi" w:cstheme="minorHAnsi"/>
          <w:sz w:val="16"/>
        </w:rPr>
        <w:t xml:space="preserve">, </w:t>
      </w:r>
      <w:r w:rsidRPr="009377A8">
        <w:rPr>
          <w:rStyle w:val="StyleUnderline"/>
          <w:rFonts w:asciiTheme="minorHAnsi" w:hAnsiTheme="minorHAnsi" w:cstheme="minorHAnsi"/>
        </w:rPr>
        <w:t>this</w:t>
      </w:r>
      <w:r w:rsidRPr="009377A8">
        <w:rPr>
          <w:rFonts w:asciiTheme="minorHAnsi" w:hAnsiTheme="minorHAnsi" w:cstheme="minorHAnsi"/>
          <w:sz w:val="16"/>
        </w:rPr>
        <w:t xml:space="preserve"> statistic alone </w:t>
      </w:r>
      <w:r w:rsidRPr="009377A8">
        <w:rPr>
          <w:rStyle w:val="StyleUnderline"/>
          <w:rFonts w:asciiTheme="minorHAnsi" w:hAnsiTheme="minorHAnsi" w:cstheme="minorHAnsi"/>
        </w:rPr>
        <w:t xml:space="preserve">should give pause to democracy’s doomsayers. </w:t>
      </w:r>
      <w:r w:rsidRPr="009377A8">
        <w:rPr>
          <w:rFonts w:asciiTheme="minorHAnsi" w:hAnsiTheme="minorHAnsi" w:cstheme="minorHAnsi"/>
          <w:sz w:val="16"/>
        </w:rPr>
        <w:t xml:space="preserve">To be sure, </w:t>
      </w:r>
      <w:r w:rsidRPr="00C97A5B">
        <w:rPr>
          <w:rStyle w:val="StyleUnderline"/>
          <w:rFonts w:asciiTheme="minorHAnsi" w:hAnsiTheme="minorHAnsi" w:cstheme="minorHAnsi"/>
          <w:highlight w:val="cyan"/>
        </w:rPr>
        <w:t xml:space="preserve">the </w:t>
      </w:r>
      <w:r w:rsidRPr="00C97A5B">
        <w:rPr>
          <w:rStyle w:val="Emphasis"/>
          <w:rFonts w:asciiTheme="minorHAnsi" w:hAnsiTheme="minorHAnsi" w:cstheme="minorHAnsi"/>
          <w:highlight w:val="cyan"/>
        </w:rPr>
        <w:t>resilience of democracy</w:t>
      </w:r>
      <w:r w:rsidRPr="00C97A5B">
        <w:rPr>
          <w:rStyle w:val="StyleUnderline"/>
          <w:rFonts w:asciiTheme="minorHAnsi" w:hAnsiTheme="minorHAnsi" w:cstheme="minorHAnsi"/>
          <w:highlight w:val="cyan"/>
        </w:rPr>
        <w:t xml:space="preserve"> must not become a source of complacency</w:t>
      </w:r>
      <w:r w:rsidRPr="009377A8">
        <w:rPr>
          <w:rFonts w:asciiTheme="minorHAnsi" w:hAnsiTheme="minorHAnsi" w:cstheme="minorHAnsi"/>
          <w:sz w:val="16"/>
        </w:rPr>
        <w:t xml:space="preserve">. The continued spread of democratic governance is far from guaranteed. When disaggregated by levels of pluralism, political participation, and respect for civil liberties, several democracies show unmistakable signs of backsliding. According to the Economist Intelligence Unit’s Democracy Index, just 19 countries, most of them in Western Europe, can be described as “full democracies,” as opposed to “flawed democracies,” “hybrid regimes,” or “authoritarian regimes.” Of the 167 countries in the index, 89 registered signs of deterioration in 2017 compared to the previous year. Among the countries slipping toward authoritarianism are a few recent democratic converts such as the so-called Visegrád Group: </w:t>
      </w:r>
      <w:proofErr w:type="gramStart"/>
      <w:r w:rsidRPr="009377A8">
        <w:rPr>
          <w:rFonts w:asciiTheme="minorHAnsi" w:hAnsiTheme="minorHAnsi" w:cstheme="minorHAnsi"/>
          <w:sz w:val="16"/>
        </w:rPr>
        <w:t>the</w:t>
      </w:r>
      <w:proofErr w:type="gramEnd"/>
      <w:r w:rsidRPr="009377A8">
        <w:rPr>
          <w:rFonts w:asciiTheme="minorHAnsi" w:hAnsiTheme="minorHAnsi" w:cstheme="minorHAnsi"/>
          <w:sz w:val="16"/>
        </w:rPr>
        <w:t xml:space="preserve"> Czech Republic, Hungary, Poland, and Slovakia. The Philippines, led by another illiberal populist, Rodrigo Duterte, is steadily removing liberal constraints. Some of the populist leaders in these countries have taken inspiration from other elected strongmen, such as Recep Tayyip Erdoğan in Turkey and Vladimir Putin in Russia. These countries’ experiences show that, while democracy is still favored by most of the world, it is hardly the only model of government. Likewise, theocracies in the Islamic world and authoritarian capitalism in China offer alternatives that are attractive to autocrats and populists because they can generate certain economic advantages in the short term. Democracy's lasting promise Still, </w:t>
      </w:r>
      <w:r w:rsidRPr="00C97A5B">
        <w:rPr>
          <w:rStyle w:val="StyleUnderline"/>
          <w:rFonts w:asciiTheme="minorHAnsi" w:hAnsiTheme="minorHAnsi" w:cstheme="minorHAnsi"/>
          <w:highlight w:val="cyan"/>
        </w:rPr>
        <w:t>in the face of</w:t>
      </w:r>
      <w:r w:rsidRPr="009377A8">
        <w:rPr>
          <w:rStyle w:val="StyleUnderline"/>
          <w:rFonts w:asciiTheme="minorHAnsi" w:hAnsiTheme="minorHAnsi" w:cstheme="minorHAnsi"/>
        </w:rPr>
        <w:t xml:space="preserve"> all these </w:t>
      </w:r>
      <w:r w:rsidRPr="00C97A5B">
        <w:rPr>
          <w:rStyle w:val="Emphasis"/>
          <w:rFonts w:asciiTheme="minorHAnsi" w:hAnsiTheme="minorHAnsi" w:cstheme="minorHAnsi"/>
          <w:highlight w:val="cyan"/>
        </w:rPr>
        <w:t>existential threats</w:t>
      </w:r>
      <w:r w:rsidRPr="009377A8">
        <w:rPr>
          <w:rStyle w:val="StyleUnderline"/>
          <w:rFonts w:asciiTheme="minorHAnsi" w:hAnsiTheme="minorHAnsi" w:cstheme="minorHAnsi"/>
        </w:rPr>
        <w:t xml:space="preserve">, it is worth remembering that </w:t>
      </w:r>
      <w:r w:rsidRPr="00C97A5B">
        <w:rPr>
          <w:rStyle w:val="Emphasis"/>
          <w:rFonts w:asciiTheme="minorHAnsi" w:hAnsiTheme="minorHAnsi" w:cstheme="minorHAnsi"/>
          <w:highlight w:val="cyan"/>
        </w:rPr>
        <w:t>democracy has been so successful</w:t>
      </w:r>
      <w:r w:rsidRPr="009377A8">
        <w:rPr>
          <w:rFonts w:asciiTheme="minorHAnsi" w:hAnsiTheme="minorHAnsi" w:cstheme="minorHAnsi"/>
          <w:sz w:val="16"/>
        </w:rPr>
        <w:t xml:space="preserve"> </w:t>
      </w:r>
      <w:r w:rsidRPr="00C97A5B">
        <w:rPr>
          <w:rStyle w:val="StyleUnderline"/>
          <w:rFonts w:asciiTheme="minorHAnsi" w:hAnsiTheme="minorHAnsi" w:cstheme="minorHAnsi"/>
          <w:highlight w:val="cyan"/>
        </w:rPr>
        <w:t>not just because of procedural institutions</w:t>
      </w:r>
      <w:r w:rsidRPr="009377A8">
        <w:rPr>
          <w:rStyle w:val="StyleUnderline"/>
          <w:rFonts w:asciiTheme="minorHAnsi" w:hAnsiTheme="minorHAnsi" w:cstheme="minorHAnsi"/>
        </w:rPr>
        <w:t xml:space="preserve"> such as elections or checks and balances</w:t>
      </w:r>
      <w:r w:rsidRPr="009377A8">
        <w:rPr>
          <w:rFonts w:asciiTheme="minorHAnsi" w:hAnsiTheme="minorHAnsi" w:cstheme="minorHAnsi"/>
          <w:sz w:val="16"/>
        </w:rPr>
        <w:t xml:space="preserve">, despite how crucial these institutions are. It could be, to paraphrase Winston Churchill, that despite its many flaws, </w:t>
      </w:r>
      <w:r w:rsidRPr="00C97A5B">
        <w:rPr>
          <w:rStyle w:val="Emphasis"/>
          <w:rFonts w:asciiTheme="minorHAnsi" w:hAnsiTheme="minorHAnsi" w:cstheme="minorHAnsi"/>
          <w:highlight w:val="cyan"/>
        </w:rPr>
        <w:t>democracy is still preferable to</w:t>
      </w:r>
      <w:r w:rsidRPr="009377A8">
        <w:rPr>
          <w:rStyle w:val="Emphasis"/>
          <w:rFonts w:asciiTheme="minorHAnsi" w:hAnsiTheme="minorHAnsi" w:cstheme="minorHAnsi"/>
        </w:rPr>
        <w:t xml:space="preserve"> the </w:t>
      </w:r>
      <w:r w:rsidRPr="00C97A5B">
        <w:rPr>
          <w:rStyle w:val="Emphasis"/>
          <w:rFonts w:asciiTheme="minorHAnsi" w:hAnsiTheme="minorHAnsi" w:cstheme="minorHAnsi"/>
          <w:highlight w:val="cyan"/>
        </w:rPr>
        <w:t>alternatives</w:t>
      </w:r>
      <w:r w:rsidRPr="009377A8">
        <w:rPr>
          <w:rFonts w:asciiTheme="minorHAnsi" w:hAnsiTheme="minorHAnsi" w:cstheme="minorHAnsi"/>
          <w:sz w:val="16"/>
        </w:rPr>
        <w:t>. Democracies, after all, allow people to dismiss their representatives without resorting to bloodshed.</w:t>
      </w:r>
    </w:p>
    <w:p w14:paraId="1E932401" w14:textId="77777777" w:rsidR="00B212F0" w:rsidRDefault="00B212F0" w:rsidP="00B212F0"/>
    <w:p w14:paraId="0DD8ED8B" w14:textId="77777777" w:rsidR="00B212F0" w:rsidRPr="00D10D8E" w:rsidRDefault="00B212F0" w:rsidP="00B212F0"/>
    <w:p w14:paraId="16C44DB3" w14:textId="7797D131" w:rsidR="00B212F0" w:rsidRDefault="00017941" w:rsidP="00017941">
      <w:pPr>
        <w:pStyle w:val="Heading2"/>
      </w:pPr>
      <w:r>
        <w:t>AT: Yemen Advantage</w:t>
      </w:r>
    </w:p>
    <w:p w14:paraId="5059E023" w14:textId="77777777" w:rsidR="00017941" w:rsidRDefault="00017941" w:rsidP="00017941"/>
    <w:p w14:paraId="18BBA639" w14:textId="0C18891F" w:rsidR="00017941" w:rsidRPr="008E7DFE" w:rsidRDefault="00017941" w:rsidP="00017941">
      <w:pPr>
        <w:pStyle w:val="Heading3"/>
        <w:rPr>
          <w:rFonts w:cs="Calibri"/>
        </w:rPr>
      </w:pPr>
      <w:r>
        <w:rPr>
          <w:rFonts w:cs="Calibri"/>
        </w:rPr>
        <w:t>1NC Not Solve Yemen</w:t>
      </w:r>
    </w:p>
    <w:p w14:paraId="71E4A1FC" w14:textId="77777777" w:rsidR="00017941" w:rsidRPr="008E7DFE" w:rsidRDefault="00017941" w:rsidP="00017941">
      <w:pPr>
        <w:pStyle w:val="Heading4"/>
        <w:rPr>
          <w:rFonts w:cs="Calibri"/>
        </w:rPr>
      </w:pPr>
      <w:r w:rsidRPr="008E7DFE">
        <w:rPr>
          <w:rFonts w:cs="Calibri"/>
        </w:rPr>
        <w:t>The plan is absurd – turns Yemen into a graveyard.</w:t>
      </w:r>
    </w:p>
    <w:p w14:paraId="6B27331C" w14:textId="77777777" w:rsidR="00017941" w:rsidRPr="008E7DFE" w:rsidRDefault="00017941" w:rsidP="00017941">
      <w:r w:rsidRPr="008E7DFE">
        <w:t xml:space="preserve">Anthony H. </w:t>
      </w:r>
      <w:r w:rsidRPr="008E7DFE">
        <w:rPr>
          <w:rStyle w:val="Style13ptBold"/>
        </w:rPr>
        <w:t>Cordesman 18</w:t>
      </w:r>
      <w:r w:rsidRPr="008E7DFE">
        <w:t xml:space="preserve"> {Arleigh A. Burke Chair in Strategy at the Center for Strategic and International Studies, "Saudi Arabia, the Gulf, and the United States: Abizaid's Mission Possible?," </w:t>
      </w:r>
      <w:r w:rsidRPr="008E7DFE">
        <w:rPr>
          <w:i/>
          <w:iCs/>
        </w:rPr>
        <w:t>Center for Strategic and International Studies</w:t>
      </w:r>
      <w:r w:rsidRPr="008E7DFE">
        <w:t xml:space="preserve">, </w:t>
      </w:r>
      <w:hyperlink r:id="rId238" w:history="1">
        <w:r w:rsidRPr="008E7DFE">
          <w:rPr>
            <w:rStyle w:val="Hyperlink"/>
          </w:rPr>
          <w:t>https://www.csis.org/analysis/saudi-arabia-gulf-and-united-states-abizaids-mission-possible</w:t>
        </w:r>
      </w:hyperlink>
      <w:r w:rsidRPr="008E7DFE">
        <w:t>, Published 11/19/18, Accessed 6/20/19} //RG</w:t>
      </w:r>
    </w:p>
    <w:p w14:paraId="59E0AF08" w14:textId="77777777" w:rsidR="00017941" w:rsidRPr="008E7DFE" w:rsidRDefault="00017941" w:rsidP="00017941">
      <w:r w:rsidRPr="008E7DFE">
        <w:rPr>
          <w:rStyle w:val="StyleUnderline"/>
        </w:rPr>
        <w:t>Creating some form of credible government, redefining the role of the Houthis, and creating security along the Saudi border are critical issues but no ceasefire or "peace" can work that leaves Yemen's economy in a steadily deteriorating crisis.</w:t>
      </w:r>
      <w:r w:rsidRPr="008E7DFE">
        <w:t xml:space="preserve"> The "peace" can last that offers no real incentives for unity, and lacks any real effort to bring Shiites and Sunnis, north and south, and divided tribes together. As is the case with Iraq, and with the Sunni-Shi'ite divisions in Bahrain, any effort to rely on security solutions without matching civil solutions can only end in failure.</w:t>
      </w:r>
    </w:p>
    <w:p w14:paraId="1BA7BB79" w14:textId="77777777" w:rsidR="00017941" w:rsidRDefault="00017941" w:rsidP="00017941">
      <w:pPr>
        <w:rPr>
          <w:rStyle w:val="StyleUnderline"/>
        </w:rPr>
      </w:pPr>
      <w:r w:rsidRPr="008E7DFE">
        <w:t xml:space="preserve">Similarly, </w:t>
      </w:r>
      <w:r w:rsidRPr="008E7DFE">
        <w:rPr>
          <w:rStyle w:val="StyleUnderline"/>
        </w:rPr>
        <w:t xml:space="preserve">U.S. Congressional efforts to cut off U.S. arms sales to pressure Saudi Arabia into halting the fighting – or just reduce civilian casualties – </w:t>
      </w:r>
      <w:r w:rsidRPr="008E7DFE">
        <w:rPr>
          <w:rStyle w:val="Emphasis"/>
        </w:rPr>
        <w:t xml:space="preserve">borders on the </w:t>
      </w:r>
      <w:r w:rsidRPr="00017941">
        <w:rPr>
          <w:rStyle w:val="Emphasis"/>
        </w:rPr>
        <w:t>absurd</w:t>
      </w:r>
      <w:r w:rsidRPr="008E7DFE">
        <w:rPr>
          <w:rStyle w:val="StyleUnderline"/>
        </w:rPr>
        <w:t>. What happens next in a divided, violent, war shattered state that was an economic disaster area even before the fighting began? Even if such efforts could limit the killing zone, they now could not even have the "benefits" of turning Yemen into a quiet graveyard.</w:t>
      </w:r>
    </w:p>
    <w:p w14:paraId="24512468" w14:textId="77777777" w:rsidR="00017941" w:rsidRDefault="00017941" w:rsidP="00017941">
      <w:pPr>
        <w:rPr>
          <w:rStyle w:val="StyleUnderline"/>
        </w:rPr>
      </w:pPr>
    </w:p>
    <w:p w14:paraId="57EE81D2" w14:textId="43C45914" w:rsidR="00017941" w:rsidRDefault="00017941" w:rsidP="00017941">
      <w:pPr>
        <w:pStyle w:val="Heading3"/>
        <w:rPr>
          <w:rStyle w:val="StyleUnderline"/>
        </w:rPr>
      </w:pPr>
      <w:r>
        <w:rPr>
          <w:rStyle w:val="StyleUnderline"/>
        </w:rPr>
        <w:t>--- XT – Not Solve Yemen</w:t>
      </w:r>
    </w:p>
    <w:p w14:paraId="73F73F89" w14:textId="77777777" w:rsidR="00017941" w:rsidRDefault="00017941" w:rsidP="00017941"/>
    <w:p w14:paraId="1CA774CE" w14:textId="77777777" w:rsidR="00A30E42" w:rsidRDefault="00A30E42" w:rsidP="00017941"/>
    <w:p w14:paraId="766EED8B" w14:textId="77777777" w:rsidR="00A30E42" w:rsidRDefault="00A30E42" w:rsidP="00A30E42">
      <w:pPr>
        <w:pStyle w:val="Heading4"/>
      </w:pPr>
      <w:r w:rsidRPr="002E4CCB">
        <w:t xml:space="preserve">Ending U.S. Military Support for Saudi Arabia </w:t>
      </w:r>
      <w:r>
        <w:t>doesn’t solve Yemen</w:t>
      </w:r>
    </w:p>
    <w:p w14:paraId="189BD87F" w14:textId="77777777" w:rsidR="00A30E42" w:rsidRPr="002E4CCB" w:rsidRDefault="00A30E42" w:rsidP="00A30E42">
      <w:r w:rsidRPr="002E4CCB">
        <w:t xml:space="preserve">Madyson Hutchinson </w:t>
      </w:r>
      <w:r w:rsidRPr="002E4CCB">
        <w:rPr>
          <w:b/>
        </w:rPr>
        <w:t>Posey</w:t>
      </w:r>
      <w:r w:rsidRPr="002E4CCB">
        <w:t xml:space="preserve"> </w:t>
      </w:r>
      <w:r>
        <w:t>&amp;</w:t>
      </w:r>
      <w:r w:rsidRPr="002E4CCB">
        <w:t xml:space="preserve"> James </w:t>
      </w:r>
      <w:r w:rsidRPr="002E4CCB">
        <w:rPr>
          <w:b/>
        </w:rPr>
        <w:t>Phillips</w:t>
      </w:r>
      <w:r w:rsidRPr="002E4CCB">
        <w:t>, 1-22-20</w:t>
      </w:r>
      <w:r w:rsidRPr="002E4CCB">
        <w:rPr>
          <w:b/>
        </w:rPr>
        <w:t>18</w:t>
      </w:r>
      <w:r w:rsidRPr="002E4CCB">
        <w:t>, (Madyson Hutchinson Posey is a Former Research and Administrative Assistant. James Phillips is a Senior Research Fellow, The Heritage Foundation</w:t>
      </w:r>
      <w:r>
        <w:t xml:space="preserve">. </w:t>
      </w:r>
      <w:r w:rsidRPr="002E4CCB">
        <w:t>"Ending U.S. Military Support for Saudi Arabia in Yemen Would Trigger Dangerous Consequences," Heritage Foundation, https://www.heritage.org/middle-east/commentary/ending-us-military-support-saudi-arabia-yemen-would-trigger-dangerous, accessed 6-19-2019, SM</w:t>
      </w:r>
      <w:r>
        <w:t>)</w:t>
      </w:r>
    </w:p>
    <w:p w14:paraId="2DCD424D" w14:textId="77777777" w:rsidR="00A30E42" w:rsidRPr="002E4CCB" w:rsidRDefault="00A30E42" w:rsidP="00A30E42">
      <w:r w:rsidRPr="00B56368">
        <w:rPr>
          <w:rStyle w:val="StyleUnderline"/>
          <w:highlight w:val="cyan"/>
        </w:rPr>
        <w:t>Those who advocate withdrawing support for Saudi Arabia</w:t>
      </w:r>
      <w:r w:rsidRPr="002E4CCB">
        <w:rPr>
          <w:rStyle w:val="StyleUnderline"/>
        </w:rPr>
        <w:t xml:space="preserve"> apparently believe that they can somehow end the current conflict in Yemen through a one-sided strategy that </w:t>
      </w:r>
      <w:r w:rsidRPr="00B56368">
        <w:rPr>
          <w:rStyle w:val="StyleUnderline"/>
          <w:highlight w:val="cyan"/>
        </w:rPr>
        <w:t>penalizes allies and boosts Ansar Allah</w:t>
      </w:r>
      <w:r w:rsidRPr="002E4CCB">
        <w:t>, a group that chants “Death to America” and looks more like Hezbollah, Iran’s Lebanese proxy group, every day.</w:t>
      </w:r>
    </w:p>
    <w:p w14:paraId="3675465C" w14:textId="77777777" w:rsidR="00A30E42" w:rsidRPr="002E4CCB" w:rsidRDefault="00A30E42" w:rsidP="00A30E42">
      <w:r w:rsidRPr="002E4CCB">
        <w:rPr>
          <w:rStyle w:val="StyleUnderline"/>
        </w:rPr>
        <w:t xml:space="preserve">Never mind that </w:t>
      </w:r>
      <w:r w:rsidRPr="00B56368">
        <w:rPr>
          <w:rStyle w:val="StyleUnderline"/>
          <w:highlight w:val="cyan"/>
        </w:rPr>
        <w:t>Saudi Arabia is supporting the internationally recognized government of Yemen in this effort</w:t>
      </w:r>
      <w:r w:rsidRPr="002E4CCB">
        <w:rPr>
          <w:rStyle w:val="StyleUnderline"/>
        </w:rPr>
        <w:t xml:space="preserve">. </w:t>
      </w:r>
      <w:r w:rsidRPr="002E4CCB">
        <w:t>Never mind that leaving Ansar Allah to run amuck will not bring an end to the humanitarian suffering, but only prolong it.</w:t>
      </w:r>
    </w:p>
    <w:p w14:paraId="4C190EB7" w14:textId="77777777" w:rsidR="00A30E42" w:rsidRPr="002E4CCB" w:rsidRDefault="00A30E42" w:rsidP="00A30E42">
      <w:r w:rsidRPr="002E4CCB">
        <w:t>The U.S. currently extends only limited support to Saudi Arabia in Yemen centered on intelligence and information sharing. There are no U.S. troops involved in combat operations, except for occasional commando raids and air strikes against Al-Qaeda in the Arabian Peninsula, a Sunni terrorist group that continues to target the U.S. homeland, as well as Saudi Arabia, France, and other countries.</w:t>
      </w:r>
    </w:p>
    <w:p w14:paraId="78564D68" w14:textId="77777777" w:rsidR="00A30E42" w:rsidRDefault="00A30E42" w:rsidP="00A30E42">
      <w:pPr>
        <w:rPr>
          <w:rStyle w:val="StyleUnderline"/>
        </w:rPr>
      </w:pPr>
      <w:r w:rsidRPr="002E4CCB">
        <w:rPr>
          <w:rStyle w:val="StyleUnderline"/>
        </w:rPr>
        <w:t xml:space="preserve">The </w:t>
      </w:r>
      <w:r w:rsidRPr="00B56368">
        <w:rPr>
          <w:rStyle w:val="StyleUnderline"/>
          <w:highlight w:val="cyan"/>
        </w:rPr>
        <w:t>Trump administration already has stopped the aerial refueling of Saudi warplanes</w:t>
      </w:r>
      <w:r w:rsidRPr="002E4CCB">
        <w:rPr>
          <w:rStyle w:val="StyleUnderline"/>
        </w:rPr>
        <w:t xml:space="preserve"> involved in the Yemen conflict and called for a negotiated settlement. But </w:t>
      </w:r>
      <w:r w:rsidRPr="00B56368">
        <w:rPr>
          <w:rStyle w:val="StyleUnderline"/>
          <w:highlight w:val="cyan"/>
        </w:rPr>
        <w:t>the United States cannot afford to abandon its allies and hope for the best.</w:t>
      </w:r>
      <w:r w:rsidRPr="002E4CCB">
        <w:rPr>
          <w:rStyle w:val="StyleUnderline"/>
        </w:rPr>
        <w:t xml:space="preserve"> Undermining the Yemeni government and the Saudi-led coalition would make an acceptable political settlement impossible.</w:t>
      </w:r>
    </w:p>
    <w:p w14:paraId="21E48133" w14:textId="77777777" w:rsidR="00A30E42" w:rsidRPr="00D81F90" w:rsidRDefault="00A30E42" w:rsidP="00A30E42"/>
    <w:p w14:paraId="2E68EF66" w14:textId="77777777" w:rsidR="00A30E42" w:rsidRPr="00A113F4" w:rsidRDefault="00A30E42" w:rsidP="00A30E42">
      <w:pPr>
        <w:pStyle w:val="Heading4"/>
      </w:pPr>
      <w:r>
        <w:t xml:space="preserve">Ending Saudi support risks dangerous consequences and is the wrong political move. Iran more at fault for Yemen than SA. </w:t>
      </w:r>
    </w:p>
    <w:p w14:paraId="0AB4E291" w14:textId="77777777" w:rsidR="00A30E42" w:rsidRPr="00503E75" w:rsidRDefault="00A30E42" w:rsidP="00A30E42">
      <w:r w:rsidRPr="00B531CB">
        <w:rPr>
          <w:rStyle w:val="Style13ptBold"/>
        </w:rPr>
        <w:t>Posey and Phillips 18</w:t>
      </w:r>
      <w:r>
        <w:t xml:space="preserve">. Madyson Hutchinson Posey is a Former Research and Administrative Assistant and James Phillips is a Senior Research Fellow for Middle Eastern affairs at The Heritage Foundation “Ending U.S. Military Support for Saudi Arabia in Yemen Would Trigger Dangerous Consequences” </w:t>
      </w:r>
      <w:r>
        <w:rPr>
          <w:i/>
          <w:iCs/>
        </w:rPr>
        <w:t xml:space="preserve">The Heritage Foundation. </w:t>
      </w:r>
      <w:r>
        <w:t xml:space="preserve">12/6/18. </w:t>
      </w:r>
      <w:hyperlink r:id="rId239" w:history="1">
        <w:r w:rsidRPr="0051141D">
          <w:rPr>
            <w:rStyle w:val="Hyperlink"/>
          </w:rPr>
          <w:t>https://www.heritage.org/middle-east/commentary/ending-us-military-support-saudi-arabia-yemen-would-trigger-dangerous</w:t>
        </w:r>
      </w:hyperlink>
      <w:r>
        <w:t xml:space="preserve"> 6/19/19.//BW</w:t>
      </w:r>
    </w:p>
    <w:p w14:paraId="5864853A" w14:textId="77777777" w:rsidR="00A30E42" w:rsidRDefault="00A30E42" w:rsidP="00A30E42">
      <w:r>
        <w:t xml:space="preserve">The killing of Khashoggi was certainly abhorrent, but </w:t>
      </w:r>
      <w:r w:rsidRPr="00503E75">
        <w:rPr>
          <w:rStyle w:val="Emphasis"/>
        </w:rPr>
        <w:t>ending U.S. support</w:t>
      </w:r>
      <w:r w:rsidRPr="00503E75">
        <w:rPr>
          <w:rStyle w:val="StyleUnderline"/>
        </w:rPr>
        <w:t xml:space="preserve"> for the multinational coalition in Yemen is </w:t>
      </w:r>
      <w:r w:rsidRPr="00503E75">
        <w:rPr>
          <w:rStyle w:val="Emphasis"/>
        </w:rPr>
        <w:t>not the proper solution</w:t>
      </w:r>
      <w:r>
        <w:t xml:space="preserve">. It </w:t>
      </w:r>
      <w:r w:rsidRPr="00503E75">
        <w:rPr>
          <w:rStyle w:val="Emphasis"/>
        </w:rPr>
        <w:t>risks dangerously conflating two separate issues</w:t>
      </w:r>
      <w:r w:rsidRPr="00503E75">
        <w:rPr>
          <w:rStyle w:val="StyleUnderline"/>
        </w:rPr>
        <w:t xml:space="preserve"> and would </w:t>
      </w:r>
      <w:r w:rsidRPr="00503E75">
        <w:rPr>
          <w:rStyle w:val="Emphasis"/>
        </w:rPr>
        <w:t>inevitably trigger unintended consequences</w:t>
      </w:r>
      <w:r w:rsidRPr="00503E75">
        <w:rPr>
          <w:rStyle w:val="StyleUnderline"/>
        </w:rPr>
        <w:t xml:space="preserve"> that would undermine U.S. national security interests in the region.</w:t>
      </w:r>
    </w:p>
    <w:p w14:paraId="2357F6E3" w14:textId="77777777" w:rsidR="00A30E42" w:rsidRDefault="00A30E42" w:rsidP="00A30E42">
      <w:r>
        <w:t xml:space="preserve">Senators must remember that </w:t>
      </w:r>
      <w:r w:rsidRPr="00503E75">
        <w:rPr>
          <w:rStyle w:val="StyleUnderline"/>
        </w:rPr>
        <w:t>Saudi Arabia is not the only belligerent in Yemen</w:t>
      </w:r>
      <w:r>
        <w:t xml:space="preserve">. A </w:t>
      </w:r>
      <w:r w:rsidRPr="00503E75">
        <w:rPr>
          <w:rStyle w:val="StyleUnderline"/>
        </w:rPr>
        <w:t xml:space="preserve">cutoff of U.S. support would also hurt the elected and internationally recognized government of Yemen, </w:t>
      </w:r>
      <w:r>
        <w:t>which was ousted by Iran-backed Houthi rebels in 2015 in a bloody coup that violated a U.N.-brokered ceasefire.</w:t>
      </w:r>
    </w:p>
    <w:p w14:paraId="00A71CC3" w14:textId="77777777" w:rsidR="00A30E42" w:rsidRPr="00503E75" w:rsidRDefault="00A30E42" w:rsidP="00A30E42">
      <w:pPr>
        <w:rPr>
          <w:rStyle w:val="StyleUnderline"/>
        </w:rPr>
      </w:pPr>
      <w:r w:rsidRPr="00503E75">
        <w:rPr>
          <w:rStyle w:val="StyleUnderline"/>
        </w:rPr>
        <w:t>Withdrawing U</w:t>
      </w:r>
      <w:r w:rsidRPr="00503E75">
        <w:rPr>
          <w:rStyle w:val="Emphasis"/>
        </w:rPr>
        <w:t>.S. support would also harm</w:t>
      </w:r>
      <w:r w:rsidRPr="00503E75">
        <w:rPr>
          <w:rStyle w:val="StyleUnderline"/>
        </w:rPr>
        <w:t xml:space="preserve"> the interests of other U.S. </w:t>
      </w:r>
      <w:r w:rsidRPr="00503E75">
        <w:rPr>
          <w:rStyle w:val="Emphasis"/>
        </w:rPr>
        <w:t>allies fighting in Yemen</w:t>
      </w:r>
      <w:r w:rsidRPr="00503E75">
        <w:rPr>
          <w:rStyle w:val="StyleUnderline"/>
        </w:rPr>
        <w:t>, including the United Arab Emirates and Bahrain.</w:t>
      </w:r>
    </w:p>
    <w:p w14:paraId="26072475" w14:textId="77777777" w:rsidR="00A30E42" w:rsidRDefault="00A30E42" w:rsidP="00A30E42">
      <w:r w:rsidRPr="00503E75">
        <w:rPr>
          <w:rStyle w:val="StyleUnderline"/>
        </w:rPr>
        <w:t>The war in Yemen is complex</w:t>
      </w:r>
      <w:r>
        <w:t xml:space="preserve">. Those who rush to blame Saudi Arabia entirely for the suffering of the Yemeni </w:t>
      </w:r>
      <w:r w:rsidRPr="00503E75">
        <w:rPr>
          <w:rStyle w:val="StyleUnderline"/>
        </w:rPr>
        <w:t xml:space="preserve">people ignore the war crimes and heavy-handed treatment meted out by the Houthis </w:t>
      </w:r>
      <w:r>
        <w:t xml:space="preserve">to their opponents and the </w:t>
      </w:r>
      <w:r w:rsidRPr="00503E75">
        <w:rPr>
          <w:rStyle w:val="StyleUnderline"/>
        </w:rPr>
        <w:t>ruthless role that Iran plays in supporting the Houthi Ansar Allah</w:t>
      </w:r>
      <w:r>
        <w:t xml:space="preserve"> (“Supporters of Allah”) movement, a Shia Islamist extremist group.</w:t>
      </w:r>
    </w:p>
    <w:p w14:paraId="7B0E5825" w14:textId="77777777" w:rsidR="00A30E42" w:rsidRDefault="00A30E42" w:rsidP="00A30E42">
      <w:r>
        <w:t xml:space="preserve">The Saudis are rightly criticized for not doing more to prevent civilian casualties as they target Ansar Allah positions. But </w:t>
      </w:r>
      <w:r w:rsidRPr="00503E75">
        <w:rPr>
          <w:rStyle w:val="StyleUnderline"/>
        </w:rPr>
        <w:t>the Houthis should not be given a free pass for deliberately targeting civilian targets in Saudi Arabia and the United Arab Emirates with increasingly sophisticated Iranian ballistic missiles.</w:t>
      </w:r>
    </w:p>
    <w:p w14:paraId="70587F42" w14:textId="77777777" w:rsidR="00A30E42" w:rsidRPr="00503E75" w:rsidRDefault="00A30E42" w:rsidP="00A30E42">
      <w:pPr>
        <w:rPr>
          <w:rStyle w:val="StyleUnderline"/>
        </w:rPr>
      </w:pPr>
      <w:r>
        <w:t xml:space="preserve">Ansar </w:t>
      </w:r>
      <w:r w:rsidRPr="00503E75">
        <w:rPr>
          <w:rStyle w:val="StyleUnderline"/>
        </w:rPr>
        <w:t>Allah also deserves criticism for its violent role in destabilizing Yemen and creating the conditions that led to the current humanitarian disaster</w:t>
      </w:r>
      <w:r>
        <w:t xml:space="preserve">. Ansar </w:t>
      </w:r>
      <w:r w:rsidRPr="00503E75">
        <w:rPr>
          <w:rStyle w:val="StyleUnderline"/>
        </w:rPr>
        <w:t xml:space="preserve">Allah regularly attacks the Saudi border, launches missiles </w:t>
      </w:r>
      <w:proofErr w:type="gramStart"/>
      <w:r w:rsidRPr="00503E75">
        <w:rPr>
          <w:rStyle w:val="StyleUnderline"/>
        </w:rPr>
        <w:t>strikes</w:t>
      </w:r>
      <w:proofErr w:type="gramEnd"/>
      <w:r w:rsidRPr="00503E75">
        <w:rPr>
          <w:rStyle w:val="StyleUnderline"/>
        </w:rPr>
        <w:t xml:space="preserve"> into Saudi Arabia and the United Arab Emirates, and diverts international medical and food aid to favor its own supporters and sell on the black market.</w:t>
      </w:r>
    </w:p>
    <w:p w14:paraId="0E16FA4B" w14:textId="77777777" w:rsidR="00A30E42" w:rsidRDefault="00A30E42" w:rsidP="00A30E42">
      <w:r>
        <w:t xml:space="preserve">Ansar </w:t>
      </w:r>
      <w:r w:rsidRPr="00503E75">
        <w:rPr>
          <w:rStyle w:val="StyleUnderline"/>
        </w:rPr>
        <w:t>Allah also has targeted U.S. Navy vessels, those of allied nations, and civilian shipping in the Red Sea with Iranian-supplied missiles, gunboat attacks, and boat bombs.</w:t>
      </w:r>
      <w:r>
        <w:t xml:space="preserve"> </w:t>
      </w:r>
      <w:r w:rsidRPr="00503E75">
        <w:rPr>
          <w:rStyle w:val="Emphasis"/>
        </w:rPr>
        <w:t>Undermining the Saudi-led coalition in Yemen risks exacerbating</w:t>
      </w:r>
      <w:r w:rsidRPr="00503E75">
        <w:rPr>
          <w:rStyle w:val="StyleUnderline"/>
        </w:rPr>
        <w:t xml:space="preserve"> this threat to international shipping and giving Iran the opportunity to threaten oil shipments</w:t>
      </w:r>
      <w:r>
        <w:t xml:space="preserve"> through the Bab al-Mandab Strait, just as it has threatened to do in the Strait of Hormuz.</w:t>
      </w:r>
    </w:p>
    <w:p w14:paraId="228CD7B4" w14:textId="77777777" w:rsidR="00A30E42" w:rsidRDefault="00A30E42" w:rsidP="00A30E42">
      <w:r w:rsidRPr="00503E75">
        <w:rPr>
          <w:rStyle w:val="StyleUnderline"/>
        </w:rPr>
        <w:t xml:space="preserve">Those who advocate withdrawing support for Saudi Arabia apparently believe that they can somehow end the current conflict in Yemen through a </w:t>
      </w:r>
      <w:r w:rsidRPr="00503E75">
        <w:rPr>
          <w:rStyle w:val="Emphasis"/>
        </w:rPr>
        <w:t>one-sided strategy</w:t>
      </w:r>
      <w:r w:rsidRPr="00503E75">
        <w:rPr>
          <w:rStyle w:val="StyleUnderline"/>
        </w:rPr>
        <w:t xml:space="preserve"> that </w:t>
      </w:r>
      <w:r w:rsidRPr="00503E75">
        <w:rPr>
          <w:rStyle w:val="Emphasis"/>
        </w:rPr>
        <w:t>penalizes allies and boosts Ansar Allah</w:t>
      </w:r>
      <w:r>
        <w:t>, a group that chants “Death to America” and looks more like Hezbollah, Iran’s Lebanese proxy group, every day.</w:t>
      </w:r>
    </w:p>
    <w:p w14:paraId="103BE0AC" w14:textId="77777777" w:rsidR="00A30E42" w:rsidRPr="00503E75" w:rsidRDefault="00A30E42" w:rsidP="00A30E42">
      <w:pPr>
        <w:rPr>
          <w:rStyle w:val="StyleUnderline"/>
        </w:rPr>
      </w:pPr>
      <w:r>
        <w:t xml:space="preserve">Never mind that </w:t>
      </w:r>
      <w:r w:rsidRPr="00503E75">
        <w:rPr>
          <w:rStyle w:val="StyleUnderline"/>
        </w:rPr>
        <w:t>Saudi Arabia is supporting the internationally recognized government of Yemen</w:t>
      </w:r>
      <w:r>
        <w:t xml:space="preserve"> in this effort. Never mind that </w:t>
      </w:r>
      <w:r w:rsidRPr="00503E75">
        <w:rPr>
          <w:rStyle w:val="StyleUnderline"/>
        </w:rPr>
        <w:t>leaving Ansar Allah to run amuck will not bring an end to the humanitarian suffering, but only prolong it.</w:t>
      </w:r>
    </w:p>
    <w:p w14:paraId="6426D683" w14:textId="77777777" w:rsidR="00A30E42" w:rsidRDefault="00A30E42" w:rsidP="00A30E42">
      <w:r>
        <w:t xml:space="preserve">The U.S. currently extends </w:t>
      </w:r>
      <w:r w:rsidRPr="00503E75">
        <w:rPr>
          <w:rStyle w:val="StyleUnderline"/>
        </w:rPr>
        <w:t>only limited support to Saudi Arabia in Yemen centered on intelligence and information sharing</w:t>
      </w:r>
      <w:r>
        <w:t>. There are no U.S. troops involved in combat operations, except for occasional commando raids and air strikes against Al-Qaeda in the Arabian Peninsula, a Sunni terrorist group that continues to target the U.S. homeland, as well as Saudi Arabia, France, and other countries.</w:t>
      </w:r>
    </w:p>
    <w:p w14:paraId="410049FD" w14:textId="77777777" w:rsidR="00A30E42" w:rsidRPr="00503E75" w:rsidRDefault="00A30E42" w:rsidP="00A30E42">
      <w:pPr>
        <w:rPr>
          <w:rStyle w:val="Emphasis"/>
        </w:rPr>
      </w:pPr>
      <w:r>
        <w:t xml:space="preserve">The </w:t>
      </w:r>
      <w:r w:rsidRPr="00503E75">
        <w:rPr>
          <w:rStyle w:val="StyleUnderline"/>
        </w:rPr>
        <w:t>Trump administration already has stopped the aerial refueling of Saudi warplanes involved in the Yemen conflict and called for a negotiated settlement</w:t>
      </w:r>
      <w:r>
        <w:t xml:space="preserve">. But the </w:t>
      </w:r>
      <w:r w:rsidRPr="00503E75">
        <w:rPr>
          <w:rStyle w:val="StyleUnderline"/>
        </w:rPr>
        <w:t>United States cannot afford to abandon its allies</w:t>
      </w:r>
      <w:r>
        <w:t xml:space="preserve"> and hope for the best. </w:t>
      </w:r>
      <w:r w:rsidRPr="00503E75">
        <w:rPr>
          <w:rStyle w:val="StyleUnderline"/>
        </w:rPr>
        <w:t xml:space="preserve">Undermining the Yemeni government and the Saudi-led coalition </w:t>
      </w:r>
      <w:r w:rsidRPr="00503E75">
        <w:rPr>
          <w:rStyle w:val="Emphasis"/>
        </w:rPr>
        <w:t>would make an acceptable political settlement impossible.</w:t>
      </w:r>
    </w:p>
    <w:p w14:paraId="4323460D" w14:textId="77777777" w:rsidR="00A30E42" w:rsidRDefault="00A30E42" w:rsidP="00A30E42">
      <w:r w:rsidRPr="00503E75">
        <w:rPr>
          <w:rStyle w:val="StyleUnderline"/>
        </w:rPr>
        <w:t>The Yemeni government and Saudi Arabia will continue to fight this war with or without U.S. support</w:t>
      </w:r>
      <w:r>
        <w:t xml:space="preserve">. Those who would connect two unrelated issues, condemn Saudi involvement, and ignore Iran’s hostile role inside Yemen will </w:t>
      </w:r>
      <w:r w:rsidRPr="00503E75">
        <w:rPr>
          <w:rStyle w:val="StyleUnderline"/>
        </w:rPr>
        <w:t>only do more harm to innocent Yemeni civilians and empower Iran and its Yemeni proxies</w:t>
      </w:r>
      <w:r>
        <w:t>.</w:t>
      </w:r>
    </w:p>
    <w:p w14:paraId="3B434414" w14:textId="77777777" w:rsidR="00A30E42" w:rsidRDefault="00A30E42" w:rsidP="00A30E42"/>
    <w:p w14:paraId="1E978790" w14:textId="77777777" w:rsidR="00A30E42" w:rsidRDefault="00A30E42" w:rsidP="00A30E42">
      <w:pPr>
        <w:pStyle w:val="Heading4"/>
      </w:pPr>
      <w:r>
        <w:t>We have to aid Saudi Arabia to end the war – otherwise the Houthis and their allies will be much less likely to accept a cease fire or power share agreement</w:t>
      </w:r>
      <w:r>
        <w:tab/>
      </w:r>
    </w:p>
    <w:p w14:paraId="3638600D" w14:textId="77777777" w:rsidR="00A30E42" w:rsidRDefault="00A30E42" w:rsidP="00A30E42">
      <w:r w:rsidRPr="007370CC">
        <w:t xml:space="preserve">Michael </w:t>
      </w:r>
      <w:r w:rsidRPr="007370CC">
        <w:rPr>
          <w:b/>
        </w:rPr>
        <w:t>Knights</w:t>
      </w:r>
      <w:r>
        <w:rPr>
          <w:b/>
        </w:rPr>
        <w:t xml:space="preserve"> et al</w:t>
      </w:r>
      <w:r w:rsidRPr="007370CC">
        <w:t xml:space="preserve">, Kenneth </w:t>
      </w:r>
      <w:r w:rsidRPr="00276233">
        <w:t>M. Pollack, And Barbara F. Walter</w:t>
      </w:r>
      <w:r w:rsidRPr="007370CC">
        <w:t xml:space="preserve">, </w:t>
      </w:r>
      <w:r w:rsidRPr="007370CC">
        <w:rPr>
          <w:b/>
        </w:rPr>
        <w:t>5-2</w:t>
      </w:r>
      <w:r w:rsidRPr="007370CC">
        <w:t xml:space="preserve">-2019, </w:t>
      </w:r>
      <w:r>
        <w:t>(MICHAEL KNIGHTS Is the Lafer Fellow a</w:t>
      </w:r>
      <w:r w:rsidRPr="007370CC">
        <w:t xml:space="preserve">t The Washington Institute </w:t>
      </w:r>
      <w:proofErr w:type="gramStart"/>
      <w:r w:rsidRPr="007370CC">
        <w:t>For</w:t>
      </w:r>
      <w:proofErr w:type="gramEnd"/>
      <w:r w:rsidRPr="007370CC">
        <w:t xml:space="preserve"> Near East Policy. KENNETH M. POLLACK Is </w:t>
      </w:r>
      <w:proofErr w:type="gramStart"/>
      <w:r w:rsidRPr="007370CC">
        <w:t>A</w:t>
      </w:r>
      <w:proofErr w:type="gramEnd"/>
      <w:r w:rsidRPr="007370CC">
        <w:t xml:space="preserve"> Resident Scholar At The American Enterprise Institute. BARBARA F. WALTER Is Professor </w:t>
      </w:r>
      <w:proofErr w:type="gramStart"/>
      <w:r w:rsidRPr="007370CC">
        <w:t>Of</w:t>
      </w:r>
      <w:proofErr w:type="gramEnd"/>
      <w:r w:rsidRPr="007370CC">
        <w:t xml:space="preserve"> Political Science At The University Of California–San Diego’s School Of Global Policy And Strategy.</w:t>
      </w:r>
      <w:r>
        <w:t xml:space="preserve"> </w:t>
      </w:r>
      <w:r w:rsidRPr="007370CC">
        <w:t>"A Real Plan to End the War in Yemen," Foreign Affairs, https://www.foreignaffairs.com/articles/yemen/2019-05-02/real-plan-end-war-yemen?utm_campaign=reg_conf_email&amp;utm_medium=newsletters&amp;utm_source=fa_registration, accessed 6-20-2019, SM</w:t>
      </w:r>
      <w:r>
        <w:t>)</w:t>
      </w:r>
    </w:p>
    <w:p w14:paraId="2BC9AA2A" w14:textId="77777777" w:rsidR="00A30E42" w:rsidRPr="00DE3EAA" w:rsidRDefault="00A30E42" w:rsidP="00A30E42">
      <w:pPr>
        <w:rPr>
          <w:rStyle w:val="StyleUnderline"/>
        </w:rPr>
      </w:pPr>
      <w:r w:rsidRPr="00DE3EAA">
        <w:rPr>
          <w:rStyle w:val="StyleUnderline"/>
        </w:rPr>
        <w:t>In the case of Yemen, withdrawing U.S. support—which has largely consisted of intelligence and logistical assistance—from the Saudis will hinder the coalition’s war effort and embolden the Houthis and their Iranian supporters, making them much less likely to accept a nationwide cease-fire and a power-sharing agreement.</w:t>
      </w:r>
    </w:p>
    <w:p w14:paraId="7291E61F" w14:textId="77777777" w:rsidR="00A30E42" w:rsidRDefault="00A30E42" w:rsidP="00A30E42">
      <w:r w:rsidRPr="004114D8">
        <w:rPr>
          <w:rStyle w:val="StyleUnderline"/>
        </w:rPr>
        <w:t>In fact, U.S. congressional criticism of the Saudis has already encouraged the Houthis who, far from giving up, appear determined to fight on.</w:t>
      </w:r>
      <w:r>
        <w:t xml:space="preserve"> Since the UN brokered a cease-fire for the strategically important, Houthi-held port of Hodeidah in December, the Houthis have energetically fortified their positions in the city, in direct violation of the agreement’s terms. In fact, the Houthis have defaulted on one withdrawal deadline after another—first in early January, then in mid-February, thereby reneging on explicit commitments to the UN.</w:t>
      </w:r>
    </w:p>
    <w:p w14:paraId="62361D6F" w14:textId="77777777" w:rsidR="00A30E42" w:rsidRDefault="00A30E42" w:rsidP="00A30E42">
      <w:r>
        <w:t>UN negotiators are now trying to implement a third plan to move Houthi forces out of Hodeidah and other Red Sea ports, and for both sides to then pull back from the frontlines in Hodeidah city. But unless the Houthis are given a powerful incentive to step back, there is little reason to expect they will do so.</w:t>
      </w:r>
    </w:p>
    <w:p w14:paraId="51141400" w14:textId="77777777" w:rsidR="00A30E42" w:rsidRDefault="00A30E42" w:rsidP="00A30E42">
      <w:r w:rsidRPr="004114D8">
        <w:rPr>
          <w:rStyle w:val="StyleUnderline"/>
        </w:rPr>
        <w:t>Rather than produce a stalemate, cutting U.S. support for the Saudi-led coalition might enable the Houthis to win a military victory, much like the one the Assad regime, Iran, and Russia are slowly achieving in Syria. This outcome is hardly desirable. The Houthis are anti-American, anti-Semitic, and increasingly anti-Sunni. In fact, Houthis, who are of Zaydi Shiite faith, are just one clan of hundreds in the country.</w:t>
      </w:r>
      <w:r>
        <w:t xml:space="preserve"> There is no historical or popular basis for the Houthis to rule the capital, Sanaa, or the ports. As a result, </w:t>
      </w:r>
      <w:r w:rsidRPr="004114D8">
        <w:rPr>
          <w:rStyle w:val="StyleUnderline"/>
        </w:rPr>
        <w:t>a post-conflict Yemen under Houthi rule would likely require considerable repression to hold it in place.</w:t>
      </w:r>
    </w:p>
    <w:p w14:paraId="0A501454" w14:textId="77777777" w:rsidR="00A30E42" w:rsidRDefault="00A30E42" w:rsidP="00A30E42">
      <w:pPr>
        <w:rPr>
          <w:u w:val="single"/>
        </w:rPr>
      </w:pPr>
    </w:p>
    <w:p w14:paraId="3A735ACB" w14:textId="77777777" w:rsidR="00A30E42" w:rsidRDefault="00A30E42" w:rsidP="00017941"/>
    <w:p w14:paraId="6D516B98" w14:textId="77777777" w:rsidR="00017941" w:rsidRPr="009D5DE9" w:rsidRDefault="00017941" w:rsidP="00017941">
      <w:pPr>
        <w:pStyle w:val="Heading4"/>
      </w:pPr>
      <w:r>
        <w:t>They can’t solve</w:t>
      </w:r>
      <w:r w:rsidRPr="009D5DE9">
        <w:t xml:space="preserve"> — The US alone ceasing arm sales to Saudi wouldn’t be enough to stop the war</w:t>
      </w:r>
    </w:p>
    <w:p w14:paraId="67999735" w14:textId="77777777" w:rsidR="00017941" w:rsidRDefault="00017941" w:rsidP="00017941">
      <w:pPr>
        <w:rPr>
          <w:b/>
        </w:rPr>
      </w:pPr>
      <w:r w:rsidRPr="00B00776">
        <w:t xml:space="preserve">Tawakkol </w:t>
      </w:r>
      <w:r w:rsidRPr="00F62043">
        <w:rPr>
          <w:rStyle w:val="Style13ptBold"/>
        </w:rPr>
        <w:t xml:space="preserve">Karman, </w:t>
      </w:r>
      <w:r w:rsidRPr="00F62043">
        <w:t>11-21</w:t>
      </w:r>
      <w:r w:rsidRPr="00B00776">
        <w:t>-20</w:t>
      </w:r>
      <w:r w:rsidRPr="00F62043">
        <w:rPr>
          <w:rStyle w:val="Style13ptBold"/>
        </w:rPr>
        <w:t xml:space="preserve">18, </w:t>
      </w:r>
      <w:r>
        <w:rPr>
          <w:b/>
        </w:rPr>
        <w:t>(</w:t>
      </w:r>
      <w:r w:rsidRPr="00203943">
        <w:t xml:space="preserve">Tawakkol Karman is a Nobel Peace Prize Laureate. </w:t>
      </w:r>
      <w:r w:rsidRPr="00B00776">
        <w:t>"Enough is enough. End the war in Yemen.</w:t>
      </w:r>
      <w:r>
        <w:rPr>
          <w:b/>
        </w:rPr>
        <w:t xml:space="preserve">” </w:t>
      </w:r>
      <w:r w:rsidRPr="00B00776">
        <w:t>Washington Post, https://www.washingtonpost.com/news/democracy-post/wp/2018/11/21/enough-is-enough-end-the-war-in-yemen/, accessed 6-19-2019, SM</w:t>
      </w:r>
      <w:r>
        <w:rPr>
          <w:b/>
        </w:rPr>
        <w:t>)</w:t>
      </w:r>
    </w:p>
    <w:p w14:paraId="0A4AC92A" w14:textId="77777777" w:rsidR="00017941" w:rsidRPr="00C678C2" w:rsidRDefault="00017941" w:rsidP="00017941">
      <w:r w:rsidRPr="00B00776">
        <w:rPr>
          <w:u w:val="single"/>
        </w:rPr>
        <w:t xml:space="preserve">The path to ending the war is clear. First, the United States and other countries must cease arms exports to Saudi Arabia and the UAE. The Security Council should pass a resolution demanding an immediate end to the war and compelling the Saudis and Emiratis to withdraw from Yemen. </w:t>
      </w:r>
      <w:r w:rsidRPr="00C678C2">
        <w:t>The United Nations must sponsor a political process that begins by obligating all parties to the conflict to disarm their militias.</w:t>
      </w:r>
    </w:p>
    <w:p w14:paraId="7213FBDD" w14:textId="77777777" w:rsidR="00017941" w:rsidRPr="004F42A1" w:rsidRDefault="00017941" w:rsidP="00017941">
      <w:pPr>
        <w:rPr>
          <w:b/>
          <w:u w:val="single"/>
        </w:rPr>
      </w:pPr>
      <w:r w:rsidRPr="00B00776">
        <w:rPr>
          <w:u w:val="single"/>
        </w:rPr>
        <w:t>This will allow Yemen to resume the political process that was disrupted by the coup. The United Nations should oversee the formation of government of national unity that will organize a referendum on the draft constitution and prepare for fresh elections. It is crucial to establish a national reconciliation commission responsible for providing redress to victims of the war</w:t>
      </w:r>
      <w:r w:rsidRPr="00C678C2">
        <w:t>. Saudi Arabia and the United Arab Emirates must be held accountable and compensate Yemen for the damages they have caused.</w:t>
      </w:r>
    </w:p>
    <w:p w14:paraId="058F80EB" w14:textId="77777777" w:rsidR="00017941" w:rsidRPr="00017941" w:rsidRDefault="00017941" w:rsidP="00017941"/>
    <w:p w14:paraId="0CCFC436" w14:textId="77777777" w:rsidR="00017941" w:rsidRPr="00EC0427" w:rsidRDefault="00017941" w:rsidP="00017941">
      <w:pPr>
        <w:pStyle w:val="Heading4"/>
      </w:pPr>
      <w:r>
        <w:t>Plan encourages diversification of weapons Saudi is importing—including China. Saudi Arabia continues their arsenal sans US arms anyway.</w:t>
      </w:r>
    </w:p>
    <w:p w14:paraId="19A70863" w14:textId="77777777" w:rsidR="00017941" w:rsidRPr="00EC0427" w:rsidRDefault="00017941" w:rsidP="00017941">
      <w:r w:rsidRPr="007578CE">
        <w:t>Pieter D.</w:t>
      </w:r>
      <w:r>
        <w:rPr>
          <w:sz w:val="16"/>
        </w:rPr>
        <w:t xml:space="preserve"> </w:t>
      </w:r>
      <w:r w:rsidRPr="007578CE">
        <w:rPr>
          <w:rStyle w:val="Style13ptBold"/>
        </w:rPr>
        <w:t xml:space="preserve">Wezeman 18 </w:t>
      </w:r>
      <w:r w:rsidRPr="007578CE">
        <w:t xml:space="preserve">[Pieter D. Wezeman is a Senior Researcher with the SIPRI Arms Transfers and Military Expenditure Programme], 12-14-2018, "Saudi Arabia, armaments and conflict in the Middle East," No Publication, </w:t>
      </w:r>
      <w:hyperlink r:id="rId240" w:history="1">
        <w:r w:rsidRPr="00BD6159">
          <w:rPr>
            <w:rStyle w:val="Hyperlink"/>
          </w:rPr>
          <w:t>https://sipri.org/commentary/topical-backgrounder/2018/saudi-arabia-armaments-and-conflict-middle-east</w:t>
        </w:r>
      </w:hyperlink>
      <w:r>
        <w:t xml:space="preserve"> {OS}</w:t>
      </w:r>
    </w:p>
    <w:p w14:paraId="37F97D5B" w14:textId="77777777" w:rsidR="00017941" w:rsidRPr="00BB481A" w:rsidRDefault="00017941" w:rsidP="00017941">
      <w:pPr>
        <w:rPr>
          <w:b/>
          <w:iCs/>
          <w:sz w:val="26"/>
          <w:u w:val="single"/>
        </w:rPr>
      </w:pPr>
      <w:r w:rsidRPr="00EC0427">
        <w:rPr>
          <w:rStyle w:val="Emphasis"/>
        </w:rPr>
        <w:t>Efforts by China and Russia to sell weapons to Saudi Arabia have had limited success. However, the deliveries</w:t>
      </w:r>
      <w:r w:rsidRPr="00BB481A">
        <w:rPr>
          <w:sz w:val="16"/>
        </w:rPr>
        <w:t xml:space="preserve"> of unmanned aerial vehicles (UAVs, or drones) </w:t>
      </w:r>
      <w:r w:rsidRPr="00EC0427">
        <w:rPr>
          <w:rStyle w:val="Emphasis"/>
        </w:rPr>
        <w:t>from China since 2014</w:t>
      </w:r>
      <w:r w:rsidRPr="00BB481A">
        <w:rPr>
          <w:sz w:val="16"/>
        </w:rPr>
        <w:t>—while few in number and lower in capability compared to the weapons delivered by the USA and the UK—</w:t>
      </w:r>
      <w:r w:rsidRPr="00EC0427">
        <w:rPr>
          <w:rStyle w:val="Emphasis"/>
        </w:rPr>
        <w:t>are still significant as they could mark the beginning of Saudi Arabia’s efforts to diversify the sourcing of its weapons beyond Western countries.</w:t>
      </w:r>
    </w:p>
    <w:p w14:paraId="794AD928" w14:textId="77777777" w:rsidR="00017941" w:rsidRDefault="00017941" w:rsidP="00017941">
      <w:pPr>
        <w:rPr>
          <w:sz w:val="16"/>
        </w:rPr>
      </w:pPr>
      <w:r w:rsidRPr="00BB481A">
        <w:rPr>
          <w:sz w:val="16"/>
        </w:rPr>
        <w:t xml:space="preserve">This </w:t>
      </w:r>
      <w:r w:rsidRPr="00EC0427">
        <w:rPr>
          <w:rStyle w:val="Emphasis"/>
        </w:rPr>
        <w:t>diversification is likely to be driven by efforts to improve its bargaining position on the arms market, to widen and deepen its international political network and in order to minimize the effects of the restrictive arms export policies of current supplier states on Saudi Arabian arms procurement</w:t>
      </w:r>
      <w:r w:rsidRPr="00BB481A">
        <w:rPr>
          <w:sz w:val="16"/>
        </w:rPr>
        <w:t>. The latter has been of increased relevance as a number of European states critical of Saudi Arabia’s use of military force in Yemen successively announced severe restrictions on arms exports to the Kingdom. The Netherlands led the way in early 2016 and by late 2018 Germany, Finland and Denmark had followed. However, the main European arms exporters to Saudi Arabia —such as the UK, France, Spain and Italy—have discussed such restrictions but not implemented them.</w:t>
      </w:r>
    </w:p>
    <w:p w14:paraId="5D740BCD" w14:textId="77777777" w:rsidR="00A30E42" w:rsidRPr="00A9485F" w:rsidRDefault="00A30E42" w:rsidP="00017941">
      <w:pPr>
        <w:rPr>
          <w:rStyle w:val="StyleUnderline"/>
          <w:sz w:val="16"/>
        </w:rPr>
      </w:pPr>
    </w:p>
    <w:p w14:paraId="4779D036" w14:textId="77777777" w:rsidR="00017941" w:rsidRPr="008E7DFE" w:rsidRDefault="00017941" w:rsidP="00017941">
      <w:pPr>
        <w:pStyle w:val="Heading3"/>
        <w:rPr>
          <w:rFonts w:cs="Calibri"/>
        </w:rPr>
      </w:pPr>
      <w:r>
        <w:rPr>
          <w:rFonts w:cs="Calibri"/>
        </w:rPr>
        <w:t>Turn – Yemen</w:t>
      </w:r>
    </w:p>
    <w:p w14:paraId="27358B0D" w14:textId="77777777" w:rsidR="00017941" w:rsidRPr="00017941" w:rsidRDefault="00017941" w:rsidP="00017941">
      <w:pPr>
        <w:pStyle w:val="Heading4"/>
        <w:rPr>
          <w:rStyle w:val="Style13ptBold"/>
          <w:b/>
          <w:bCs w:val="0"/>
        </w:rPr>
      </w:pPr>
      <w:r w:rsidRPr="00017941">
        <w:rPr>
          <w:rStyle w:val="Style13ptBold"/>
          <w:b/>
        </w:rPr>
        <w:t>The best strategy to stop the Yemen War is supporting Saudi – disproves their theory.</w:t>
      </w:r>
    </w:p>
    <w:p w14:paraId="4C24269F" w14:textId="77777777" w:rsidR="00017941" w:rsidRPr="008E7DFE" w:rsidRDefault="00017941" w:rsidP="00017941">
      <w:r w:rsidRPr="008E7DFE">
        <w:rPr>
          <w:rStyle w:val="Style13ptBold"/>
        </w:rPr>
        <w:t>Knights et al 5/2</w:t>
      </w:r>
      <w:r w:rsidRPr="008E7DFE">
        <w:t xml:space="preserve">/19 {Michael Knights, Lafer fellow at the Washington Institute for Near East Policy, Kenneth M. Pollack, resident scholar at the American Enterprise Institute, Barbara F. Walter, Professor of Political Science at the University of California–San Diego’s School of Global Policy and Strategy, "A Real Plan to End the War in Yemen," Foreign Affairs, </w:t>
      </w:r>
      <w:hyperlink r:id="rId241" w:history="1">
        <w:r w:rsidRPr="008E7DFE">
          <w:rPr>
            <w:rStyle w:val="Hyperlink"/>
          </w:rPr>
          <w:t>https://www.foreignaffairs.com/articles/yemen/2019-05-02/real-plan-end-war-yemen</w:t>
        </w:r>
      </w:hyperlink>
      <w:r w:rsidRPr="008E7DFE">
        <w:t>, Published 5/2/19, Accessed 6/19/19} //RG</w:t>
      </w:r>
    </w:p>
    <w:p w14:paraId="21EA84BF" w14:textId="77777777" w:rsidR="00017941" w:rsidRPr="008E7DFE" w:rsidRDefault="00017941" w:rsidP="00017941">
      <w:pPr>
        <w:rPr>
          <w:rStyle w:val="StyleUnderline"/>
        </w:rPr>
      </w:pPr>
      <w:r w:rsidRPr="008E7DFE">
        <w:rPr>
          <w:rStyle w:val="StyleUnderline"/>
        </w:rPr>
        <w:t>In Washington, a growing chorus of analysts and politicians has called on the United States to step up, withdraw U.S. support for the Saudi war effort, and turn the UN-brokered cease-fire into a lasting peace</w:t>
      </w:r>
      <w:r w:rsidRPr="008E7DFE">
        <w:t xml:space="preserve">. Doing so, they argue, is the only morally and strategically defensible course of action. </w:t>
      </w:r>
      <w:r w:rsidRPr="008E7DFE">
        <w:rPr>
          <w:rStyle w:val="StyleUnderline"/>
        </w:rPr>
        <w:t>But of all the options before the United States, this one is the least likely to stop the killing, the dying, and the complications for U.S. interests.</w:t>
      </w:r>
    </w:p>
    <w:p w14:paraId="3CF344D7" w14:textId="77777777" w:rsidR="00017941" w:rsidRPr="008E7DFE" w:rsidRDefault="00017941" w:rsidP="00017941">
      <w:pPr>
        <w:rPr>
          <w:rStyle w:val="StyleUnderline"/>
        </w:rPr>
      </w:pPr>
      <w:r w:rsidRPr="008E7DFE">
        <w:rPr>
          <w:rStyle w:val="StyleUnderline"/>
        </w:rPr>
        <w:t xml:space="preserve">The Saudi-led intervention </w:t>
      </w:r>
      <w:r w:rsidRPr="008E7DFE">
        <w:t xml:space="preserve">may have exacerbated the situation in Yemen, but it </w:t>
      </w:r>
      <w:r w:rsidRPr="008E7DFE">
        <w:rPr>
          <w:rStyle w:val="StyleUnderline"/>
        </w:rPr>
        <w:t>did not start the war</w:t>
      </w:r>
      <w:r w:rsidRPr="008E7DFE">
        <w:t xml:space="preserve">. Getting the Saudis to pull out will no more end the bloodshed in Yemen than getting the United States to abstain from the civil war in Syria halted the violence there. </w:t>
      </w:r>
      <w:r w:rsidRPr="008E7DFE">
        <w:rPr>
          <w:rStyle w:val="StyleUnderline"/>
        </w:rPr>
        <w:t>Nor will a Saudi withdrawal lead to a negotiated settlement. Instead, the fighting will go on, and innocent Yemenis will continue to die until one side—most likely the Houthis—have won.</w:t>
      </w:r>
    </w:p>
    <w:p w14:paraId="5BA4C173" w14:textId="77777777" w:rsidR="00017941" w:rsidRPr="008E7DFE" w:rsidRDefault="00017941" w:rsidP="00017941">
      <w:pPr>
        <w:rPr>
          <w:rStyle w:val="StyleUnderline"/>
        </w:rPr>
      </w:pPr>
      <w:r w:rsidRPr="008E7DFE">
        <w:rPr>
          <w:rStyle w:val="StyleUnderline"/>
        </w:rPr>
        <w:t>True peace in Yemen will remain elusive</w:t>
      </w:r>
      <w:r w:rsidRPr="008E7DFE">
        <w:t xml:space="preserve"> unless both sides accept that they have nothing to gain from more fighting. </w:t>
      </w:r>
      <w:r w:rsidRPr="008E7DFE">
        <w:rPr>
          <w:rStyle w:val="StyleUnderline"/>
        </w:rPr>
        <w:t>We are not there yet. To get there will require not cutting off U.S. support for Saudi Arabia but threatening to double down on it unless the Houthis honor their commitments to the UN</w:t>
      </w:r>
      <w:r w:rsidRPr="008E7DFE">
        <w:t xml:space="preserve"> and are ready to disgorge most of their initial conquests. </w:t>
      </w:r>
      <w:r w:rsidRPr="008E7DFE">
        <w:rPr>
          <w:rStyle w:val="StyleUnderline"/>
        </w:rPr>
        <w:t>If Washington is serious about ending the war, it must come to terms with this uncomfortable fact.</w:t>
      </w:r>
    </w:p>
    <w:p w14:paraId="5A9E2E58" w14:textId="77777777" w:rsidR="00017941" w:rsidRPr="008E7DFE" w:rsidRDefault="00017941" w:rsidP="00017941">
      <w:pPr>
        <w:pStyle w:val="Heading4"/>
        <w:rPr>
          <w:rFonts w:cs="Calibri"/>
        </w:rPr>
      </w:pPr>
      <w:r w:rsidRPr="008E7DFE">
        <w:rPr>
          <w:rFonts w:cs="Calibri"/>
        </w:rPr>
        <w:t>Even the signal of the plan emboldens the Houthis and keeps Yemen going.</w:t>
      </w:r>
    </w:p>
    <w:p w14:paraId="0164D072" w14:textId="77777777" w:rsidR="00017941" w:rsidRPr="008E7DFE" w:rsidRDefault="00017941" w:rsidP="00017941">
      <w:r w:rsidRPr="008E7DFE">
        <w:rPr>
          <w:rStyle w:val="Style13ptBold"/>
        </w:rPr>
        <w:t>Knights et al 5/2</w:t>
      </w:r>
      <w:r w:rsidRPr="008E7DFE">
        <w:t xml:space="preserve">/19 {Michael Knights, Lafer fellow at the Washington Institute for Near East Policy, Kenneth M. Pollack, resident scholar at the American Enterprise Institute, Barbara F. Walter, Professor of Political Science at the University of California–San Diego’s School of Global Policy and Strategy, "A Real Plan to End the War in Yemen," Foreign Affairs, </w:t>
      </w:r>
      <w:hyperlink r:id="rId242" w:history="1">
        <w:r w:rsidRPr="008E7DFE">
          <w:rPr>
            <w:rStyle w:val="Hyperlink"/>
          </w:rPr>
          <w:t>https://www.foreignaffairs.com/articles/yemen/2019-05-02/real-plan-end-war-yemen</w:t>
        </w:r>
      </w:hyperlink>
      <w:r w:rsidRPr="008E7DFE">
        <w:t>, Published 5/2/19, Accessed 6/19/19} //RG</w:t>
      </w:r>
    </w:p>
    <w:p w14:paraId="139D5D2A" w14:textId="77777777" w:rsidR="00017941" w:rsidRPr="008E7DFE" w:rsidRDefault="00017941" w:rsidP="00017941">
      <w:r w:rsidRPr="008E7DFE">
        <w:rPr>
          <w:rStyle w:val="StyleUnderline"/>
        </w:rPr>
        <w:t>A negotiated settlement can end a war earlier and thus with less bloodshed. But combatants generally don’t agree</w:t>
      </w:r>
      <w:r w:rsidRPr="008E7DFE">
        <w:t xml:space="preserve"> to such settlements </w:t>
      </w:r>
      <w:r w:rsidRPr="008E7DFE">
        <w:rPr>
          <w:rStyle w:val="StyleUnderline"/>
        </w:rPr>
        <w:t>until</w:t>
      </w:r>
      <w:r w:rsidRPr="008E7DFE">
        <w:t xml:space="preserve"> they have reached a military stalemate such that </w:t>
      </w:r>
      <w:r w:rsidRPr="008E7DFE">
        <w:rPr>
          <w:rStyle w:val="StyleUnderline"/>
        </w:rPr>
        <w:t>all sides are convinced they cannot win a military victory</w:t>
      </w:r>
      <w:r w:rsidRPr="008E7DFE">
        <w:t xml:space="preserve">. Even then, </w:t>
      </w:r>
      <w:r w:rsidRPr="008E7DFE">
        <w:rPr>
          <w:rStyle w:val="StyleUnderline"/>
        </w:rPr>
        <w:t>the warring parties need to know that they can disarm without being slaughtered</w:t>
      </w:r>
      <w:r w:rsidRPr="008E7DFE">
        <w:t xml:space="preserve">—a condition that can sometimes be met only with an outside peacekeeping commitment for a decade or more. And once the parties have come to the table, </w:t>
      </w:r>
      <w:r w:rsidRPr="008E7DFE">
        <w:rPr>
          <w:rStyle w:val="StyleUnderline"/>
        </w:rPr>
        <w:t>any successful negotiated settlement will have to include a power-sharing arrangement</w:t>
      </w:r>
      <w:r w:rsidRPr="008E7DFE">
        <w:t xml:space="preserve"> that grants all factions political power and economic benefits roughly commensurate with their demographic weight (adjusted for military realities).</w:t>
      </w:r>
    </w:p>
    <w:p w14:paraId="170BCD22" w14:textId="77777777" w:rsidR="00017941" w:rsidRPr="008E7DFE" w:rsidRDefault="00017941" w:rsidP="00017941">
      <w:pPr>
        <w:rPr>
          <w:rStyle w:val="StyleUnderline"/>
        </w:rPr>
      </w:pPr>
      <w:r w:rsidRPr="008E7DFE">
        <w:rPr>
          <w:rStyle w:val="StyleUnderline"/>
        </w:rPr>
        <w:t>In the case of Yemen, withdrawing U.S. support</w:t>
      </w:r>
      <w:r w:rsidRPr="008E7DFE">
        <w:t>—which has largely consisted of intelligence and logistical assistance—</w:t>
      </w:r>
      <w:r w:rsidRPr="008E7DFE">
        <w:rPr>
          <w:rStyle w:val="StyleUnderline"/>
        </w:rPr>
        <w:t>from the Saudis will hinder the coalition’s war effort and embolden the Houthis and their Iranian supporters, making them much less likely to accept a nationwide cease-fire and a power-sharing agreement.</w:t>
      </w:r>
    </w:p>
    <w:p w14:paraId="3AC94B29" w14:textId="77777777" w:rsidR="00017941" w:rsidRDefault="00017941" w:rsidP="00017941">
      <w:r w:rsidRPr="008E7DFE">
        <w:rPr>
          <w:rStyle w:val="StyleUnderline"/>
        </w:rPr>
        <w:t xml:space="preserve">In fact, U.S. </w:t>
      </w:r>
      <w:r w:rsidRPr="008E7DFE">
        <w:rPr>
          <w:rStyle w:val="Emphasis"/>
        </w:rPr>
        <w:t>congressional criticism of the Saudis has already encouraged the Houthis</w:t>
      </w:r>
      <w:r w:rsidRPr="008E7DFE">
        <w:rPr>
          <w:rStyle w:val="StyleUnderline"/>
        </w:rPr>
        <w:t xml:space="preserve"> who</w:t>
      </w:r>
      <w:r w:rsidRPr="008E7DFE">
        <w:t xml:space="preserve">, far from giving up, </w:t>
      </w:r>
      <w:r w:rsidRPr="008E7DFE">
        <w:rPr>
          <w:rStyle w:val="StyleUnderline"/>
        </w:rPr>
        <w:t>appear determined to fight on.</w:t>
      </w:r>
      <w:r w:rsidRPr="008E7DFE">
        <w:t xml:space="preserve"> Since the UN brokered a cease-fire for the strategically important, Houthi-held port of Hodeidah in December, the Houthis have energetically fortified their positions in the city, in direct violation of the agreement’s terms. In fact, </w:t>
      </w:r>
      <w:r w:rsidRPr="008E7DFE">
        <w:rPr>
          <w:rStyle w:val="StyleUnderline"/>
        </w:rPr>
        <w:t>the Houthis have defaulted on one withdrawal deadline after another</w:t>
      </w:r>
      <w:r w:rsidRPr="008E7DFE">
        <w:t>—first in early January, then in mid-February, thereby reneging on explicit commitments to the UN.</w:t>
      </w:r>
    </w:p>
    <w:p w14:paraId="3482CB3D" w14:textId="77777777" w:rsidR="00017941" w:rsidRDefault="00017941" w:rsidP="00017941"/>
    <w:p w14:paraId="54DC4474" w14:textId="2A00B120" w:rsidR="00017941" w:rsidRDefault="00017941" w:rsidP="00017941">
      <w:pPr>
        <w:pStyle w:val="Heading2"/>
      </w:pPr>
      <w:r>
        <w:t>AT: Diversion</w:t>
      </w:r>
    </w:p>
    <w:p w14:paraId="213AFF1E" w14:textId="66C22C20" w:rsidR="00017941" w:rsidRDefault="00017941" w:rsidP="00017941">
      <w:pPr>
        <w:pStyle w:val="Heading3"/>
      </w:pPr>
      <w:r>
        <w:t xml:space="preserve">1NC Diversion Inevitable </w:t>
      </w:r>
    </w:p>
    <w:p w14:paraId="6F59E7BB" w14:textId="77777777" w:rsidR="00017941" w:rsidRDefault="00017941" w:rsidP="00017941"/>
    <w:p w14:paraId="37CD0806" w14:textId="77777777" w:rsidR="00017941" w:rsidRPr="00477202" w:rsidRDefault="00017941" w:rsidP="00017941">
      <w:pPr>
        <w:pStyle w:val="Heading4"/>
      </w:pPr>
      <w:r w:rsidRPr="00477202">
        <w:t>Diversion inevitable due to fill in, ending sales worse</w:t>
      </w:r>
    </w:p>
    <w:p w14:paraId="4FB9A95E" w14:textId="77777777" w:rsidR="00017941" w:rsidRPr="00477202" w:rsidRDefault="00017941" w:rsidP="00017941">
      <w:r w:rsidRPr="00D5394E">
        <w:rPr>
          <w:rStyle w:val="Style13ptBold"/>
        </w:rPr>
        <w:t>Fox News 6-14-</w:t>
      </w:r>
      <w:r w:rsidRPr="00477202">
        <w:t>19</w:t>
      </w:r>
    </w:p>
    <w:p w14:paraId="20A3572A" w14:textId="77777777" w:rsidR="00017941" w:rsidRPr="00D5394E" w:rsidRDefault="00017941" w:rsidP="00017941">
      <w:pPr>
        <w:rPr>
          <w:sz w:val="16"/>
        </w:rPr>
      </w:pPr>
      <w:r w:rsidRPr="00D5394E">
        <w:rPr>
          <w:sz w:val="16"/>
        </w:rPr>
        <w:t>(https://www.foxnews.com/world/us-weapons-wrong-hands-iran-saudi-arabia-yemen-proxy-war)</w:t>
      </w:r>
    </w:p>
    <w:p w14:paraId="35539BD5" w14:textId="77777777" w:rsidR="00017941" w:rsidRPr="00D5394E" w:rsidRDefault="00017941" w:rsidP="00017941">
      <w:pPr>
        <w:rPr>
          <w:rStyle w:val="StyleUnderline"/>
        </w:rPr>
      </w:pPr>
      <w:r w:rsidRPr="00D5394E">
        <w:rPr>
          <w:sz w:val="16"/>
        </w:rPr>
        <w:t xml:space="preserve">Jim </w:t>
      </w:r>
      <w:r w:rsidRPr="00D5394E">
        <w:rPr>
          <w:rStyle w:val="StyleUnderline"/>
        </w:rPr>
        <w:t>Phillips, a research fellow for</w:t>
      </w:r>
      <w:r w:rsidRPr="00D5394E">
        <w:rPr>
          <w:sz w:val="16"/>
        </w:rPr>
        <w:t xml:space="preserve"> Middle Eastern Affairs at The </w:t>
      </w:r>
      <w:r w:rsidRPr="00D5394E">
        <w:rPr>
          <w:rStyle w:val="StyleUnderline"/>
        </w:rPr>
        <w:t>Heritage</w:t>
      </w:r>
      <w:r w:rsidRPr="00D5394E">
        <w:rPr>
          <w:sz w:val="16"/>
        </w:rPr>
        <w:t xml:space="preserve"> Foundation </w:t>
      </w:r>
      <w:r w:rsidRPr="00D5394E">
        <w:rPr>
          <w:rStyle w:val="StyleUnderline"/>
        </w:rPr>
        <w:t>acknowledged that while U.S</w:t>
      </w:r>
      <w:r w:rsidRPr="00D5394E">
        <w:rPr>
          <w:sz w:val="16"/>
        </w:rPr>
        <w:t xml:space="preserve">.-made vehicles and </w:t>
      </w:r>
      <w:r w:rsidRPr="00D5394E">
        <w:rPr>
          <w:rStyle w:val="StyleUnderline"/>
        </w:rPr>
        <w:t>arms have been captured by the Houthi rebels</w:t>
      </w:r>
      <w:r w:rsidRPr="00D5394E">
        <w:rPr>
          <w:sz w:val="16"/>
        </w:rPr>
        <w:t xml:space="preserve"> in battle, </w:t>
      </w:r>
      <w:r w:rsidRPr="00D5394E">
        <w:rPr>
          <w:rStyle w:val="StyleUnderline"/>
        </w:rPr>
        <w:t>the greater worry is the “illegal transfer to the Houthis of Iranian arms including rockets, armed drones, and ballistic missiles which have been used to attack civilian targets.”</w:t>
      </w:r>
      <w:r>
        <w:rPr>
          <w:rStyle w:val="StyleUnderline"/>
        </w:rPr>
        <w:t xml:space="preserve"> </w:t>
      </w:r>
      <w:r w:rsidRPr="00D5394E">
        <w:rPr>
          <w:sz w:val="16"/>
        </w:rPr>
        <w:t>“</w:t>
      </w:r>
      <w:r w:rsidRPr="00D5394E">
        <w:rPr>
          <w:rStyle w:val="StyleUnderline"/>
        </w:rPr>
        <w:t>Iranian arms transfers</w:t>
      </w:r>
      <w:r w:rsidRPr="00D5394E">
        <w:rPr>
          <w:sz w:val="16"/>
        </w:rPr>
        <w:t xml:space="preserve">, which are illegal under multiple UN Security Council resolutions, </w:t>
      </w:r>
      <w:r w:rsidRPr="00D5394E">
        <w:rPr>
          <w:rStyle w:val="StyleUnderline"/>
        </w:rPr>
        <w:t>pose a much greater threat than U.S. arms to civilians in Yemen and elsewhere</w:t>
      </w:r>
      <w:r w:rsidRPr="00D5394E">
        <w:rPr>
          <w:sz w:val="16"/>
        </w:rPr>
        <w:t xml:space="preserve"> on the Arabian Peninsula,” he said. </w:t>
      </w:r>
      <w:r w:rsidRPr="00D5394E">
        <w:rPr>
          <w:rStyle w:val="StyleUnderline"/>
        </w:rPr>
        <w:t>Phillips pointed out that other non-state actors</w:t>
      </w:r>
      <w:r w:rsidRPr="00D5394E">
        <w:rPr>
          <w:sz w:val="16"/>
        </w:rPr>
        <w:t xml:space="preserve">, who are anti-Western but have taken up the task of fighting the Iran-linked Houthis, </w:t>
      </w:r>
      <w:r w:rsidRPr="00D5394E">
        <w:rPr>
          <w:rStyle w:val="StyleUnderline"/>
        </w:rPr>
        <w:t>have benefited from a “leakage” of U.S.-supplied arms</w:t>
      </w:r>
      <w:r w:rsidRPr="00D5394E">
        <w:rPr>
          <w:sz w:val="16"/>
        </w:rPr>
        <w:t xml:space="preserve">. “The U.S. needs to make sure that Saudi and UAE military forces that have bought such arms are not transferring them in violation of their end-use requirements,” he said, but stressed that ultimately </w:t>
      </w:r>
      <w:r w:rsidRPr="00D5394E">
        <w:rPr>
          <w:rStyle w:val="StyleUnderline"/>
        </w:rPr>
        <w:t>he did not believe that U.S. arms are perpetuating the calamitous war.</w:t>
      </w:r>
      <w:r>
        <w:rPr>
          <w:rStyle w:val="StyleUnderline"/>
        </w:rPr>
        <w:t xml:space="preserve"> </w:t>
      </w:r>
      <w:r w:rsidRPr="00D5394E">
        <w:rPr>
          <w:sz w:val="16"/>
        </w:rPr>
        <w:t>The Trump team has staunchly defended the controversial arms sale by advocating that Arab allies need to be able to defend themselves against the growing threat of Iran, along with the bonus of bolstering the U.S economy in terms of money and jobs for the defense industry. “</w:t>
      </w:r>
      <w:r w:rsidRPr="00D5394E">
        <w:rPr>
          <w:rStyle w:val="StyleUnderline"/>
        </w:rPr>
        <w:t>If such arms were cut off, the Yemeni government, Saudi Arabia and the UAE would continue to fight the Iran-backed Houthis,</w:t>
      </w:r>
      <w:r w:rsidRPr="00D5394E">
        <w:rPr>
          <w:sz w:val="16"/>
        </w:rPr>
        <w:t xml:space="preserve"> who continue to attack civilian targets in those countries with increasingly sophisticated Iranian-supplied weapons,” Philips noted. “Those governments would continue fighting to protect themselves, </w:t>
      </w:r>
      <w:r w:rsidRPr="00D5394E">
        <w:rPr>
          <w:rStyle w:val="StyleUnderline"/>
        </w:rPr>
        <w:t>but with arms imported from Russia or China, instead of the U.S., that could pose greater threats to Yemeni civilians.”</w:t>
      </w:r>
    </w:p>
    <w:p w14:paraId="638E0F59" w14:textId="77777777" w:rsidR="00017941" w:rsidRDefault="00017941" w:rsidP="00017941"/>
    <w:p w14:paraId="4223AA15" w14:textId="666DBFBB" w:rsidR="00017941" w:rsidRDefault="00017941" w:rsidP="00017941">
      <w:pPr>
        <w:pStyle w:val="Heading3"/>
      </w:pPr>
      <w:r>
        <w:t>2NC Diversion Inevitable</w:t>
      </w:r>
    </w:p>
    <w:p w14:paraId="6D40B507" w14:textId="77777777" w:rsidR="00017941" w:rsidRDefault="00017941" w:rsidP="00017941"/>
    <w:p w14:paraId="69743661" w14:textId="77777777" w:rsidR="00A30E42" w:rsidRDefault="00A30E42" w:rsidP="00017941"/>
    <w:p w14:paraId="6CD028E0" w14:textId="77777777" w:rsidR="00A30E42" w:rsidRPr="00932CAB" w:rsidRDefault="00A30E42" w:rsidP="00A30E42">
      <w:pPr>
        <w:pStyle w:val="Heading4"/>
      </w:pPr>
      <w:r>
        <w:t>Aff doesn’t solve— the UAE and Saudi Arabia would just divert South African arms to militias in Yemen</w:t>
      </w:r>
    </w:p>
    <w:p w14:paraId="08BD0B32" w14:textId="77777777" w:rsidR="00A30E42" w:rsidRDefault="00A30E42" w:rsidP="00A30E42">
      <w:r>
        <w:t xml:space="preserve">Kiri </w:t>
      </w:r>
      <w:r w:rsidRPr="00C5640A">
        <w:rPr>
          <w:rStyle w:val="Style13ptBold"/>
        </w:rPr>
        <w:t>Rupiah</w:t>
      </w:r>
      <w:r>
        <w:t xml:space="preserve">, </w:t>
      </w:r>
      <w:r w:rsidRPr="00C5640A">
        <w:rPr>
          <w:rStyle w:val="Style13ptBold"/>
        </w:rPr>
        <w:t>February 6,</w:t>
      </w:r>
      <w:r>
        <w:t xml:space="preserve"> 2019, "Amnesty report says SA arms diverted to Yemeni militia," M&amp;G Online, </w:t>
      </w:r>
      <w:hyperlink r:id="rId243" w:history="1">
        <w:r w:rsidRPr="007406FE">
          <w:rPr>
            <w:rStyle w:val="Hyperlink"/>
          </w:rPr>
          <w:t>https://mg.co.za/article/2019-02-06-00-amnesty-report-says-sa-arms-diverted-to-yemeni-militia</w:t>
        </w:r>
      </w:hyperlink>
      <w:r>
        <w:t xml:space="preserve"> //EN</w:t>
      </w:r>
    </w:p>
    <w:p w14:paraId="57632D58" w14:textId="77777777" w:rsidR="00A30E42" w:rsidRPr="00932CAB" w:rsidRDefault="00A30E42" w:rsidP="00A30E42">
      <w:pPr>
        <w:rPr>
          <w:rStyle w:val="StyleUnderline"/>
        </w:rPr>
      </w:pPr>
      <w:r w:rsidRPr="00932CAB">
        <w:t xml:space="preserve">An investigation published by Amnesty International on Wednesday suggests </w:t>
      </w:r>
      <w:r w:rsidRPr="00932CAB">
        <w:rPr>
          <w:rStyle w:val="StyleUnderline"/>
        </w:rPr>
        <w:t>South African arms sold to the United Arab Emirates (UAE) are being diverted to militias accused of war crimes in Yemen.</w:t>
      </w:r>
    </w:p>
    <w:p w14:paraId="12CF5AF2" w14:textId="77777777" w:rsidR="00A30E42" w:rsidRPr="00E04322" w:rsidRDefault="00A30E42" w:rsidP="00A30E42">
      <w:pPr>
        <w:rPr>
          <w:rStyle w:val="StyleUnderline"/>
        </w:rPr>
      </w:pPr>
      <w:r w:rsidRPr="00932CAB">
        <w:t xml:space="preserve">Titled “When arms go astray: Yemen’s deadly new threat of arms diversion to militias,” the investigation details how the </w:t>
      </w:r>
      <w:r w:rsidRPr="00E04322">
        <w:rPr>
          <w:rStyle w:val="StyleUnderline"/>
        </w:rPr>
        <w:t>UAE has become a major conduit for armoured vehicles, mortar systems, rifles, pistols, and machine guns — which are being illicitly diverted to militias accused of war crimes and other serious violations.</w:t>
      </w:r>
    </w:p>
    <w:p w14:paraId="37E09E73" w14:textId="77777777" w:rsidR="00A30E42" w:rsidRPr="00932CAB" w:rsidRDefault="00A30E42" w:rsidP="00A30E42">
      <w:r w:rsidRPr="00932CAB">
        <w:t>Yemen has been at war since late 2014, when Houthi rebels — allied with troops loyal to former President Ali Abdullah Saleh — captured much of the country, including the capital, Sana’a. The Houthis are said to be backed by Iran, Saudi Arabia’s nemesis in the region.</w:t>
      </w:r>
    </w:p>
    <w:p w14:paraId="3F2B85E2" w14:textId="77777777" w:rsidR="00A30E42" w:rsidRPr="00932CAB" w:rsidRDefault="00A30E42" w:rsidP="00A30E42">
      <w:r w:rsidRPr="00932CAB">
        <w:t>In March 2015, a Saudi Arabia-led coalition launched an aerial bombing campaign which was followed by ground incursions against the rebels in a bid to restore the internationally recognised government of President Abd Rabbu Mansour Hadi.</w:t>
      </w:r>
    </w:p>
    <w:p w14:paraId="03BBFC5B" w14:textId="77777777" w:rsidR="00A30E42" w:rsidRPr="00F441BC" w:rsidRDefault="00A30E42" w:rsidP="00A30E42">
      <w:pPr>
        <w:rPr>
          <w:rStyle w:val="StyleUnderline"/>
        </w:rPr>
      </w:pPr>
      <w:r w:rsidRPr="00932CAB">
        <w:t>Despite the humanitarian destruction the war has wrought</w:t>
      </w:r>
      <w:r w:rsidRPr="00F441BC">
        <w:rPr>
          <w:rStyle w:val="StyleUnderline"/>
        </w:rPr>
        <w:t>, South African weapons companies have continued to supply Saudi Arabia and its allies with weapons for a campaign that according to the United Nations has been characterised by human rights violations, including war crimes. Between 2016 and 2017 alone, South African companies sold arms worth more than R3-billion to Saudi Arabia and the UAE.</w:t>
      </w:r>
    </w:p>
    <w:p w14:paraId="5DCCECF3" w14:textId="77777777" w:rsidR="00A30E42" w:rsidRPr="00932CAB" w:rsidRDefault="00A30E42" w:rsidP="00A30E42">
      <w:r w:rsidRPr="00932CAB">
        <w:t>The National Conventional Arms Control Committee (NCACC), the South African authority that oversees arms exports and regulates South African weapons companies, has been accused of laxity when it comes to ensuring that local arms dealers comply with its regulations.</w:t>
      </w:r>
    </w:p>
    <w:p w14:paraId="19AB0178" w14:textId="77777777" w:rsidR="00A30E42" w:rsidRPr="00946BE7" w:rsidRDefault="00A30E42" w:rsidP="00A30E42">
      <w:pPr>
        <w:rPr>
          <w:rStyle w:val="StyleUnderline"/>
        </w:rPr>
      </w:pPr>
      <w:r w:rsidRPr="00932CAB">
        <w:t>According to Defenceweb</w:t>
      </w:r>
      <w:r w:rsidRPr="00946BE7">
        <w:rPr>
          <w:rStyle w:val="StyleUnderline"/>
        </w:rPr>
        <w:t>, in 2014 South Africa concluded a major contract for Yemeni-assembled armoured vehicles and delivered four artillery systems to Saudi Arabia.</w:t>
      </w:r>
    </w:p>
    <w:p w14:paraId="50640E3E" w14:textId="77777777" w:rsidR="00A30E42" w:rsidRPr="00932CAB" w:rsidRDefault="00A30E42" w:rsidP="00A30E42">
      <w:r w:rsidRPr="00946BE7">
        <w:rPr>
          <w:rStyle w:val="StyleUnderline"/>
        </w:rPr>
        <w:t>South African artillery and military hardware, including the G6 howitzer made by Denel, have been sighted on Yemeni battlefields. </w:t>
      </w:r>
      <w:r w:rsidRPr="00946BE7">
        <w:rPr>
          <w:rStyle w:val="StyleUnderline"/>
        </w:rPr>
        <w:br/>
      </w:r>
      <w:r w:rsidRPr="00932CAB">
        <w:t>In July 2015, footage appeared to show a Denel-made Seeker II drone shot down over Yemen.</w:t>
      </w:r>
    </w:p>
    <w:p w14:paraId="19EE251A" w14:textId="77777777" w:rsidR="00017941" w:rsidRPr="00442CB0" w:rsidRDefault="00017941" w:rsidP="00017941">
      <w:pPr>
        <w:pStyle w:val="Heading4"/>
      </w:pPr>
      <w:r w:rsidRPr="00442CB0">
        <w:t>No Solvency— France, UK, China, and other EU countries’ arms will be diverted</w:t>
      </w:r>
    </w:p>
    <w:p w14:paraId="601216A8" w14:textId="77777777" w:rsidR="00017941" w:rsidRPr="00442CB0" w:rsidRDefault="00017941" w:rsidP="00017941">
      <w:r w:rsidRPr="00442CB0">
        <w:rPr>
          <w:rStyle w:val="Style13ptBold"/>
        </w:rPr>
        <w:t>Amnesty International 2019</w:t>
      </w:r>
      <w:r w:rsidRPr="00442CB0">
        <w:t>, "WHEN ARMS GO ASTRAY," No Publication, https://arms-uae.amnesty.org/en/DIVERTED ARMS //EN</w:t>
      </w:r>
    </w:p>
    <w:p w14:paraId="30FC1E6C" w14:textId="77777777" w:rsidR="00017941" w:rsidRPr="00442CB0" w:rsidRDefault="00017941" w:rsidP="00017941">
      <w:pPr>
        <w:rPr>
          <w:rStyle w:val="StyleUnderline"/>
        </w:rPr>
      </w:pPr>
      <w:r w:rsidRPr="00442CB0">
        <w:rPr>
          <w:rStyle w:val="StyleUnderline"/>
        </w:rPr>
        <w:t>DIVERTED ARMS</w:t>
      </w:r>
    </w:p>
    <w:p w14:paraId="5327E495" w14:textId="77777777" w:rsidR="00017941" w:rsidRPr="00442CB0" w:rsidRDefault="00017941" w:rsidP="00017941">
      <w:r w:rsidRPr="00442CB0">
        <w:t xml:space="preserve">While </w:t>
      </w:r>
      <w:r w:rsidRPr="00442CB0">
        <w:rPr>
          <w:rStyle w:val="StyleUnderline"/>
        </w:rPr>
        <w:t>China, the USA, the UK, France and other European states have rightly been criticised for supplying arms to Coalition forces</w:t>
      </w:r>
      <w:r w:rsidRPr="00442CB0">
        <w:t>, and Iran has been implicated in sending arms to the Huthis, a new threat is emerging.</w:t>
      </w:r>
    </w:p>
    <w:p w14:paraId="3C790FAE" w14:textId="77777777" w:rsidR="00017941" w:rsidRPr="00442CB0" w:rsidRDefault="00017941" w:rsidP="00017941">
      <w:pPr>
        <w:rPr>
          <w:rStyle w:val="Emphasis"/>
        </w:rPr>
      </w:pPr>
      <w:r w:rsidRPr="00442CB0">
        <w:t xml:space="preserve">As the ground war evolves, </w:t>
      </w:r>
      <w:r w:rsidRPr="00442CB0">
        <w:rPr>
          <w:rStyle w:val="Emphasis"/>
        </w:rPr>
        <w:t>weapons are not only being used by UAE forces in Yemen, but are also being passed on to completely unaccountable Coalition-allied militias, some of whom stand accused of war crimes.</w:t>
      </w:r>
    </w:p>
    <w:p w14:paraId="0B5B611A" w14:textId="77777777" w:rsidR="00017941" w:rsidRPr="00442CB0" w:rsidRDefault="00017941" w:rsidP="00017941">
      <w:pPr>
        <w:rPr>
          <w:rStyle w:val="Emphasis"/>
        </w:rPr>
      </w:pPr>
    </w:p>
    <w:p w14:paraId="4BA8E295" w14:textId="77777777" w:rsidR="00017941" w:rsidRPr="00442CB0" w:rsidRDefault="00017941" w:rsidP="00017941">
      <w:pPr>
        <w:pStyle w:val="Heading4"/>
      </w:pPr>
      <w:r w:rsidRPr="00442CB0">
        <w:t>No solvency— France will fill in weapon diversion</w:t>
      </w:r>
    </w:p>
    <w:p w14:paraId="29095A8D" w14:textId="77777777" w:rsidR="00017941" w:rsidRPr="00442CB0" w:rsidRDefault="00017941" w:rsidP="00017941">
      <w:r w:rsidRPr="00442CB0">
        <w:rPr>
          <w:rStyle w:val="Style13ptBold"/>
        </w:rPr>
        <w:t>Amnesty International, 4-1</w:t>
      </w:r>
      <w:r w:rsidRPr="00442CB0">
        <w:t xml:space="preserve">-2019, "Widespread use of French weapons in Yemen conflict," Amnesty International, </w:t>
      </w:r>
      <w:hyperlink r:id="rId244" w:history="1">
        <w:r w:rsidRPr="00442CB0">
          <w:rPr>
            <w:rStyle w:val="Hyperlink"/>
          </w:rPr>
          <w:t>https://www.amnesty.org/en/latest/news/2019/04/france-leaked-military-documents-underscore-need-to-end-flow-of-arms-to-yemen-conflict/</w:t>
        </w:r>
      </w:hyperlink>
      <w:r w:rsidRPr="00442CB0">
        <w:t xml:space="preserve"> //EN</w:t>
      </w:r>
    </w:p>
    <w:p w14:paraId="66E3A6B1" w14:textId="77777777" w:rsidR="00017941" w:rsidRPr="00442CB0" w:rsidRDefault="00017941" w:rsidP="00017941">
      <w:pPr>
        <w:rPr>
          <w:rStyle w:val="StyleUnderline"/>
        </w:rPr>
      </w:pPr>
      <w:r w:rsidRPr="00442CB0">
        <w:t>A </w:t>
      </w:r>
      <w:hyperlink r:id="rId245" w:history="1">
        <w:r w:rsidRPr="00442CB0">
          <w:rPr>
            <w:rStyle w:val="Hyperlink"/>
          </w:rPr>
          <w:t>recent investigation</w:t>
        </w:r>
      </w:hyperlink>
      <w:r w:rsidRPr="00442CB0">
        <w:t xml:space="preserve"> by Amnesty International analysing open-source information around the battle for Hodeidah identified </w:t>
      </w:r>
      <w:r w:rsidRPr="00442CB0">
        <w:rPr>
          <w:rStyle w:val="StyleUnderline"/>
        </w:rPr>
        <w:t>French-manufactured Leclerc tanks that had been transferred to the UAE were among the military equipment used.</w:t>
      </w:r>
      <w:r w:rsidRPr="00442CB0">
        <w:t xml:space="preserve"> According to open-source information</w:t>
      </w:r>
      <w:r w:rsidRPr="00442CB0">
        <w:rPr>
          <w:rStyle w:val="Emphasis"/>
        </w:rPr>
        <w:t>, the UAE has diverted similar military equipment</w:t>
      </w:r>
      <w:r w:rsidRPr="00442CB0">
        <w:rPr>
          <w:rStyle w:val="StyleUnderline"/>
        </w:rPr>
        <w:t>, such as vehicles, to unaccountable UAE-backed militias.</w:t>
      </w:r>
    </w:p>
    <w:p w14:paraId="467EBB7A" w14:textId="77777777" w:rsidR="00017941" w:rsidRPr="00442CB0" w:rsidRDefault="00017941" w:rsidP="00017941">
      <w:pPr>
        <w:rPr>
          <w:rStyle w:val="StyleUnderline"/>
        </w:rPr>
      </w:pPr>
      <w:r w:rsidRPr="00442CB0">
        <w:t xml:space="preserve">Amnesty International has previously verified the use of </w:t>
      </w:r>
      <w:r w:rsidRPr="00442CB0">
        <w:rPr>
          <w:rStyle w:val="StyleUnderline"/>
        </w:rPr>
        <w:t>French- supplied CAESAR truck-mounted Howitzers on the border between Saudi Arabia and Yemen.</w:t>
      </w:r>
    </w:p>
    <w:p w14:paraId="06EB15BC" w14:textId="77777777" w:rsidR="00017941" w:rsidRPr="00442CB0" w:rsidRDefault="00017941" w:rsidP="00017941">
      <w:r w:rsidRPr="00442CB0">
        <w:t>According to the </w:t>
      </w:r>
      <w:hyperlink r:id="rId246" w:history="1">
        <w:r w:rsidRPr="00442CB0">
          <w:rPr>
            <w:rStyle w:val="Hyperlink"/>
          </w:rPr>
          <w:t>UN</w:t>
        </w:r>
      </w:hyperlink>
      <w:r w:rsidRPr="00442CB0">
        <w:t xml:space="preserve">, there has been </w:t>
      </w:r>
      <w:r w:rsidRPr="00442CB0">
        <w:rPr>
          <w:rStyle w:val="StyleUnderline"/>
        </w:rPr>
        <w:t>a surge in hostilities in governorates bordering Saudi Arabia that has led to an increase in civilian casualties in the past three months and an influx of </w:t>
      </w:r>
      <w:hyperlink r:id="rId247" w:history="1">
        <w:r w:rsidRPr="00442CB0">
          <w:rPr>
            <w:rStyle w:val="StyleUnderline"/>
          </w:rPr>
          <w:t>internally displaced people</w:t>
        </w:r>
      </w:hyperlink>
      <w:r w:rsidRPr="00442CB0">
        <w:t>. According to the Civilian Impact Monitoring Project, border districts in northern Yemen and areas in and around Hodeidah have been the most heavily impacted by daily artillery fire that has hit houses and farms. So far in 2019, shelling has caused 62% of damage to civilian properties in Sa’da alone, while air strikes have been responsible for 27%.</w:t>
      </w:r>
    </w:p>
    <w:p w14:paraId="03AD7BAE" w14:textId="77777777" w:rsidR="00017941" w:rsidRPr="00442CB0" w:rsidRDefault="00017941" w:rsidP="00017941">
      <w:pPr>
        <w:pStyle w:val="Heading4"/>
      </w:pPr>
      <w:r w:rsidRPr="00442CB0">
        <w:t xml:space="preserve">US weapons sold to the UAE have also been diverted, past sales and other countries’ arms sales take out solvency </w:t>
      </w:r>
    </w:p>
    <w:p w14:paraId="316E8666" w14:textId="77777777" w:rsidR="00017941" w:rsidRPr="00442CB0" w:rsidRDefault="00017941" w:rsidP="00017941">
      <w:pPr>
        <w:rPr>
          <w:sz w:val="26"/>
        </w:rPr>
      </w:pPr>
      <w:r w:rsidRPr="00442CB0">
        <w:rPr>
          <w:rStyle w:val="Style13ptBold"/>
        </w:rPr>
        <w:t>Austin 18 (Rod, journalist, director of Fig Media Group and former organised crime detective, The Guardian, “Yemen: inquiry finds Saudis diverting arms to factions loyal to their cause”, 11/28/18, https://www.theguardian.com/global-development/2018/nov/28/arms-yemen-militia-were-supplied-by-west-find-analysts)</w:t>
      </w:r>
    </w:p>
    <w:p w14:paraId="7826B5C4" w14:textId="77777777" w:rsidR="00017941" w:rsidRPr="00442CB0" w:rsidRDefault="00017941" w:rsidP="00017941">
      <w:r w:rsidRPr="00442CB0">
        <w:rPr>
          <w:rStyle w:val="StyleUnderline"/>
        </w:rPr>
        <w:t>An Abu al-Abbas commander in Taiz showed the investigators grenades the resistance was using</w:t>
      </w:r>
      <w:r w:rsidRPr="00442CB0">
        <w:t xml:space="preserve">. Swiss makers RUAG confirmed that the </w:t>
      </w:r>
      <w:r w:rsidRPr="00442CB0">
        <w:rPr>
          <w:rStyle w:val="StyleUnderline"/>
        </w:rPr>
        <w:t>grenades were part of a consignment delivered to the UAE i</w:t>
      </w:r>
      <w:r w:rsidRPr="00442CB0">
        <w:t>n 2003.</w:t>
      </w:r>
    </w:p>
    <w:p w14:paraId="001821AF" w14:textId="77777777" w:rsidR="00017941" w:rsidRPr="00442CB0" w:rsidRDefault="00017941" w:rsidP="00017941">
      <w:pPr>
        <w:rPr>
          <w:rStyle w:val="StyleUnderline"/>
        </w:rPr>
      </w:pPr>
      <w:r w:rsidRPr="00442CB0">
        <w:t xml:space="preserve">In February this year militias fighting for an independent state in Yemen’s south raised the South Yemen flag on US-made armoured vehicles, the BAE Caiman Mrap. The same southern resistance later joined forces with the UAE-backed Giants Brigade and received dozens of US-made MaxxPro armoured vehicles. </w:t>
      </w:r>
      <w:r w:rsidRPr="00442CB0">
        <w:rPr>
          <w:rStyle w:val="StyleUnderline"/>
        </w:rPr>
        <w:t xml:space="preserve">In 2014 the UAE spent $2.5bn (£1.95bn) on 1150 Caiman and 3360 MaxxPro vehicles from the US. </w:t>
      </w:r>
      <w:r w:rsidRPr="00442CB0">
        <w:t>This deal included a technology protection clause and end user certificate.</w:t>
      </w:r>
      <w:r w:rsidRPr="00442CB0">
        <w:rPr>
          <w:rStyle w:val="StyleUnderline"/>
        </w:rPr>
        <w:t xml:space="preserve"> The supplier of Caimans in this case was UK-based BAE Systems, although the contract was procured via its subsidiary in Texas.</w:t>
      </w:r>
    </w:p>
    <w:p w14:paraId="38D0E541" w14:textId="77777777" w:rsidR="00017941" w:rsidRPr="00442CB0" w:rsidRDefault="00017941" w:rsidP="00017941">
      <w:pPr>
        <w:rPr>
          <w:rStyle w:val="StyleUnderline"/>
        </w:rPr>
      </w:pPr>
      <w:r w:rsidRPr="00442CB0">
        <w:rPr>
          <w:rStyle w:val="StyleUnderline"/>
        </w:rPr>
        <w:t>The vehicles have been sighted on numerous occasions on all sides of the conflict, leading to Yemeni army officials’ complaints of being less well equipped than the resistance groups.</w:t>
      </w:r>
    </w:p>
    <w:p w14:paraId="40F7CEAC" w14:textId="77777777" w:rsidR="00017941" w:rsidRPr="00442CB0" w:rsidRDefault="00017941" w:rsidP="00017941">
      <w:pPr>
        <w:rPr>
          <w:rStyle w:val="StyleUnderline"/>
        </w:rPr>
      </w:pPr>
      <w:r w:rsidRPr="00442CB0">
        <w:t xml:space="preserve">Last month a video released by the </w:t>
      </w:r>
      <w:r w:rsidRPr="00442CB0">
        <w:rPr>
          <w:rStyle w:val="StyleUnderline"/>
        </w:rPr>
        <w:t xml:space="preserve">Houthis depicted arms seized from the Giants </w:t>
      </w:r>
      <w:r w:rsidRPr="00442CB0">
        <w:t>Brigade</w:t>
      </w:r>
      <w:r w:rsidRPr="00442CB0">
        <w:rPr>
          <w:rStyle w:val="StyleUnderline"/>
        </w:rPr>
        <w:t>. Among the spoils were the Swiss grenades.</w:t>
      </w:r>
    </w:p>
    <w:p w14:paraId="7DC07EB6" w14:textId="77777777" w:rsidR="00017941" w:rsidRPr="00442CB0" w:rsidRDefault="00017941" w:rsidP="00017941">
      <w:pPr>
        <w:rPr>
          <w:rStyle w:val="StyleUnderline"/>
        </w:rPr>
      </w:pPr>
      <w:r w:rsidRPr="00442CB0">
        <w:t xml:space="preserve">Ahmed Himmiche, coordinator of the Security Council Panel of Experts on Yemen, said: “We learned from sources that </w:t>
      </w:r>
      <w:r w:rsidRPr="00442CB0">
        <w:rPr>
          <w:rStyle w:val="StyleUnderline"/>
        </w:rPr>
        <w:t>some Yemeni fighters had sold their weapons, especially when they did not receive wages.”</w:t>
      </w:r>
    </w:p>
    <w:p w14:paraId="5CCA1157" w14:textId="77777777" w:rsidR="00017941" w:rsidRPr="00442CB0" w:rsidRDefault="00017941" w:rsidP="00017941">
      <w:pPr>
        <w:rPr>
          <w:rStyle w:val="StyleUnderline"/>
          <w:b/>
        </w:rPr>
      </w:pPr>
      <w:r w:rsidRPr="00442CB0">
        <w:t xml:space="preserve">He </w:t>
      </w:r>
      <w:r w:rsidRPr="00442CB0">
        <w:rPr>
          <w:rStyle w:val="StyleUnderline"/>
        </w:rPr>
        <w:t>said battlefield weapons leaking into domestic arms markets increased the terror attack risk globally.</w:t>
      </w:r>
    </w:p>
    <w:p w14:paraId="4F080EF2" w14:textId="77777777" w:rsidR="00017941" w:rsidRPr="00442CB0" w:rsidRDefault="00017941" w:rsidP="00017941">
      <w:r w:rsidRPr="00442CB0">
        <w:t xml:space="preserve">Monitoring the </w:t>
      </w:r>
      <w:r w:rsidRPr="00442CB0">
        <w:rPr>
          <w:rStyle w:val="StyleUnderline"/>
        </w:rPr>
        <w:t>black market</w:t>
      </w:r>
      <w:r w:rsidRPr="00442CB0">
        <w:t xml:space="preserve">, Himmiche said </w:t>
      </w:r>
      <w:r w:rsidRPr="00442CB0">
        <w:rPr>
          <w:rStyle w:val="StyleUnderline"/>
        </w:rPr>
        <w:t>prices were stable or declining despite the increased demand due to war: a clear and worrying indicator that diversion into the black market was rising,</w:t>
      </w:r>
      <w:r w:rsidRPr="00442CB0">
        <w:t xml:space="preserve"> because of the resulting glut that reduced prices.</w:t>
      </w:r>
    </w:p>
    <w:p w14:paraId="033239AD" w14:textId="77777777" w:rsidR="00017941" w:rsidRPr="00442CB0" w:rsidRDefault="00017941" w:rsidP="00017941">
      <w:pPr>
        <w:pStyle w:val="Heading4"/>
      </w:pPr>
      <w:r w:rsidRPr="00442CB0">
        <w:t xml:space="preserve">A coordinated embargo key to squeeze Saudi Arabia – *this could be used as an answer for the human rights stuff </w:t>
      </w:r>
    </w:p>
    <w:p w14:paraId="38DB5A92" w14:textId="77777777" w:rsidR="00017941" w:rsidRPr="00442CB0" w:rsidRDefault="00017941" w:rsidP="00017941">
      <w:pPr>
        <w:rPr>
          <w:rStyle w:val="Style13ptBold"/>
          <w:b w:val="0"/>
        </w:rPr>
      </w:pPr>
      <w:r w:rsidRPr="00442CB0">
        <w:rPr>
          <w:rStyle w:val="Style13ptBold"/>
        </w:rPr>
        <w:t xml:space="preserve">Caverley 18 (Jonathan D., 10/12/18, associate professor at the United States Naval War College and a research scientist at M.I.T., “Want to Punish Saudi Arabia? Cut Off Its Weapons Supply”, The New York, </w:t>
      </w:r>
      <w:hyperlink r:id="rId248" w:history="1">
        <w:r w:rsidRPr="00442CB0">
          <w:rPr>
            <w:rStyle w:val="Hyperlink"/>
            <w:sz w:val="26"/>
          </w:rPr>
          <w:t>https://www.nytimes.com/2018/10/12/opinion/saudi-arabia-arms-sales.html)</w:t>
        </w:r>
      </w:hyperlink>
      <w:r w:rsidRPr="00442CB0">
        <w:rPr>
          <w:rStyle w:val="Style13ptBold"/>
        </w:rPr>
        <w:t xml:space="preserve"> </w:t>
      </w:r>
    </w:p>
    <w:p w14:paraId="522E59C6" w14:textId="77777777" w:rsidR="00017941" w:rsidRPr="00442CB0" w:rsidRDefault="00017941" w:rsidP="00017941">
      <w:pPr>
        <w:rPr>
          <w:rStyle w:val="StyleUnderline"/>
        </w:rPr>
      </w:pPr>
      <w:r w:rsidRPr="00442CB0">
        <w:t>Saudi Arabia is in the middle of a major war, and more than 60 percent of its arms deliveries over the past five years came from the United States. The Saudi military relies not just on American tanks, planes and missiles but for a daily supply of maintenance, training and support, such as intelligence and refueling</w:t>
      </w:r>
      <w:r w:rsidRPr="00442CB0">
        <w:rPr>
          <w:rStyle w:val="StyleUnderline"/>
        </w:rPr>
        <w:t>. In the longer term, almost all of Saudi Arabia’s remaining exports come from Europe. To truly squeeze Saudi Arabia, a coordinated embargo — much like the one now in place against Russia — would be necessary but relatively easy.</w:t>
      </w:r>
      <w:r w:rsidRPr="00442CB0">
        <w:t xml:space="preserve"> European governments already feel strong domestic political pressure not to export to regimes like Saudi Arabia.</w:t>
      </w:r>
    </w:p>
    <w:p w14:paraId="0D6DAB97" w14:textId="77777777" w:rsidR="00A30E42" w:rsidRDefault="00A30E42" w:rsidP="00A30E42">
      <w:pPr>
        <w:pStyle w:val="Heading4"/>
      </w:pPr>
      <w:r>
        <w:t>Isis will steal arms sold to Iraq</w:t>
      </w:r>
    </w:p>
    <w:p w14:paraId="435C6CF6" w14:textId="77777777" w:rsidR="00A30E42" w:rsidRDefault="00A30E42" w:rsidP="00A30E42">
      <w:r>
        <w:t xml:space="preserve">Brian </w:t>
      </w:r>
      <w:r w:rsidRPr="00CC64C7">
        <w:rPr>
          <w:rStyle w:val="Style13ptBold"/>
        </w:rPr>
        <w:t>Castner</w:t>
      </w:r>
      <w:r w:rsidRPr="00CC64C7">
        <w:t>, 12-12-20</w:t>
      </w:r>
      <w:r w:rsidRPr="00CC64C7">
        <w:rPr>
          <w:rStyle w:val="Style13ptBold"/>
        </w:rPr>
        <w:t>17</w:t>
      </w:r>
      <w:r w:rsidRPr="00CC64C7">
        <w:t xml:space="preserve">, "Exclusive: Tracing ISIS’ Weapons Supply Chain—Back to the US," WIRED, </w:t>
      </w:r>
      <w:hyperlink r:id="rId249" w:history="1">
        <w:r w:rsidRPr="007406FE">
          <w:rPr>
            <w:rStyle w:val="Hyperlink"/>
          </w:rPr>
          <w:t>https://www.wired.com/story/terror-industrial-complex-isis-munitions-supply-chain/</w:t>
        </w:r>
      </w:hyperlink>
      <w:r>
        <w:rPr>
          <w:rStyle w:val="Hyperlink"/>
        </w:rPr>
        <w:t xml:space="preserve"> //EN</w:t>
      </w:r>
    </w:p>
    <w:p w14:paraId="4BCD008B" w14:textId="77777777" w:rsidR="00A30E42" w:rsidRPr="00300D36" w:rsidRDefault="00A30E42" w:rsidP="00A30E42">
      <w:pPr>
        <w:rPr>
          <w:sz w:val="14"/>
        </w:rPr>
      </w:pPr>
      <w:r w:rsidRPr="00300D36">
        <w:rPr>
          <w:sz w:val="14"/>
        </w:rPr>
        <w:t xml:space="preserve">Spleeters is a field investigator for Conflict Armament Research (CAR), an international organization funded by the European Union that documents </w:t>
      </w:r>
      <w:r w:rsidRPr="00A348FE">
        <w:rPr>
          <w:rStyle w:val="StyleUnderline"/>
        </w:rPr>
        <w:t>weapon</w:t>
      </w:r>
      <w:r w:rsidRPr="00300D36">
        <w:rPr>
          <w:sz w:val="14"/>
        </w:rPr>
        <w:t xml:space="preserve">s </w:t>
      </w:r>
      <w:r w:rsidRPr="00A348FE">
        <w:rPr>
          <w:rStyle w:val="StyleUnderline"/>
        </w:rPr>
        <w:t>trafficking in war zones</w:t>
      </w:r>
      <w:r w:rsidRPr="00300D36">
        <w:rPr>
          <w:sz w:val="14"/>
        </w:rPr>
        <w:t>. He is 31 years old, with a 1980s Freddie Mercury mustache and tattoos covering thin arms that tan quickly in the desert sun. In another context, he’d be mistaken for a hipster barista, not an investigator who has spent the past three years tracking down rocket-</w:t>
      </w:r>
      <w:r w:rsidRPr="00300D36">
        <w:rPr>
          <w:sz w:val="14"/>
        </w:rPr>
        <w:softHyphen/>
        <w:t xml:space="preserve">propelled grenades in Syria, AK-47-style rifles in Mali, and </w:t>
      </w:r>
      <w:r w:rsidRPr="00A348FE">
        <w:rPr>
          <w:rStyle w:val="StyleUnderline"/>
        </w:rPr>
        <w:t>hundreds of</w:t>
      </w:r>
      <w:r w:rsidRPr="00300D36">
        <w:rPr>
          <w:sz w:val="14"/>
        </w:rPr>
        <w:t xml:space="preserve"> other </w:t>
      </w:r>
      <w:r w:rsidRPr="00A348FE">
        <w:rPr>
          <w:rStyle w:val="StyleUnderline"/>
        </w:rPr>
        <w:t>weapons</w:t>
      </w:r>
      <w:r w:rsidRPr="00300D36">
        <w:rPr>
          <w:sz w:val="14"/>
        </w:rPr>
        <w:t xml:space="preserve"> </w:t>
      </w:r>
      <w:r w:rsidRPr="00A348FE">
        <w:rPr>
          <w:rStyle w:val="StyleUnderline"/>
        </w:rPr>
        <w:t xml:space="preserve">that have found their way into war zones, </w:t>
      </w:r>
      <w:r w:rsidRPr="00300D36">
        <w:rPr>
          <w:sz w:val="14"/>
        </w:rPr>
        <w:t>sometimes in violation of international arms agreements. The work Spleeters does is typically undertaken by secretive government offices, such as the US Defense Intelligence Agency’s Military Material Identification Division, known as Chuckwagon. But while Chuckwagon is barely discoverable by Google, Spleeters’ detailed reports for CAR are both publicly available online and contain more useful information than any classified intelligence I ever received when I was commanding a bomb disposal unit for the US military in Iraq in 2006.</w:t>
      </w:r>
    </w:p>
    <w:p w14:paraId="129AB2E9" w14:textId="77777777" w:rsidR="00A30E42" w:rsidRPr="00300D36" w:rsidRDefault="00A30E42" w:rsidP="00A30E42">
      <w:pPr>
        <w:rPr>
          <w:sz w:val="16"/>
          <w:szCs w:val="16"/>
        </w:rPr>
      </w:pPr>
      <w:r w:rsidRPr="00300D36">
        <w:rPr>
          <w:sz w:val="16"/>
          <w:szCs w:val="16"/>
        </w:rPr>
        <w:t>In that fight, guerrillas ambushed American soldiers with IEDs. The devices I saw during my tours were largely hidden in the ground or deployed as massive car bombs, detonated in marketplaces and schools so that the gutters filled with blood. But the majority of those devices were crude, held together with duct tape and goopy solder. The few rockets and mortars the fighters possessed were old and shoddy, lacked the correct fuzes, and often failed to detonate.</w:t>
      </w:r>
    </w:p>
    <w:p w14:paraId="53CE4306" w14:textId="77777777" w:rsidR="00A30E42" w:rsidRPr="00300D36" w:rsidRDefault="00A30E42" w:rsidP="00A30E42">
      <w:pPr>
        <w:rPr>
          <w:sz w:val="14"/>
        </w:rPr>
      </w:pPr>
      <w:r w:rsidRPr="00965A90">
        <w:rPr>
          <w:rStyle w:val="StyleUnderline"/>
        </w:rPr>
        <w:t>Many of ISIS’ leaders were veterans of</w:t>
      </w:r>
      <w:r w:rsidRPr="00300D36">
        <w:rPr>
          <w:sz w:val="14"/>
        </w:rPr>
        <w:t xml:space="preserve"> that i</w:t>
      </w:r>
      <w:r w:rsidRPr="00965A90">
        <w:rPr>
          <w:rStyle w:val="StyleUnderline"/>
        </w:rPr>
        <w:t>nsurgency</w:t>
      </w:r>
      <w:r w:rsidRPr="00300D36">
        <w:rPr>
          <w:sz w:val="14"/>
        </w:rPr>
        <w:t xml:space="preserve">, but as they began </w:t>
      </w:r>
      <w:r w:rsidRPr="00965A90">
        <w:rPr>
          <w:rStyle w:val="StyleUnderline"/>
        </w:rPr>
        <w:t>ramping up their war against the Iraqi government</w:t>
      </w:r>
      <w:r w:rsidRPr="00300D36">
        <w:rPr>
          <w:sz w:val="14"/>
        </w:rPr>
        <w:t xml:space="preserve"> in 2014, they knew they needed more than IEDs and AK-47s to seize territory and create their independent Islamic State.</w:t>
      </w:r>
      <w:r w:rsidRPr="00D64E12">
        <w:rPr>
          <w:rStyle w:val="StyleUnderline"/>
        </w:rPr>
        <w:t xml:space="preserve"> A conventional war required conventional arms—mortars, rockets, grenades—which, as an international pariah, ISIS could not buy in sufficient quantities. Some they </w:t>
      </w:r>
      <w:r w:rsidRPr="00965A90">
        <w:rPr>
          <w:rStyle w:val="StyleUnderline"/>
        </w:rPr>
        <w:t>looted from the Iraqi or Syrian governments,</w:t>
      </w:r>
      <w:r w:rsidRPr="00300D36">
        <w:rPr>
          <w:sz w:val="14"/>
        </w:rPr>
        <w:t xml:space="preserve"> but when those ran out they did something that no terrorist group has ever done before and that they continue to do today: design their own munitions and mass-produce them using advanced manufacturing techniques. Iraq’s oil fields provided the industrial base—tool-and-die sets, high-end saws, injection-</w:t>
      </w:r>
      <w:r w:rsidRPr="00300D36">
        <w:rPr>
          <w:sz w:val="14"/>
        </w:rPr>
        <w:softHyphen/>
        <w:t>molding machines—and skilled workers who knew how to quickly fashion intricate parts to spec. Raw materials came from cannibalizing steel pipe and melting down scrap. ISIS engineers forged new fuzes, new rockets and launchers, and new bomblets to be dropped by drones, all assembled using instruction plans drawn up by ISIS officials.</w:t>
      </w:r>
    </w:p>
    <w:p w14:paraId="2AEE27BB" w14:textId="77777777" w:rsidR="00A30E42" w:rsidRPr="008431C3" w:rsidRDefault="00A30E42" w:rsidP="00A30E42">
      <w:pPr>
        <w:rPr>
          <w:rStyle w:val="StyleUnderline"/>
        </w:rPr>
      </w:pPr>
      <w:r w:rsidRPr="00300D36">
        <w:rPr>
          <w:sz w:val="16"/>
        </w:rPr>
        <w:t>Since the early days of the conflict, CAR has conducted 83 site visits in Iraq to collect weapons data, and Spleeters has participated in nearly every investigation</w:t>
      </w:r>
      <w:r w:rsidRPr="008431C3">
        <w:rPr>
          <w:rStyle w:val="StyleUnderline"/>
        </w:rPr>
        <w:t xml:space="preserve">. The result is a detailed database that lists 1,832 weapons and 40,984 pieces of ammunition recovered in Iraq and Syria. CAR describes it as “the most comprehensive </w:t>
      </w:r>
      <w:r w:rsidRPr="008431C3">
        <w:rPr>
          <w:rStyle w:val="StyleUnderline"/>
        </w:rPr>
        <w:softHyphen/>
        <w:t>sample of Islamic State–captured weapons and ammunition to date.”</w:t>
      </w:r>
    </w:p>
    <w:p w14:paraId="0D76EFA7" w14:textId="77777777" w:rsidR="00A30E42" w:rsidRDefault="00A30E42" w:rsidP="00A30E42">
      <w:pPr>
        <w:pStyle w:val="Heading4"/>
      </w:pPr>
      <w:r>
        <w:t>Weapons sold got lost in Iraq and Afghanistan</w:t>
      </w:r>
    </w:p>
    <w:p w14:paraId="26D48E6B" w14:textId="77777777" w:rsidR="00A30E42" w:rsidRPr="005069FF" w:rsidRDefault="00A30E42" w:rsidP="00A30E42">
      <w:r w:rsidRPr="00B955E4">
        <w:t xml:space="preserve">C. J. </w:t>
      </w:r>
      <w:r w:rsidRPr="00361D83">
        <w:rPr>
          <w:rStyle w:val="Style13ptBold"/>
        </w:rPr>
        <w:t>Chivers</w:t>
      </w:r>
      <w:r w:rsidRPr="00B955E4">
        <w:t>, 8-24-20</w:t>
      </w:r>
      <w:r w:rsidRPr="00361D83">
        <w:rPr>
          <w:rStyle w:val="Style13ptBold"/>
        </w:rPr>
        <w:t>16</w:t>
      </w:r>
      <w:r w:rsidRPr="00B955E4">
        <w:t xml:space="preserve">, "How Many Guns Did the U.S. Lose Track of in Iraq and Afghanistan? Hundreds of Thousands.," </w:t>
      </w:r>
      <w:r>
        <w:t>New York Times</w:t>
      </w:r>
      <w:r w:rsidRPr="00B955E4">
        <w:t>, https://www.nytimes.com/2016/08/23/magazine/how-many-guns-did-the-us-lose-track-of-in-iraq-and-afghanistan-hundreds-of-thousands.html</w:t>
      </w:r>
      <w:r w:rsidRPr="005252B0">
        <w:t>How Many Guns Did the U.S. Lose Track of in Iraq and Afghanistan? Hundreds of Thousands.</w:t>
      </w:r>
      <w:r>
        <w:t xml:space="preserve"> //EN</w:t>
      </w:r>
    </w:p>
    <w:p w14:paraId="436873EA" w14:textId="77777777" w:rsidR="00A30E42" w:rsidRPr="00300D36" w:rsidRDefault="00A30E42" w:rsidP="00A30E42">
      <w:pPr>
        <w:rPr>
          <w:sz w:val="16"/>
        </w:rPr>
      </w:pPr>
      <w:r w:rsidRPr="00300D36">
        <w:rPr>
          <w:sz w:val="16"/>
        </w:rPr>
        <w:t xml:space="preserve">Was this a surprise? No. A little </w:t>
      </w:r>
      <w:r w:rsidRPr="00E61778">
        <w:rPr>
          <w:rStyle w:val="StyleUnderline"/>
        </w:rPr>
        <w:t>more than four years after the United States withdrew all its military forces from Iraq</w:t>
      </w:r>
      <w:r w:rsidRPr="00300D36">
        <w:rPr>
          <w:sz w:val="16"/>
        </w:rPr>
        <w:t xml:space="preserve">, and not quite two years after a smaller number of American troops began returning to the country to help fight the Islamic State, </w:t>
      </w:r>
      <w:r w:rsidRPr="00E61778">
        <w:rPr>
          <w:rStyle w:val="StyleUnderline"/>
        </w:rPr>
        <w:t>the open sale of such an M4 was part of Iraq’s day-to-day arms-trafficking routine. M</w:t>
      </w:r>
      <w:r w:rsidRPr="00300D36">
        <w:rPr>
          <w:sz w:val="16"/>
        </w:rPr>
        <w:t>ahyawi’s carbine was another data point attesting to an extraordinary and dangerous failure of American arms-trafficking and public accountability and to a departure from a modern military’s most basic practice: keeping track of the guns.</w:t>
      </w:r>
    </w:p>
    <w:p w14:paraId="1933B812" w14:textId="77777777" w:rsidR="00A30E42" w:rsidRPr="00300D36" w:rsidRDefault="00A30E42" w:rsidP="00A30E42">
      <w:pPr>
        <w:rPr>
          <w:sz w:val="16"/>
        </w:rPr>
      </w:pPr>
      <w:r w:rsidRPr="00300D36">
        <w:rPr>
          <w:sz w:val="16"/>
        </w:rPr>
        <w:t xml:space="preserve">Since the Sept. 11 terrorist attacks, </w:t>
      </w:r>
      <w:r w:rsidRPr="007761EF">
        <w:rPr>
          <w:rStyle w:val="StyleUnderline"/>
        </w:rPr>
        <w:t>the United States has handed out a vast but persistently uncountable quantity of military firearms to its many battlefield partners in Afghanistan and Iraq</w:t>
      </w:r>
      <w:r w:rsidRPr="00300D36">
        <w:rPr>
          <w:sz w:val="16"/>
        </w:rPr>
        <w:t xml:space="preserve">. </w:t>
      </w:r>
      <w:r w:rsidRPr="007761EF">
        <w:rPr>
          <w:rStyle w:val="StyleUnderline"/>
        </w:rPr>
        <w:t>Today the Pentagon has only a partial idea of how many weapons it issued, much less where these weapons are</w:t>
      </w:r>
      <w:r w:rsidRPr="00300D36">
        <w:rPr>
          <w:sz w:val="16"/>
        </w:rPr>
        <w:t>. Meanwhile, the effectively bottomless abundance of black-market weapons from American sources is one reason Iraq will not recover from its post-invasion woes anytime soon.</w:t>
      </w:r>
    </w:p>
    <w:p w14:paraId="702938C4" w14:textId="77777777" w:rsidR="00A30E42" w:rsidRPr="007761EF" w:rsidRDefault="00A30E42" w:rsidP="00A30E42">
      <w:pPr>
        <w:rPr>
          <w:sz w:val="16"/>
          <w:szCs w:val="16"/>
        </w:rPr>
      </w:pPr>
      <w:r w:rsidRPr="007761EF">
        <w:rPr>
          <w:sz w:val="16"/>
          <w:szCs w:val="16"/>
        </w:rPr>
        <w:t>An inkling of just how expansive these arms transfers were, and how stubbornly resistant they are to precise measurement, is apparent in a new attempt at weapons-tallying compiled in a project led by Iain Overton. Overton is a former BBC journalist who is now the executive director of Action on Armed Violence, a charity based in London that researches and lobbies against weapons proliferation and violence against civilians; he is also the author of “The Way of the Gun,” a dark examination of some of the roles firearms play in modern society. With a string of Freedom of Information Act requests that began last year, he and his small team of researchers pooled 14 years’ worth of Pentagon contract information related to rifles, pistols, machine guns and their associated attachments and ammunition, both for American troops and for their partners and proxies. They then crosschecked the data against other public records. Overton is releasing the data and his analysis today. It covers 412 contracts and merits pause for reflection as the parties to the international Arms Trade Treaty gather this week in Geneva. The treaty, which took effect in 2014 and of which the United States is a signatory, is intended to promote transparency and responsible action in the transfer of conventional arms and to reduce their diversion to unintended hands — exactly what the United States often failed to do in recent wars.</w:t>
      </w:r>
    </w:p>
    <w:p w14:paraId="7873BA2D" w14:textId="77777777" w:rsidR="00A30E42" w:rsidRPr="007761EF" w:rsidRDefault="00A30E42" w:rsidP="00A30E42">
      <w:pPr>
        <w:rPr>
          <w:sz w:val="16"/>
          <w:szCs w:val="16"/>
        </w:rPr>
      </w:pPr>
      <w:r w:rsidRPr="007761EF">
        <w:rPr>
          <w:sz w:val="16"/>
          <w:szCs w:val="16"/>
        </w:rPr>
        <w:t>In all, Overton found, the Pentagon provided more than 1.45 million firearms to various security forces in Afghanistan and Iraq, including more than 978,000 assault rifles, 266,000 pistols and almost 112,000 machine guns. These transfers formed a collage of firearms of mixed vintage and type: Kalashnikov assault rifles left over from the Cold War; recently manufactured NATO-standard M16s and M4s from American factories; machine guns of Russian and Western lineage; and sniper rifles, shotguns and pistols of varied provenance and caliber, including a large order of Glock semiautomatic pistols, a type of weapon also regularly offered for sale online in Iraq.</w:t>
      </w:r>
    </w:p>
    <w:p w14:paraId="0ABA3DAC" w14:textId="77777777" w:rsidR="00A30E42" w:rsidRPr="00300D36" w:rsidRDefault="00A30E42" w:rsidP="00A30E42">
      <w:pPr>
        <w:rPr>
          <w:sz w:val="16"/>
        </w:rPr>
      </w:pPr>
      <w:r w:rsidRPr="00300D36">
        <w:rPr>
          <w:sz w:val="16"/>
        </w:rPr>
        <w:t xml:space="preserve">Many of the recipients of these weapons became brave and important battlefield allies. But many more did not. Taken together, the </w:t>
      </w:r>
      <w:r w:rsidRPr="00FD778D">
        <w:rPr>
          <w:rStyle w:val="StyleUnderline"/>
        </w:rPr>
        <w:t>weapons were part of a vast and sometimes minimally supervised flow of arms from a superpower to armies and militias often compromised by poor training, desertion, corruption and patterns of human rights abuses</w:t>
      </w:r>
      <w:r w:rsidRPr="00300D36">
        <w:rPr>
          <w:sz w:val="16"/>
        </w:rPr>
        <w:t>. Knowing what we know about many of these forces, it would have been remarkable for them to retain custody of many of their weapons. It is not surprising that they did not.</w:t>
      </w:r>
    </w:p>
    <w:p w14:paraId="25DCA390" w14:textId="77777777" w:rsidR="00A30E42" w:rsidRPr="00300D36" w:rsidRDefault="00A30E42" w:rsidP="00A30E42">
      <w:pPr>
        <w:rPr>
          <w:sz w:val="16"/>
          <w:szCs w:val="16"/>
        </w:rPr>
      </w:pPr>
      <w:r w:rsidRPr="00300D36">
        <w:rPr>
          <w:sz w:val="16"/>
          <w:szCs w:val="16"/>
        </w:rPr>
        <w:t>As an illustration of how haphazard the supervision of this arms distribution often was, last week, five months after being asked by The New York Times for its own tally of small arms issued to partner forces in Afghanistan and Iraq, the Pentagon said it has records for fewer than half the number of firearms in the researchers’ count — about 700,000 in all. This is an amount, Overton noted, that “only accounts for 48 percent of the total small arms supplied by the U.S. government that can be found in open-source government reports.”</w:t>
      </w:r>
    </w:p>
    <w:p w14:paraId="1C7B8802" w14:textId="77777777" w:rsidR="00A30E42" w:rsidRPr="00300D36" w:rsidRDefault="00A30E42" w:rsidP="00A30E42">
      <w:pPr>
        <w:rPr>
          <w:sz w:val="16"/>
          <w:szCs w:val="16"/>
        </w:rPr>
      </w:pPr>
      <w:r w:rsidRPr="00300D36">
        <w:rPr>
          <w:sz w:val="16"/>
          <w:szCs w:val="16"/>
        </w:rPr>
        <w:t>This gap between the tallies, the Pentagon said, is partly because at first the United States military was trying to stand up to two governments that were busily fighting wars. “Speed was essential in getting those nations’ security forces armed, equipped and trained to meet these extreme challenges,” Mark Wright, a Pentagon spokesman, wrote in an email. “As a result, lapses in accountability of some of the weapons transferred occurred.” Wright also said that the Pentagon’s current practices have improved, and that to ensure “that equipment is only used for authorized purposes,” its representatives “inventory each weapon as it arrives in country and record the distribution of the weapon to the foreign partner nation.”</w:t>
      </w:r>
    </w:p>
    <w:p w14:paraId="4A1D6D26" w14:textId="77777777" w:rsidR="00A30E42" w:rsidRDefault="00A30E42" w:rsidP="00A30E42">
      <w:pPr>
        <w:rPr>
          <w:sz w:val="16"/>
          <w:szCs w:val="16"/>
        </w:rPr>
      </w:pPr>
      <w:r w:rsidRPr="00300D36">
        <w:rPr>
          <w:sz w:val="16"/>
          <w:szCs w:val="16"/>
        </w:rPr>
        <w:t>Why counting weapons, and making a record of serial numbers and recipients, was seen as so time-consuming that it would have slowed down war is not clear. Anyone who has served in a military unit knows that documenting who received what weapon is both a fundamental task and a habit that fits easily into a routine. It takes no more time than issuing a uniform to a soldier or feeding him a meal. But often the Pentagon did not require these steps — although Wright noted that once a weapon is provided to another force, “It is their responsibility to account for that weapon.”</w:t>
      </w:r>
    </w:p>
    <w:p w14:paraId="65F11C06" w14:textId="77777777" w:rsidR="00A30E42" w:rsidRPr="00DB3E49" w:rsidRDefault="00A30E42" w:rsidP="00A30E42">
      <w:pPr>
        <w:rPr>
          <w:sz w:val="16"/>
          <w:szCs w:val="16"/>
        </w:rPr>
      </w:pPr>
    </w:p>
    <w:p w14:paraId="6DCD0E7C" w14:textId="77777777" w:rsidR="00A30E42" w:rsidRDefault="00A30E42" w:rsidP="00A30E42">
      <w:pPr>
        <w:pStyle w:val="Heading4"/>
      </w:pPr>
      <w:r>
        <w:t>The US can’t track lost weapons sold to Iraq because of the Iraqi military</w:t>
      </w:r>
    </w:p>
    <w:p w14:paraId="6EB191FF" w14:textId="77777777" w:rsidR="00A30E42" w:rsidRDefault="00A30E42" w:rsidP="00A30E42">
      <w:r w:rsidRPr="009D6061">
        <w:t xml:space="preserve">Max J. </w:t>
      </w:r>
      <w:r w:rsidRPr="009D6061">
        <w:rPr>
          <w:rStyle w:val="Style13ptBold"/>
        </w:rPr>
        <w:t>Rosenthal</w:t>
      </w:r>
      <w:r w:rsidRPr="009D6061">
        <w:t>, 1-22-20</w:t>
      </w:r>
      <w:r w:rsidRPr="009D6061">
        <w:rPr>
          <w:rStyle w:val="Style13ptBold"/>
        </w:rPr>
        <w:t>16</w:t>
      </w:r>
      <w:r w:rsidRPr="009D6061">
        <w:t>,</w:t>
      </w:r>
      <w:r>
        <w:t xml:space="preserve"> [</w:t>
      </w:r>
      <w:r w:rsidRPr="009B0C79">
        <w:t>Max J. Rosenthal was a reporter at the Mother Jones DC bureau covering national security and surveillance</w:t>
      </w:r>
      <w:r>
        <w:rPr>
          <w:rFonts w:ascii="Arial" w:hAnsi="Arial" w:cs="Arial"/>
          <w:color w:val="000000"/>
          <w:sz w:val="21"/>
          <w:szCs w:val="21"/>
          <w:shd w:val="clear" w:color="auto" w:fill="FFFFFF"/>
        </w:rPr>
        <w:t>,</w:t>
      </w:r>
      <w:r w:rsidRPr="009D6061">
        <w:t xml:space="preserve"> "The Pentagon has no clue how many weapons it has lost to ISIS.," Mother Jones</w:t>
      </w:r>
      <w:r>
        <w:t>]</w:t>
      </w:r>
      <w:r w:rsidRPr="009D6061">
        <w:t xml:space="preserve"> </w:t>
      </w:r>
      <w:hyperlink r:id="rId250" w:history="1">
        <w:r w:rsidRPr="007406FE">
          <w:rPr>
            <w:rStyle w:val="Hyperlink"/>
          </w:rPr>
          <w:t>https://www.motherjones.com/politics/2016/01/why-iraq-black-hole-american-arms/</w:t>
        </w:r>
      </w:hyperlink>
      <w:r>
        <w:rPr>
          <w:rStyle w:val="Hyperlink"/>
        </w:rPr>
        <w:t xml:space="preserve"> //EN</w:t>
      </w:r>
    </w:p>
    <w:p w14:paraId="2D3AD3A8" w14:textId="77777777" w:rsidR="00A30E42" w:rsidRPr="00E212F5" w:rsidRDefault="00A30E42" w:rsidP="00A30E42">
      <w:pPr>
        <w:rPr>
          <w:rStyle w:val="StyleUnderline"/>
        </w:rPr>
      </w:pPr>
      <w:r w:rsidRPr="00300D36">
        <w:rPr>
          <w:sz w:val="16"/>
        </w:rPr>
        <w:t xml:space="preserve">For more than a decade, </w:t>
      </w:r>
      <w:r w:rsidRPr="00E212F5">
        <w:rPr>
          <w:rStyle w:val="StyleUnderline"/>
        </w:rPr>
        <w:t>the United States has supplied huge quantities of weapons and military hardware to the Iraqi government—and a large chunk of that equipment has disappeared and landed in the hands of ISIS fighters and </w:t>
      </w:r>
      <w:hyperlink r:id="rId251" w:tgtFrame="_blank" w:history="1">
        <w:r w:rsidRPr="00E212F5">
          <w:rPr>
            <w:rStyle w:val="StyleUnderline"/>
          </w:rPr>
          <w:t>members of Iranian-backed Shiite militias</w:t>
        </w:r>
      </w:hyperlink>
      <w:r w:rsidRPr="00E212F5">
        <w:rPr>
          <w:rStyle w:val="StyleUnderline"/>
        </w:rPr>
        <w:t> responsible for massacring civilians</w:t>
      </w:r>
      <w:r w:rsidRPr="00300D36">
        <w:rPr>
          <w:sz w:val="16"/>
        </w:rPr>
        <w:t xml:space="preserve">. </w:t>
      </w:r>
      <w:r w:rsidRPr="00E212F5">
        <w:rPr>
          <w:rStyle w:val="StyleUnderline"/>
        </w:rPr>
        <w:t>Everything from M-16s and bullets to Humvees and tanks have been lost. But neither the US nor Iraqi governments can say how much US-supplied materiel has been diverted to militant groups or how it’s ending up there.</w:t>
      </w:r>
    </w:p>
    <w:p w14:paraId="44D69CC9" w14:textId="77777777" w:rsidR="00A30E42" w:rsidRPr="00300D36" w:rsidRDefault="00A30E42" w:rsidP="00A30E42">
      <w:pPr>
        <w:rPr>
          <w:sz w:val="16"/>
        </w:rPr>
      </w:pPr>
      <w:r w:rsidRPr="00E212F5">
        <w:rPr>
          <w:rStyle w:val="StyleUnderline"/>
        </w:rPr>
        <w:t>Losing weapons to extremists and insurgents</w:t>
      </w:r>
      <w:r w:rsidRPr="00300D36">
        <w:rPr>
          <w:sz w:val="16"/>
        </w:rPr>
        <w:t xml:space="preserve"> has long been a problem for the US military and the Iraqi army, but it </w:t>
      </w:r>
      <w:r w:rsidRPr="001A0A8E">
        <w:rPr>
          <w:rStyle w:val="StyleUnderline"/>
        </w:rPr>
        <w:t>became more urgent</w:t>
      </w:r>
      <w:r w:rsidRPr="00300D36">
        <w:rPr>
          <w:sz w:val="16"/>
        </w:rPr>
        <w:t xml:space="preserve"> after ISIS seized chunks of Iraq in 2014, overrunning Iraqi troops and sweeping up their weapons. With that equipment, ISIS solidified its hold on its captured territory and drew the United States back into Iraq. Still, </w:t>
      </w:r>
      <w:r w:rsidRPr="001A0A8E">
        <w:rPr>
          <w:rStyle w:val="StyleUnderline"/>
        </w:rPr>
        <w:t>the Pentagon has not been able to monitor the loss of its weapons and other supplies to ISIS. “</w:t>
      </w:r>
      <w:r w:rsidRPr="00300D36">
        <w:rPr>
          <w:sz w:val="16"/>
        </w:rPr>
        <w:t>The bottom line is that the US military does not have a means to track equipment that has been taken from the Government of Iraq by ISIL,” Commander Elissa Smith, a Defense Department spokeswoman, wrote in an email to Mother Jones, using the government’s preferred acronym for ISIS.</w:t>
      </w:r>
    </w:p>
    <w:p w14:paraId="7849B32B" w14:textId="77777777" w:rsidR="00A30E42" w:rsidRPr="007F1A75" w:rsidRDefault="00A30E42" w:rsidP="00A30E42">
      <w:pPr>
        <w:rPr>
          <w:rStyle w:val="StyleUnderline"/>
        </w:rPr>
      </w:pPr>
      <w:r w:rsidRPr="00300D36">
        <w:rPr>
          <w:sz w:val="14"/>
        </w:rPr>
        <w:t>It’s not supposed to work this way. “The US does place a lot of restrictions—in theory—on [arms] transfers,” says Patrick Wilcken of Amnesty International, who worked on </w:t>
      </w:r>
      <w:hyperlink r:id="rId252" w:tgtFrame="_blank" w:history="1">
        <w:r w:rsidRPr="00300D36">
          <w:rPr>
            <w:rStyle w:val="Hyperlink"/>
            <w:sz w:val="14"/>
          </w:rPr>
          <w:t>a recent report on ISIS’s weaponry</w:t>
        </w:r>
      </w:hyperlink>
      <w:r w:rsidRPr="00300D36">
        <w:rPr>
          <w:sz w:val="14"/>
        </w:rPr>
        <w:t xml:space="preserve">. If the United States wants to provide arms to another country, the Department of Defense is required by law to obtain assurances that the weapons will be secured. There’s a Pentagon organization called the Defense Security Cooperation Agency that carries out and monitors these arms shipments and makes sure the weapons are being used for their intended purposes. And a 2013 UN treaty bars the United States from providing arms to countries where weapons could end up with armed groups committing human rights violations. But despite these mechanisms, </w:t>
      </w:r>
      <w:r w:rsidRPr="007F1A75">
        <w:rPr>
          <w:rStyle w:val="StyleUnderline"/>
        </w:rPr>
        <w:t>significant amounts of US-supplied arms</w:t>
      </w:r>
      <w:r w:rsidRPr="00300D36">
        <w:rPr>
          <w:sz w:val="14"/>
        </w:rPr>
        <w:t>—including rifles, pistols, and ammunition—</w:t>
      </w:r>
      <w:r w:rsidRPr="007F1A75">
        <w:rPr>
          <w:rStyle w:val="StyleUnderline"/>
        </w:rPr>
        <w:t>are still going missing, largely thanks to the Iraqi military’s patchwork supply system.</w:t>
      </w:r>
    </w:p>
    <w:p w14:paraId="3E6B64E5" w14:textId="77777777" w:rsidR="00A30E42" w:rsidRPr="008D792B" w:rsidRDefault="00A30E42" w:rsidP="00A30E42">
      <w:pPr>
        <w:rPr>
          <w:rStyle w:val="StyleUnderline"/>
        </w:rPr>
      </w:pPr>
      <w:r w:rsidRPr="007F1A75">
        <w:rPr>
          <w:rStyle w:val="StyleUnderline"/>
        </w:rPr>
        <w:t>The source of the problem is</w:t>
      </w:r>
      <w:r w:rsidRPr="00300D36">
        <w:rPr>
          <w:sz w:val="16"/>
        </w:rPr>
        <w:t xml:space="preserve"> no mystery: </w:t>
      </w:r>
      <w:proofErr w:type="gramStart"/>
      <w:r w:rsidRPr="007F1A75">
        <w:rPr>
          <w:rStyle w:val="StyleUnderline"/>
        </w:rPr>
        <w:t>the</w:t>
      </w:r>
      <w:proofErr w:type="gramEnd"/>
      <w:r w:rsidRPr="007F1A75">
        <w:rPr>
          <w:rStyle w:val="StyleUnderline"/>
        </w:rPr>
        <w:t xml:space="preserve"> Iraqi military. It</w:t>
      </w:r>
      <w:r w:rsidRPr="00300D36">
        <w:rPr>
          <w:sz w:val="16"/>
        </w:rPr>
        <w:t xml:space="preserve"> keeps tabs on its weapons only through what Wilcken describes as “scraps of paper.” In September, the Pentagon’s inspector general </w:t>
      </w:r>
      <w:hyperlink r:id="rId253" w:tgtFrame="_blank" w:history="1">
        <w:r w:rsidRPr="00300D36">
          <w:rPr>
            <w:rStyle w:val="Hyperlink"/>
            <w:sz w:val="16"/>
          </w:rPr>
          <w:t>issued a report</w:t>
        </w:r>
      </w:hyperlink>
      <w:r w:rsidRPr="00300D36">
        <w:rPr>
          <w:sz w:val="16"/>
        </w:rPr>
        <w:t> noting that the Iraqi army lacked any sort of supply database and instead relied on “a manual, paper-based system for tracking supplies and equipment.” That report came eight years after the Government Accountability Office found in 2007 that nearly 200,000 US-supplied </w:t>
      </w:r>
      <w:hyperlink r:id="rId254" w:tgtFrame="_blank" w:history="1">
        <w:r w:rsidRPr="00300D36">
          <w:rPr>
            <w:rStyle w:val="Hyperlink"/>
            <w:sz w:val="16"/>
          </w:rPr>
          <w:t>weapons went unaccounted for</w:t>
        </w:r>
      </w:hyperlink>
      <w:r w:rsidRPr="00300D36">
        <w:rPr>
          <w:sz w:val="16"/>
        </w:rPr>
        <w:t xml:space="preserve"> in Iraq, due </w:t>
      </w:r>
      <w:r w:rsidRPr="008D792B">
        <w:rPr>
          <w:rStyle w:val="StyleUnderline"/>
        </w:rPr>
        <w:t>to shoddy recordkeeping by the Iraqi army and the US-led coalition. The GAO couldn’t tell where those weapons went, but many probably landed in the hands of jihadists. Wilcken’s report found that a “substantial portion” of ISIS’s weapons come from Iraqi army stocks.</w:t>
      </w:r>
    </w:p>
    <w:p w14:paraId="390A6ACD" w14:textId="77777777" w:rsidR="00A30E42" w:rsidRPr="00C937E4" w:rsidRDefault="00A30E42" w:rsidP="00A30E42">
      <w:pPr>
        <w:rPr>
          <w:sz w:val="18"/>
          <w:szCs w:val="18"/>
        </w:rPr>
      </w:pPr>
      <w:r w:rsidRPr="00C937E4">
        <w:rPr>
          <w:sz w:val="18"/>
          <w:szCs w:val="18"/>
        </w:rPr>
        <w:t>“Many developing states have no post-delivery controls [for weapons] in place, or have poor mechanisms for applying the controls which exist,” says N.R. Jenzen-Jones, the director of Armament Research Services, a consultancy that tracks global arms trade. “Weapons delivered to such countries can be subject to limited oversight at best, often quickly slipping ‘outside the system’ in a conflict situation.”</w:t>
      </w:r>
    </w:p>
    <w:p w14:paraId="5FB00A7F" w14:textId="77777777" w:rsidR="00A30E42" w:rsidRPr="00C937E4" w:rsidRDefault="00A30E42" w:rsidP="00A30E42">
      <w:pPr>
        <w:rPr>
          <w:sz w:val="18"/>
          <w:szCs w:val="18"/>
        </w:rPr>
      </w:pPr>
      <w:r w:rsidRPr="00C937E4">
        <w:rPr>
          <w:sz w:val="18"/>
          <w:szCs w:val="18"/>
        </w:rPr>
        <w:t>This issue of the Iraqi military losing control of US-supplied weapons has not attracted much congressional attention, at least not publicly. The House and Senate foreign relations committees have jurisdiction over arms sales, but neither has held a hearing on the topic in the past two years. A Republican aide on the Senate committee says staff members have received briefings on Iraq’s arms storage problems, but he would not discuss the details of these briefings or say when they had occurred.</w:t>
      </w:r>
    </w:p>
    <w:p w14:paraId="7F8F83AC" w14:textId="77777777" w:rsidR="00A30E42" w:rsidRPr="00300D36" w:rsidRDefault="00A30E42" w:rsidP="00A30E42">
      <w:pPr>
        <w:rPr>
          <w:sz w:val="16"/>
        </w:rPr>
      </w:pPr>
      <w:r w:rsidRPr="008D792B">
        <w:rPr>
          <w:rStyle w:val="StyleUnderline"/>
        </w:rPr>
        <w:t>By shipping arms to Iraq despite these problem, the US government risks violating both domestic and international law.</w:t>
      </w:r>
      <w:r w:rsidRPr="00300D36">
        <w:rPr>
          <w:sz w:val="16"/>
        </w:rPr>
        <w:t xml:space="preserve"> The Arms Export Control Act of 1976 says the United States </w:t>
      </w:r>
      <w:hyperlink r:id="rId255" w:tgtFrame="_blank" w:history="1">
        <w:r w:rsidRPr="00300D36">
          <w:rPr>
            <w:rStyle w:val="Hyperlink"/>
            <w:sz w:val="16"/>
          </w:rPr>
          <w:t>can only provide weapons</w:t>
        </w:r>
      </w:hyperlink>
      <w:r w:rsidRPr="00300D36">
        <w:rPr>
          <w:sz w:val="16"/>
        </w:rPr>
        <w:t> to partners who “will provide substantially the same degree of security protection afforded to such article or service by the United States Government.” For example, the US military keeps its M-16 rifles locked in an armory, and it tracks each gun by the serial number. If an M-16 is supplied to Iraq, both the Iraqi army and the Pentagon are responsible for monitoring it. And as part of the US monitoring process, American inspectors are supposed to visit Iraqi supply depots to make sure the Iraqi army is securing its weapons and ensuring the arms are only used by its own soldiers.</w:t>
      </w:r>
    </w:p>
    <w:p w14:paraId="3FBB6003" w14:textId="77777777" w:rsidR="00A30E42" w:rsidRDefault="00A30E42" w:rsidP="00A30E42">
      <w:pPr>
        <w:rPr>
          <w:rStyle w:val="StyleUnderline"/>
        </w:rPr>
      </w:pPr>
      <w:r w:rsidRPr="00300D36">
        <w:rPr>
          <w:sz w:val="14"/>
        </w:rPr>
        <w:t xml:space="preserve">Yet the Pentagon inspector general’s report says that’s not happening. US personnel “at the Taji National Depot did not have accurate knowledge of the contents of individual supply warehouses under Iraqi control at that location or at other supply locations throughout Iraq,” the report states. The IG investigation also found that Iraqi officers refused to grant American advisers access to most weapons storage facilities. So </w:t>
      </w:r>
      <w:r w:rsidRPr="007F21D9">
        <w:rPr>
          <w:rStyle w:val="StyleUnderline"/>
        </w:rPr>
        <w:t>in addition to the US military not being able to tell how many of its weapons have been obtained by ISIS or other jihadi groups, no one in the Iraqi or American governments can keep accurate track of what the Iraqi army has in its possession in the first place.</w:t>
      </w:r>
    </w:p>
    <w:p w14:paraId="125F16C1" w14:textId="77777777" w:rsidR="00A30E42" w:rsidRDefault="00A30E42" w:rsidP="00A30E42">
      <w:pPr>
        <w:rPr>
          <w:rStyle w:val="StyleUnderline"/>
        </w:rPr>
      </w:pPr>
    </w:p>
    <w:p w14:paraId="64F89E69" w14:textId="77777777" w:rsidR="00A30E42" w:rsidRPr="00A956F2" w:rsidRDefault="00A30E42" w:rsidP="00A30E42">
      <w:pPr>
        <w:pStyle w:val="Heading4"/>
      </w:pPr>
      <w:r>
        <w:t>US weapons in Afghanistan and Pakistan gets stolen— fueling militant groups</w:t>
      </w:r>
    </w:p>
    <w:p w14:paraId="30E21A1B" w14:textId="77777777" w:rsidR="00A30E42" w:rsidRDefault="00A30E42" w:rsidP="00A30E42">
      <w:r>
        <w:t xml:space="preserve">Aamir </w:t>
      </w:r>
      <w:r w:rsidRPr="006B31CA">
        <w:rPr>
          <w:rStyle w:val="Style13ptBold"/>
        </w:rPr>
        <w:t>Latif</w:t>
      </w:r>
      <w:r w:rsidRPr="00FD2C5F">
        <w:t>, 6-22-20</w:t>
      </w:r>
      <w:r w:rsidRPr="006B31CA">
        <w:rPr>
          <w:rStyle w:val="Style13ptBold"/>
        </w:rPr>
        <w:t>11</w:t>
      </w:r>
      <w:r w:rsidRPr="00FD2C5F">
        <w:t>, "</w:t>
      </w:r>
      <w:r w:rsidRPr="00A956F2">
        <w:rPr>
          <w:rStyle w:val="Emphasis"/>
        </w:rPr>
        <w:t>Flood of US weapons in Afghanistan and Pakistan fueling militant groups</w:t>
      </w:r>
      <w:r w:rsidRPr="00FD2C5F">
        <w:t xml:space="preserve">, experts say," Public Radio International, </w:t>
      </w:r>
      <w:hyperlink r:id="rId256" w:history="1">
        <w:r w:rsidRPr="007406FE">
          <w:rPr>
            <w:rStyle w:val="Hyperlink"/>
          </w:rPr>
          <w:t>https://www.pri.org/stories/2011-06-22/flood-us-weapons-afghanistan-and-pakistan-fueling-militant-groups-experts-say</w:t>
        </w:r>
      </w:hyperlink>
      <w:r>
        <w:t xml:space="preserve"> //EN</w:t>
      </w:r>
    </w:p>
    <w:p w14:paraId="6D10503A" w14:textId="77777777" w:rsidR="00A30E42" w:rsidRPr="004441F8" w:rsidRDefault="00A30E42" w:rsidP="00A30E42">
      <w:pPr>
        <w:rPr>
          <w:rStyle w:val="Emphasis"/>
        </w:rPr>
      </w:pPr>
      <w:r w:rsidRPr="004441F8">
        <w:rPr>
          <w:rStyle w:val="Emphasis"/>
        </w:rPr>
        <w:t>Flood of US weapons in Afghanistan and Pakistan fueling militant groups, experts say</w:t>
      </w:r>
    </w:p>
    <w:p w14:paraId="25E2B9C8" w14:textId="77777777" w:rsidR="00A30E42" w:rsidRPr="00095E13" w:rsidRDefault="00A30E42" w:rsidP="00A30E42">
      <w:pPr>
        <w:rPr>
          <w:sz w:val="16"/>
          <w:szCs w:val="16"/>
        </w:rPr>
      </w:pPr>
      <w:r w:rsidRPr="00095E13">
        <w:rPr>
          <w:sz w:val="16"/>
          <w:szCs w:val="16"/>
        </w:rPr>
        <w:t xml:space="preserve">PESHAWAR, Pakistan — </w:t>
      </w:r>
      <w:r w:rsidRPr="00F8405A">
        <w:rPr>
          <w:rStyle w:val="StyleUnderline"/>
        </w:rPr>
        <w:t>Some of the U.S. weapons bound for U.S. and Afghan troops in Afghanistan are being stolen, landing instead in the hands of those they are meant to be used against, and fueling militant groups in both Pakistan and Afghanistan</w:t>
      </w:r>
      <w:r w:rsidRPr="00095E13">
        <w:rPr>
          <w:sz w:val="16"/>
          <w:szCs w:val="16"/>
        </w:rPr>
        <w:t>, Pakistani officials say.</w:t>
      </w:r>
    </w:p>
    <w:p w14:paraId="05FDF91D" w14:textId="77777777" w:rsidR="00A30E42" w:rsidRPr="00095E13" w:rsidRDefault="00A30E42" w:rsidP="00A30E42">
      <w:pPr>
        <w:rPr>
          <w:sz w:val="16"/>
          <w:szCs w:val="16"/>
        </w:rPr>
      </w:pPr>
      <w:r w:rsidRPr="00F8405A">
        <w:rPr>
          <w:rStyle w:val="StyleUnderline"/>
        </w:rPr>
        <w:t>These weapons</w:t>
      </w:r>
      <w:r w:rsidRPr="00095E13">
        <w:rPr>
          <w:sz w:val="16"/>
          <w:szCs w:val="16"/>
        </w:rPr>
        <w:t xml:space="preserve"> — which are typically snatched from Afghan troops during raids or sold by them to the Pakistani Taliban after they defect, </w:t>
      </w:r>
      <w:r w:rsidRPr="00F8405A">
        <w:rPr>
          <w:rStyle w:val="StyleUnderline"/>
        </w:rPr>
        <w:t>are easily available in black markets</w:t>
      </w:r>
      <w:r w:rsidRPr="00095E13">
        <w:rPr>
          <w:sz w:val="16"/>
          <w:szCs w:val="16"/>
        </w:rPr>
        <w:t xml:space="preserve"> in Pakistan's tribal regions.</w:t>
      </w:r>
    </w:p>
    <w:p w14:paraId="7B4A7DA3" w14:textId="77777777" w:rsidR="00A30E42" w:rsidRPr="00095E13" w:rsidRDefault="00A30E42" w:rsidP="00A30E42">
      <w:pPr>
        <w:rPr>
          <w:sz w:val="16"/>
          <w:szCs w:val="16"/>
        </w:rPr>
      </w:pPr>
      <w:r w:rsidRPr="00F8405A">
        <w:rPr>
          <w:rStyle w:val="StyleUnderline"/>
        </w:rPr>
        <w:t xml:space="preserve">Some </w:t>
      </w:r>
      <w:r w:rsidRPr="00095E13">
        <w:rPr>
          <w:sz w:val="16"/>
          <w:szCs w:val="16"/>
        </w:rPr>
        <w:t xml:space="preserve">weapons, along with other military-issue supplies, </w:t>
      </w:r>
      <w:r w:rsidRPr="00F8405A">
        <w:rPr>
          <w:rStyle w:val="StyleUnderline"/>
        </w:rPr>
        <w:t>are also being seized by Taliban militants in attacks on NATO</w:t>
      </w:r>
      <w:r w:rsidRPr="00095E13">
        <w:rPr>
          <w:sz w:val="16"/>
          <w:szCs w:val="16"/>
        </w:rPr>
        <w:t xml:space="preserve"> convoys passing through Pakistan on their way to resuply soldiers in Afghanistan. Although such raids have been </w:t>
      </w:r>
      <w:hyperlink r:id="rId257" w:history="1">
        <w:r w:rsidRPr="00095E13">
          <w:rPr>
            <w:rStyle w:val="Hyperlink"/>
            <w:sz w:val="16"/>
            <w:szCs w:val="16"/>
          </w:rPr>
          <w:t>taking place for years</w:t>
        </w:r>
      </w:hyperlink>
      <w:r w:rsidRPr="00095E13">
        <w:rPr>
          <w:sz w:val="16"/>
          <w:szCs w:val="16"/>
        </w:rPr>
        <w:t xml:space="preserve">, </w:t>
      </w:r>
      <w:r w:rsidRPr="00F8405A">
        <w:rPr>
          <w:rStyle w:val="StyleUnderline"/>
        </w:rPr>
        <w:t>the Pakistani Taliban appear to have widened the zone where they are willing to operate,</w:t>
      </w:r>
      <w:r w:rsidRPr="00095E13">
        <w:rPr>
          <w:sz w:val="16"/>
          <w:szCs w:val="16"/>
        </w:rPr>
        <w:t xml:space="preserve"> attacking NATO trucks in major cities as well, including in the capital of Islamabad </w:t>
      </w:r>
      <w:hyperlink r:id="rId258" w:history="1">
        <w:r w:rsidRPr="00095E13">
          <w:rPr>
            <w:rStyle w:val="Hyperlink"/>
            <w:sz w:val="16"/>
            <w:szCs w:val="16"/>
          </w:rPr>
          <w:t>as recently as June 9</w:t>
        </w:r>
      </w:hyperlink>
      <w:r w:rsidRPr="00095E13">
        <w:rPr>
          <w:sz w:val="16"/>
          <w:szCs w:val="16"/>
        </w:rPr>
        <w:t>.</w:t>
      </w:r>
    </w:p>
    <w:p w14:paraId="73C2C794" w14:textId="77777777" w:rsidR="00A30E42" w:rsidRDefault="00A30E42" w:rsidP="00A30E42">
      <w:r w:rsidRPr="00A13B95">
        <w:rPr>
          <w:rStyle w:val="StyleUnderline"/>
        </w:rPr>
        <w:t xml:space="preserve">An estimated one-third of the supplies bound for U.S. and NATO troops in Afghanistan travel by land </w:t>
      </w:r>
      <w:r w:rsidRPr="00095E13">
        <w:rPr>
          <w:sz w:val="16"/>
          <w:szCs w:val="16"/>
        </w:rPr>
        <w:t>from Pakistan's port city of Karachi. Pakistani intelligence officials said that, in many cases, the drivers moving the NATO containers are working with the Pakistani Taliban, which</w:t>
      </w:r>
    </w:p>
    <w:p w14:paraId="126F723A" w14:textId="77777777" w:rsidR="00A30E42" w:rsidRPr="008431C3" w:rsidRDefault="00A30E42" w:rsidP="00A30E42">
      <w:pPr>
        <w:rPr>
          <w:rStyle w:val="StyleUnderline"/>
        </w:rPr>
      </w:pPr>
    </w:p>
    <w:p w14:paraId="587DDF7B" w14:textId="77777777" w:rsidR="00A30E42" w:rsidRPr="00972F7D" w:rsidRDefault="00A30E42" w:rsidP="00A30E42">
      <w:pPr>
        <w:rPr>
          <w:sz w:val="16"/>
          <w:szCs w:val="16"/>
        </w:rPr>
      </w:pPr>
    </w:p>
    <w:p w14:paraId="6FF3454D" w14:textId="77777777" w:rsidR="00A30E42" w:rsidRDefault="00A30E42" w:rsidP="00A30E42"/>
    <w:p w14:paraId="62B69015" w14:textId="77777777" w:rsidR="00A30E42" w:rsidRDefault="00A30E42" w:rsidP="00A30E42"/>
    <w:p w14:paraId="10C2723D" w14:textId="052BD54D" w:rsidR="00A30E42" w:rsidRDefault="00892F4F" w:rsidP="00892F4F">
      <w:pPr>
        <w:pStyle w:val="Heading3"/>
      </w:pPr>
      <w:r>
        <w:t>1NC No Terror Impact</w:t>
      </w:r>
    </w:p>
    <w:p w14:paraId="6C36962B" w14:textId="77777777" w:rsidR="00892F4F" w:rsidRDefault="00892F4F" w:rsidP="00892F4F"/>
    <w:p w14:paraId="6574131E" w14:textId="77777777" w:rsidR="00892F4F" w:rsidRPr="000301AD" w:rsidRDefault="00892F4F" w:rsidP="00892F4F">
      <w:pPr>
        <w:pStyle w:val="TagText"/>
      </w:pPr>
      <w:r>
        <w:t>No risk of nuclear terror</w:t>
      </w:r>
    </w:p>
    <w:p w14:paraId="310E44D5" w14:textId="77777777" w:rsidR="00892F4F" w:rsidRDefault="00892F4F" w:rsidP="00892F4F">
      <w:r w:rsidRPr="00DC00A6">
        <w:rPr>
          <w:b/>
          <w:sz w:val="24"/>
          <w:u w:val="single"/>
        </w:rPr>
        <w:t>Mueller 10</w:t>
      </w:r>
      <w:r>
        <w:t xml:space="preserve"> (John, </w:t>
      </w:r>
      <w:r w:rsidRPr="00DC00A6">
        <w:t>professor of political science at Ohio State</w:t>
      </w:r>
      <w:r>
        <w:t xml:space="preserve">, </w:t>
      </w:r>
      <w:r w:rsidRPr="00DC00A6">
        <w:t>Calming Our Nuclear Jitters</w:t>
      </w:r>
      <w:r>
        <w:t xml:space="preserve">, Issues in Science and Technology, Winter, </w:t>
      </w:r>
      <w:hyperlink r:id="rId259" w:history="1">
        <w:r w:rsidRPr="003C0CC7">
          <w:rPr>
            <w:rStyle w:val="Hyperlink"/>
          </w:rPr>
          <w:t>http://www.issues.org/26.2/mueller.html</w:t>
        </w:r>
      </w:hyperlink>
      <w:r>
        <w:t>)</w:t>
      </w:r>
    </w:p>
    <w:p w14:paraId="0B737E8B" w14:textId="77777777" w:rsidR="00892F4F" w:rsidRDefault="00892F4F" w:rsidP="00892F4F"/>
    <w:p w14:paraId="68CA41D5" w14:textId="77777777" w:rsidR="00892F4F" w:rsidRDefault="00892F4F" w:rsidP="00892F4F">
      <w:r w:rsidRPr="00AD7183">
        <w:rPr>
          <w:rStyle w:val="StyleUnderline"/>
          <w:highlight w:val="yellow"/>
        </w:rPr>
        <w:t>Politicians</w:t>
      </w:r>
      <w:r w:rsidRPr="00AD7183">
        <w:rPr>
          <w:rStyle w:val="StyleUnderline"/>
        </w:rPr>
        <w:t xml:space="preserve"> of all stripes </w:t>
      </w:r>
      <w:r w:rsidRPr="00AD7183">
        <w:rPr>
          <w:rStyle w:val="StyleUnderline"/>
          <w:highlight w:val="yellow"/>
        </w:rPr>
        <w:t>preach</w:t>
      </w:r>
      <w:r w:rsidRPr="00AD7183">
        <w:rPr>
          <w:rStyle w:val="StyleUnderline"/>
        </w:rPr>
        <w:t xml:space="preserve"> to an anxious</w:t>
      </w:r>
      <w:r>
        <w:t xml:space="preserve">, appreciative, and very numerous </w:t>
      </w:r>
      <w:r w:rsidRPr="00AD7183">
        <w:rPr>
          <w:rStyle w:val="StyleUnderline"/>
        </w:rPr>
        <w:t>choir when they, like</w:t>
      </w:r>
      <w:r>
        <w:t xml:space="preserve"> President </w:t>
      </w:r>
      <w:r w:rsidRPr="00AD7183">
        <w:rPr>
          <w:rStyle w:val="StyleUnderline"/>
        </w:rPr>
        <w:t>Obama, proclaim atomic terrorism</w:t>
      </w:r>
      <w:r>
        <w:t xml:space="preserve"> to be “</w:t>
      </w:r>
      <w:r w:rsidRPr="00AD7183">
        <w:rPr>
          <w:rStyle w:val="StyleUnderline"/>
        </w:rPr>
        <w:t>the most immediate</w:t>
      </w:r>
      <w:r>
        <w:t xml:space="preserve"> and extreme </w:t>
      </w:r>
      <w:r w:rsidRPr="00AD7183">
        <w:rPr>
          <w:rStyle w:val="StyleUnderline"/>
        </w:rPr>
        <w:t>threat</w:t>
      </w:r>
      <w:r>
        <w:t xml:space="preserve"> to global security.” It is the problem that, according to Defense Secretary Robert Gates, currently keeps every senior leader awake at night. </w:t>
      </w:r>
      <w:r w:rsidRPr="00AD7183">
        <w:rPr>
          <w:rStyle w:val="StyleUnderline"/>
        </w:rPr>
        <w:t>This is hardly a new anxiety</w:t>
      </w:r>
      <w:r>
        <w:t xml:space="preserve">. In 1946, atomic bomb maker J. Robert </w:t>
      </w:r>
      <w:r w:rsidRPr="00AD7183">
        <w:rPr>
          <w:rStyle w:val="StyleUnderline"/>
        </w:rPr>
        <w:t>Oppenheimer</w:t>
      </w:r>
      <w:r>
        <w:t xml:space="preserve"> ominously </w:t>
      </w:r>
      <w:r w:rsidRPr="00AD7183">
        <w:rPr>
          <w:rStyle w:val="StyleUnderline"/>
        </w:rPr>
        <w:t>warned that</w:t>
      </w:r>
      <w:r>
        <w:t xml:space="preserve"> if three or four men could smuggle in units for </w:t>
      </w:r>
      <w:r w:rsidRPr="00AD7183">
        <w:rPr>
          <w:rStyle w:val="StyleUnderline"/>
        </w:rPr>
        <w:t>an atomic bomb</w:t>
      </w:r>
      <w:r>
        <w:t xml:space="preserve">, they </w:t>
      </w:r>
      <w:r w:rsidRPr="00AD7183">
        <w:rPr>
          <w:rStyle w:val="StyleUnderline"/>
        </w:rPr>
        <w:t>could blow up New York. This</w:t>
      </w:r>
      <w:r>
        <w:t xml:space="preserve"> </w:t>
      </w:r>
      <w:r w:rsidRPr="00AD7183">
        <w:rPr>
          <w:rStyle w:val="StyleUnderline"/>
        </w:rPr>
        <w:t xml:space="preserve">was an early expression of a pattern of </w:t>
      </w:r>
      <w:r w:rsidRPr="00AD7183">
        <w:rPr>
          <w:rStyle w:val="StyleUnderline"/>
          <w:highlight w:val="yellow"/>
        </w:rPr>
        <w:t>dramatic risk inflation</w:t>
      </w:r>
      <w:r>
        <w:t xml:space="preserve"> that has persisted throughout the nuclear age. In fact, although expanding fires and fallout might increase the effective destructive radius, </w:t>
      </w:r>
      <w:r w:rsidRPr="00AD7183">
        <w:rPr>
          <w:rStyle w:val="StyleUnderline"/>
        </w:rPr>
        <w:t xml:space="preserve">the blast of </w:t>
      </w:r>
      <w:r w:rsidRPr="00AD7183">
        <w:rPr>
          <w:rStyle w:val="StyleUnderline"/>
          <w:highlight w:val="yellow"/>
        </w:rPr>
        <w:t>a Hiroshima-size device would “blow up</w:t>
      </w:r>
      <w:r>
        <w:t xml:space="preserve">” about </w:t>
      </w:r>
      <w:r w:rsidRPr="00AD7183">
        <w:rPr>
          <w:rStyle w:val="StyleUnderline"/>
          <w:highlight w:val="yellow"/>
        </w:rPr>
        <w:t>1% of the city</w:t>
      </w:r>
      <w:r w:rsidRPr="00AD7183">
        <w:rPr>
          <w:rStyle w:val="StyleUnderline"/>
        </w:rPr>
        <w:t>’s area</w:t>
      </w:r>
      <w:r>
        <w:t xml:space="preserve">—a tragedy, of course, but not the same as one 100 times greater. In the early 1970s, nuclear physicist Theodore Taylor proclaimed the atomic terrorist problem to be “immediate,” explaining at length “how comparatively easy it would be to steal nuclear material and step by step make it into a bomb.” At the time he thought it was already too late to “prevent the making of a few bombs, here and there, now and then,” or “in another ten or fifteen years, it will be too late.” Three decades after Taylor, </w:t>
      </w:r>
      <w:r w:rsidRPr="00AD7183">
        <w:rPr>
          <w:rStyle w:val="StyleUnderline"/>
        </w:rPr>
        <w:t>we continue to wait for terrorists to carry out their “easy” task</w:t>
      </w:r>
      <w:r>
        <w:t xml:space="preserve">. </w:t>
      </w:r>
      <w:r w:rsidRPr="00AD7183">
        <w:rPr>
          <w:rStyle w:val="StyleUnderline"/>
        </w:rPr>
        <w:t>In contrast to</w:t>
      </w:r>
      <w:r>
        <w:t xml:space="preserve"> these </w:t>
      </w:r>
      <w:r w:rsidRPr="00AD7183">
        <w:rPr>
          <w:rStyle w:val="StyleUnderline"/>
        </w:rPr>
        <w:t xml:space="preserve">predictions, </w:t>
      </w:r>
      <w:r w:rsidRPr="00AD7183">
        <w:rPr>
          <w:rStyle w:val="StyleUnderline"/>
          <w:highlight w:val="yellow"/>
        </w:rPr>
        <w:t>terrorist groups</w:t>
      </w:r>
      <w:r>
        <w:t xml:space="preserve"> seem to </w:t>
      </w:r>
      <w:r w:rsidRPr="00AD7183">
        <w:rPr>
          <w:rStyle w:val="StyleUnderline"/>
          <w:highlight w:val="yellow"/>
        </w:rPr>
        <w:t>have exhibited</w:t>
      </w:r>
      <w:r w:rsidRPr="00AD7183">
        <w:rPr>
          <w:rStyle w:val="StyleUnderline"/>
        </w:rPr>
        <w:t xml:space="preserve"> only </w:t>
      </w:r>
      <w:r w:rsidRPr="00AD7183">
        <w:rPr>
          <w:rStyle w:val="StyleUnderline"/>
          <w:highlight w:val="yellow"/>
        </w:rPr>
        <w:t>limited desire and</w:t>
      </w:r>
      <w:r w:rsidRPr="00AD7183">
        <w:rPr>
          <w:rStyle w:val="StyleUnderline"/>
        </w:rPr>
        <w:t xml:space="preserve"> even less </w:t>
      </w:r>
      <w:r w:rsidRPr="00AD7183">
        <w:rPr>
          <w:rStyle w:val="StyleUnderline"/>
          <w:highlight w:val="yellow"/>
        </w:rPr>
        <w:t>progress</w:t>
      </w:r>
      <w:r w:rsidRPr="00AD7183">
        <w:rPr>
          <w:rStyle w:val="StyleUnderline"/>
        </w:rPr>
        <w:t xml:space="preserve"> in going atomic</w:t>
      </w:r>
      <w:r>
        <w:t xml:space="preserve">. This may be because, after brief exploration of the possible routes, they, unlike generations of alarmists, have discovered that </w:t>
      </w:r>
      <w:r w:rsidRPr="00AD7183">
        <w:rPr>
          <w:rStyle w:val="StyleUnderline"/>
        </w:rPr>
        <w:t>the tremendous effort required is scarcely likely to be successful</w:t>
      </w:r>
      <w:r>
        <w:t xml:space="preserve">. The most plausible route for terrorists, according to most experts, would be to manufacture an atomic device themselves from purloined fissile material (plutonium or, more likely, highly enriched uranium). This task, however, remains a daunting one, requiring that a considerable series of difficult hurdles be conquered and in sequence. Outright </w:t>
      </w:r>
      <w:r w:rsidRPr="00AD7183">
        <w:rPr>
          <w:rStyle w:val="StyleUnderline"/>
          <w:highlight w:val="yellow"/>
        </w:rPr>
        <w:t>armed theft</w:t>
      </w:r>
      <w:r w:rsidRPr="00AD7183">
        <w:rPr>
          <w:rStyle w:val="StyleUnderline"/>
        </w:rPr>
        <w:t xml:space="preserve"> of fissile material </w:t>
      </w:r>
      <w:r w:rsidRPr="00AD7183">
        <w:rPr>
          <w:rStyle w:val="StyleUnderline"/>
          <w:highlight w:val="yellow"/>
        </w:rPr>
        <w:t>is exceedingly unlikely</w:t>
      </w:r>
      <w:r w:rsidRPr="00AD7183">
        <w:rPr>
          <w:rStyle w:val="StyleUnderline"/>
        </w:rPr>
        <w:t xml:space="preserve"> not only because of the resistance of guards, but because </w:t>
      </w:r>
      <w:r w:rsidRPr="00AD7183">
        <w:rPr>
          <w:rStyle w:val="StyleUnderline"/>
          <w:highlight w:val="yellow"/>
        </w:rPr>
        <w:t>chase would be immediate</w:t>
      </w:r>
      <w:r>
        <w:t xml:space="preserve">. A more promising approach would be to corrupt insiders to smuggle out the required substances. However, </w:t>
      </w:r>
      <w:r w:rsidRPr="00AD7183">
        <w:rPr>
          <w:rStyle w:val="StyleUnderline"/>
        </w:rPr>
        <w:t>this requires the terrorists to pay off a host of greedy confederates</w:t>
      </w:r>
      <w:r>
        <w:t xml:space="preserve">, including brokers and money-transmitters, </w:t>
      </w:r>
      <w:r w:rsidRPr="00AD7183">
        <w:rPr>
          <w:rStyle w:val="StyleUnderline"/>
        </w:rPr>
        <w:t>any one of whom could turn on them or</w:t>
      </w:r>
      <w:r>
        <w:t xml:space="preserve">, either out of guile or incompetence, </w:t>
      </w:r>
      <w:r w:rsidRPr="00AD7183">
        <w:rPr>
          <w:rStyle w:val="StyleUnderline"/>
        </w:rPr>
        <w:t>furnish them with stuff that is useless</w:t>
      </w:r>
      <w:r>
        <w:t xml:space="preserve">. Insiders might also consider the possibility that once the heist was accomplished, the terrorists would, as analyst Brian Jenkins none too delicately puts it, “have every incentive to cover their trail, beginning with eliminating their confederates.” </w:t>
      </w:r>
      <w:r w:rsidRPr="00AD7183">
        <w:rPr>
          <w:rStyle w:val="StyleUnderline"/>
        </w:rPr>
        <w:t>If terrorists were somehow successful at obtaining</w:t>
      </w:r>
      <w:r>
        <w:t xml:space="preserve"> a sufficient mass of </w:t>
      </w:r>
      <w:r w:rsidRPr="00AD7183">
        <w:rPr>
          <w:rStyle w:val="StyleUnderline"/>
        </w:rPr>
        <w:t xml:space="preserve">relevant material, </w:t>
      </w:r>
      <w:r w:rsidRPr="00AD7183">
        <w:rPr>
          <w:rStyle w:val="StyleUnderline"/>
          <w:highlight w:val="yellow"/>
        </w:rPr>
        <w:t>they would</w:t>
      </w:r>
      <w:r>
        <w:t xml:space="preserve"> then probably </w:t>
      </w:r>
      <w:r w:rsidRPr="00AD7183">
        <w:rPr>
          <w:rStyle w:val="StyleUnderline"/>
          <w:highlight w:val="yellow"/>
        </w:rPr>
        <w:t>have to transport it a long distance over unfamiliar terrain</w:t>
      </w:r>
      <w:r>
        <w:t xml:space="preserve"> and probably </w:t>
      </w:r>
      <w:r w:rsidRPr="00AD7183">
        <w:rPr>
          <w:rStyle w:val="StyleUnderline"/>
        </w:rPr>
        <w:t>while being pursued by security forces</w:t>
      </w:r>
      <w:r>
        <w:t xml:space="preserve">. Crossing international borders would be facilitated by following established </w:t>
      </w:r>
      <w:r w:rsidRPr="00AD7183">
        <w:rPr>
          <w:rStyle w:val="StyleUnderline"/>
        </w:rPr>
        <w:t>smuggling routes</w:t>
      </w:r>
      <w:r>
        <w:t xml:space="preserve">, but these </w:t>
      </w:r>
      <w:r w:rsidRPr="00AD7183">
        <w:rPr>
          <w:rStyle w:val="StyleUnderline"/>
        </w:rPr>
        <w:t>are not as chaotic as they appear and are</w:t>
      </w:r>
      <w:r>
        <w:t xml:space="preserve"> often </w:t>
      </w:r>
      <w:r w:rsidRPr="00AD7183">
        <w:rPr>
          <w:rStyle w:val="StyleUnderline"/>
        </w:rPr>
        <w:t>under the watch of suspicious and careful criminal regulators</w:t>
      </w:r>
      <w:r>
        <w:t xml:space="preserve">. 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AD7183">
        <w:rPr>
          <w:rStyle w:val="StyleUnderline"/>
        </w:rPr>
        <w:t>Once outside the country</w:t>
      </w:r>
      <w:r>
        <w:t xml:space="preserve"> with their precious booty, </w:t>
      </w:r>
      <w:r w:rsidRPr="00AD7183">
        <w:rPr>
          <w:rStyle w:val="StyleUnderline"/>
          <w:highlight w:val="yellow"/>
        </w:rPr>
        <w:t>terrorists would need</w:t>
      </w:r>
      <w:r w:rsidRPr="00AD7183">
        <w:rPr>
          <w:rStyle w:val="StyleUnderline"/>
        </w:rPr>
        <w:t xml:space="preserve"> to set up </w:t>
      </w:r>
      <w:r w:rsidRPr="00AD7183">
        <w:rPr>
          <w:rStyle w:val="StyleUnderline"/>
          <w:highlight w:val="yellow"/>
        </w:rPr>
        <w:t>a large and well-equipped machine shop</w:t>
      </w:r>
      <w:r w:rsidRPr="00AD7183">
        <w:rPr>
          <w:rStyle w:val="StyleUnderline"/>
        </w:rPr>
        <w:t xml:space="preserve"> to manufacture a bomb </w:t>
      </w:r>
      <w:r w:rsidRPr="00AD7183">
        <w:rPr>
          <w:rStyle w:val="StyleUnderline"/>
          <w:highlight w:val="yellow"/>
        </w:rPr>
        <w:t>and</w:t>
      </w:r>
      <w:r w:rsidRPr="00AD7183">
        <w:rPr>
          <w:rStyle w:val="StyleUnderline"/>
        </w:rPr>
        <w:t xml:space="preserve"> then to populate it with a very select team of </w:t>
      </w:r>
      <w:r w:rsidRPr="00AD7183">
        <w:rPr>
          <w:rStyle w:val="StyleUnderline"/>
          <w:highlight w:val="yellow"/>
        </w:rPr>
        <w:t>highly skilled scientists</w:t>
      </w:r>
      <w:r>
        <w:t xml:space="preserve">, technicians, machinists, and administrators. </w:t>
      </w:r>
      <w:r w:rsidRPr="00AD7183">
        <w:rPr>
          <w:rStyle w:val="StyleUnderline"/>
        </w:rPr>
        <w:t>The group would have to be assembled and retained for the monumental task while no consequential suspicions were generated</w:t>
      </w:r>
      <w:r>
        <w:t xml:space="preserve"> among friends, family, and police about their curious and sudden absence from normal pursuits back home. </w:t>
      </w:r>
      <w:r w:rsidRPr="00AD7183">
        <w:rPr>
          <w:rStyle w:val="StyleUnderline"/>
        </w:rPr>
        <w:t>Members of the bomb-building team</w:t>
      </w:r>
      <w:r>
        <w:t xml:space="preserve"> would also have to be utterly devoted to the cause, of course, and they </w:t>
      </w:r>
      <w:r w:rsidRPr="00AD7183">
        <w:rPr>
          <w:rStyle w:val="StyleUnderline"/>
        </w:rPr>
        <w:t>would have to be willing to put their lives</w:t>
      </w:r>
      <w:r>
        <w:t xml:space="preserve"> and certainly their careers </w:t>
      </w:r>
      <w:r w:rsidRPr="00AD7183">
        <w:rPr>
          <w:rStyle w:val="StyleUnderline"/>
        </w:rPr>
        <w:t>at high risk</w:t>
      </w:r>
      <w:r>
        <w:t xml:space="preserve">, because after their bomb was discovered or exploded they would probably become the targets of an intense worldwide dragnet operation. Some observers have insisted that it would be easy for terrorists to assemble a crude bomb if they could get enough fissile material. But Christoph Wirz and Emmanuel Egger, two senior physicists in charge of nuclear issues at </w:t>
      </w:r>
      <w:proofErr w:type="gramStart"/>
      <w:r>
        <w:t>Switzerland‘</w:t>
      </w:r>
      <w:proofErr w:type="gramEnd"/>
      <w:r>
        <w:t xml:space="preserve">s Spiez Laboratory, bluntly conclude that </w:t>
      </w:r>
      <w:r w:rsidRPr="00AD7183">
        <w:rPr>
          <w:rStyle w:val="StyleUnderline"/>
        </w:rPr>
        <w:t>the task “could hardly be accomplished by a subnational group</w:t>
      </w:r>
      <w:r>
        <w:t xml:space="preserve">.” They point out that </w:t>
      </w:r>
      <w:r w:rsidRPr="00AD7183">
        <w:rPr>
          <w:rStyle w:val="StyleUnderline"/>
          <w:highlight w:val="yellow"/>
        </w:rPr>
        <w:t>precise blueprints are required</w:t>
      </w:r>
      <w:r>
        <w:t xml:space="preserve">, not just sketches and general ideas, and that </w:t>
      </w:r>
      <w:r w:rsidRPr="00AD7183">
        <w:rPr>
          <w:rStyle w:val="StyleUnderline"/>
        </w:rPr>
        <w:t>even with a good blueprint the terrorist group would</w:t>
      </w:r>
      <w:r>
        <w:t xml:space="preserve"> most certainly </w:t>
      </w:r>
      <w:r w:rsidRPr="00AD7183">
        <w:rPr>
          <w:rStyle w:val="StyleUnderline"/>
        </w:rPr>
        <w:t>be forced to redesign</w:t>
      </w:r>
      <w:r>
        <w:t xml:space="preserve">. They also stress that </w:t>
      </w:r>
      <w:r w:rsidRPr="00AD7183">
        <w:rPr>
          <w:rStyle w:val="StyleUnderline"/>
        </w:rPr>
        <w:t>the work is difficult, dangerous, and extremely exacting</w:t>
      </w:r>
      <w:r>
        <w:t xml:space="preserve">, and that the </w:t>
      </w:r>
      <w:r w:rsidRPr="00AD7183">
        <w:rPr>
          <w:rStyle w:val="StyleUnderline"/>
          <w:highlight w:val="yellow"/>
        </w:rPr>
        <w:t>technical requirements</w:t>
      </w:r>
      <w:r>
        <w:t xml:space="preserve"> in several fields </w:t>
      </w:r>
      <w:r w:rsidRPr="00AD7183">
        <w:rPr>
          <w:rStyle w:val="StyleUnderline"/>
          <w:highlight w:val="yellow"/>
        </w:rPr>
        <w:t>verge on the unfeasible</w:t>
      </w:r>
      <w:r>
        <w:t xml:space="preserve">. Stephen Younger, former director of nuclear weapons research at Los Alamos Laboratories, has made a similar argument, pointing out that </w:t>
      </w:r>
      <w:r w:rsidRPr="00AD7183">
        <w:rPr>
          <w:rStyle w:val="StyleUnderline"/>
        </w:rPr>
        <w:t>uranium is “exceptionally difficult to machine</w:t>
      </w:r>
      <w:r>
        <w:t>” whereas “</w:t>
      </w:r>
      <w:r w:rsidRPr="00AD7183">
        <w:rPr>
          <w:rStyle w:val="StyleUnderline"/>
        </w:rPr>
        <w:t>plutonium is one of the most complex metals ever discovered</w:t>
      </w:r>
      <w:r>
        <w:t>, a material whose basic properties are sensitive to exactly how it is processed.“ Stressing the “daunting problems associated with material purity, machining, and a host of other issues,” Younger concludes, “</w:t>
      </w:r>
      <w:r w:rsidRPr="00AD7183">
        <w:rPr>
          <w:rStyle w:val="StyleUnderline"/>
        </w:rPr>
        <w:t>to think that a terrorist group, working in isolation with an unreliable supply of electricity and little access to tools and supplies” could fabricate a bomb “is farfetched at best</w:t>
      </w:r>
      <w:r>
        <w:t xml:space="preserve">.” </w:t>
      </w:r>
      <w:r w:rsidRPr="00AD7183">
        <w:rPr>
          <w:rStyle w:val="StyleUnderline"/>
        </w:rPr>
        <w:t>Under the best circumstances,</w:t>
      </w:r>
      <w:r>
        <w:t xml:space="preserve"> </w:t>
      </w:r>
      <w:r w:rsidRPr="00AD7183">
        <w:rPr>
          <w:rStyle w:val="StyleUnderline"/>
          <w:highlight w:val="yellow"/>
        </w:rPr>
        <w:t>the process</w:t>
      </w:r>
      <w:r w:rsidRPr="00AD7183">
        <w:rPr>
          <w:rStyle w:val="StyleUnderline"/>
        </w:rPr>
        <w:t xml:space="preserve"> of making a bomb </w:t>
      </w:r>
      <w:r w:rsidRPr="00AD7183">
        <w:rPr>
          <w:rStyle w:val="StyleUnderline"/>
          <w:highlight w:val="yellow"/>
        </w:rPr>
        <w:t>could take</w:t>
      </w:r>
      <w:r>
        <w:t xml:space="preserve"> months or even </w:t>
      </w:r>
      <w:r w:rsidRPr="00AD7183">
        <w:rPr>
          <w:rStyle w:val="StyleUnderline"/>
          <w:highlight w:val="yellow"/>
        </w:rPr>
        <w:t>a year</w:t>
      </w:r>
      <w:r w:rsidRPr="00AD7183">
        <w:rPr>
          <w:rStyle w:val="StyleUnderline"/>
        </w:rPr>
        <w:t xml:space="preserve"> or more</w:t>
      </w:r>
      <w:r>
        <w:t xml:space="preserve">, </w:t>
      </w:r>
      <w:r w:rsidRPr="00AD7183">
        <w:rPr>
          <w:rStyle w:val="StyleUnderline"/>
        </w:rPr>
        <w:t>which would</w:t>
      </w:r>
      <w:r>
        <w:t xml:space="preserve">, of course, </w:t>
      </w:r>
      <w:r w:rsidRPr="00AD7183">
        <w:rPr>
          <w:rStyle w:val="StyleUnderline"/>
        </w:rPr>
        <w:t>have to be carried out in utter secrecy</w:t>
      </w:r>
      <w:r>
        <w:t xml:space="preserve">. In addition, people in the area, including criminals, may observe with increasing curiosity and puzzlement the constant coming and going of technicians unlikely to be locals. </w:t>
      </w:r>
      <w:r w:rsidRPr="00AD7183">
        <w:rPr>
          <w:rStyle w:val="StyleUnderline"/>
        </w:rPr>
        <w:t>If the effort to build a bomb was successful, the finished product, weighing a ton</w:t>
      </w:r>
      <w:r w:rsidRPr="001D0CC7">
        <w:t xml:space="preserve"> or more, </w:t>
      </w:r>
      <w:r w:rsidRPr="00AD7183">
        <w:rPr>
          <w:rStyle w:val="StyleUnderline"/>
        </w:rPr>
        <w:t>would then have to be transported to and smuggled into the relevant target country where it would have to be received by collaborators who are</w:t>
      </w:r>
      <w:r>
        <w:t xml:space="preserve"> at once </w:t>
      </w:r>
      <w:r w:rsidRPr="00AD7183">
        <w:rPr>
          <w:rStyle w:val="StyleUnderline"/>
        </w:rPr>
        <w:t>totally dedicated and technically proficient</w:t>
      </w:r>
      <w:r>
        <w:t xml:space="preserve"> at handling, maintaining, detonating, and perhaps assembling the weapon after it arrives. </w:t>
      </w:r>
      <w:r w:rsidRPr="00AD7183">
        <w:rPr>
          <w:rStyle w:val="StyleUnderline"/>
        </w:rPr>
        <w:t>The financial costs</w:t>
      </w:r>
      <w:r w:rsidRPr="001D0CC7">
        <w:t xml:space="preserve"> of this extensive and extended operation </w:t>
      </w:r>
      <w:r w:rsidRPr="00AD7183">
        <w:rPr>
          <w:rStyle w:val="StyleUnderline"/>
        </w:rPr>
        <w:t>could</w:t>
      </w:r>
      <w:r w:rsidRPr="001D0CC7">
        <w:t xml:space="preserve"> easily </w:t>
      </w:r>
      <w:r w:rsidRPr="00AD7183">
        <w:rPr>
          <w:rStyle w:val="StyleUnderline"/>
        </w:rPr>
        <w:t>become monumental. There would be expensive equipment to buy, smuggle, and set up and people to pay or pay off</w:t>
      </w:r>
      <w:r>
        <w:t xml:space="preserve">. Some operatives might work for free out of utter dedication to the cause, but the </w:t>
      </w:r>
      <w:r w:rsidRPr="00AD7183">
        <w:rPr>
          <w:rStyle w:val="StyleUnderline"/>
        </w:rPr>
        <w:t>vast conspiracy</w:t>
      </w:r>
      <w:r>
        <w:t xml:space="preserve"> also </w:t>
      </w:r>
      <w:r w:rsidRPr="00AD7183">
        <w:rPr>
          <w:rStyle w:val="StyleUnderline"/>
        </w:rPr>
        <w:t>requires</w:t>
      </w:r>
      <w:r>
        <w:t xml:space="preserve"> the subversion of </w:t>
      </w:r>
      <w:r w:rsidRPr="00AD7183">
        <w:rPr>
          <w:rStyle w:val="StyleUnderline"/>
        </w:rPr>
        <w:t>a considerable array of criminals</w:t>
      </w:r>
      <w:r>
        <w:t xml:space="preserve"> and opportunists, </w:t>
      </w:r>
      <w:r w:rsidRPr="00AD7183">
        <w:rPr>
          <w:rStyle w:val="StyleUnderline"/>
        </w:rPr>
        <w:t>each of whom has every incentive to push the price for cooperation as high as possible</w:t>
      </w:r>
      <w:r>
        <w:t xml:space="preserv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“not impossible.” But </w:t>
      </w:r>
      <w:r w:rsidRPr="00AD7183">
        <w:rPr>
          <w:rStyle w:val="StyleUnderline"/>
        </w:rPr>
        <w:t>although it may not be impossible to surmount each individual step, the likelihood that a group could surmount a series of them quickly becomes vanishingly small</w:t>
      </w:r>
      <w:r>
        <w:t xml:space="preserve">. Table 1 attempts to catalogue the barriers that must be overcome under the scenario considered most likely to be successful. In contemplating the task before them, would-be </w:t>
      </w:r>
      <w:r w:rsidRPr="00AD7183">
        <w:rPr>
          <w:rStyle w:val="StyleUnderline"/>
        </w:rPr>
        <w:t>atomic terrorists</w:t>
      </w:r>
      <w:r w:rsidRPr="002D3918">
        <w:t xml:space="preserve"> would effectively be required to go though an exercise that looks much like this. If and when they do, they </w:t>
      </w:r>
      <w:r w:rsidRPr="00AD7183">
        <w:rPr>
          <w:rStyle w:val="StyleUnderline"/>
        </w:rPr>
        <w:t>will undoubtedly conclude that their prospects are</w:t>
      </w:r>
      <w:r w:rsidRPr="002D3918">
        <w:t xml:space="preserve"> daunting and accordingly uninspiring or even </w:t>
      </w:r>
      <w:r w:rsidRPr="00AD7183">
        <w:rPr>
          <w:rStyle w:val="StyleUnderline"/>
        </w:rPr>
        <w:t>terminally dispiriting</w:t>
      </w:r>
      <w:r>
        <w:t xml:space="preserve">. It is possible to calculate the chances for success. </w:t>
      </w:r>
      <w:r w:rsidRPr="00AD7183">
        <w:rPr>
          <w:rStyle w:val="StyleUnderline"/>
          <w:highlight w:val="yellow"/>
        </w:rPr>
        <w:t>Adopting</w:t>
      </w:r>
      <w:r w:rsidRPr="00AD7183">
        <w:rPr>
          <w:rStyle w:val="StyleUnderline"/>
        </w:rPr>
        <w:t xml:space="preserve"> probability estimates that</w:t>
      </w:r>
      <w:r>
        <w:t xml:space="preserve"> purposely and </w:t>
      </w:r>
      <w:r w:rsidRPr="00AD7183">
        <w:rPr>
          <w:rStyle w:val="StyleUnderline"/>
        </w:rPr>
        <w:t xml:space="preserve">heavily </w:t>
      </w:r>
      <w:r w:rsidRPr="00AD7183">
        <w:rPr>
          <w:rStyle w:val="StyleUnderline"/>
          <w:highlight w:val="yellow"/>
        </w:rPr>
        <w:t>bias</w:t>
      </w:r>
      <w:r>
        <w:t xml:space="preserve"> the case </w:t>
      </w:r>
      <w:r w:rsidRPr="00AD7183">
        <w:rPr>
          <w:rStyle w:val="StyleUnderline"/>
          <w:highlight w:val="yellow"/>
        </w:rPr>
        <w:t>in the terrorists’ favor</w:t>
      </w:r>
      <w:r>
        <w:t xml:space="preserve">—for example, assuming the terrorists have a 50% chance of overcoming each of the 20 obstacles—the chances that a concerted effort would be successful comes out to be less than one in a million. If one assumes, somewhat more realistically, that their chances at each barrier are one in three, </w:t>
      </w:r>
      <w:r w:rsidRPr="00AD7183">
        <w:rPr>
          <w:rStyle w:val="StyleUnderline"/>
          <w:highlight w:val="yellow"/>
        </w:rPr>
        <w:t>the cumulative odds</w:t>
      </w:r>
      <w:r w:rsidRPr="00AD7183">
        <w:rPr>
          <w:rStyle w:val="StyleUnderline"/>
        </w:rPr>
        <w:t xml:space="preserve"> that they will be able to pull off the deed </w:t>
      </w:r>
      <w:r w:rsidRPr="00AD7183">
        <w:rPr>
          <w:rStyle w:val="StyleUnderline"/>
          <w:highlight w:val="yellow"/>
        </w:rPr>
        <w:t>drop to one in</w:t>
      </w:r>
      <w:r w:rsidRPr="00AD7183">
        <w:rPr>
          <w:rStyle w:val="StyleUnderline"/>
        </w:rPr>
        <w:t xml:space="preserve"> well over </w:t>
      </w:r>
      <w:r w:rsidRPr="00AD7183">
        <w:rPr>
          <w:rStyle w:val="StyleUnderline"/>
          <w:highlight w:val="yellow"/>
        </w:rPr>
        <w:t>three billion</w:t>
      </w:r>
      <w:r>
        <w:t xml:space="preserve">. </w:t>
      </w:r>
      <w:r w:rsidRPr="00AD7183">
        <w:rPr>
          <w:rStyle w:val="StyleUnderline"/>
        </w:rPr>
        <w:t>Other routes</w:t>
      </w:r>
      <w:r>
        <w:t xml:space="preserve"> would-be </w:t>
      </w:r>
      <w:r w:rsidRPr="00AD7183">
        <w:rPr>
          <w:rStyle w:val="StyleUnderline"/>
        </w:rPr>
        <w:t xml:space="preserve">terrorists might take to acquire a bomb are even more problematic. </w:t>
      </w:r>
      <w:r w:rsidRPr="00AD7183">
        <w:rPr>
          <w:rStyle w:val="StyleUnderline"/>
          <w:highlight w:val="yellow"/>
        </w:rPr>
        <w:t>They are unlikely to be</w:t>
      </w:r>
      <w:r w:rsidRPr="00AD7183">
        <w:rPr>
          <w:rStyle w:val="StyleUnderline"/>
        </w:rPr>
        <w:t xml:space="preserve"> given or </w:t>
      </w:r>
      <w:r w:rsidRPr="00AD7183">
        <w:rPr>
          <w:rStyle w:val="StyleUnderline"/>
          <w:highlight w:val="yellow"/>
        </w:rPr>
        <w:t>sold a bomb</w:t>
      </w:r>
      <w:r>
        <w:t xml:space="preserve"> by a generous like-minded nuclear state for delivery abroad </w:t>
      </w:r>
      <w:r w:rsidRPr="00AD7183">
        <w:rPr>
          <w:rStyle w:val="StyleUnderline"/>
        </w:rPr>
        <w:t>because the risk would be high</w:t>
      </w:r>
      <w:r>
        <w:t xml:space="preserve">, even for a country led by extremists, </w:t>
      </w:r>
      <w:r w:rsidRPr="00AD7183">
        <w:rPr>
          <w:rStyle w:val="StyleUnderline"/>
        </w:rPr>
        <w:t>that the bomb (and its source) would be discovered</w:t>
      </w:r>
      <w:r>
        <w:t xml:space="preserve"> even before delivery or that it would be exploded in a manner and on a target the donor would not approve, including on the donor itself. Another concern would be that </w:t>
      </w:r>
      <w:r w:rsidRPr="00AD7183">
        <w:rPr>
          <w:rStyle w:val="StyleUnderline"/>
        </w:rPr>
        <w:t>the terrorist group might be infiltrated by foreign intelligence</w:t>
      </w:r>
      <w:r>
        <w:t xml:space="preserve">. </w:t>
      </w:r>
      <w:r w:rsidRPr="00AD7183">
        <w:rPr>
          <w:rStyle w:val="StyleUnderline"/>
          <w:highlight w:val="yellow"/>
        </w:rPr>
        <w:t>The terrorist</w:t>
      </w:r>
      <w:r w:rsidRPr="00AD7183">
        <w:rPr>
          <w:rStyle w:val="StyleUnderline"/>
        </w:rPr>
        <w:t xml:space="preserve"> group </w:t>
      </w:r>
      <w:r w:rsidRPr="00AD7183">
        <w:rPr>
          <w:rStyle w:val="StyleUnderline"/>
          <w:highlight w:val="yellow"/>
        </w:rPr>
        <w:t>might</w:t>
      </w:r>
      <w:r>
        <w:t xml:space="preserve"> also seek to </w:t>
      </w:r>
      <w:r w:rsidRPr="00AD7183">
        <w:rPr>
          <w:rStyle w:val="StyleUnderline"/>
          <w:highlight w:val="yellow"/>
        </w:rPr>
        <w:t>steal</w:t>
      </w:r>
      <w:r w:rsidRPr="00AD7183">
        <w:rPr>
          <w:rStyle w:val="StyleUnderline"/>
        </w:rPr>
        <w:t xml:space="preserve"> or illicitly purchase </w:t>
      </w:r>
      <w:r w:rsidRPr="00AD7183">
        <w:rPr>
          <w:rStyle w:val="StyleUnderline"/>
          <w:highlight w:val="yellow"/>
        </w:rPr>
        <w:t xml:space="preserve">a “loose </w:t>
      </w:r>
      <w:proofErr w:type="gramStart"/>
      <w:r w:rsidRPr="00AD7183">
        <w:rPr>
          <w:rStyle w:val="StyleUnderline"/>
          <w:highlight w:val="yellow"/>
        </w:rPr>
        <w:t>nuke</w:t>
      </w:r>
      <w:r>
        <w:t>“ somewhere</w:t>
      </w:r>
      <w:proofErr w:type="gramEnd"/>
      <w:r>
        <w:t xml:space="preserve">. However, it seems probable that </w:t>
      </w:r>
      <w:r w:rsidRPr="00640BFD">
        <w:rPr>
          <w:rStyle w:val="UnderlineBold"/>
          <w:highlight w:val="yellow"/>
        </w:rPr>
        <w:t>none exist</w:t>
      </w:r>
      <w:r w:rsidRPr="00AD7183">
        <w:rPr>
          <w:rStyle w:val="StyleUnderline"/>
        </w:rPr>
        <w:t>. All governments have an intense interest in controlling any weapons on their territory</w:t>
      </w:r>
      <w:r>
        <w:t xml:space="preserve"> because of fears that they might become the primary target. Moreover, as technology has developed, </w:t>
      </w:r>
      <w:r w:rsidRPr="00AD7183">
        <w:rPr>
          <w:rStyle w:val="StyleUnderline"/>
        </w:rPr>
        <w:t xml:space="preserve">finished </w:t>
      </w:r>
      <w:r w:rsidRPr="00AD7183">
        <w:rPr>
          <w:rStyle w:val="StyleUnderline"/>
          <w:highlight w:val="yellow"/>
        </w:rPr>
        <w:t>bombs have</w:t>
      </w:r>
      <w:r w:rsidRPr="00AD7183">
        <w:rPr>
          <w:rStyle w:val="StyleUnderline"/>
        </w:rPr>
        <w:t xml:space="preserve"> been out-fitted with </w:t>
      </w:r>
      <w:r w:rsidRPr="00AD7183">
        <w:rPr>
          <w:rStyle w:val="StyleUnderline"/>
          <w:highlight w:val="yellow"/>
        </w:rPr>
        <w:t>devices that</w:t>
      </w:r>
      <w:r>
        <w:t xml:space="preserve"> trigger a non-nuclear explosion that </w:t>
      </w:r>
      <w:r w:rsidRPr="00AD7183">
        <w:rPr>
          <w:rStyle w:val="StyleUnderline"/>
          <w:highlight w:val="yellow"/>
        </w:rPr>
        <w:t>destroy</w:t>
      </w:r>
      <w:r w:rsidRPr="00AD7183">
        <w:rPr>
          <w:rStyle w:val="StyleUnderline"/>
        </w:rPr>
        <w:t xml:space="preserve">s </w:t>
      </w:r>
      <w:r w:rsidRPr="00AD7183">
        <w:rPr>
          <w:rStyle w:val="StyleUnderline"/>
          <w:highlight w:val="yellow"/>
        </w:rPr>
        <w:t>the bomb if it is tampered with</w:t>
      </w:r>
      <w:r w:rsidRPr="00AD7183">
        <w:rPr>
          <w:rStyle w:val="StyleUnderline"/>
        </w:rPr>
        <w:t>. And there are other security techniques</w:t>
      </w:r>
      <w:r>
        <w:t xml:space="preserve">: Bombs can be kept disassembled with the component parts stored in separate high-security vaults, and a process can be set up in which two people and </w:t>
      </w:r>
      <w:r w:rsidRPr="00AD7183">
        <w:rPr>
          <w:rStyle w:val="StyleUnderline"/>
          <w:highlight w:val="yellow"/>
        </w:rPr>
        <w:t>multiple codes are required</w:t>
      </w:r>
      <w:r w:rsidRPr="00AD7183">
        <w:rPr>
          <w:rStyle w:val="StyleUnderline"/>
        </w:rPr>
        <w:t xml:space="preserve"> not only to use the bomb but to store, maintain, and deploy it</w:t>
      </w:r>
      <w:r>
        <w:t xml:space="preserve">. As Younger points out, “only a few people in the world have the knowledge to cause an unauthorized detonation of a nuclear weapon.” There could be dangers in the chaos that would emerge </w:t>
      </w:r>
      <w:r w:rsidRPr="00AD7183">
        <w:rPr>
          <w:rStyle w:val="StyleUnderline"/>
          <w:highlight w:val="yellow"/>
        </w:rPr>
        <w:t>if a nuclear state were to</w:t>
      </w:r>
      <w:r w:rsidRPr="00AD7183">
        <w:rPr>
          <w:rStyle w:val="StyleUnderline"/>
        </w:rPr>
        <w:t xml:space="preserve"> utterly </w:t>
      </w:r>
      <w:r w:rsidRPr="00AD7183">
        <w:rPr>
          <w:rStyle w:val="StyleUnderline"/>
          <w:highlight w:val="yellow"/>
        </w:rPr>
        <w:t>collapse</w:t>
      </w:r>
      <w:r>
        <w:t xml:space="preserve">; Pakistan is frequently cited in this context and sometimes North Korea as well. However, even under such conditions, </w:t>
      </w:r>
      <w:r w:rsidRPr="00AD7183">
        <w:rPr>
          <w:rStyle w:val="StyleUnderline"/>
        </w:rPr>
        <w:t xml:space="preserve">nuclear </w:t>
      </w:r>
      <w:r w:rsidRPr="00AD7183">
        <w:rPr>
          <w:rStyle w:val="StyleUnderline"/>
          <w:highlight w:val="yellow"/>
        </w:rPr>
        <w:t>weapons would</w:t>
      </w:r>
      <w:r>
        <w:t xml:space="preserve"> probably </w:t>
      </w:r>
      <w:r w:rsidRPr="00AD7183">
        <w:rPr>
          <w:rStyle w:val="StyleUnderline"/>
          <w:highlight w:val="yellow"/>
        </w:rPr>
        <w:t>remain under heavy guard</w:t>
      </w:r>
      <w:r>
        <w:t xml:space="preserve"> by people who know that a purloined bomb might be used in their own territory. </w:t>
      </w:r>
      <w:r w:rsidRPr="00AD7183">
        <w:rPr>
          <w:rStyle w:val="StyleUnderline"/>
          <w:highlight w:val="yellow"/>
        </w:rPr>
        <w:t>They would still have locks and</w:t>
      </w:r>
      <w:r w:rsidRPr="00AD7183">
        <w:rPr>
          <w:rStyle w:val="StyleUnderline"/>
        </w:rPr>
        <w:t>, in</w:t>
      </w:r>
      <w:r>
        <w:t xml:space="preserve"> the case of </w:t>
      </w:r>
      <w:r w:rsidRPr="00AD7183">
        <w:rPr>
          <w:rStyle w:val="StyleUnderline"/>
        </w:rPr>
        <w:t xml:space="preserve">Pakistan, the weapons would </w:t>
      </w:r>
      <w:r w:rsidRPr="00AD7183">
        <w:rPr>
          <w:rStyle w:val="StyleUnderline"/>
          <w:highlight w:val="yellow"/>
        </w:rPr>
        <w:t>be disassembled</w:t>
      </w:r>
      <w:r>
        <w:t xml:space="preserve">. The al Qaeda factor </w:t>
      </w:r>
      <w:r w:rsidRPr="00AD7183">
        <w:rPr>
          <w:rStyle w:val="StyleUnderline"/>
        </w:rPr>
        <w:t>The degree to which al Qaeda</w:t>
      </w:r>
      <w:r>
        <w:t xml:space="preserve">, the only terrorist group that seems to want to target the United States, </w:t>
      </w:r>
      <w:r w:rsidRPr="00AD7183">
        <w:rPr>
          <w:rStyle w:val="StyleUnderline"/>
        </w:rPr>
        <w:t>has pursued or even has much interest in a nuclear weapon may have been exaggerated</w:t>
      </w:r>
      <w:r>
        <w:t xml:space="preserve">. The 9/11 Commission stated that “al Qaeda has tried to acquire or make nuclear weapons for at least ten years,” but the only substantial evidence it supplies comes from an episode that is supposed to have taken place about 1993 in Sudan, when al Qaeda members may have sought to purchase some uranium that turned out to be bogus. Information about this supposed venture apparently comes entirely from Jamal al Fadl, who defected from al Qaeda in 1996 after being caught stealing $110,000 from the organization. Others, including the man who allegedly purchased the uranium, assert that although there were various other scams taking place at the time that may have served as grist for Fadl, </w:t>
      </w:r>
      <w:r w:rsidRPr="00AD7183">
        <w:rPr>
          <w:rStyle w:val="StyleUnderline"/>
        </w:rPr>
        <w:t>the uranium episode never happened</w:t>
      </w:r>
      <w:r>
        <w:t xml:space="preserve">. As a key indication of al Qaeda’s desire to obtain atomic weapons, many have focused on a set of conversations in Afghanistan in August 2001 that two Pakistani nuclear scientists reportedly had with Osama bin Laden and three other al Qaeda officials. Pakistani intelligence officers characterize the discussions as “academic” in nature. It seems that the discussion was wide-ranging and rudimentary and that the scientists provided no material or specific plans. Moreover, the </w:t>
      </w:r>
      <w:r w:rsidRPr="00AD7183">
        <w:rPr>
          <w:rStyle w:val="StyleUnderline"/>
        </w:rPr>
        <w:t>scientists</w:t>
      </w:r>
      <w:r>
        <w:t xml:space="preserve"> probably </w:t>
      </w:r>
      <w:r w:rsidRPr="00AD7183">
        <w:rPr>
          <w:rStyle w:val="StyleUnderline"/>
        </w:rPr>
        <w:t>were incapable of providing truly helpful information because their expertise was not in bomb design</w:t>
      </w:r>
      <w:r>
        <w:t xml:space="preserve"> but in the processing of fissile material, </w:t>
      </w:r>
      <w:r w:rsidRPr="00AD7183">
        <w:rPr>
          <w:rStyle w:val="StyleUnderline"/>
        </w:rPr>
        <w:t>which is</w:t>
      </w:r>
      <w:r>
        <w:t xml:space="preserve"> almost </w:t>
      </w:r>
      <w:r w:rsidRPr="00AD7183">
        <w:rPr>
          <w:rStyle w:val="StyleUnderline"/>
        </w:rPr>
        <w:t>certainly beyond the capacities of a nonstate group</w:t>
      </w:r>
      <w:r>
        <w:t xml:space="preserve">. Kalid Sheikh Mohammed, the apparent planner of the 9/11 attacks, reportedly says that </w:t>
      </w:r>
      <w:r w:rsidRPr="00AD7183">
        <w:rPr>
          <w:rStyle w:val="StyleUnderline"/>
          <w:highlight w:val="yellow"/>
        </w:rPr>
        <w:t>al Qaeda’s bomb efforts never went beyond</w:t>
      </w:r>
      <w:r w:rsidRPr="00AD7183">
        <w:rPr>
          <w:rStyle w:val="StyleUnderline"/>
        </w:rPr>
        <w:t xml:space="preserve"> searching </w:t>
      </w:r>
      <w:r w:rsidRPr="00AD7183">
        <w:rPr>
          <w:rStyle w:val="StyleUnderline"/>
          <w:highlight w:val="yellow"/>
        </w:rPr>
        <w:t>the Internet</w:t>
      </w:r>
      <w:r>
        <w:t xml:space="preserve">. After the fall of the Taliban in 2001, technical experts from the CIA and the Department of Energy examined documents and other information that were uncovered by intelligence agencies and the media in Afghanistan. They uncovered no credible information that al Qaeda had obtained fissile material or acquired a nuclear weapon. Moreover, they found no evidence of any radioactive material suitable for weapons. They did uncover, however, a “nuclear-related” document discussing “openly available concepts about the nuclear fuel cycle and some weapons-related issues.” Just a day or two before al Qaeda was to flee from Afghanistan in 2001, bin Laden supposedly told a Pakistani journalist, “If the United States uses chemical or nuclear weapons against us, we might respond with chemical and nuclear weapons. We possess these weapons as a deterrent.” Given the military pressure that they were then under and taking into account the evidence of the primitive or more probably nonexistent nature of al Qaeda’s nuclear program, </w:t>
      </w:r>
      <w:r w:rsidRPr="00AD7183">
        <w:rPr>
          <w:rStyle w:val="StyleUnderline"/>
        </w:rPr>
        <w:t>the reported assertions</w:t>
      </w:r>
      <w:r w:rsidRPr="002D3918">
        <w:t xml:space="preserve">, although unsettling, </w:t>
      </w:r>
      <w:r w:rsidRPr="00AD7183">
        <w:rPr>
          <w:rStyle w:val="StyleUnderline"/>
        </w:rPr>
        <w:t>appear at best to be a desperate bluff</w:t>
      </w:r>
      <w:r w:rsidRPr="002D3918">
        <w:t>. Bin Laden has made statements about nuclear weapons a few other times. Some of these pronouncements can be seen to be threatening, but they are rather coy and indirect, indicating perhaps something of an interest, but not acknowledging a capability. And as terrorism specialist Louise Richardson observes, “</w:t>
      </w:r>
      <w:r w:rsidRPr="00AD7183">
        <w:rPr>
          <w:rStyle w:val="StyleUnderline"/>
        </w:rPr>
        <w:t>Statements claiming a right to possess nuclear weapons have been misinterpreted</w:t>
      </w:r>
      <w:r w:rsidRPr="002D3918">
        <w:t xml:space="preserve"> as expressing a determination to use them. </w:t>
      </w:r>
      <w:r w:rsidRPr="00AD7183">
        <w:rPr>
          <w:rStyle w:val="StyleUnderline"/>
        </w:rPr>
        <w:t>This</w:t>
      </w:r>
      <w:r w:rsidRPr="002D3918">
        <w:t xml:space="preserve"> in turn </w:t>
      </w:r>
      <w:r w:rsidRPr="00AD7183">
        <w:rPr>
          <w:rStyle w:val="StyleUnderline"/>
        </w:rPr>
        <w:t>has fed the exaggeration of the threat we face</w:t>
      </w:r>
      <w:r>
        <w:t xml:space="preserve">.” Norwegian researcher Anne Stenersen concluded after an exhaustive study of available materials that, although “it is likely that al Qaeda central has considered the option of using non-conventional weapons,” </w:t>
      </w:r>
      <w:r w:rsidRPr="00AD7183">
        <w:rPr>
          <w:rStyle w:val="StyleUnderline"/>
        </w:rPr>
        <w:t>there is “little evidence that</w:t>
      </w:r>
      <w:r>
        <w:t xml:space="preserve"> such </w:t>
      </w:r>
      <w:r w:rsidRPr="00AD7183">
        <w:rPr>
          <w:rStyle w:val="StyleUnderline"/>
        </w:rPr>
        <w:t>ideas ever developed into actual plans</w:t>
      </w:r>
      <w:r>
        <w:t xml:space="preserve">, or that they were given any kind of priority at the expense of more traditional types of terrorist attacks.” She also notes that information on an al Qaeda computer left behind in Afghanistan in 2001 indicates that only $2,000 to </w:t>
      </w:r>
      <w:r w:rsidRPr="00AD7183">
        <w:rPr>
          <w:rStyle w:val="StyleUnderline"/>
        </w:rPr>
        <w:t>$4,000 was earmarked for weapons of mass destruction research</w:t>
      </w:r>
      <w:r>
        <w:t xml:space="preserve"> and that </w:t>
      </w:r>
      <w:r w:rsidRPr="00AD7183">
        <w:rPr>
          <w:rStyle w:val="StyleUnderline"/>
        </w:rPr>
        <w:t>the money was</w:t>
      </w:r>
      <w:r>
        <w:t xml:space="preserve"> mainly </w:t>
      </w:r>
      <w:r w:rsidRPr="00AD7183">
        <w:rPr>
          <w:rStyle w:val="StyleUnderline"/>
        </w:rPr>
        <w:t>for</w:t>
      </w:r>
      <w:r>
        <w:t xml:space="preserve"> very crude work on </w:t>
      </w:r>
      <w:r w:rsidRPr="00AD7183">
        <w:rPr>
          <w:rStyle w:val="StyleUnderline"/>
        </w:rPr>
        <w:t>chemical weapons</w:t>
      </w:r>
      <w:r>
        <w:t xml:space="preserve">. Today, the key portions of al Qaeda central may well total only a few hundred people, apparently assisting the Taliban’s distinctly separate, far larger, and very troublesome insurgency in Afghanistan. Beyond this tiny band, there are thousands of sympathizers and would-be jihadists spread around the globe. They mainly connect in Internet chat rooms, engage in radicalizing conversations, and variously dare each other to actually do something. </w:t>
      </w:r>
      <w:r w:rsidRPr="00AD7183">
        <w:rPr>
          <w:rStyle w:val="StyleUnderline"/>
        </w:rPr>
        <w:t>Any “threat</w:t>
      </w:r>
      <w:r>
        <w:t xml:space="preserve">,” particularly to the West, </w:t>
      </w:r>
      <w:r w:rsidRPr="00AD7183">
        <w:rPr>
          <w:rStyle w:val="StyleUnderline"/>
        </w:rPr>
        <w:t>appears</w:t>
      </w:r>
      <w:r>
        <w:t xml:space="preserve">, then, </w:t>
      </w:r>
      <w:r w:rsidRPr="00AD7183">
        <w:rPr>
          <w:rStyle w:val="StyleUnderline"/>
        </w:rPr>
        <w:t>principally to derive from self-selected people</w:t>
      </w:r>
      <w:r>
        <w:t xml:space="preserve">, often isolated from each other, </w:t>
      </w:r>
      <w:r w:rsidRPr="00AD7183">
        <w:rPr>
          <w:rStyle w:val="StyleUnderline"/>
        </w:rPr>
        <w:t>who fantasize about performing dire deeds</w:t>
      </w:r>
      <w:r>
        <w:t xml:space="preserve">. From time to time some of these people, or ones closer to al Qaeda central, actually manage to do some harm. And occasionally, they may even be able to pull off something large, such as 9/11. But in most cases, </w:t>
      </w:r>
      <w:r w:rsidRPr="00AD7183">
        <w:rPr>
          <w:rStyle w:val="StyleUnderline"/>
        </w:rPr>
        <w:t>their capacities and schemes</w:t>
      </w:r>
      <w:r>
        <w:t xml:space="preserve">, or alleged schemes, </w:t>
      </w:r>
      <w:r w:rsidRPr="00AD7183">
        <w:rPr>
          <w:rStyle w:val="StyleUnderline"/>
        </w:rPr>
        <w:t>seem to be far less dangerous than initial press reports vividly, even hysterically, suggest</w:t>
      </w:r>
      <w:r>
        <w:t xml:space="preserve">. Most important for present purposes, however, is that </w:t>
      </w:r>
      <w:r w:rsidRPr="00AD7183">
        <w:rPr>
          <w:rStyle w:val="StyleUnderline"/>
        </w:rPr>
        <w:t>any notion that al Qaeda has the capacity to acquire nuclear weapons, even if it wanted to, looks farfetched in the extreme</w:t>
      </w:r>
      <w:r>
        <w:t xml:space="preserve">. It is also noteworthy that, although there have been plenty of terrorist attacks in the world since 2001, all have relied on conventional destructive methods. For the most part, terrorists seem to be heeding the advice found in a memo on an al Qaeda laptop seized in Pakistan in 2004: “Make use of that which is available … rather than waste valuable time becoming despondent over that which is not within your reach.” In fact, </w:t>
      </w:r>
      <w:r w:rsidRPr="00AD7183">
        <w:rPr>
          <w:rStyle w:val="StyleUnderline"/>
        </w:rPr>
        <w:t xml:space="preserve">history consistently demonstrates that </w:t>
      </w:r>
      <w:r w:rsidRPr="00AD7183">
        <w:rPr>
          <w:rStyle w:val="StyleUnderline"/>
          <w:highlight w:val="yellow"/>
        </w:rPr>
        <w:t>terrorists prefer weapons</w:t>
      </w:r>
      <w:r w:rsidRPr="00AD7183">
        <w:rPr>
          <w:rStyle w:val="StyleUnderline"/>
        </w:rPr>
        <w:t xml:space="preserve"> that </w:t>
      </w:r>
      <w:r w:rsidRPr="00AD7183">
        <w:rPr>
          <w:rStyle w:val="StyleUnderline"/>
          <w:highlight w:val="yellow"/>
        </w:rPr>
        <w:t>they know</w:t>
      </w:r>
      <w:r w:rsidRPr="00AD7183">
        <w:rPr>
          <w:rStyle w:val="StyleUnderline"/>
        </w:rPr>
        <w:t xml:space="preserve"> and understand, not new, exotic ones</w:t>
      </w:r>
      <w:r>
        <w:t>. Glenn Carle, a 23-year CIA veteran and once its deputy intelligence officer for transnational threats, warns, “</w:t>
      </w:r>
      <w:r w:rsidRPr="00AD7183">
        <w:rPr>
          <w:rStyle w:val="StyleUnderline"/>
        </w:rPr>
        <w:t>We must not take fright at the specter our leaders have exaggerated</w:t>
      </w:r>
      <w:r>
        <w:t xml:space="preserve">. In fact, </w:t>
      </w:r>
      <w:r w:rsidRPr="00AD7183">
        <w:rPr>
          <w:rStyle w:val="StyleUnderline"/>
        </w:rPr>
        <w:t>we must see jihadists for the small, lethal, disjointed, and miserable opponents that they are</w:t>
      </w:r>
      <w:r>
        <w:t>.” al Qaeda, he says, has only a handful of individuals capable of planning, organizing, and leading a terrorist organization, and although the group has threatened attacks with nuclear weapons, “</w:t>
      </w:r>
      <w:r w:rsidRPr="00AD7183">
        <w:rPr>
          <w:rStyle w:val="StyleUnderline"/>
        </w:rPr>
        <w:t>its capabilities are far inferior to its desires</w:t>
      </w:r>
      <w:r>
        <w:t xml:space="preserve">.” Policy alternatives The purpose here has not been to argue that policies designed to inconvenience the atomic terrorist are necessarily unneeded or unwise. Rather, in contrast with the many who insist that </w:t>
      </w:r>
      <w:r w:rsidRPr="00AD7183">
        <w:rPr>
          <w:rStyle w:val="StyleUnderline"/>
        </w:rPr>
        <w:t>atomic terrorism</w:t>
      </w:r>
      <w:r>
        <w:t xml:space="preserve"> under current conditions is rather likely— indeed, exceedingly likely—to come about, I have contended that it </w:t>
      </w:r>
      <w:r w:rsidRPr="00AD7183">
        <w:rPr>
          <w:rStyle w:val="StyleUnderline"/>
        </w:rPr>
        <w:t>is hugely unlikely</w:t>
      </w:r>
      <w:r>
        <w:t xml:space="preserve">. However, it is important to consider not only the likelihood that an event will take place, but also its consequences. Therefore, one must be concerned about catastrophic events even if their probability is small, and efforts to reduce that likelihood even further may well be justified. </w:t>
      </w:r>
      <w:r w:rsidRPr="00AD7183">
        <w:rPr>
          <w:rStyle w:val="StyleUnderline"/>
        </w:rPr>
        <w:t>At some point</w:t>
      </w:r>
      <w:r>
        <w:t xml:space="preserve">, however, </w:t>
      </w:r>
      <w:r w:rsidRPr="00AD7183">
        <w:rPr>
          <w:rStyle w:val="StyleUnderline"/>
        </w:rPr>
        <w:t>probabilities become so low that</w:t>
      </w:r>
      <w:r w:rsidRPr="002D3918">
        <w:t xml:space="preserve">, even for catastrophic events, </w:t>
      </w:r>
      <w:r w:rsidRPr="00AD7183">
        <w:rPr>
          <w:rStyle w:val="StyleUnderline"/>
        </w:rPr>
        <w:t>it may make sense to ignore them</w:t>
      </w:r>
      <w:r>
        <w:t xml:space="preserve"> or at least put them on the back burner; in short, </w:t>
      </w:r>
      <w:r w:rsidRPr="00AD7183">
        <w:rPr>
          <w:rStyle w:val="StyleUnderline"/>
        </w:rPr>
        <w:t>the risk becomes acceptable</w:t>
      </w:r>
      <w:r>
        <w:t xml:space="preserve">. For example, the British could at any time attack the United States with their submarine-launched missiles and kill millions of Americans, far more than even the most monumentally gifted and lucky terrorist group. Yet the risk that this potential calamity might take place evokes little concern; essentially it is an acceptable risk. Meanwhile, Russia, with whom the United States has a rather strained relationship, could at any time do vastly more damage with its nuclear weapons, a fully imaginable calamity that is substantially ignored. In constructing what he calls “a case for fear,” Cass Sunstein, a scholar and current Obama administration official, has pointed out that if there is a yearly probability of 1 in 100,000 that terrorists could launch a nuclear or massive biological attack, the risk would cumulate to 1 in 10,000 over 10 years and to 1 in 5,000 over 20. These odds, he suggests, are “not the most comforting.” Comfort, of course, lies in the viscera of those to be comforted, and, as he suggests, many would probably have difficulty settling down with odds like that. But </w:t>
      </w:r>
      <w:r w:rsidRPr="00AD7183">
        <w:rPr>
          <w:rStyle w:val="StyleUnderline"/>
          <w:highlight w:val="yellow"/>
        </w:rPr>
        <w:t>there must be some point at which</w:t>
      </w:r>
      <w:r w:rsidRPr="00AD7183">
        <w:rPr>
          <w:rStyle w:val="StyleUnderline"/>
        </w:rPr>
        <w:t xml:space="preserve"> the </w:t>
      </w:r>
      <w:r w:rsidRPr="00AD7183">
        <w:rPr>
          <w:rStyle w:val="StyleUnderline"/>
          <w:highlight w:val="yellow"/>
        </w:rPr>
        <w:t>concerns</w:t>
      </w:r>
      <w:r>
        <w:t xml:space="preserve"> even of these people </w:t>
      </w:r>
      <w:r w:rsidRPr="00AD7183">
        <w:rPr>
          <w:rStyle w:val="StyleUnderline"/>
        </w:rPr>
        <w:t xml:space="preserve">would </w:t>
      </w:r>
      <w:r w:rsidRPr="00AD7183">
        <w:rPr>
          <w:rStyle w:val="StyleUnderline"/>
          <w:highlight w:val="yellow"/>
        </w:rPr>
        <w:t>ease</w:t>
      </w:r>
      <w:r>
        <w:t xml:space="preserve">. Just perhaps </w:t>
      </w:r>
      <w:r w:rsidRPr="00AD7183">
        <w:rPr>
          <w:rStyle w:val="StyleUnderline"/>
          <w:highlight w:val="yellow"/>
        </w:rPr>
        <w:t>it is at</w:t>
      </w:r>
      <w:r>
        <w:t xml:space="preserve"> one of the levels suggested above: one in a million or </w:t>
      </w:r>
      <w:r w:rsidRPr="00AD7183">
        <w:rPr>
          <w:rStyle w:val="StyleUnderline"/>
          <w:highlight w:val="yellow"/>
        </w:rPr>
        <w:t>one in three billion</w:t>
      </w:r>
      <w:r>
        <w:t xml:space="preserve"> per attempt.</w:t>
      </w:r>
    </w:p>
    <w:p w14:paraId="324C7015" w14:textId="77777777" w:rsidR="00892F4F" w:rsidRDefault="00892F4F" w:rsidP="00892F4F"/>
    <w:p w14:paraId="7DA2B12D" w14:textId="2EADF608" w:rsidR="00892F4F" w:rsidRDefault="00892F4F" w:rsidP="00892F4F">
      <w:pPr>
        <w:pStyle w:val="Heading3"/>
      </w:pPr>
      <w:r>
        <w:t>2NC No Terror Impact</w:t>
      </w:r>
    </w:p>
    <w:p w14:paraId="7F02EF94" w14:textId="77777777" w:rsidR="00892F4F" w:rsidRDefault="00892F4F" w:rsidP="00892F4F"/>
    <w:p w14:paraId="200CE36E" w14:textId="77777777" w:rsidR="00892F4F" w:rsidRDefault="00892F4F" w:rsidP="00892F4F"/>
    <w:p w14:paraId="297DACBB" w14:textId="77777777" w:rsidR="00892F4F" w:rsidRPr="00C617F7" w:rsidRDefault="00892F4F" w:rsidP="00892F4F">
      <w:pPr>
        <w:pStyle w:val="TagText"/>
      </w:pPr>
      <w:r>
        <w:t>Weak leadership and positioning</w:t>
      </w:r>
    </w:p>
    <w:p w14:paraId="55585D7F" w14:textId="77777777" w:rsidR="00892F4F" w:rsidRPr="002A2BD8" w:rsidRDefault="00892F4F" w:rsidP="00892F4F">
      <w:r w:rsidRPr="002A2BD8">
        <w:rPr>
          <w:b/>
          <w:sz w:val="24"/>
          <w:u w:val="single"/>
        </w:rPr>
        <w:t>Zenko and Cohen 12</w:t>
      </w:r>
      <w:r w:rsidRPr="002A2BD8">
        <w:t>, *Fellow in the Center for Preventive Action at the Council on Foreign Relations, *Fellow at the Century Foundation, (Micah and Michael, "Clear and Present Safety," March/April, Foreign Affairs, www.foreignaffairs.com/articles/137279/micah-zenko-and-michael-a-cohen/clear-and-present-safety</w:t>
      </w:r>
    </w:p>
    <w:p w14:paraId="3A07A9A1" w14:textId="77777777" w:rsidR="00892F4F" w:rsidRDefault="00892F4F" w:rsidP="00892F4F"/>
    <w:p w14:paraId="53034CD2" w14:textId="77777777" w:rsidR="00892F4F" w:rsidRPr="00B76E39" w:rsidRDefault="00892F4F" w:rsidP="00892F4F">
      <w:pPr>
        <w:rPr>
          <w:sz w:val="16"/>
        </w:rPr>
      </w:pPr>
      <w:r w:rsidRPr="00B76E39">
        <w:rPr>
          <w:sz w:val="16"/>
        </w:rPr>
        <w:t xml:space="preserve"> NONE OF this is meant to suggest that the United States faces no major challenges today. Rather, </w:t>
      </w:r>
      <w:r w:rsidRPr="00B76E39">
        <w:rPr>
          <w:rStyle w:val="StyleUnderline"/>
        </w:rPr>
        <w:t>the point is that the problems confronting the country are manageable and pose minimal risks to the lives of the overwhelming majority of Americans. None of them</w:t>
      </w:r>
      <w:r w:rsidRPr="00B76E39">
        <w:rPr>
          <w:sz w:val="16"/>
        </w:rPr>
        <w:t xml:space="preserve"> -- separately or in combination -- justifies the alarmist rhetoric of policymakers and politicians or </w:t>
      </w:r>
      <w:r w:rsidRPr="00B76E39">
        <w:rPr>
          <w:rStyle w:val="StyleUnderline"/>
        </w:rPr>
        <w:t>should lead to the conclusion that Americans live in a dangerous world.</w:t>
      </w:r>
    </w:p>
    <w:p w14:paraId="40A6EB22" w14:textId="77777777" w:rsidR="00892F4F" w:rsidRPr="00B76E39" w:rsidRDefault="00892F4F" w:rsidP="00892F4F">
      <w:pPr>
        <w:rPr>
          <w:sz w:val="16"/>
        </w:rPr>
      </w:pPr>
      <w:r w:rsidRPr="00B76E39">
        <w:rPr>
          <w:rStyle w:val="StyleUnderline"/>
        </w:rPr>
        <w:t xml:space="preserve">Take terrorism. </w:t>
      </w:r>
      <w:r w:rsidRPr="000556A9">
        <w:rPr>
          <w:rStyle w:val="StyleUnderline"/>
          <w:highlight w:val="cyan"/>
        </w:rPr>
        <w:t>Since 9/11, no security threat has been hyped more</w:t>
      </w:r>
      <w:r w:rsidRPr="00B76E39">
        <w:rPr>
          <w:sz w:val="16"/>
        </w:rPr>
        <w:t xml:space="preserve">. Considering the horrors of that day, that is not surprising. </w:t>
      </w:r>
      <w:r w:rsidRPr="00B76E39">
        <w:rPr>
          <w:rStyle w:val="StyleUnderline"/>
        </w:rPr>
        <w:t xml:space="preserve">But </w:t>
      </w:r>
      <w:r w:rsidRPr="000556A9">
        <w:rPr>
          <w:rStyle w:val="StyleUnderline"/>
          <w:highlight w:val="cyan"/>
        </w:rPr>
        <w:t>the result has been a level of fear</w:t>
      </w:r>
      <w:r w:rsidRPr="00B76E39">
        <w:rPr>
          <w:rStyle w:val="StyleUnderline"/>
        </w:rPr>
        <w:t xml:space="preserve"> that is </w:t>
      </w:r>
      <w:r w:rsidRPr="000556A9">
        <w:rPr>
          <w:rStyle w:val="StyleUnderline"/>
          <w:highlight w:val="cyan"/>
        </w:rPr>
        <w:t>completely out of proportion to</w:t>
      </w:r>
      <w:r w:rsidRPr="00B76E39">
        <w:rPr>
          <w:rStyle w:val="StyleUnderline"/>
        </w:rPr>
        <w:t xml:space="preserve"> both the </w:t>
      </w:r>
      <w:r w:rsidRPr="000556A9">
        <w:rPr>
          <w:rStyle w:val="StyleUnderline"/>
          <w:highlight w:val="cyan"/>
        </w:rPr>
        <w:t>capabilities</w:t>
      </w:r>
      <w:r w:rsidRPr="00B76E39">
        <w:rPr>
          <w:rStyle w:val="StyleUnderline"/>
        </w:rPr>
        <w:t xml:space="preserve"> of terrorist organizations </w:t>
      </w:r>
      <w:r w:rsidRPr="000556A9">
        <w:rPr>
          <w:rStyle w:val="StyleUnderline"/>
          <w:highlight w:val="cyan"/>
        </w:rPr>
        <w:t>and</w:t>
      </w:r>
      <w:r w:rsidRPr="00B76E39">
        <w:rPr>
          <w:rStyle w:val="StyleUnderline"/>
        </w:rPr>
        <w:t xml:space="preserve"> the United States' </w:t>
      </w:r>
      <w:r w:rsidRPr="000556A9">
        <w:rPr>
          <w:rStyle w:val="StyleUnderline"/>
          <w:highlight w:val="cyan"/>
        </w:rPr>
        <w:t>vulnerability</w:t>
      </w:r>
      <w:r w:rsidRPr="00B76E39">
        <w:rPr>
          <w:rStyle w:val="StyleUnderline"/>
        </w:rPr>
        <w:t xml:space="preserve">. </w:t>
      </w:r>
      <w:r w:rsidRPr="000556A9">
        <w:rPr>
          <w:rStyle w:val="StyleUnderline"/>
          <w:highlight w:val="cyan"/>
        </w:rPr>
        <w:t>On 9/11, al Qaeda got tragically lucky. Since then</w:t>
      </w:r>
      <w:r w:rsidRPr="00B76E39">
        <w:rPr>
          <w:rStyle w:val="StyleUnderline"/>
        </w:rPr>
        <w:t>, the United States has been preparing for the one percent chance (and likely even less) that it might get lucky again</w:t>
      </w:r>
      <w:r w:rsidRPr="00B76E39">
        <w:rPr>
          <w:sz w:val="16"/>
        </w:rPr>
        <w:t xml:space="preserve">. But </w:t>
      </w:r>
      <w:r w:rsidRPr="000556A9">
        <w:rPr>
          <w:rStyle w:val="StyleUnderline"/>
          <w:highlight w:val="cyan"/>
        </w:rPr>
        <w:t>al Qaeda lost its safe haven</w:t>
      </w:r>
      <w:r w:rsidRPr="00B76E39">
        <w:rPr>
          <w:sz w:val="16"/>
        </w:rPr>
        <w:t xml:space="preserve"> after the U.S.-led invasion of Afghanistan in 2001, </w:t>
      </w:r>
      <w:r w:rsidRPr="000556A9">
        <w:rPr>
          <w:rStyle w:val="StyleUnderline"/>
          <w:highlight w:val="cyan"/>
        </w:rPr>
        <w:t>and further</w:t>
      </w:r>
      <w:r w:rsidRPr="00B76E39">
        <w:rPr>
          <w:rStyle w:val="StyleUnderline"/>
        </w:rPr>
        <w:t xml:space="preserve"> military, diplomatic, intelligence, and law enforcement </w:t>
      </w:r>
      <w:r w:rsidRPr="000556A9">
        <w:rPr>
          <w:rStyle w:val="StyleUnderline"/>
          <w:highlight w:val="cyan"/>
        </w:rPr>
        <w:t>efforts have decimated the organization</w:t>
      </w:r>
      <w:r w:rsidRPr="00B76E39">
        <w:rPr>
          <w:rStyle w:val="StyleUnderline"/>
        </w:rPr>
        <w:t>, which has essentially lost whatever ability it once had to seriously threaten the United States</w:t>
      </w:r>
      <w:r w:rsidRPr="00B76E39">
        <w:rPr>
          <w:sz w:val="16"/>
        </w:rPr>
        <w:t>.</w:t>
      </w:r>
    </w:p>
    <w:p w14:paraId="5E973ED5" w14:textId="77777777" w:rsidR="00892F4F" w:rsidRDefault="00892F4F" w:rsidP="00892F4F">
      <w:pPr>
        <w:rPr>
          <w:rStyle w:val="StyleUnderline"/>
        </w:rPr>
      </w:pPr>
      <w:r w:rsidRPr="00B76E39">
        <w:rPr>
          <w:sz w:val="16"/>
        </w:rPr>
        <w:t xml:space="preserve">According to U.S. officials, </w:t>
      </w:r>
      <w:r w:rsidRPr="000556A9">
        <w:rPr>
          <w:rStyle w:val="StyleUnderline"/>
          <w:highlight w:val="cyan"/>
        </w:rPr>
        <w:t>al Qaeda's leadership has been reduced to two top lieutenants</w:t>
      </w:r>
      <w:r w:rsidRPr="00B76E39">
        <w:rPr>
          <w:rStyle w:val="StyleUnderline"/>
        </w:rPr>
        <w:t>:</w:t>
      </w:r>
      <w:r w:rsidRPr="00B76E39">
        <w:rPr>
          <w:sz w:val="16"/>
        </w:rPr>
        <w:t xml:space="preserve"> Ayman al-Zawahiri and his second-in-command, Abu Yahya al-Libi. </w:t>
      </w:r>
      <w:r w:rsidRPr="000556A9">
        <w:rPr>
          <w:rStyle w:val="StyleUnderline"/>
          <w:highlight w:val="cyan"/>
        </w:rPr>
        <w:t xml:space="preserve">Panetta has even said that </w:t>
      </w:r>
      <w:r w:rsidRPr="000556A9">
        <w:rPr>
          <w:rStyle w:val="StyleUnderline"/>
        </w:rPr>
        <w:t xml:space="preserve">the </w:t>
      </w:r>
      <w:r w:rsidRPr="000556A9">
        <w:rPr>
          <w:rStyle w:val="StyleUnderline"/>
          <w:highlight w:val="cyan"/>
        </w:rPr>
        <w:t>defeat</w:t>
      </w:r>
      <w:r w:rsidRPr="00B76E39">
        <w:rPr>
          <w:rStyle w:val="StyleUnderline"/>
        </w:rPr>
        <w:t xml:space="preserve"> of al Qaeda </w:t>
      </w:r>
      <w:r w:rsidRPr="000556A9">
        <w:rPr>
          <w:rStyle w:val="StyleUnderline"/>
          <w:highlight w:val="cyan"/>
        </w:rPr>
        <w:t>is "within reach."</w:t>
      </w:r>
      <w:r w:rsidRPr="00B76E39">
        <w:rPr>
          <w:rStyle w:val="StyleUnderline"/>
        </w:rPr>
        <w:t xml:space="preserve"> The near collapse of the original al Qaeda organization is one reason why</w:t>
      </w:r>
      <w:r w:rsidRPr="000556A9">
        <w:rPr>
          <w:rStyle w:val="StyleUnderline"/>
        </w:rPr>
        <w:t xml:space="preserve">, in the decade </w:t>
      </w:r>
      <w:r w:rsidRPr="000556A9">
        <w:rPr>
          <w:rStyle w:val="StyleUnderline"/>
          <w:highlight w:val="cyan"/>
        </w:rPr>
        <w:t>since 9/11, the U.S. homeland has not suffered any large-scale terrorist assaults</w:t>
      </w:r>
      <w:r w:rsidRPr="00B76E39">
        <w:rPr>
          <w:rStyle w:val="StyleUnderline"/>
        </w:rPr>
        <w:t>. All subsequent attempts have failed or been thwarted, owing in part to the incompetence of their perpetrators</w:t>
      </w:r>
      <w:r w:rsidRPr="00B76E39">
        <w:rPr>
          <w:sz w:val="16"/>
        </w:rPr>
        <w:t xml:space="preserve">. Although there are undoubtedly still some </w:t>
      </w:r>
      <w:r w:rsidRPr="000556A9">
        <w:rPr>
          <w:rStyle w:val="StyleUnderline"/>
          <w:highlight w:val="cyan"/>
        </w:rPr>
        <w:t>terrorists</w:t>
      </w:r>
      <w:r w:rsidRPr="00B76E39">
        <w:rPr>
          <w:sz w:val="16"/>
        </w:rPr>
        <w:t xml:space="preserve"> who wish to kill Americans, their dreams </w:t>
      </w:r>
      <w:r w:rsidRPr="000556A9">
        <w:rPr>
          <w:rStyle w:val="StyleUnderline"/>
          <w:highlight w:val="cyan"/>
        </w:rPr>
        <w:t>will</w:t>
      </w:r>
      <w:r w:rsidRPr="00B76E39">
        <w:rPr>
          <w:rStyle w:val="StyleUnderline"/>
        </w:rPr>
        <w:t xml:space="preserve"> likely </w:t>
      </w:r>
      <w:r w:rsidRPr="000556A9">
        <w:rPr>
          <w:rStyle w:val="StyleUnderline"/>
          <w:highlight w:val="cyan"/>
        </w:rPr>
        <w:t>continue to be frustrated by</w:t>
      </w:r>
      <w:r w:rsidRPr="00B76E39">
        <w:rPr>
          <w:rStyle w:val="StyleUnderline"/>
        </w:rPr>
        <w:t xml:space="preserve"> their own limitations and by the </w:t>
      </w:r>
      <w:r w:rsidRPr="000556A9">
        <w:rPr>
          <w:rStyle w:val="StyleUnderline"/>
          <w:highlight w:val="cyan"/>
        </w:rPr>
        <w:t>intelligence and law enforcement</w:t>
      </w:r>
      <w:r w:rsidRPr="00B76E39">
        <w:rPr>
          <w:rStyle w:val="StyleUnderline"/>
        </w:rPr>
        <w:t xml:space="preserve"> agencies of the United States and its allies.</w:t>
      </w:r>
    </w:p>
    <w:p w14:paraId="6B525628" w14:textId="77777777" w:rsidR="00892F4F" w:rsidRDefault="00892F4F" w:rsidP="00892F4F">
      <w:pPr>
        <w:rPr>
          <w:b/>
          <w:sz w:val="24"/>
          <w:u w:val="single"/>
        </w:rPr>
      </w:pPr>
    </w:p>
    <w:p w14:paraId="50C02222" w14:textId="77777777" w:rsidR="00892F4F" w:rsidRPr="00AB77B1" w:rsidRDefault="00892F4F" w:rsidP="00892F4F">
      <w:pPr>
        <w:pStyle w:val="TagText"/>
      </w:pPr>
      <w:r>
        <w:t>Empirics prove</w:t>
      </w:r>
    </w:p>
    <w:p w14:paraId="75EA57E0" w14:textId="77777777" w:rsidR="00892F4F" w:rsidRPr="002A2BD8" w:rsidRDefault="00892F4F" w:rsidP="00892F4F">
      <w:r w:rsidRPr="002A2BD8">
        <w:rPr>
          <w:b/>
          <w:sz w:val="24"/>
          <w:u w:val="single"/>
        </w:rPr>
        <w:t>Zenko and Cohen 12</w:t>
      </w:r>
      <w:r w:rsidRPr="002A2BD8">
        <w:t>, *Fellow in the Center for Preventive Action at the Council on Foreign Relations, *Fellow at the Century Foundation, (Micah and Michael, "Clear and Present Safety," March/April, Foreign Affairs, www.foreignaffairs.com/articles/137279/micah-zenko-and-michael-a-cohen/clear-and-present-safety</w:t>
      </w:r>
    </w:p>
    <w:p w14:paraId="3A3A314C" w14:textId="77777777" w:rsidR="00892F4F" w:rsidRDefault="00892F4F" w:rsidP="00892F4F"/>
    <w:p w14:paraId="65821370" w14:textId="77777777" w:rsidR="00892F4F" w:rsidRPr="00AB77B1" w:rsidRDefault="00892F4F" w:rsidP="00892F4F">
      <w:pPr>
        <w:rPr>
          <w:rStyle w:val="StyleUnderline"/>
        </w:rPr>
      </w:pPr>
      <w:r w:rsidRPr="00AB77B1">
        <w:rPr>
          <w:sz w:val="16"/>
        </w:rPr>
        <w:t xml:space="preserve"> In the past decade, Cheney and other </w:t>
      </w:r>
      <w:r w:rsidRPr="00AB77B1">
        <w:rPr>
          <w:rStyle w:val="StyleUnderline"/>
        </w:rPr>
        <w:t>one-percenters have frequently warned of the danger posed by loose nukes or uncontrolled fissile material</w:t>
      </w:r>
      <w:r w:rsidRPr="00AB77B1">
        <w:rPr>
          <w:sz w:val="16"/>
        </w:rPr>
        <w:t xml:space="preserve">. </w:t>
      </w:r>
      <w:r w:rsidRPr="00AB77B1">
        <w:rPr>
          <w:rStyle w:val="StyleUnderline"/>
        </w:rPr>
        <w:t xml:space="preserve">In fact, </w:t>
      </w:r>
      <w:r w:rsidRPr="000556A9">
        <w:rPr>
          <w:rStyle w:val="StyleUnderline"/>
          <w:highlight w:val="cyan"/>
        </w:rPr>
        <w:t>the threat of a nuclear device ending up in the hands of a terrorist group has diminished markedly</w:t>
      </w:r>
      <w:r w:rsidRPr="00AB77B1">
        <w:rPr>
          <w:sz w:val="16"/>
        </w:rPr>
        <w:t xml:space="preserve"> since the early 1990s, when the Soviet Union's nuclear arsenal was dispersed across all of Russia's 11 time zones, all 15 former Soviet republics, and much of eastern Europe. Since then, </w:t>
      </w:r>
      <w:r w:rsidRPr="000556A9">
        <w:rPr>
          <w:rStyle w:val="StyleUnderline"/>
          <w:highlight w:val="cyan"/>
        </w:rPr>
        <w:t>cooperative</w:t>
      </w:r>
      <w:r w:rsidRPr="00AB77B1">
        <w:rPr>
          <w:rStyle w:val="StyleUnderline"/>
        </w:rPr>
        <w:t xml:space="preserve"> U.S.-Russian </w:t>
      </w:r>
      <w:r w:rsidRPr="000556A9">
        <w:rPr>
          <w:rStyle w:val="StyleUnderline"/>
          <w:highlight w:val="cyan"/>
        </w:rPr>
        <w:t>efforts have resulted</w:t>
      </w:r>
      <w:r w:rsidRPr="00AB77B1">
        <w:rPr>
          <w:rStyle w:val="StyleUnderline"/>
        </w:rPr>
        <w:t xml:space="preserve"> in the substantial </w:t>
      </w:r>
      <w:r w:rsidRPr="000556A9">
        <w:rPr>
          <w:rStyle w:val="StyleUnderline"/>
          <w:highlight w:val="cyan"/>
        </w:rPr>
        <w:t>consolidation of</w:t>
      </w:r>
      <w:r w:rsidRPr="00AB77B1">
        <w:rPr>
          <w:rStyle w:val="StyleUnderline"/>
        </w:rPr>
        <w:t xml:space="preserve"> those </w:t>
      </w:r>
      <w:r w:rsidRPr="000556A9">
        <w:rPr>
          <w:rStyle w:val="StyleUnderline"/>
          <w:highlight w:val="cyan"/>
        </w:rPr>
        <w:t>weapons</w:t>
      </w:r>
      <w:r w:rsidRPr="00AB77B1">
        <w:rPr>
          <w:rStyle w:val="StyleUnderline"/>
        </w:rPr>
        <w:t xml:space="preserve"> at far fewer sites </w:t>
      </w:r>
      <w:r w:rsidRPr="000556A9">
        <w:rPr>
          <w:rStyle w:val="StyleUnderline"/>
          <w:highlight w:val="cyan"/>
        </w:rPr>
        <w:t>and</w:t>
      </w:r>
      <w:r w:rsidRPr="00AB77B1">
        <w:rPr>
          <w:rStyle w:val="StyleUnderline"/>
        </w:rPr>
        <w:t xml:space="preserve"> in </w:t>
      </w:r>
      <w:r w:rsidRPr="000556A9">
        <w:rPr>
          <w:rStyle w:val="StyleUnderline"/>
          <w:highlight w:val="cyan"/>
        </w:rPr>
        <w:t>comprehensive security upgrades</w:t>
      </w:r>
      <w:r w:rsidRPr="00AB77B1">
        <w:rPr>
          <w:rStyle w:val="StyleUnderline"/>
        </w:rPr>
        <w:t xml:space="preserve"> at almost all the facilities that still possess nuclear material or warheads, making the possibility of theft or diversion unlikely</w:t>
      </w:r>
      <w:r w:rsidRPr="00AB77B1">
        <w:rPr>
          <w:sz w:val="16"/>
        </w:rPr>
        <w:t xml:space="preserve">. Moreover, </w:t>
      </w:r>
      <w:r w:rsidRPr="00AB77B1">
        <w:rPr>
          <w:rStyle w:val="StyleUnderline"/>
        </w:rPr>
        <w:t xml:space="preserve">the </w:t>
      </w:r>
      <w:r w:rsidRPr="000556A9">
        <w:rPr>
          <w:rStyle w:val="StyleUnderline"/>
          <w:highlight w:val="cyan"/>
        </w:rPr>
        <w:t>lessons</w:t>
      </w:r>
      <w:r w:rsidRPr="00AB77B1">
        <w:rPr>
          <w:rStyle w:val="StyleUnderline"/>
        </w:rPr>
        <w:t xml:space="preserve"> learned from securing Russia's nuclear arsenal </w:t>
      </w:r>
      <w:r w:rsidRPr="000556A9">
        <w:rPr>
          <w:rStyle w:val="StyleUnderline"/>
          <w:highlight w:val="cyan"/>
        </w:rPr>
        <w:t>are now being applied in other countries</w:t>
      </w:r>
      <w:r w:rsidRPr="00AB77B1">
        <w:rPr>
          <w:sz w:val="16"/>
        </w:rPr>
        <w:t xml:space="preserve">, under the framework of Obama's April 2010 Nuclear Security Summit, which produced a global plan to secure all nuclear materials within four years. Since then, </w:t>
      </w:r>
      <w:r w:rsidRPr="00AB77B1">
        <w:rPr>
          <w:rStyle w:val="StyleUnderline"/>
        </w:rPr>
        <w:t>participants</w:t>
      </w:r>
      <w:r w:rsidRPr="00AB77B1">
        <w:rPr>
          <w:sz w:val="16"/>
        </w:rPr>
        <w:t xml:space="preserve"> in the plan, including Chile, Mexico, Ukraine, and Vietnam, </w:t>
      </w:r>
      <w:r w:rsidRPr="00AB77B1">
        <w:rPr>
          <w:rStyle w:val="StyleUnderline"/>
        </w:rPr>
        <w:t>have fulfilled more than 70 percent of the commitments they made at the summit.</w:t>
      </w:r>
    </w:p>
    <w:p w14:paraId="4A309FEE" w14:textId="77777777" w:rsidR="00892F4F" w:rsidRPr="00AB77B1" w:rsidRDefault="00892F4F" w:rsidP="00892F4F">
      <w:pPr>
        <w:rPr>
          <w:rStyle w:val="StyleUnderline"/>
        </w:rPr>
      </w:pPr>
      <w:r w:rsidRPr="00AB77B1">
        <w:rPr>
          <w:sz w:val="16"/>
        </w:rPr>
        <w:t>Pakistan represents another potential source of loose nukes</w:t>
      </w:r>
      <w:r w:rsidRPr="00AB77B1">
        <w:rPr>
          <w:rStyle w:val="StyleUnderline"/>
        </w:rPr>
        <w:t>.</w:t>
      </w:r>
      <w:r w:rsidRPr="00AB77B1">
        <w:rPr>
          <w:sz w:val="16"/>
        </w:rPr>
        <w:t xml:space="preserve"> The United States' military strategy in Afghanistan, with its reliance on drone strikes and cross-border raids, has actually contributed to instability in Pakistan, worsened U.S. relations with Islamabad, and potentially increased the possibility of a weapon falling into the wrong hands. Indeed, Pakistani fears of a U.S. raid on its nuclear arsenal have reportedly led Islamabad to disperse its weapons to multiple sites, transporting them in unsecured civilian vehicles. But </w:t>
      </w:r>
      <w:r w:rsidRPr="000556A9">
        <w:rPr>
          <w:rStyle w:val="StyleUnderline"/>
          <w:highlight w:val="cyan"/>
        </w:rPr>
        <w:t>even in Pakistan, the chances</w:t>
      </w:r>
      <w:r w:rsidRPr="00AB77B1">
        <w:rPr>
          <w:rStyle w:val="StyleUnderline"/>
        </w:rPr>
        <w:t xml:space="preserve"> of a terrorist organization procuring a nuclear weapon </w:t>
      </w:r>
      <w:r w:rsidRPr="000556A9">
        <w:rPr>
          <w:rStyle w:val="StyleUnderline"/>
          <w:highlight w:val="cyan"/>
        </w:rPr>
        <w:t>are infinitesimally small</w:t>
      </w:r>
      <w:r w:rsidRPr="00AB77B1">
        <w:rPr>
          <w:rStyle w:val="StyleUnderline"/>
        </w:rPr>
        <w:t xml:space="preserve">. The U.S. </w:t>
      </w:r>
      <w:r w:rsidRPr="000556A9">
        <w:rPr>
          <w:rStyle w:val="StyleUnderline"/>
          <w:highlight w:val="cyan"/>
        </w:rPr>
        <w:t>D</w:t>
      </w:r>
      <w:r w:rsidRPr="00AB77B1">
        <w:rPr>
          <w:rStyle w:val="StyleUnderline"/>
        </w:rPr>
        <w:t xml:space="preserve">epartment </w:t>
      </w:r>
      <w:r w:rsidRPr="000556A9">
        <w:rPr>
          <w:rStyle w:val="StyleUnderline"/>
          <w:highlight w:val="cyan"/>
        </w:rPr>
        <w:t>o</w:t>
      </w:r>
      <w:r w:rsidRPr="00AB77B1">
        <w:rPr>
          <w:rStyle w:val="StyleUnderline"/>
        </w:rPr>
        <w:t xml:space="preserve">f </w:t>
      </w:r>
      <w:r w:rsidRPr="000556A9">
        <w:rPr>
          <w:rStyle w:val="StyleUnderline"/>
          <w:highlight w:val="cyan"/>
        </w:rPr>
        <w:t>Energy has provided assistance to improve</w:t>
      </w:r>
      <w:r w:rsidRPr="00AB77B1">
        <w:rPr>
          <w:rStyle w:val="StyleUnderline"/>
        </w:rPr>
        <w:t xml:space="preserve"> the </w:t>
      </w:r>
      <w:r w:rsidRPr="000556A9">
        <w:rPr>
          <w:rStyle w:val="StyleUnderline"/>
          <w:highlight w:val="cyan"/>
        </w:rPr>
        <w:t>security</w:t>
      </w:r>
      <w:r w:rsidRPr="00AB77B1">
        <w:rPr>
          <w:rStyle w:val="StyleUnderline"/>
        </w:rPr>
        <w:t xml:space="preserve"> of Pakistan's nuclear arsenal, </w:t>
      </w:r>
      <w:r w:rsidRPr="000556A9">
        <w:rPr>
          <w:rStyle w:val="StyleUnderline"/>
          <w:highlight w:val="cyan"/>
        </w:rPr>
        <w:t>and</w:t>
      </w:r>
      <w:r w:rsidRPr="00AB77B1">
        <w:rPr>
          <w:rStyle w:val="StyleUnderline"/>
        </w:rPr>
        <w:t xml:space="preserve"> successive senior U.S. government </w:t>
      </w:r>
      <w:r w:rsidRPr="000556A9">
        <w:rPr>
          <w:rStyle w:val="StyleUnderline"/>
          <w:highlight w:val="cyan"/>
        </w:rPr>
        <w:t>officials have repeated</w:t>
      </w:r>
      <w:r w:rsidRPr="00AB77B1">
        <w:rPr>
          <w:rStyle w:val="StyleUnderline"/>
        </w:rPr>
        <w:t xml:space="preserve"> what former Secretary of Defense Robert Gates said in January 2010: </w:t>
      </w:r>
      <w:r w:rsidRPr="000556A9">
        <w:rPr>
          <w:rStyle w:val="StyleUnderline"/>
          <w:highlight w:val="cyan"/>
        </w:rPr>
        <w:t>that</w:t>
      </w:r>
      <w:r w:rsidRPr="00AB77B1">
        <w:rPr>
          <w:rStyle w:val="StyleUnderline"/>
        </w:rPr>
        <w:t xml:space="preserve"> </w:t>
      </w:r>
      <w:r w:rsidRPr="000556A9">
        <w:rPr>
          <w:rStyle w:val="StyleUnderline"/>
          <w:highlight w:val="cyan"/>
        </w:rPr>
        <w:t>the</w:t>
      </w:r>
      <w:r w:rsidRPr="00AB77B1">
        <w:rPr>
          <w:rStyle w:val="StyleUnderline"/>
        </w:rPr>
        <w:t xml:space="preserve"> </w:t>
      </w:r>
      <w:r w:rsidRPr="000556A9">
        <w:rPr>
          <w:rStyle w:val="StyleUnderline"/>
          <w:highlight w:val="cyan"/>
        </w:rPr>
        <w:t>U</w:t>
      </w:r>
      <w:r w:rsidRPr="00AB77B1">
        <w:rPr>
          <w:rStyle w:val="StyleUnderline"/>
        </w:rPr>
        <w:t xml:space="preserve">nited </w:t>
      </w:r>
      <w:r w:rsidRPr="000556A9">
        <w:rPr>
          <w:rStyle w:val="StyleUnderline"/>
          <w:highlight w:val="cyan"/>
        </w:rPr>
        <w:t>S</w:t>
      </w:r>
      <w:r w:rsidRPr="00AB77B1">
        <w:rPr>
          <w:rStyle w:val="StyleUnderline"/>
        </w:rPr>
        <w:t xml:space="preserve">tates </w:t>
      </w:r>
      <w:r w:rsidRPr="000556A9">
        <w:rPr>
          <w:rStyle w:val="StyleUnderline"/>
          <w:highlight w:val="cyan"/>
        </w:rPr>
        <w:t xml:space="preserve">is "very comfortable with the security of Pakistan's </w:t>
      </w:r>
      <w:r w:rsidRPr="000556A9">
        <w:rPr>
          <w:rStyle w:val="StyleUnderline"/>
        </w:rPr>
        <w:t xml:space="preserve">nuclear </w:t>
      </w:r>
      <w:r w:rsidRPr="000556A9">
        <w:rPr>
          <w:rStyle w:val="StyleUnderline"/>
          <w:highlight w:val="cyan"/>
        </w:rPr>
        <w:t>weapons."</w:t>
      </w:r>
    </w:p>
    <w:p w14:paraId="62C44EB8" w14:textId="77777777" w:rsidR="00892F4F" w:rsidRPr="00892F4F" w:rsidRDefault="00892F4F" w:rsidP="00892F4F"/>
    <w:p w14:paraId="1B61623F" w14:textId="77777777" w:rsidR="00017941" w:rsidRPr="00017941" w:rsidRDefault="00017941" w:rsidP="00017941"/>
    <w:p w14:paraId="3CCCADF4" w14:textId="3B0DF072" w:rsidR="00A30E42" w:rsidRDefault="00A30E42" w:rsidP="00A30E42">
      <w:pPr>
        <w:pStyle w:val="Heading2"/>
      </w:pPr>
      <w:r>
        <w:t>Turns</w:t>
      </w:r>
    </w:p>
    <w:p w14:paraId="133A34F2" w14:textId="77777777" w:rsidR="00A30E42" w:rsidRDefault="00A30E42" w:rsidP="00A30E42"/>
    <w:p w14:paraId="18B2462B" w14:textId="77777777" w:rsidR="00A30E42" w:rsidRDefault="00A30E42" w:rsidP="00A30E42"/>
    <w:p w14:paraId="758F0AE6" w14:textId="640B73B2" w:rsidR="00A30E42" w:rsidRDefault="00A30E42" w:rsidP="00A30E42"/>
    <w:p w14:paraId="1D94DDAB" w14:textId="1FFFFBBE" w:rsidR="00A30E42" w:rsidRPr="00442CB0" w:rsidRDefault="00A30E42" w:rsidP="00A30E42">
      <w:pPr>
        <w:pStyle w:val="Heading3"/>
      </w:pPr>
      <w:r w:rsidRPr="00442CB0">
        <w:t>1NC — Prolif</w:t>
      </w:r>
      <w:r>
        <w:t xml:space="preserve"> Turn</w:t>
      </w:r>
    </w:p>
    <w:p w14:paraId="7308AD87" w14:textId="77777777" w:rsidR="00A30E42" w:rsidRPr="00442CB0" w:rsidRDefault="00A30E42" w:rsidP="00A30E42">
      <w:pPr>
        <w:pStyle w:val="Heading4"/>
      </w:pPr>
      <w:r w:rsidRPr="00442CB0">
        <w:t>Arm sales in the Middle East key to prevent prolif and fill in</w:t>
      </w:r>
    </w:p>
    <w:p w14:paraId="2EF60E07" w14:textId="77777777" w:rsidR="00A30E42" w:rsidRPr="00442CB0" w:rsidRDefault="00A30E42" w:rsidP="00A30E42">
      <w:r w:rsidRPr="00442CB0">
        <w:t xml:space="preserve">Deberah </w:t>
      </w:r>
      <w:r w:rsidRPr="00442CB0">
        <w:rPr>
          <w:rStyle w:val="Style13ptBold"/>
        </w:rPr>
        <w:t>Jerome</w:t>
      </w:r>
      <w:r w:rsidRPr="00442CB0">
        <w:t>, Sept 24, 20</w:t>
      </w:r>
      <w:r w:rsidRPr="00442CB0">
        <w:rPr>
          <w:rStyle w:val="Style13ptBold"/>
        </w:rPr>
        <w:t>10</w:t>
      </w:r>
      <w:r w:rsidRPr="00442CB0">
        <w:t xml:space="preserve">, (Deborah Jerome supervises daily editorial management of CFR.org, and specializes in coverage of the Middle East and North Africa.  "Is Big Saudi Arms Sale a Good Idea?," Council on Foreign Relations  </w:t>
      </w:r>
      <w:hyperlink r:id="rId260" w:history="1">
        <w:r w:rsidRPr="00442CB0">
          <w:rPr>
            <w:rStyle w:val="Hyperlink"/>
          </w:rPr>
          <w:t>https://www.cfr.org/expert-roundup/big-saudi-arms-sale-good-idea</w:t>
        </w:r>
      </w:hyperlink>
      <w:r w:rsidRPr="00442CB0">
        <w:t>) //EN</w:t>
      </w:r>
    </w:p>
    <w:p w14:paraId="3084F14B" w14:textId="77777777" w:rsidR="00A30E42" w:rsidRPr="00442CB0" w:rsidRDefault="00A30E42" w:rsidP="00A30E42">
      <w:r w:rsidRPr="00442CB0">
        <w:t xml:space="preserve">Saudi </w:t>
      </w:r>
      <w:r w:rsidRPr="00442CB0">
        <w:rPr>
          <w:rStyle w:val="StyleUnderline"/>
        </w:rPr>
        <w:t>Arabia and other Gulf states have</w:t>
      </w:r>
      <w:r w:rsidRPr="00442CB0">
        <w:t xml:space="preserve"> recently </w:t>
      </w:r>
      <w:r w:rsidRPr="00442CB0">
        <w:rPr>
          <w:rStyle w:val="StyleUnderline"/>
        </w:rPr>
        <w:t xml:space="preserve">ordered U.S. weapons worth </w:t>
      </w:r>
      <w:r w:rsidRPr="00442CB0">
        <w:t>around $123 billion. The largest deal, if approved by Congress, would be a $60 billion package of U.S. arms for Saudi Arabia, including eighty-four new and seventy refurbished F-15 fighters, supplied largely by Boeing, as well as seventy Apache helicopters, seventy-two Black Hawks, and thirty-six Little Birds.</w:t>
      </w:r>
    </w:p>
    <w:p w14:paraId="7729A069" w14:textId="77777777" w:rsidR="00A30E42" w:rsidRPr="00442CB0" w:rsidRDefault="00A30E42" w:rsidP="00A30E42">
      <w:pPr>
        <w:rPr>
          <w:sz w:val="14"/>
        </w:rPr>
      </w:pPr>
      <w:r w:rsidRPr="00442CB0">
        <w:rPr>
          <w:rStyle w:val="StyleUnderline"/>
        </w:rPr>
        <w:t>Is the deal a good idea for the United States and the Middle East? Three of four experts contributing to this CFR.org</w:t>
      </w:r>
      <w:r w:rsidRPr="00442CB0">
        <w:rPr>
          <w:sz w:val="14"/>
        </w:rPr>
        <w:t xml:space="preserve"> roundup basically </w:t>
      </w:r>
      <w:r w:rsidRPr="00442CB0">
        <w:rPr>
          <w:rStyle w:val="StyleUnderline"/>
        </w:rPr>
        <w:t>thought so.</w:t>
      </w:r>
      <w:r w:rsidRPr="00442CB0">
        <w:rPr>
          <w:sz w:val="14"/>
        </w:rPr>
        <w:t> </w:t>
      </w:r>
      <w:hyperlink r:id="rId261" w:tgtFrame="_blank" w:tooltip="Anthony Cordesman" w:history="1">
        <w:r w:rsidRPr="00442CB0">
          <w:rPr>
            <w:rStyle w:val="Hyperlink"/>
            <w:sz w:val="14"/>
          </w:rPr>
          <w:t>Anthony Cordesman</w:t>
        </w:r>
      </w:hyperlink>
      <w:r w:rsidRPr="00442CB0">
        <w:rPr>
          <w:sz w:val="14"/>
        </w:rPr>
        <w:t xml:space="preserve"> argues that </w:t>
      </w:r>
      <w:r w:rsidRPr="00442CB0">
        <w:rPr>
          <w:rStyle w:val="Emphasis"/>
        </w:rPr>
        <w:t>arms sales makes sense in terms of U.S. oil interests, the U.S. need for an ally in the region that can ease the burden on the U.S. military, and helping to stop a nuclear arms race in the region.</w:t>
      </w:r>
      <w:r w:rsidRPr="00442CB0">
        <w:rPr>
          <w:sz w:val="14"/>
        </w:rPr>
        <w:t> </w:t>
      </w:r>
      <w:hyperlink r:id="rId262" w:tgtFrame="_blank" w:tooltip="Loren Thompson" w:history="1">
        <w:r w:rsidRPr="00442CB0">
          <w:rPr>
            <w:rStyle w:val="Hyperlink"/>
            <w:sz w:val="14"/>
          </w:rPr>
          <w:t>Loren Thompson</w:t>
        </w:r>
      </w:hyperlink>
      <w:r w:rsidRPr="00442CB0">
        <w:rPr>
          <w:sz w:val="14"/>
        </w:rPr>
        <w:t> and </w:t>
      </w:r>
      <w:hyperlink r:id="rId263" w:tgtFrame="_blank" w:tooltip="F. Gregory Gause III" w:history="1">
        <w:r w:rsidRPr="00442CB0">
          <w:rPr>
            <w:rStyle w:val="Hyperlink"/>
            <w:sz w:val="14"/>
          </w:rPr>
          <w:t>F. Gregory Gause III</w:t>
        </w:r>
      </w:hyperlink>
      <w:r w:rsidRPr="00442CB0">
        <w:rPr>
          <w:sz w:val="14"/>
        </w:rPr>
        <w:t xml:space="preserve"> said the </w:t>
      </w:r>
      <w:r w:rsidRPr="00442CB0">
        <w:rPr>
          <w:rStyle w:val="StyleUnderline"/>
        </w:rPr>
        <w:t>Saudis will buy arms elsewhere if the United States refuses to move forward on the sale</w:t>
      </w:r>
      <w:r w:rsidRPr="00442CB0">
        <w:rPr>
          <w:sz w:val="14"/>
        </w:rPr>
        <w:t xml:space="preserve">. Thompson notes the package carefully balances Saudi requirements and Israeli fears, and Gause suggests that even if the sale doesn’t create long-term stability in the region, </w:t>
      </w:r>
      <w:r w:rsidRPr="00442CB0">
        <w:rPr>
          <w:rStyle w:val="StyleUnderline"/>
        </w:rPr>
        <w:t xml:space="preserve">there’s likely to be some </w:t>
      </w:r>
      <w:r w:rsidRPr="00442CB0">
        <w:rPr>
          <w:rStyle w:val="Emphasis"/>
        </w:rPr>
        <w:t>foreign policy benefit for the United States and for the Saudis</w:t>
      </w:r>
      <w:r w:rsidRPr="00442CB0">
        <w:rPr>
          <w:sz w:val="14"/>
        </w:rPr>
        <w:t>. </w:t>
      </w:r>
      <w:hyperlink r:id="rId264" w:tgtFrame="_blank" w:tooltip="William Hartung" w:history="1">
        <w:r w:rsidRPr="00442CB0">
          <w:rPr>
            <w:rStyle w:val="Hyperlink"/>
            <w:sz w:val="14"/>
          </w:rPr>
          <w:t>William Hartung</w:t>
        </w:r>
      </w:hyperlink>
      <w:r w:rsidRPr="00442CB0">
        <w:rPr>
          <w:sz w:val="14"/>
        </w:rPr>
        <w:t>sounded a cautionary note, warning the deal could spur a regional arms race.</w:t>
      </w:r>
    </w:p>
    <w:p w14:paraId="12FBD801" w14:textId="77777777" w:rsidR="00A30E42" w:rsidRPr="00442CB0" w:rsidRDefault="00A30E42" w:rsidP="00A30E42">
      <w:pPr>
        <w:pStyle w:val="Heading4"/>
        <w:rPr>
          <w:rFonts w:cs="Times New Roman"/>
        </w:rPr>
      </w:pPr>
      <w:r w:rsidRPr="00442CB0">
        <w:rPr>
          <w:rFonts w:cs="Times New Roman"/>
        </w:rPr>
        <w:t>M.E. prolif causes extinction— no checks</w:t>
      </w:r>
    </w:p>
    <w:p w14:paraId="629A5B94" w14:textId="77777777" w:rsidR="00A30E42" w:rsidRPr="00442CB0" w:rsidRDefault="00A30E42" w:rsidP="00A30E42">
      <w:pPr>
        <w:rPr>
          <w:rStyle w:val="Hyperlink"/>
        </w:rPr>
      </w:pPr>
      <w:r w:rsidRPr="00442CB0">
        <w:t xml:space="preserve">Shmuel </w:t>
      </w:r>
      <w:r w:rsidRPr="00442CB0">
        <w:rPr>
          <w:rStyle w:val="Style13ptBold"/>
        </w:rPr>
        <w:t>Bar 13</w:t>
      </w:r>
      <w:r w:rsidRPr="00442CB0">
        <w:t xml:space="preserve">, director of studies at the Institute of Policy and Strategy in Herzliya, Israel, February 2013, “The Dangers of a Poly-Nuclear Mideast,” Hoover Policy Review, </w:t>
      </w:r>
      <w:hyperlink r:id="rId265" w:history="1">
        <w:r w:rsidRPr="00442CB0">
          <w:rPr>
            <w:rStyle w:val="Hyperlink"/>
          </w:rPr>
          <w:t>http://www.hoover.org/publications/policy-review/article/139416</w:t>
        </w:r>
      </w:hyperlink>
    </w:p>
    <w:p w14:paraId="56B825F7" w14:textId="77777777" w:rsidR="00A30E42" w:rsidRPr="00442CB0" w:rsidRDefault="00A30E42" w:rsidP="00A30E42"/>
    <w:p w14:paraId="71954F77" w14:textId="77777777" w:rsidR="00A30E42" w:rsidRPr="00442CB0" w:rsidRDefault="00A30E42" w:rsidP="00A30E42">
      <w:pPr>
        <w:rPr>
          <w:sz w:val="14"/>
        </w:rPr>
      </w:pPr>
      <w:r w:rsidRPr="00442CB0">
        <w:rPr>
          <w:rStyle w:val="StyleUnderline"/>
        </w:rPr>
        <w:t>Even ideologically</w:t>
      </w:r>
      <w:r w:rsidRPr="00442CB0">
        <w:rPr>
          <w:sz w:val="14"/>
        </w:rPr>
        <w:t xml:space="preserve">, or religiously, </w:t>
      </w:r>
      <w:r w:rsidRPr="00442CB0">
        <w:rPr>
          <w:rStyle w:val="StyleUnderline"/>
        </w:rPr>
        <w:t>highly charged leaderships</w:t>
      </w:r>
      <w:r w:rsidRPr="00442CB0">
        <w:rPr>
          <w:sz w:val="14"/>
        </w:rPr>
        <w:t xml:space="preserve"> </w:t>
      </w:r>
      <w:r w:rsidRPr="00442CB0">
        <w:rPr>
          <w:rStyle w:val="StyleUnderline"/>
        </w:rPr>
        <w:t>may be aware of the dangers inherent in nuclear war and behave rationally</w:t>
      </w:r>
      <w:r w:rsidRPr="00442CB0">
        <w:rPr>
          <w:sz w:val="14"/>
        </w:rPr>
        <w:t xml:space="preserve">. However, </w:t>
      </w:r>
      <w:r w:rsidRPr="00442CB0">
        <w:rPr>
          <w:rStyle w:val="StyleUnderline"/>
        </w:rPr>
        <w:t>such awareness and rational decision-making</w:t>
      </w:r>
      <w:r w:rsidRPr="00442CB0">
        <w:rPr>
          <w:sz w:val="14"/>
        </w:rPr>
        <w:t xml:space="preserve"> processes </w:t>
      </w:r>
      <w:r w:rsidRPr="00442CB0">
        <w:rPr>
          <w:rStyle w:val="StyleUnderline"/>
        </w:rPr>
        <w:t>are</w:t>
      </w:r>
      <w:r w:rsidRPr="00442CB0">
        <w:rPr>
          <w:sz w:val="14"/>
        </w:rPr>
        <w:t xml:space="preserve"> a </w:t>
      </w:r>
      <w:r w:rsidRPr="00442CB0">
        <w:rPr>
          <w:rStyle w:val="StyleUnderline"/>
          <w:bdr w:val="single" w:sz="4" w:space="0" w:color="auto"/>
        </w:rPr>
        <w:t>necessary but not</w:t>
      </w:r>
      <w:r w:rsidRPr="00442CB0">
        <w:rPr>
          <w:sz w:val="14"/>
        </w:rPr>
        <w:t xml:space="preserve"> a </w:t>
      </w:r>
      <w:r w:rsidRPr="00442CB0">
        <w:rPr>
          <w:rStyle w:val="StyleUnderline"/>
          <w:bdr w:val="single" w:sz="4" w:space="0" w:color="auto"/>
        </w:rPr>
        <w:t>sufficient</w:t>
      </w:r>
      <w:r w:rsidRPr="00442CB0">
        <w:rPr>
          <w:sz w:val="14"/>
        </w:rPr>
        <w:t xml:space="preserve"> condition. </w:t>
      </w:r>
      <w:r w:rsidRPr="00442CB0">
        <w:rPr>
          <w:rStyle w:val="StyleUnderline"/>
        </w:rPr>
        <w:t>Nuclear confrontation may not be the result of some irrational but premeditated decision</w:t>
      </w:r>
      <w:r w:rsidRPr="00442CB0">
        <w:rPr>
          <w:sz w:val="14"/>
        </w:rPr>
        <w:t xml:space="preserve"> by leaders </w:t>
      </w:r>
      <w:r w:rsidRPr="00442CB0">
        <w:rPr>
          <w:rStyle w:val="StyleUnderline"/>
        </w:rPr>
        <w:t>to initiate a nuclear strike, but of</w:t>
      </w:r>
      <w:r w:rsidRPr="00442CB0">
        <w:rPr>
          <w:sz w:val="14"/>
        </w:rPr>
        <w:t xml:space="preserve"> </w:t>
      </w:r>
      <w:r w:rsidRPr="00442CB0">
        <w:rPr>
          <w:rStyle w:val="StyleUnderline"/>
          <w:bdr w:val="single" w:sz="4" w:space="0" w:color="auto"/>
        </w:rPr>
        <w:t>faulty intelligence, command, and control in escalatory situations</w:t>
      </w:r>
      <w:r w:rsidRPr="00442CB0">
        <w:rPr>
          <w:sz w:val="14"/>
        </w:rPr>
        <w:t xml:space="preserve">. In such situations, it appears that the </w:t>
      </w:r>
      <w:r w:rsidRPr="00442CB0">
        <w:rPr>
          <w:rStyle w:val="StyleUnderline"/>
          <w:bdr w:val="single" w:sz="4" w:space="0" w:color="auto"/>
        </w:rPr>
        <w:t>c</w:t>
      </w:r>
      <w:r w:rsidRPr="00442CB0">
        <w:rPr>
          <w:rStyle w:val="StyleUnderline"/>
        </w:rPr>
        <w:t xml:space="preserve">ommand and </w:t>
      </w:r>
      <w:r w:rsidRPr="00442CB0">
        <w:rPr>
          <w:rStyle w:val="StyleUnderline"/>
          <w:bdr w:val="single" w:sz="4" w:space="0" w:color="auto"/>
        </w:rPr>
        <w:t>c</w:t>
      </w:r>
      <w:r w:rsidRPr="00442CB0">
        <w:rPr>
          <w:rStyle w:val="StyleUnderline"/>
        </w:rPr>
        <w:t>ontrol structures that may develop in new nuclear states in the Middle East are</w:t>
      </w:r>
      <w:r w:rsidRPr="00442CB0">
        <w:rPr>
          <w:sz w:val="14"/>
        </w:rPr>
        <w:t xml:space="preserve"> </w:t>
      </w:r>
      <w:r w:rsidRPr="00442CB0">
        <w:rPr>
          <w:rStyle w:val="StyleUnderline"/>
          <w:bdr w:val="single" w:sz="4" w:space="0" w:color="auto"/>
        </w:rPr>
        <w:t>likely to exacerbate the dangers inherent in escalation</w:t>
      </w:r>
      <w:r w:rsidRPr="00442CB0">
        <w:rPr>
          <w:sz w:val="14"/>
        </w:rPr>
        <w:t xml:space="preserve"> and brinkmanship, </w:t>
      </w:r>
      <w:r w:rsidRPr="00442CB0">
        <w:rPr>
          <w:rStyle w:val="StyleUnderline"/>
        </w:rPr>
        <w:t>and to</w:t>
      </w:r>
      <w:r w:rsidRPr="00442CB0">
        <w:rPr>
          <w:sz w:val="14"/>
        </w:rPr>
        <w:t xml:space="preserve"> </w:t>
      </w:r>
      <w:r w:rsidRPr="00442CB0">
        <w:rPr>
          <w:rStyle w:val="StyleUnderline"/>
        </w:rPr>
        <w:t>result</w:t>
      </w:r>
      <w:r w:rsidRPr="00442CB0">
        <w:rPr>
          <w:sz w:val="14"/>
        </w:rPr>
        <w:t xml:space="preserve"> ultimately </w:t>
      </w:r>
      <w:r w:rsidRPr="00442CB0">
        <w:rPr>
          <w:rStyle w:val="StyleUnderline"/>
        </w:rPr>
        <w:t>in</w:t>
      </w:r>
      <w:r w:rsidRPr="00442CB0">
        <w:rPr>
          <w:sz w:val="14"/>
        </w:rPr>
        <w:t xml:space="preserve"> </w:t>
      </w:r>
      <w:r w:rsidRPr="00442CB0">
        <w:rPr>
          <w:rStyle w:val="StyleUnderline"/>
          <w:bdr w:val="single" w:sz="4" w:space="0" w:color="auto"/>
        </w:rPr>
        <w:t>perennial nuclear instability or even nuclear war</w:t>
      </w:r>
      <w:r w:rsidRPr="00442CB0">
        <w:rPr>
          <w:sz w:val="14"/>
        </w:rPr>
        <w:t>.</w:t>
      </w:r>
    </w:p>
    <w:p w14:paraId="0816872A" w14:textId="77777777" w:rsidR="00A30E42" w:rsidRPr="00442CB0" w:rsidRDefault="00A30E42" w:rsidP="00A30E42"/>
    <w:p w14:paraId="634BFE58" w14:textId="77777777" w:rsidR="00A30E42" w:rsidRPr="00442CB0" w:rsidRDefault="00A30E42" w:rsidP="00A30E42"/>
    <w:p w14:paraId="756956A0" w14:textId="787A7D10" w:rsidR="00A30E42" w:rsidRPr="00442CB0" w:rsidRDefault="00A30E42" w:rsidP="00A30E42">
      <w:pPr>
        <w:pStyle w:val="Heading3"/>
      </w:pPr>
      <w:r w:rsidRPr="00442CB0">
        <w:t xml:space="preserve">1NC — </w:t>
      </w:r>
      <w:r>
        <w:t>Oil Turn</w:t>
      </w:r>
    </w:p>
    <w:p w14:paraId="652D1E1A" w14:textId="77777777" w:rsidR="00A30E42" w:rsidRPr="00442CB0" w:rsidRDefault="00A30E42" w:rsidP="00A30E42">
      <w:pPr>
        <w:pStyle w:val="Heading4"/>
      </w:pPr>
      <w:r w:rsidRPr="00442CB0">
        <w:t>Arm sales to Saudi Arabia are key for oil stability— turns econ</w:t>
      </w:r>
    </w:p>
    <w:p w14:paraId="0EE8AD88" w14:textId="77777777" w:rsidR="00A30E42" w:rsidRPr="00442CB0" w:rsidRDefault="00A30E42" w:rsidP="00A30E42">
      <w:r w:rsidRPr="00442CB0">
        <w:t xml:space="preserve">Deberah </w:t>
      </w:r>
      <w:r w:rsidRPr="00442CB0">
        <w:rPr>
          <w:rStyle w:val="Style13ptBold"/>
        </w:rPr>
        <w:t>Jerome</w:t>
      </w:r>
      <w:r w:rsidRPr="00442CB0">
        <w:t>, Sept 24, 20</w:t>
      </w:r>
      <w:r w:rsidRPr="00442CB0">
        <w:rPr>
          <w:rStyle w:val="Style13ptBold"/>
        </w:rPr>
        <w:t>10</w:t>
      </w:r>
      <w:r w:rsidRPr="00442CB0">
        <w:t xml:space="preserve">, (Deborah Jerome supervises daily editorial management of CFR.org, and specializes in coverage of the Middle East and North Africa.  "Is Big Saudi Arms Sale a Good Idea?," Council on Foreign Relations  </w:t>
      </w:r>
      <w:hyperlink r:id="rId266" w:history="1">
        <w:r w:rsidRPr="00442CB0">
          <w:rPr>
            <w:rStyle w:val="Hyperlink"/>
          </w:rPr>
          <w:t>https://www.cfr.org/expert-roundup/big-saudi-arms-sale-good-idea</w:t>
        </w:r>
      </w:hyperlink>
      <w:r w:rsidRPr="00442CB0">
        <w:t>) //EN</w:t>
      </w:r>
    </w:p>
    <w:p w14:paraId="0F55E4F8" w14:textId="77777777" w:rsidR="00A30E42" w:rsidRPr="00442CB0" w:rsidRDefault="00A30E42" w:rsidP="00A30E42">
      <w:pPr>
        <w:rPr>
          <w:sz w:val="8"/>
        </w:rPr>
      </w:pPr>
      <w:r w:rsidRPr="00442CB0">
        <w:rPr>
          <w:rStyle w:val="StyleUnderline"/>
        </w:rPr>
        <w:t>Is the deal a good idea for the United States and the Middle East? Three of four experts contributing to this CFR.org</w:t>
      </w:r>
      <w:r w:rsidRPr="00442CB0">
        <w:rPr>
          <w:sz w:val="8"/>
        </w:rPr>
        <w:t xml:space="preserve"> roundup basically </w:t>
      </w:r>
      <w:r w:rsidRPr="00442CB0">
        <w:rPr>
          <w:rStyle w:val="StyleUnderline"/>
        </w:rPr>
        <w:t>thought so.</w:t>
      </w:r>
      <w:r w:rsidRPr="00442CB0">
        <w:rPr>
          <w:sz w:val="8"/>
        </w:rPr>
        <w:t> </w:t>
      </w:r>
      <w:hyperlink r:id="rId267" w:tgtFrame="_blank" w:tooltip="Anthony Cordesman" w:history="1">
        <w:r w:rsidRPr="00442CB0">
          <w:rPr>
            <w:rStyle w:val="Hyperlink"/>
            <w:sz w:val="8"/>
          </w:rPr>
          <w:t>Anthony Cordesman</w:t>
        </w:r>
      </w:hyperlink>
      <w:r w:rsidRPr="00442CB0">
        <w:rPr>
          <w:sz w:val="8"/>
        </w:rPr>
        <w:t xml:space="preserve"> argues that </w:t>
      </w:r>
      <w:r w:rsidRPr="00442CB0">
        <w:rPr>
          <w:rStyle w:val="Emphasis"/>
        </w:rPr>
        <w:t>arms sales makes sense in terms of U.S. oil interests</w:t>
      </w:r>
      <w:r w:rsidRPr="00442CB0">
        <w:rPr>
          <w:sz w:val="8"/>
        </w:rPr>
        <w:t>, the U.S. need for an ally in the region that can ease the burden on the U.S. military, and helping to stop a nuclear arms race in the region. </w:t>
      </w:r>
      <w:hyperlink r:id="rId268" w:tgtFrame="_blank" w:tooltip="Loren Thompson" w:history="1">
        <w:r w:rsidRPr="00442CB0">
          <w:rPr>
            <w:rStyle w:val="Hyperlink"/>
            <w:sz w:val="8"/>
          </w:rPr>
          <w:t>Loren Thompson</w:t>
        </w:r>
      </w:hyperlink>
      <w:r w:rsidRPr="00442CB0">
        <w:rPr>
          <w:sz w:val="8"/>
        </w:rPr>
        <w:t> and </w:t>
      </w:r>
      <w:hyperlink r:id="rId269" w:tgtFrame="_blank" w:tooltip="F. Gregory Gause III" w:history="1">
        <w:r w:rsidRPr="00442CB0">
          <w:rPr>
            <w:rStyle w:val="Hyperlink"/>
            <w:sz w:val="8"/>
          </w:rPr>
          <w:t>F. Gregory Gause III</w:t>
        </w:r>
      </w:hyperlink>
      <w:r w:rsidRPr="00442CB0">
        <w:rPr>
          <w:sz w:val="8"/>
        </w:rPr>
        <w:t> said the Saudis will buy arms elsewhere if the United States refuses to move forward on the sale. Thompson notes the package carefully balances Saudi requirements and Israeli fears, and Gause suggests that even if the sale doesn’t create long-term stability in the region, there’s likely to be some foreign policy benefit for the United States and for the Saudis. </w:t>
      </w:r>
      <w:hyperlink r:id="rId270" w:tgtFrame="_blank" w:tooltip="William Hartung" w:history="1">
        <w:r w:rsidRPr="00442CB0">
          <w:rPr>
            <w:rStyle w:val="Hyperlink"/>
            <w:sz w:val="8"/>
          </w:rPr>
          <w:t>William Hartung</w:t>
        </w:r>
      </w:hyperlink>
      <w:r w:rsidRPr="00442CB0">
        <w:rPr>
          <w:sz w:val="8"/>
        </w:rPr>
        <w:t>sounded a cautionary note, warning the deal could spur a regional arms race.</w:t>
      </w:r>
    </w:p>
    <w:p w14:paraId="6D3DB829" w14:textId="77777777" w:rsidR="00A30E42" w:rsidRPr="00442CB0" w:rsidRDefault="00A30E42" w:rsidP="00A30E42">
      <w:pPr>
        <w:rPr>
          <w:rStyle w:val="Emphasis"/>
        </w:rPr>
      </w:pPr>
      <w:r w:rsidRPr="00442CB0">
        <w:rPr>
          <w:rStyle w:val="StyleUnderline"/>
        </w:rPr>
        <w:t>The United States shares critical strategic interests with Saudi Arabia that shape the proposed Saudi arms sale</w:t>
      </w:r>
      <w:r w:rsidRPr="00442CB0">
        <w:rPr>
          <w:sz w:val="12"/>
        </w:rPr>
        <w:t xml:space="preserve">. First, for all the talk of energy independence over the last four decades, the U.S. Department of Energy </w:t>
      </w:r>
      <w:r w:rsidRPr="00442CB0">
        <w:t>estimates that</w:t>
      </w:r>
      <w:r w:rsidRPr="00442CB0">
        <w:rPr>
          <w:rStyle w:val="StyleUnderline"/>
        </w:rPr>
        <w:t xml:space="preserve"> the United States will be as strategically dependent on imported oil </w:t>
      </w:r>
      <w:r w:rsidRPr="00442CB0">
        <w:rPr>
          <w:rStyle w:val="Emphasis"/>
        </w:rPr>
        <w:t>through 2035</w:t>
      </w:r>
      <w:r w:rsidRPr="00442CB0">
        <w:rPr>
          <w:rStyle w:val="StyleUnderline"/>
        </w:rPr>
        <w:t xml:space="preserve"> as it is today. These projections do not even take account of our indirect imports of oil in the form of manufactured goods, or our dependence on the health of a global economy that requires stable supply- and market-driven prices. The stability of Gulf energy exports is </w:t>
      </w:r>
      <w:r w:rsidRPr="00442CB0">
        <w:rPr>
          <w:rStyle w:val="Emphasis"/>
        </w:rPr>
        <w:t>critical to our economy and every job in the United States</w:t>
      </w:r>
    </w:p>
    <w:p w14:paraId="73CEF454" w14:textId="77777777" w:rsidR="00A30E42" w:rsidRPr="00442CB0" w:rsidRDefault="00A30E42" w:rsidP="00A30E42">
      <w:pPr>
        <w:pStyle w:val="Heading4"/>
        <w:rPr>
          <w:rFonts w:cs="Times New Roman"/>
        </w:rPr>
      </w:pPr>
      <w:r w:rsidRPr="00442CB0">
        <w:rPr>
          <w:rFonts w:cs="Times New Roman"/>
        </w:rPr>
        <w:t xml:space="preserve">Economic decline causes global nuclear war </w:t>
      </w:r>
    </w:p>
    <w:p w14:paraId="65802908" w14:textId="77777777" w:rsidR="00A30E42" w:rsidRPr="00442CB0" w:rsidRDefault="00A30E42" w:rsidP="00A30E42">
      <w:r w:rsidRPr="00442CB0">
        <w:rPr>
          <w:rStyle w:val="Style13ptBold"/>
        </w:rPr>
        <w:t xml:space="preserve">Tønnesson 15 </w:t>
      </w:r>
      <w:r w:rsidRPr="00442CB0">
        <w:t>– Stein Tønnesson, Research Professor, Peace Research Institute Oslo; Leader of East Asia Peace Program, Uppsala University, 2015, “Deterrence, interdependence and Sino–US peace,” International Area Studies Review, Vol. 18, No. 3, p. 297-311</w:t>
      </w:r>
    </w:p>
    <w:p w14:paraId="00B3151E" w14:textId="77777777" w:rsidR="00A30E42" w:rsidRPr="00442CB0" w:rsidRDefault="00A30E42" w:rsidP="00A30E42"/>
    <w:p w14:paraId="713DC104" w14:textId="77777777" w:rsidR="00A30E42" w:rsidRPr="00442CB0" w:rsidRDefault="00A30E42" w:rsidP="00A30E42">
      <w:pPr>
        <w:rPr>
          <w:sz w:val="16"/>
        </w:rPr>
      </w:pPr>
      <w:r w:rsidRPr="00442CB0">
        <w:rPr>
          <w:sz w:val="16"/>
        </w:rPr>
        <w:t xml:space="preserve">Several </w:t>
      </w:r>
      <w:r w:rsidRPr="00442CB0">
        <w:rPr>
          <w:rStyle w:val="StyleUnderline"/>
        </w:rPr>
        <w:t>recent works</w:t>
      </w:r>
      <w:r w:rsidRPr="00442CB0">
        <w:rPr>
          <w:sz w:val="16"/>
        </w:rPr>
        <w:t xml:space="preserve"> on China and Sino–US relations </w:t>
      </w:r>
      <w:r w:rsidRPr="00442CB0">
        <w:rPr>
          <w:rStyle w:val="StyleUnderline"/>
        </w:rPr>
        <w:t>have made</w:t>
      </w:r>
      <w:r w:rsidRPr="00442CB0">
        <w:rPr>
          <w:sz w:val="16"/>
        </w:rPr>
        <w:t xml:space="preserve"> substantial </w:t>
      </w:r>
      <w:r w:rsidRPr="00442CB0">
        <w:rPr>
          <w:rStyle w:val="StyleUnderline"/>
        </w:rPr>
        <w:t>contributions to the current understanding of how and under what circumstances</w:t>
      </w:r>
      <w:r w:rsidRPr="00442CB0">
        <w:rPr>
          <w:sz w:val="16"/>
        </w:rPr>
        <w:t xml:space="preserve"> a combination of </w:t>
      </w:r>
      <w:r w:rsidRPr="00442CB0">
        <w:rPr>
          <w:rStyle w:val="StyleUnderline"/>
        </w:rPr>
        <w:t>nuclear deterrence and economic interdependence may reduce the risk of war between major powers</w:t>
      </w:r>
      <w:r w:rsidRPr="00442CB0">
        <w:rPr>
          <w:sz w:val="16"/>
        </w:rPr>
        <w:t xml:space="preserve">. At least four conclusions can be drawn from the review above: first, those who say that </w:t>
      </w:r>
      <w:r w:rsidRPr="00442CB0">
        <w:rPr>
          <w:rStyle w:val="StyleUnderline"/>
        </w:rPr>
        <w:t xml:space="preserve">interdependence may </w:t>
      </w:r>
      <w:r w:rsidRPr="00442CB0">
        <w:rPr>
          <w:rStyle w:val="Emphasis"/>
        </w:rPr>
        <w:t>both inhibit and drive conflict</w:t>
      </w:r>
      <w:r w:rsidRPr="00442CB0">
        <w:rPr>
          <w:sz w:val="16"/>
        </w:rPr>
        <w:t xml:space="preserve"> are right. </w:t>
      </w:r>
      <w:r w:rsidRPr="00442CB0">
        <w:rPr>
          <w:rStyle w:val="StyleUnderline"/>
        </w:rPr>
        <w:t>Interdependence raises the cost of conflict</w:t>
      </w:r>
      <w:r w:rsidRPr="00442CB0">
        <w:rPr>
          <w:sz w:val="16"/>
        </w:rPr>
        <w:t xml:space="preserve"> for all sides </w:t>
      </w:r>
      <w:r w:rsidRPr="00442CB0">
        <w:rPr>
          <w:rStyle w:val="StyleUnderline"/>
        </w:rPr>
        <w:t>but</w:t>
      </w:r>
      <w:r w:rsidRPr="00442CB0">
        <w:rPr>
          <w:sz w:val="16"/>
        </w:rPr>
        <w:t xml:space="preserve"> </w:t>
      </w:r>
      <w:r w:rsidRPr="00442CB0">
        <w:rPr>
          <w:rStyle w:val="StyleUnderline"/>
        </w:rPr>
        <w:t xml:space="preserve">asymmetrical or unbalanced dependencies and </w:t>
      </w:r>
      <w:r w:rsidRPr="00442CB0">
        <w:rPr>
          <w:rStyle w:val="Emphasis"/>
        </w:rPr>
        <w:t>negative trade expectations</w:t>
      </w:r>
      <w:r w:rsidRPr="00442CB0">
        <w:rPr>
          <w:sz w:val="16"/>
        </w:rPr>
        <w:t xml:space="preserve"> may </w:t>
      </w:r>
      <w:r w:rsidRPr="00442CB0">
        <w:rPr>
          <w:rStyle w:val="StyleUnderline"/>
        </w:rPr>
        <w:t>generate tensions leading to trade wars among inter-dependent states that</w:t>
      </w:r>
      <w:r w:rsidRPr="00442CB0">
        <w:rPr>
          <w:sz w:val="16"/>
        </w:rPr>
        <w:t xml:space="preserve"> in turn </w:t>
      </w:r>
      <w:r w:rsidRPr="00442CB0">
        <w:rPr>
          <w:rStyle w:val="StyleUnderline"/>
        </w:rPr>
        <w:t>increase the risk of military conflict</w:t>
      </w:r>
      <w:r w:rsidRPr="00442CB0">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442CB0">
        <w:rPr>
          <w:rStyle w:val="StyleUnderline"/>
        </w:rPr>
        <w:t>decisions for war</w:t>
      </w:r>
      <w:r w:rsidRPr="00442CB0">
        <w:rPr>
          <w:sz w:val="16"/>
        </w:rPr>
        <w:t xml:space="preserve"> and peace </w:t>
      </w:r>
      <w:r w:rsidRPr="00442CB0">
        <w:rPr>
          <w:rStyle w:val="StyleUnderline"/>
        </w:rPr>
        <w:t>are taken by very few people, who act on the basis of their future expectations</w:t>
      </w:r>
      <w:r w:rsidRPr="00442CB0">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442CB0">
        <w:rPr>
          <w:rStyle w:val="StyleUnderline"/>
        </w:rPr>
        <w:t>If leaders</w:t>
      </w:r>
      <w:r w:rsidRPr="00442CB0">
        <w:rPr>
          <w:sz w:val="16"/>
        </w:rPr>
        <w:t xml:space="preserve"> on either side of the Atlantic </w:t>
      </w:r>
      <w:r w:rsidRPr="00442CB0">
        <w:rPr>
          <w:rStyle w:val="StyleUnderline"/>
        </w:rPr>
        <w:t xml:space="preserve">begin to seriously </w:t>
      </w:r>
      <w:r w:rsidRPr="00442CB0">
        <w:rPr>
          <w:rStyle w:val="Emphasis"/>
        </w:rPr>
        <w:t>fear or anticipate their own nation’s decline</w:t>
      </w:r>
      <w:r w:rsidRPr="00442CB0">
        <w:rPr>
          <w:sz w:val="16"/>
        </w:rPr>
        <w:t xml:space="preserve"> then </w:t>
      </w:r>
      <w:r w:rsidRPr="00442CB0">
        <w:rPr>
          <w:rStyle w:val="StyleUnderline"/>
        </w:rPr>
        <w:t>they may blame</w:t>
      </w:r>
      <w:r w:rsidRPr="00442CB0">
        <w:rPr>
          <w:sz w:val="16"/>
        </w:rPr>
        <w:t xml:space="preserve"> this on </w:t>
      </w:r>
      <w:r w:rsidRPr="00442CB0">
        <w:rPr>
          <w:rStyle w:val="StyleUnderline"/>
        </w:rPr>
        <w:t>external dependence, appeal to anti-foreign sentiments, contemplate the use of force to gain</w:t>
      </w:r>
      <w:r w:rsidRPr="00442CB0">
        <w:rPr>
          <w:sz w:val="16"/>
        </w:rPr>
        <w:t xml:space="preserve"> respect or </w:t>
      </w:r>
      <w:r w:rsidRPr="00442CB0">
        <w:rPr>
          <w:rStyle w:val="StyleUnderline"/>
        </w:rPr>
        <w:t>credibility, adopt protectionist policies, and</w:t>
      </w:r>
      <w:r w:rsidRPr="00442CB0">
        <w:rPr>
          <w:sz w:val="16"/>
        </w:rPr>
        <w:t xml:space="preserve"> ultimately </w:t>
      </w:r>
      <w:r w:rsidRPr="00442CB0">
        <w:rPr>
          <w:rStyle w:val="Emphasis"/>
        </w:rPr>
        <w:t>refuse to be deterred by</w:t>
      </w:r>
      <w:r w:rsidRPr="00442CB0">
        <w:rPr>
          <w:sz w:val="16"/>
        </w:rPr>
        <w:t xml:space="preserve"> either </w:t>
      </w:r>
      <w:r w:rsidRPr="00442CB0">
        <w:rPr>
          <w:rStyle w:val="Emphasis"/>
        </w:rPr>
        <w:t>nuclear arms</w:t>
      </w:r>
      <w:r w:rsidRPr="00442CB0">
        <w:rPr>
          <w:rStyle w:val="StyleUnderline"/>
        </w:rPr>
        <w:t xml:space="preserve"> or prospects of socioeconomic calamities. Such a dangerous shift could happen </w:t>
      </w:r>
      <w:r w:rsidRPr="00442CB0">
        <w:rPr>
          <w:rStyle w:val="Emphasis"/>
        </w:rPr>
        <w:t>abruptly</w:t>
      </w:r>
      <w:r w:rsidRPr="00442CB0">
        <w:rPr>
          <w:sz w:val="16"/>
        </w:rPr>
        <w:t>, i.e. under the instigation of actions by a third party – or against a third party.</w:t>
      </w:r>
    </w:p>
    <w:p w14:paraId="69229B3B" w14:textId="77777777" w:rsidR="00A30E42" w:rsidRPr="00442CB0" w:rsidRDefault="00A30E42" w:rsidP="00A30E42">
      <w:pPr>
        <w:rPr>
          <w:sz w:val="16"/>
        </w:rPr>
      </w:pPr>
      <w:r w:rsidRPr="00442CB0">
        <w:rPr>
          <w:sz w:val="16"/>
        </w:rPr>
        <w:t xml:space="preserve">Yet as long as there is both nuclear deterrence and interdependence, the tensions </w:t>
      </w:r>
      <w:r w:rsidRPr="00442CB0">
        <w:rPr>
          <w:rStyle w:val="StyleUnderline"/>
        </w:rPr>
        <w:t>in East Asia</w:t>
      </w:r>
      <w:r w:rsidRPr="00442CB0">
        <w:rPr>
          <w:sz w:val="16"/>
        </w:rPr>
        <w:t xml:space="preserve"> are unlikely to escalate to war. As Chan (2013) says, all states in the region are aware that they cannot count on support from either China or the US if they make provocative moves. </w:t>
      </w:r>
      <w:r w:rsidRPr="00442CB0">
        <w:rPr>
          <w:rStyle w:val="StyleUnderline"/>
        </w:rPr>
        <w:t xml:space="preserve">The greatest risk is </w:t>
      </w:r>
      <w:r w:rsidRPr="00442CB0">
        <w:rPr>
          <w:rStyle w:val="Emphasis"/>
        </w:rPr>
        <w:t>not</w:t>
      </w:r>
      <w:r w:rsidRPr="00442CB0">
        <w:rPr>
          <w:sz w:val="16"/>
        </w:rPr>
        <w:t xml:space="preserve"> that </w:t>
      </w:r>
      <w:r w:rsidRPr="00442CB0">
        <w:rPr>
          <w:rStyle w:val="Emphasis"/>
        </w:rPr>
        <w:t>a territorial dispute</w:t>
      </w:r>
      <w:r w:rsidRPr="00442CB0">
        <w:rPr>
          <w:sz w:val="16"/>
        </w:rPr>
        <w:t xml:space="preserve"> leads to war under present circumstances </w:t>
      </w:r>
      <w:r w:rsidRPr="00442CB0">
        <w:rPr>
          <w:rStyle w:val="StyleUnderline"/>
        </w:rPr>
        <w:t xml:space="preserve">but that </w:t>
      </w:r>
      <w:r w:rsidRPr="00442CB0">
        <w:rPr>
          <w:rStyle w:val="Emphasis"/>
        </w:rPr>
        <w:t>changes in the world economy</w:t>
      </w:r>
      <w:r w:rsidRPr="00442CB0">
        <w:rPr>
          <w:rStyle w:val="StyleUnderline"/>
        </w:rPr>
        <w:t xml:space="preserve"> alter those circumstances in ways that render inter-state peace more precarious</w:t>
      </w:r>
      <w:r w:rsidRPr="00442CB0">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442CB0">
        <w:rPr>
          <w:rStyle w:val="StyleUnderline"/>
        </w:rPr>
        <w:t xml:space="preserve">This could have unforeseen consequences in the field of security, with nuclear deterrence remaining the only factor to </w:t>
      </w:r>
      <w:r w:rsidRPr="00442CB0">
        <w:rPr>
          <w:rStyle w:val="Emphasis"/>
        </w:rPr>
        <w:t>protect the world from Armageddon</w:t>
      </w:r>
      <w:r w:rsidRPr="00442CB0">
        <w:rPr>
          <w:rStyle w:val="StyleUnderline"/>
        </w:rPr>
        <w:t xml:space="preserve">, and </w:t>
      </w:r>
      <w:r w:rsidRPr="00442CB0">
        <w:rPr>
          <w:rStyle w:val="Emphasis"/>
        </w:rPr>
        <w:t>unreliably so</w:t>
      </w:r>
      <w:r w:rsidRPr="00442CB0">
        <w:rPr>
          <w:sz w:val="16"/>
        </w:rPr>
        <w:t xml:space="preserve">. </w:t>
      </w:r>
      <w:r w:rsidRPr="00442CB0">
        <w:rPr>
          <w:rStyle w:val="StyleUnderline"/>
        </w:rPr>
        <w:t xml:space="preserve">Deterrence could </w:t>
      </w:r>
      <w:r w:rsidRPr="00442CB0">
        <w:rPr>
          <w:rStyle w:val="Emphasis"/>
        </w:rPr>
        <w:t>lose its credibility</w:t>
      </w:r>
      <w:r w:rsidRPr="00442CB0">
        <w:rPr>
          <w:sz w:val="16"/>
        </w:rPr>
        <w:t xml:space="preserve">: one of the two </w:t>
      </w:r>
      <w:r w:rsidRPr="00442CB0">
        <w:rPr>
          <w:rStyle w:val="StyleUnderline"/>
        </w:rPr>
        <w:t>great powers might gamble that the other yield in a cyber-war or conventional</w:t>
      </w:r>
      <w:r w:rsidRPr="00442CB0">
        <w:rPr>
          <w:sz w:val="16"/>
        </w:rPr>
        <w:t xml:space="preserve"> limited </w:t>
      </w:r>
      <w:r w:rsidRPr="00442CB0">
        <w:rPr>
          <w:rStyle w:val="StyleUnderline"/>
        </w:rPr>
        <w:t>war</w:t>
      </w:r>
      <w:r w:rsidRPr="00442CB0">
        <w:rPr>
          <w:sz w:val="16"/>
        </w:rPr>
        <w:t>, or third party countries might engage in conflict with each other, with a view to obliging Washington or Beijing to intervene.</w:t>
      </w:r>
    </w:p>
    <w:p w14:paraId="6FAA17A6" w14:textId="77777777" w:rsidR="00A30E42" w:rsidRPr="00442CB0" w:rsidRDefault="00A30E42" w:rsidP="00A30E42"/>
    <w:p w14:paraId="6B5A26C0" w14:textId="77777777" w:rsidR="00A30E42" w:rsidRPr="00442CB0" w:rsidRDefault="00A30E42" w:rsidP="00A30E42">
      <w:pPr>
        <w:pStyle w:val="Heading3"/>
      </w:pPr>
      <w:r w:rsidRPr="00442CB0">
        <w:t>1NC — Terror &amp; Chemical Weapons</w:t>
      </w:r>
    </w:p>
    <w:p w14:paraId="7C8D7FDE" w14:textId="77777777" w:rsidR="00A30E42" w:rsidRPr="00442CB0" w:rsidRDefault="00A30E42" w:rsidP="00A30E42">
      <w:pPr>
        <w:pStyle w:val="Heading4"/>
      </w:pPr>
      <w:r w:rsidRPr="00442CB0">
        <w:t xml:space="preserve">Arm sales to Saudi Arabia </w:t>
      </w:r>
      <w:r>
        <w:t>are</w:t>
      </w:r>
      <w:r w:rsidRPr="00442CB0">
        <w:t xml:space="preserve"> key to deter Iran chemical attack, nuclear attack and terrorism</w:t>
      </w:r>
    </w:p>
    <w:p w14:paraId="5B6F6C0C" w14:textId="77777777" w:rsidR="00A30E42" w:rsidRPr="00442CB0" w:rsidRDefault="00A30E42" w:rsidP="00A30E42">
      <w:pPr>
        <w:rPr>
          <w:rStyle w:val="StyleUnderline"/>
        </w:rPr>
      </w:pPr>
      <w:r w:rsidRPr="00442CB0">
        <w:t xml:space="preserve">Deberah </w:t>
      </w:r>
      <w:r w:rsidRPr="00442CB0">
        <w:rPr>
          <w:rStyle w:val="Style13ptBold"/>
        </w:rPr>
        <w:t>Jerome</w:t>
      </w:r>
      <w:r w:rsidRPr="00442CB0">
        <w:t>, Sept 24, 20</w:t>
      </w:r>
      <w:r w:rsidRPr="00442CB0">
        <w:rPr>
          <w:rStyle w:val="Style13ptBold"/>
        </w:rPr>
        <w:t>10</w:t>
      </w:r>
      <w:r w:rsidRPr="00442CB0">
        <w:t xml:space="preserve">, (Deborah Jerome supervises daily editorial management of CFR.org, and specializes in coverage of the Middle East and North Africa.  "Is Big Saudi Arms Sale a Good Idea?," Council on Foreign Relations  </w:t>
      </w:r>
      <w:hyperlink r:id="rId271" w:history="1">
        <w:r w:rsidRPr="00442CB0">
          <w:rPr>
            <w:rStyle w:val="Hyperlink"/>
          </w:rPr>
          <w:t>https://www.cfr.org/expert-roundup/big-saudi-arms-sale-good-idea</w:t>
        </w:r>
      </w:hyperlink>
      <w:r w:rsidRPr="00442CB0">
        <w:t>) //EN</w:t>
      </w:r>
    </w:p>
    <w:p w14:paraId="5C90E0B3" w14:textId="77777777" w:rsidR="00A30E42" w:rsidRPr="00442CB0" w:rsidRDefault="00A30E42" w:rsidP="00A30E42">
      <w:pPr>
        <w:rPr>
          <w:rStyle w:val="StyleUnderline"/>
        </w:rPr>
      </w:pPr>
      <w:r w:rsidRPr="00442CB0">
        <w:t xml:space="preserve">Second, </w:t>
      </w:r>
      <w:r w:rsidRPr="00442CB0">
        <w:rPr>
          <w:rStyle w:val="Emphasis"/>
        </w:rPr>
        <w:t>U.S. military power is finite, and both the United States and Saudi Arabia face rapidly changing threats</w:t>
      </w:r>
      <w:r w:rsidRPr="00442CB0">
        <w:t xml:space="preserve">. </w:t>
      </w:r>
      <w:r w:rsidRPr="00442CB0">
        <w:rPr>
          <w:rStyle w:val="StyleUnderline"/>
        </w:rPr>
        <w:t>The United States needs allies that have interoperable forces that can both fight effectively alongside the United States and ease the U.S. burden by defending themselves.</w:t>
      </w:r>
      <w:r w:rsidRPr="00442CB0">
        <w:t xml:space="preserve"> </w:t>
      </w:r>
      <w:r w:rsidRPr="00442CB0">
        <w:rPr>
          <w:rStyle w:val="Emphasis"/>
        </w:rPr>
        <w:t>Iran</w:t>
      </w:r>
      <w:r w:rsidRPr="00442CB0">
        <w:t xml:space="preserve"> already </w:t>
      </w:r>
      <w:r w:rsidRPr="00442CB0">
        <w:rPr>
          <w:rStyle w:val="Emphasis"/>
        </w:rPr>
        <w:t>poses a massive asymmetric naval-air-assault force threat to the Gulf states.</w:t>
      </w:r>
      <w:r w:rsidRPr="00442CB0">
        <w:t xml:space="preserve"> The U.S. invasion of Iraq has left Iraqi forces a decade away from being a counterbalance to Iran; </w:t>
      </w:r>
      <w:r w:rsidRPr="00442CB0">
        <w:rPr>
          <w:rStyle w:val="Emphasis"/>
        </w:rPr>
        <w:t>Saudi Arabia is the only meaningful regional power to work with</w:t>
      </w:r>
      <w:r w:rsidRPr="00442CB0">
        <w:t xml:space="preserve">. </w:t>
      </w:r>
      <w:r w:rsidRPr="00442CB0">
        <w:rPr>
          <w:rStyle w:val="StyleUnderline"/>
        </w:rPr>
        <w:t xml:space="preserve">Additionally, al-Qaeda in the peninsula is based in Yemen, </w:t>
      </w:r>
      <w:r w:rsidRPr="00442CB0">
        <w:rPr>
          <w:rStyle w:val="Emphasis"/>
        </w:rPr>
        <w:t xml:space="preserve">and the threat of terrorism and outside infiltration means highly mobile Saudi forces are critical to the security of Saudi energy and civil facilities. </w:t>
      </w:r>
      <w:r w:rsidRPr="00442CB0">
        <w:rPr>
          <w:rStyle w:val="StyleUnderline"/>
        </w:rPr>
        <w:t>Helping Saudi Arabia create a combination of effective air and naval power also helps ensure the security of tanker and other shipping in the Gulf of Oman and a steadily more unstable Red Sea.</w:t>
      </w:r>
    </w:p>
    <w:p w14:paraId="3D0912C9" w14:textId="77777777" w:rsidR="00A30E42" w:rsidRPr="00442CB0" w:rsidRDefault="00A30E42" w:rsidP="00A30E42">
      <w:pPr>
        <w:rPr>
          <w:rStyle w:val="Emphasis"/>
        </w:rPr>
      </w:pPr>
      <w:r w:rsidRPr="00442CB0">
        <w:t>Third</w:t>
      </w:r>
      <w:r w:rsidRPr="00442CB0">
        <w:rPr>
          <w:rStyle w:val="Emphasis"/>
        </w:rPr>
        <w:t>, Iran</w:t>
      </w:r>
      <w:r w:rsidRPr="00442CB0">
        <w:t xml:space="preserve"> already </w:t>
      </w:r>
      <w:r w:rsidRPr="00442CB0">
        <w:rPr>
          <w:rStyle w:val="Emphasis"/>
        </w:rPr>
        <w:t>poses a missile and chemical weapons threat and may pose a nuclear one</w:t>
      </w:r>
      <w:r w:rsidRPr="00442CB0">
        <w:t xml:space="preserve"> within the next three to five years. Upgrades of the Saudi Patriots create a base for an integrated approach to air and missile defense. They lay the groundwork for follow-on sales of advanced missile defense systems like THAAD, and an emphasis on defense (not Saudi purchases of missiles or nuclear systems). Coupled with recent U.S. offers of "extended regional deterrence" and the creation of a Saudi Air Force that is more of a threat to Iran than Iran’s conventional missiles are to Saudi Arabia, </w:t>
      </w:r>
      <w:r w:rsidRPr="00442CB0">
        <w:rPr>
          <w:rStyle w:val="Emphasis"/>
        </w:rPr>
        <w:t>they offer the best hope of both giving Saudi Arabia and other Gulf states security and stopping a nuclear arms race in the region.</w:t>
      </w:r>
    </w:p>
    <w:p w14:paraId="2022881B" w14:textId="77777777" w:rsidR="00A30E42" w:rsidRPr="00442CB0" w:rsidRDefault="00A30E42" w:rsidP="00A30E42">
      <w:pPr>
        <w:pStyle w:val="Heading4"/>
      </w:pPr>
      <w:r w:rsidRPr="00442CB0">
        <w:rPr>
          <w:u w:val="single"/>
        </w:rPr>
        <w:t>Terrorism</w:t>
      </w:r>
      <w:r w:rsidRPr="00442CB0">
        <w:t xml:space="preserve"> causes </w:t>
      </w:r>
      <w:r w:rsidRPr="00442CB0">
        <w:rPr>
          <w:u w:val="single"/>
        </w:rPr>
        <w:t>extinction</w:t>
      </w:r>
    </w:p>
    <w:p w14:paraId="67CC3A8A" w14:textId="77777777" w:rsidR="00A30E42" w:rsidRPr="00442CB0" w:rsidRDefault="00A30E42" w:rsidP="00A30E42">
      <w:pPr>
        <w:rPr>
          <w:rStyle w:val="Hyperlink"/>
        </w:rPr>
      </w:pPr>
      <w:r w:rsidRPr="00442CB0">
        <w:t xml:space="preserve">Nickolas </w:t>
      </w:r>
      <w:r w:rsidRPr="00442CB0">
        <w:rPr>
          <w:rStyle w:val="Style13ptBold"/>
        </w:rPr>
        <w:t>Roth 17</w:t>
      </w:r>
      <w:r w:rsidRPr="00442CB0">
        <w:t xml:space="preserve"> &amp; Matthew Bunn, research associate at the Belfer Center’s Project on Managing the Atom at Harvard University, professor of practice at the Harvard Kennedy School, 9/28/17, “The effects of a single terrorist nuclear bomb”, </w:t>
      </w:r>
      <w:hyperlink r:id="rId272" w:history="1">
        <w:r w:rsidRPr="00442CB0">
          <w:rPr>
            <w:rStyle w:val="Hyperlink"/>
          </w:rPr>
          <w:t>https://thebulletin.org/2017/09/the-effects-of-a-single-terrorist-nuclear-bomb/</w:t>
        </w:r>
      </w:hyperlink>
    </w:p>
    <w:p w14:paraId="20EEABF5" w14:textId="77777777" w:rsidR="00A30E42" w:rsidRPr="00442CB0" w:rsidRDefault="00A30E42" w:rsidP="00A30E42"/>
    <w:p w14:paraId="7F479816" w14:textId="77777777" w:rsidR="00A30E42" w:rsidRPr="00442CB0" w:rsidRDefault="00A30E42" w:rsidP="00A30E42">
      <w:pPr>
        <w:rPr>
          <w:rStyle w:val="StyleUnderline"/>
        </w:rPr>
      </w:pPr>
      <w:r w:rsidRPr="00442CB0">
        <w:rPr>
          <w:sz w:val="16"/>
        </w:rPr>
        <w:t xml:space="preserve">And </w:t>
      </w:r>
      <w:r w:rsidRPr="00442CB0">
        <w:rPr>
          <w:rStyle w:val="StyleUnderline"/>
        </w:rPr>
        <w:t xml:space="preserve">what standards of </w:t>
      </w:r>
      <w:r w:rsidRPr="00442CB0">
        <w:rPr>
          <w:rStyle w:val="Emphasis"/>
        </w:rPr>
        <w:t>international order</w:t>
      </w:r>
      <w:r w:rsidRPr="00442CB0">
        <w:rPr>
          <w:rStyle w:val="StyleUnderline"/>
        </w:rPr>
        <w:t xml:space="preserve"> and law would still hold</w:t>
      </w:r>
      <w:r w:rsidRPr="00442CB0">
        <w:rPr>
          <w:sz w:val="16"/>
        </w:rPr>
        <w:t xml:space="preserve"> sway? </w:t>
      </w:r>
      <w:r w:rsidRPr="00442CB0">
        <w:rPr>
          <w:rStyle w:val="StyleUnderline"/>
        </w:rPr>
        <w:t xml:space="preserve">The country attacked might well </w:t>
      </w:r>
      <w:r w:rsidRPr="00442CB0">
        <w:rPr>
          <w:rStyle w:val="Emphasis"/>
        </w:rPr>
        <w:t>lash out militarily</w:t>
      </w:r>
      <w:r w:rsidRPr="00442CB0">
        <w:rPr>
          <w:sz w:val="16"/>
        </w:rPr>
        <w:t xml:space="preserve"> at whatever countries it thought might bear a portion of responsibility. (A terrifying description of the kinds of discussions that might occur appeared in Brian Jenkins’ book, Will Terrorists Go Nuclear?) </w:t>
      </w:r>
      <w:r w:rsidRPr="00442CB0">
        <w:rPr>
          <w:rStyle w:val="StyleUnderline"/>
        </w:rPr>
        <w:t>With the nuclear threshold already crossed</w:t>
      </w:r>
      <w:r w:rsidRPr="00442CB0">
        <w:rPr>
          <w:sz w:val="16"/>
        </w:rPr>
        <w:t xml:space="preserve"> in this scenario—at least by terrorists—it </w:t>
      </w:r>
      <w:r w:rsidRPr="00442CB0">
        <w:rPr>
          <w:rStyle w:val="StyleUnderline"/>
        </w:rPr>
        <w:t xml:space="preserve">is conceivable that some of the resulting conflicts might </w:t>
      </w:r>
      <w:r w:rsidRPr="00442CB0">
        <w:rPr>
          <w:rStyle w:val="Emphasis"/>
        </w:rPr>
        <w:t>escalate to nuclear use.</w:t>
      </w:r>
      <w:r w:rsidRPr="00442CB0">
        <w:rPr>
          <w:sz w:val="16"/>
        </w:rPr>
        <w:t xml:space="preserve"> </w:t>
      </w:r>
      <w:r w:rsidRPr="00442CB0">
        <w:rPr>
          <w:rStyle w:val="StyleUnderline"/>
        </w:rPr>
        <w:t xml:space="preserve">International politics could become </w:t>
      </w:r>
      <w:r w:rsidRPr="00442CB0">
        <w:rPr>
          <w:sz w:val="16"/>
        </w:rPr>
        <w:t xml:space="preserve">more </w:t>
      </w:r>
      <w:r w:rsidRPr="00442CB0">
        <w:rPr>
          <w:rStyle w:val="Emphasis"/>
        </w:rPr>
        <w:t>brutish</w:t>
      </w:r>
      <w:r w:rsidRPr="00442CB0">
        <w:rPr>
          <w:sz w:val="16"/>
        </w:rPr>
        <w:t xml:space="preserve"> </w:t>
      </w:r>
      <w:r w:rsidRPr="00442CB0">
        <w:rPr>
          <w:rStyle w:val="StyleUnderline"/>
        </w:rPr>
        <w:t>and</w:t>
      </w:r>
      <w:r w:rsidRPr="00442CB0">
        <w:rPr>
          <w:sz w:val="16"/>
        </w:rPr>
        <w:t xml:space="preserve"> </w:t>
      </w:r>
      <w:r w:rsidRPr="00442CB0">
        <w:rPr>
          <w:rStyle w:val="Emphasis"/>
        </w:rPr>
        <w:t>violent,</w:t>
      </w:r>
      <w:r w:rsidRPr="00442CB0">
        <w:rPr>
          <w:sz w:val="16"/>
        </w:rPr>
        <w:t xml:space="preserve"> </w:t>
      </w:r>
      <w:r w:rsidRPr="00442CB0">
        <w:rPr>
          <w:rStyle w:val="StyleUnderline"/>
        </w:rPr>
        <w:t>with powerful states taking unilateral action</w:t>
      </w:r>
      <w:r w:rsidRPr="00442CB0">
        <w:rPr>
          <w:sz w:val="16"/>
        </w:rPr>
        <w:t xml:space="preserve">, </w:t>
      </w:r>
      <w:r w:rsidRPr="00442CB0">
        <w:rPr>
          <w:rStyle w:val="StyleUnderline"/>
        </w:rPr>
        <w:t xml:space="preserve">by force </w:t>
      </w:r>
      <w:r w:rsidRPr="00442CB0">
        <w:rPr>
          <w:sz w:val="16"/>
        </w:rPr>
        <w:t xml:space="preserve">if necessary, in an effort to ensure their security. </w:t>
      </w:r>
      <w:r w:rsidRPr="00442CB0">
        <w:rPr>
          <w:rStyle w:val="StyleUnderline"/>
        </w:rPr>
        <w:t>After 9/11, the</w:t>
      </w:r>
      <w:r w:rsidRPr="00442CB0">
        <w:rPr>
          <w:sz w:val="16"/>
        </w:rPr>
        <w:t xml:space="preserve"> </w:t>
      </w:r>
      <w:r w:rsidRPr="00442CB0">
        <w:rPr>
          <w:rStyle w:val="Emphasis"/>
        </w:rPr>
        <w:t>U</w:t>
      </w:r>
      <w:r w:rsidRPr="00442CB0">
        <w:rPr>
          <w:sz w:val="16"/>
        </w:rPr>
        <w:t xml:space="preserve">nited </w:t>
      </w:r>
      <w:r w:rsidRPr="00442CB0">
        <w:rPr>
          <w:rStyle w:val="Emphasis"/>
        </w:rPr>
        <w:t>S</w:t>
      </w:r>
      <w:r w:rsidRPr="00442CB0">
        <w:rPr>
          <w:sz w:val="16"/>
        </w:rPr>
        <w:t xml:space="preserve">tates </w:t>
      </w:r>
      <w:r w:rsidRPr="00442CB0">
        <w:rPr>
          <w:rStyle w:val="StyleUnderline"/>
        </w:rPr>
        <w:t>led the invasions of two sovereign nations</w:t>
      </w:r>
      <w:r w:rsidRPr="00442CB0">
        <w:rPr>
          <w:sz w:val="16"/>
        </w:rPr>
        <w:t xml:space="preserve">, in wars that have since cost hundreds of thousands of lives and trillions of dollars, while plunging a region into chaos. </w:t>
      </w:r>
      <w:r w:rsidRPr="00442CB0">
        <w:rPr>
          <w:rStyle w:val="StyleUnderline"/>
        </w:rPr>
        <w:t>Would the reaction after a far more devastating nuclear attack be any less?</w:t>
      </w:r>
    </w:p>
    <w:p w14:paraId="78A28C22" w14:textId="77777777" w:rsidR="00A30E42" w:rsidRPr="00442CB0" w:rsidRDefault="00A30E42" w:rsidP="00A30E42">
      <w:pPr>
        <w:rPr>
          <w:sz w:val="16"/>
        </w:rPr>
      </w:pPr>
      <w:r w:rsidRPr="00442CB0">
        <w:rPr>
          <w:sz w:val="16"/>
        </w:rPr>
        <w:t xml:space="preserve">In particular, the idea that each state can decide for itself how much security to provide for nuclear weapons and their essential ingredients would likely be seen as totally unacceptable following such an attack. </w:t>
      </w:r>
      <w:r w:rsidRPr="00442CB0">
        <w:rPr>
          <w:rStyle w:val="StyleUnderline"/>
        </w:rPr>
        <w:t>Powerful states would likely demand</w:t>
      </w:r>
      <w:r w:rsidRPr="00442CB0">
        <w:rPr>
          <w:sz w:val="16"/>
        </w:rPr>
        <w:t xml:space="preserve"> that </w:t>
      </w:r>
      <w:r w:rsidRPr="00442CB0">
        <w:rPr>
          <w:rStyle w:val="StyleUnderline"/>
        </w:rPr>
        <w:t>others surrender their nuclear material or accept foreign troops</w:t>
      </w:r>
      <w:r w:rsidRPr="00442CB0">
        <w:rPr>
          <w:sz w:val="16"/>
        </w:rPr>
        <w:t xml:space="preserve"> (or other imposed security measures) to guard it.</w:t>
      </w:r>
    </w:p>
    <w:p w14:paraId="0EE6F635" w14:textId="77777777" w:rsidR="00A30E42" w:rsidRPr="00442CB0" w:rsidRDefault="00A30E42" w:rsidP="00A30E42">
      <w:r w:rsidRPr="00442CB0">
        <w:rPr>
          <w:rStyle w:val="StyleUnderline"/>
        </w:rPr>
        <w:t xml:space="preserve">That could well be the first step toward a more </w:t>
      </w:r>
      <w:r w:rsidRPr="00442CB0">
        <w:rPr>
          <w:rStyle w:val="Emphasis"/>
        </w:rPr>
        <w:t>profound transformation of the international system</w:t>
      </w:r>
      <w:r w:rsidRPr="00442CB0">
        <w:rPr>
          <w:sz w:val="16"/>
        </w:rPr>
        <w:t xml:space="preserve">. After such a catastrophe, </w:t>
      </w:r>
      <w:r w:rsidRPr="00442CB0">
        <w:rPr>
          <w:rStyle w:val="StyleUnderline"/>
        </w:rPr>
        <w:t xml:space="preserve">major powers may feel compelled to more freely engage in </w:t>
      </w:r>
      <w:r w:rsidRPr="00442CB0">
        <w:rPr>
          <w:rStyle w:val="Emphasis"/>
        </w:rPr>
        <w:t>preventive war</w:t>
      </w:r>
      <w:r w:rsidRPr="00442CB0">
        <w:rPr>
          <w:sz w:val="16"/>
        </w:rPr>
        <w:t xml:space="preserve">, seizing territories they worry might otherwise be terrorist safe havens, and taking other steps they see as brutal but necessary to preserve their security. For this reason, </w:t>
      </w:r>
      <w:r w:rsidRPr="00442CB0">
        <w:rPr>
          <w:rStyle w:val="StyleUnderline"/>
        </w:rPr>
        <w:t>foreign policy analyst Stephen Krasner has argued</w:t>
      </w:r>
      <w:r w:rsidRPr="00442CB0">
        <w:rPr>
          <w:sz w:val="16"/>
        </w:rPr>
        <w:t xml:space="preserve"> that </w:t>
      </w:r>
      <w:r w:rsidRPr="00442CB0">
        <w:rPr>
          <w:rStyle w:val="StyleUnderline"/>
        </w:rPr>
        <w:t xml:space="preserve">“conventional rules of sovereignty </w:t>
      </w:r>
      <w:r w:rsidRPr="00442CB0">
        <w:rPr>
          <w:rStyle w:val="Emphasis"/>
        </w:rPr>
        <w:t>would be abandoned overnight</w:t>
      </w:r>
      <w:r w:rsidRPr="00442CB0">
        <w:rPr>
          <w:rStyle w:val="StyleUnderline"/>
        </w:rPr>
        <w:t>.”</w:t>
      </w:r>
      <w:r w:rsidRPr="00442CB0">
        <w:rPr>
          <w:sz w:val="16"/>
        </w:rPr>
        <w:t xml:space="preserve"> </w:t>
      </w:r>
      <w:r w:rsidRPr="00442CB0">
        <w:rPr>
          <w:rStyle w:val="StyleUnderline"/>
        </w:rPr>
        <w:t>Confidence in</w:t>
      </w:r>
      <w:r w:rsidRPr="00442CB0">
        <w:rPr>
          <w:sz w:val="16"/>
        </w:rPr>
        <w:t xml:space="preserve"> both the national security institutions of the country attacked and </w:t>
      </w:r>
      <w:r w:rsidRPr="00442CB0">
        <w:rPr>
          <w:rStyle w:val="StyleUnderline"/>
        </w:rPr>
        <w:t>international institutions such as</w:t>
      </w:r>
      <w:r w:rsidRPr="00442CB0">
        <w:rPr>
          <w:sz w:val="16"/>
        </w:rPr>
        <w:t xml:space="preserve"> the </w:t>
      </w:r>
      <w:r w:rsidRPr="00442CB0">
        <w:rPr>
          <w:rStyle w:val="StyleUnderline"/>
        </w:rPr>
        <w:t xml:space="preserve">International Atomic Energy Agency and the </w:t>
      </w:r>
      <w:r w:rsidRPr="00442CB0">
        <w:rPr>
          <w:rStyle w:val="Emphasis"/>
        </w:rPr>
        <w:t>U</w:t>
      </w:r>
      <w:r w:rsidRPr="00442CB0">
        <w:rPr>
          <w:sz w:val="16"/>
        </w:rPr>
        <w:t xml:space="preserve">nited </w:t>
      </w:r>
      <w:r w:rsidRPr="00442CB0">
        <w:rPr>
          <w:rStyle w:val="Emphasis"/>
        </w:rPr>
        <w:t>N</w:t>
      </w:r>
      <w:r w:rsidRPr="00442CB0">
        <w:rPr>
          <w:sz w:val="16"/>
        </w:rPr>
        <w:t xml:space="preserve">ations, which had so manifestly failed to prevent the devastation, </w:t>
      </w:r>
      <w:r w:rsidRPr="00442CB0">
        <w:rPr>
          <w:rStyle w:val="StyleUnderline"/>
        </w:rPr>
        <w:t>might erode</w:t>
      </w:r>
      <w:r w:rsidRPr="00442CB0">
        <w:rPr>
          <w:sz w:val="16"/>
        </w:rPr>
        <w:t>. The effect on nuclear weapons policies is hard to predict: One can imagine new nuclear terror driving a new push for nuclear disarmament, but one could also imagine states feeling more certain than ever before that they needed nuclear weapons.</w:t>
      </w:r>
    </w:p>
    <w:p w14:paraId="4D7FFA7D" w14:textId="77777777" w:rsidR="00A30E42" w:rsidRPr="00442CB0" w:rsidRDefault="00A30E42" w:rsidP="00A30E42">
      <w:pPr>
        <w:pStyle w:val="Heading4"/>
      </w:pPr>
      <w:r w:rsidRPr="00442CB0">
        <w:t>Chemical weapon attack leads to extinction</w:t>
      </w:r>
    </w:p>
    <w:p w14:paraId="41B95FD5" w14:textId="77777777" w:rsidR="00A30E42" w:rsidRPr="00442CB0" w:rsidRDefault="00A30E42" w:rsidP="00A30E42">
      <w:r w:rsidRPr="00442CB0">
        <w:rPr>
          <w:rStyle w:val="Style13ptBold"/>
        </w:rPr>
        <w:t>DUJS</w:t>
      </w:r>
      <w:r w:rsidRPr="00442CB0">
        <w:t>, Dartmouth forum for sharing undergraduate research and enriching scientific knowledge, </w:t>
      </w:r>
      <w:r w:rsidRPr="00442CB0">
        <w:rPr>
          <w:rStyle w:val="Style13ptBold"/>
        </w:rPr>
        <w:t>09</w:t>
      </w:r>
      <w:r w:rsidRPr="00442CB0">
        <w:t>[Dartmouth Undergraduate of Science, May 22, 2009, “Human Extinction: The Uncertainty of Our Fate”, </w:t>
      </w:r>
      <w:hyperlink r:id="rId273" w:anchor=".UcyTn8pFUoy" w:history="1">
        <w:r w:rsidRPr="00442CB0">
          <w:rPr>
            <w:rStyle w:val="Hyperlink"/>
          </w:rPr>
          <w:t>http://dujs.dartmouth.edu/spring-2009/human-extinction-the-uncertainty-of-our-fate#.UcyTn8pFUoy</w:t>
        </w:r>
      </w:hyperlink>
      <w:r w:rsidRPr="00442CB0">
        <w:t>, 7/13/13, AR)</w:t>
      </w:r>
    </w:p>
    <w:p w14:paraId="7F9E40B9" w14:textId="77777777" w:rsidR="00A30E42" w:rsidRPr="00442CB0" w:rsidRDefault="00A30E42" w:rsidP="00A30E42">
      <w:pPr>
        <w:rPr>
          <w:rStyle w:val="Emphasis"/>
        </w:rPr>
      </w:pPr>
      <w:r w:rsidRPr="00442CB0">
        <w:rPr>
          <w:rStyle w:val="Emphasis"/>
        </w:rPr>
        <w:t>Man will destroy himself</w:t>
      </w:r>
      <w:r w:rsidRPr="00442CB0">
        <w:rPr>
          <w:sz w:val="14"/>
        </w:rPr>
        <w:t xml:space="preserve">. Another possibility is the death of mankind at the hands of its own weapons. </w:t>
      </w:r>
      <w:r w:rsidRPr="00442CB0">
        <w:rPr>
          <w:rStyle w:val="Emphasis"/>
        </w:rPr>
        <w:t>One threat lies in the use of</w:t>
      </w:r>
      <w:r w:rsidRPr="00442CB0">
        <w:rPr>
          <w:sz w:val="14"/>
        </w:rPr>
        <w:t xml:space="preserve"> weapons of mass destruction, internationally referred to as CBRN (</w:t>
      </w:r>
      <w:r w:rsidRPr="00442CB0">
        <w:rPr>
          <w:rStyle w:val="Emphasis"/>
        </w:rPr>
        <w:t>Chemical</w:t>
      </w:r>
      <w:r w:rsidRPr="00442CB0">
        <w:rPr>
          <w:sz w:val="14"/>
        </w:rPr>
        <w:t xml:space="preserve">, Biological, Radiological, and Nuclear) </w:t>
      </w:r>
      <w:r w:rsidRPr="00442CB0">
        <w:rPr>
          <w:rStyle w:val="Emphasis"/>
        </w:rPr>
        <w:t>warfare</w:t>
      </w:r>
      <w:r w:rsidRPr="00442CB0">
        <w:rPr>
          <w:sz w:val="14"/>
        </w:rPr>
        <w:t>. </w:t>
      </w:r>
      <w:r w:rsidRPr="00442CB0">
        <w:rPr>
          <w:rStyle w:val="Emphasis"/>
        </w:rPr>
        <w:t>Chemical warfare revolves around the use of toxic, non-living agents</w:t>
      </w:r>
      <w:r w:rsidRPr="00442CB0">
        <w:rPr>
          <w:sz w:val="14"/>
        </w:rPr>
        <w:t xml:space="preserve"> (mustard, cyanides), while biological warfare involves the use of living organisms and/or toxins that they produce (anthrax, botulinum toxin) (20). Though both </w:t>
      </w:r>
      <w:r w:rsidRPr="00442CB0">
        <w:rPr>
          <w:rStyle w:val="Emphasis"/>
        </w:rPr>
        <w:t>could potentially bring about human extinction</w:t>
      </w:r>
      <w:r w:rsidRPr="00442CB0">
        <w:rPr>
          <w:sz w:val="14"/>
        </w:rPr>
        <w:t>, radiological and nuclear warfare have been referred to most often when considering a potential “Doomsday Machine/Device.” Two prominent candidates for the Doomsday Machine have emerged over the last 60 years. First was the “dead hand,” a rumored underground Soviet monitoring system whose central computer Perimetr would have facilitated the automated detonation of an extensive nuclear weapons network, had the Soviet Union come under attack during the Cold War (21). Though constructed in the 1970s, dead hand is still armed and operational, according to a 2007 article in the New York Times, and has been declared a possible Doomsday Machine (22). The other contender is the theoretical cobalt bomb. Essentially, the cobalt bomb is an atomic bomb covered in cobalt-59. When bombarded with neutrons, the outer shell of cobalt-59 is converted into the highly radioactive isotope cobalt-60. Cobalt-60, as opposed to other radioactive isotopes, has a relatively long half-life of 5.3 years that would cause the deleterious effects of a cobalt bomb’s radiation to be both long-lasting and global if properly dispersed – a surefire recipe for global extinction (23).  Thus, </w:t>
      </w:r>
      <w:r w:rsidRPr="00442CB0">
        <w:rPr>
          <w:rStyle w:val="Emphasis"/>
        </w:rPr>
        <w:t>while the subject of a man-made human apocalypse seems like the stuff of science fiction, it may not be so farfetched. However, for obvious reasons, it is also fair to say that these potential planet-enders have yet to be successfully tested or implemented.</w:t>
      </w:r>
    </w:p>
    <w:p w14:paraId="7525EAF2" w14:textId="77777777" w:rsidR="00A30E42" w:rsidRPr="00442CB0" w:rsidRDefault="00A30E42" w:rsidP="00A30E42">
      <w:pPr>
        <w:pStyle w:val="Heading3"/>
      </w:pPr>
      <w:r w:rsidRPr="00442CB0">
        <w:t>2NC — Prolif Impact</w:t>
      </w:r>
    </w:p>
    <w:p w14:paraId="4AB33BED" w14:textId="77777777" w:rsidR="00A30E42" w:rsidRPr="00442CB0" w:rsidRDefault="00A30E42" w:rsidP="00A30E42">
      <w:pPr>
        <w:pStyle w:val="Heading4"/>
      </w:pPr>
      <w:r w:rsidRPr="00442CB0">
        <w:t>Prolif causes miscalc – escalates</w:t>
      </w:r>
    </w:p>
    <w:p w14:paraId="590ED03B" w14:textId="77777777" w:rsidR="00A30E42" w:rsidRPr="00442CB0" w:rsidRDefault="00A30E42" w:rsidP="00A30E42">
      <w:pPr>
        <w:rPr>
          <w:rStyle w:val="Style13ptBold"/>
        </w:rPr>
      </w:pPr>
      <w:r w:rsidRPr="00442CB0">
        <w:rPr>
          <w:rStyle w:val="Style13ptBold"/>
        </w:rPr>
        <w:t xml:space="preserve">Kleiner 16 </w:t>
      </w:r>
      <w:r w:rsidRPr="00442CB0">
        <w:t xml:space="preserve">---- Sam, postdoctoral fellow at Yale Law School, former Senior Policy Advisor for the US Trade Representative, former Adjunct Researcher at the RAND Corporation, J.D. (Yale Law School), D. Phil and M. Phil in International Relations (University of Oxford), B.A. in Political Science &amp; American Studies (Northwestern University), “With His Finger on the Trigger,” 6/3, </w:t>
      </w:r>
      <w:hyperlink r:id="rId274" w:history="1">
        <w:r w:rsidRPr="00442CB0">
          <w:rPr>
            <w:rStyle w:val="Hyperlink"/>
          </w:rPr>
          <w:t>http://www.theatlantic.com/international/archive/2016/06/donald-trump-nuclear-weapons/485504/</w:t>
        </w:r>
      </w:hyperlink>
    </w:p>
    <w:p w14:paraId="28575F2C" w14:textId="77777777" w:rsidR="00A30E42" w:rsidRPr="00442CB0" w:rsidRDefault="00A30E42" w:rsidP="00A30E42">
      <w:pPr>
        <w:rPr>
          <w:rStyle w:val="Style13ptBold"/>
        </w:rPr>
      </w:pPr>
    </w:p>
    <w:p w14:paraId="3AEAD880" w14:textId="77777777" w:rsidR="00A30E42" w:rsidRPr="00442CB0" w:rsidRDefault="00A30E42" w:rsidP="00A30E42">
      <w:pPr>
        <w:rPr>
          <w:rStyle w:val="StyleUnderline"/>
        </w:rPr>
      </w:pPr>
      <w:r w:rsidRPr="00442CB0">
        <w:rPr>
          <w:sz w:val="16"/>
        </w:rPr>
        <w:t xml:space="preserve">A nuclear-armed Trump is indeed a scary thought. But his apparent </w:t>
      </w:r>
      <w:r w:rsidRPr="00442CB0">
        <w:rPr>
          <w:rStyle w:val="StyleUnderline"/>
        </w:rPr>
        <w:t>comfort with encouraging other countries to develop</w:t>
      </w:r>
      <w:r w:rsidRPr="00442CB0">
        <w:rPr>
          <w:sz w:val="16"/>
        </w:rPr>
        <w:t xml:space="preserve"> their own </w:t>
      </w:r>
      <w:r w:rsidRPr="00442CB0">
        <w:rPr>
          <w:rStyle w:val="StyleUnderline"/>
        </w:rPr>
        <w:t>nuclear stockpiles is</w:t>
      </w:r>
      <w:r w:rsidRPr="00442CB0">
        <w:rPr>
          <w:sz w:val="16"/>
        </w:rPr>
        <w:t xml:space="preserve"> just as </w:t>
      </w:r>
      <w:r w:rsidRPr="00442CB0">
        <w:rPr>
          <w:rStyle w:val="Emphasis"/>
        </w:rPr>
        <w:t>scary</w:t>
      </w:r>
      <w:r w:rsidRPr="00442CB0">
        <w:rPr>
          <w:sz w:val="16"/>
        </w:rPr>
        <w:t xml:space="preserve">, if not more so. </w:t>
      </w:r>
      <w:r w:rsidRPr="00442CB0">
        <w:rPr>
          <w:rStyle w:val="StyleUnderline"/>
        </w:rPr>
        <w:t>For 70 years</w:t>
      </w:r>
      <w:r w:rsidRPr="00442CB0">
        <w:rPr>
          <w:sz w:val="16"/>
        </w:rPr>
        <w:t xml:space="preserve">, American </w:t>
      </w:r>
      <w:r w:rsidRPr="00442CB0">
        <w:rPr>
          <w:rStyle w:val="StyleUnderline"/>
        </w:rPr>
        <w:t>presidents</w:t>
      </w:r>
      <w:r w:rsidRPr="00442CB0">
        <w:rPr>
          <w:sz w:val="16"/>
        </w:rPr>
        <w:t xml:space="preserve"> of both parties </w:t>
      </w:r>
      <w:r w:rsidRPr="00442CB0">
        <w:rPr>
          <w:rStyle w:val="StyleUnderline"/>
        </w:rPr>
        <w:t>have understood</w:t>
      </w:r>
      <w:r w:rsidRPr="00442CB0">
        <w:rPr>
          <w:sz w:val="16"/>
        </w:rPr>
        <w:t xml:space="preserve"> the </w:t>
      </w:r>
      <w:r w:rsidRPr="00442CB0">
        <w:rPr>
          <w:rStyle w:val="Emphasis"/>
        </w:rPr>
        <w:t>simple arithmetic</w:t>
      </w:r>
      <w:r w:rsidRPr="00442CB0">
        <w:rPr>
          <w:sz w:val="16"/>
        </w:rPr>
        <w:t xml:space="preserve"> </w:t>
      </w:r>
      <w:r w:rsidRPr="00442CB0">
        <w:rPr>
          <w:rStyle w:val="StyleUnderline"/>
        </w:rPr>
        <w:t>involved</w:t>
      </w:r>
      <w:r w:rsidRPr="00442CB0">
        <w:rPr>
          <w:sz w:val="16"/>
        </w:rPr>
        <w:t>—</w:t>
      </w:r>
      <w:r w:rsidRPr="00442CB0">
        <w:rPr>
          <w:rStyle w:val="StyleUnderline"/>
        </w:rPr>
        <w:t>that the more countries have nuclear weapons</w:t>
      </w:r>
      <w:r w:rsidRPr="00442CB0">
        <w:rPr>
          <w:sz w:val="16"/>
        </w:rPr>
        <w:t xml:space="preserve">, the </w:t>
      </w:r>
      <w:r w:rsidRPr="00442CB0">
        <w:rPr>
          <w:rStyle w:val="Emphasis"/>
        </w:rPr>
        <w:t>more opportunities</w:t>
      </w:r>
      <w:r w:rsidRPr="00442CB0">
        <w:rPr>
          <w:sz w:val="16"/>
        </w:rPr>
        <w:t xml:space="preserve"> </w:t>
      </w:r>
      <w:r w:rsidRPr="00442CB0">
        <w:rPr>
          <w:rStyle w:val="StyleUnderline"/>
        </w:rPr>
        <w:t>there are for</w:t>
      </w:r>
      <w:r w:rsidRPr="00442CB0">
        <w:rPr>
          <w:sz w:val="16"/>
        </w:rPr>
        <w:t xml:space="preserve"> </w:t>
      </w:r>
      <w:r w:rsidRPr="00442CB0">
        <w:rPr>
          <w:rStyle w:val="Emphasis"/>
        </w:rPr>
        <w:t>nuclear war</w:t>
      </w:r>
      <w:r w:rsidRPr="00442CB0">
        <w:rPr>
          <w:sz w:val="16"/>
        </w:rPr>
        <w:t xml:space="preserve"> </w:t>
      </w:r>
      <w:r w:rsidRPr="00442CB0">
        <w:rPr>
          <w:rStyle w:val="StyleUnderline"/>
        </w:rPr>
        <w:t xml:space="preserve">to break out, whether by design </w:t>
      </w:r>
      <w:r w:rsidRPr="00442CB0">
        <w:rPr>
          <w:rStyle w:val="Emphasis"/>
        </w:rPr>
        <w:t>or by accident</w:t>
      </w:r>
      <w:r w:rsidRPr="00442CB0">
        <w:rPr>
          <w:rStyle w:val="StyleUnderline"/>
        </w:rPr>
        <w:t>.</w:t>
      </w:r>
    </w:p>
    <w:p w14:paraId="5E808535" w14:textId="77777777" w:rsidR="00A30E42" w:rsidRPr="00442CB0" w:rsidRDefault="00A30E42" w:rsidP="00A30E42">
      <w:pPr>
        <w:pStyle w:val="Heading4"/>
      </w:pPr>
      <w:r w:rsidRPr="00442CB0">
        <w:t>Even if nuclear acquisition is tough, states will proliferate with chemical and biological weapons</w:t>
      </w:r>
    </w:p>
    <w:p w14:paraId="038332E0" w14:textId="77777777" w:rsidR="00A30E42" w:rsidRPr="00442CB0" w:rsidRDefault="00A30E42" w:rsidP="00A30E42">
      <w:r w:rsidRPr="00442CB0">
        <w:rPr>
          <w:rStyle w:val="Style13ptBold"/>
        </w:rPr>
        <w:t xml:space="preserve">Bleek 14 </w:t>
      </w:r>
      <w:r w:rsidRPr="00442CB0">
        <w:t>---- Philipp C., Assistant Professor in the Nonproliferation and Terrorism Studies Program (Monterey Institute of International Studies – Middlebury College), Fellow at the James Martin Center for Nonproliferation Studies, “Security Guarantees and Allied Nuclear Proliferation,” Journal of Conflict Resolution, 58.3, 4/14, DOI: 10.1177/0022002713509050, SAGE</w:t>
      </w:r>
    </w:p>
    <w:p w14:paraId="5B436F13" w14:textId="77777777" w:rsidR="00A30E42" w:rsidRPr="00442CB0" w:rsidRDefault="00A30E42" w:rsidP="00A30E42"/>
    <w:p w14:paraId="4509127B" w14:textId="77777777" w:rsidR="00A30E42" w:rsidRPr="00442CB0" w:rsidRDefault="00A30E42" w:rsidP="00A30E42">
      <w:pPr>
        <w:rPr>
          <w:sz w:val="16"/>
        </w:rPr>
      </w:pPr>
      <w:r w:rsidRPr="00442CB0">
        <w:rPr>
          <w:rStyle w:val="StyleUnderline"/>
        </w:rPr>
        <w:t xml:space="preserve">In the nuclear age, states facing </w:t>
      </w:r>
      <w:r w:rsidRPr="00442CB0">
        <w:rPr>
          <w:rStyle w:val="Emphasis"/>
        </w:rPr>
        <w:t>acute external threats</w:t>
      </w:r>
      <w:r w:rsidRPr="00442CB0">
        <w:rPr>
          <w:rStyle w:val="StyleUnderline"/>
        </w:rPr>
        <w:t xml:space="preserve"> can adopt a </w:t>
      </w:r>
      <w:r w:rsidRPr="00442CB0">
        <w:rPr>
          <w:rStyle w:val="Emphasis"/>
        </w:rPr>
        <w:t>range of policies</w:t>
      </w:r>
      <w:r w:rsidRPr="00442CB0">
        <w:rPr>
          <w:sz w:val="16"/>
        </w:rPr>
        <w:t xml:space="preserve"> </w:t>
      </w:r>
      <w:r w:rsidRPr="00442CB0">
        <w:rPr>
          <w:rStyle w:val="StyleUnderline"/>
        </w:rPr>
        <w:t>to increase their security, including developing nuclear</w:t>
      </w:r>
      <w:r w:rsidRPr="00442CB0">
        <w:rPr>
          <w:sz w:val="16"/>
        </w:rPr>
        <w:t xml:space="preserve"> </w:t>
      </w:r>
      <w:r w:rsidRPr="00442CB0">
        <w:rPr>
          <w:rStyle w:val="StyleUnderline"/>
        </w:rPr>
        <w:t>weapons</w:t>
      </w:r>
      <w:r w:rsidRPr="00442CB0">
        <w:rPr>
          <w:sz w:val="16"/>
        </w:rPr>
        <w:t xml:space="preserve"> </w:t>
      </w:r>
      <w:r w:rsidRPr="00442CB0">
        <w:rPr>
          <w:rStyle w:val="Emphasis"/>
        </w:rPr>
        <w:t>or allying with a state that possesses them</w:t>
      </w:r>
      <w:r w:rsidRPr="00442CB0">
        <w:rPr>
          <w:sz w:val="16"/>
        </w:rPr>
        <w:t xml:space="preserve">.5 </w:t>
      </w:r>
      <w:r w:rsidRPr="00442CB0">
        <w:rPr>
          <w:rStyle w:val="StyleUnderline"/>
        </w:rPr>
        <w:t>[CONTINUE TO FOOTNOTE #5]</w:t>
      </w:r>
      <w:r w:rsidRPr="00442CB0">
        <w:rPr>
          <w:sz w:val="16"/>
        </w:rPr>
        <w:t xml:space="preserve"> 5. </w:t>
      </w:r>
      <w:r w:rsidRPr="00442CB0">
        <w:rPr>
          <w:rStyle w:val="StyleUnderline"/>
        </w:rPr>
        <w:t>States can</w:t>
      </w:r>
      <w:r w:rsidRPr="00442CB0">
        <w:rPr>
          <w:sz w:val="16"/>
        </w:rPr>
        <w:t xml:space="preserve"> </w:t>
      </w:r>
      <w:r w:rsidRPr="00442CB0">
        <w:rPr>
          <w:rStyle w:val="Emphasis"/>
        </w:rPr>
        <w:t>also</w:t>
      </w:r>
      <w:r w:rsidRPr="00442CB0">
        <w:rPr>
          <w:sz w:val="16"/>
        </w:rPr>
        <w:t xml:space="preserve"> </w:t>
      </w:r>
      <w:r w:rsidRPr="00442CB0">
        <w:rPr>
          <w:rStyle w:val="StyleUnderline"/>
        </w:rPr>
        <w:t xml:space="preserve">adopt a </w:t>
      </w:r>
      <w:r w:rsidRPr="00442CB0">
        <w:rPr>
          <w:rStyle w:val="Emphasis"/>
        </w:rPr>
        <w:t>range</w:t>
      </w:r>
      <w:r w:rsidRPr="00442CB0">
        <w:rPr>
          <w:rStyle w:val="StyleUnderline"/>
        </w:rPr>
        <w:t xml:space="preserve"> of nonnuclear</w:t>
      </w:r>
      <w:r w:rsidRPr="00442CB0">
        <w:rPr>
          <w:sz w:val="16"/>
        </w:rPr>
        <w:t xml:space="preserve"> </w:t>
      </w:r>
      <w:r w:rsidRPr="00442CB0">
        <w:rPr>
          <w:rStyle w:val="StyleUnderline"/>
        </w:rPr>
        <w:t>options</w:t>
      </w:r>
      <w:r w:rsidRPr="00442CB0">
        <w:rPr>
          <w:sz w:val="16"/>
        </w:rPr>
        <w:t xml:space="preserve">; </w:t>
      </w:r>
      <w:r w:rsidRPr="00442CB0">
        <w:rPr>
          <w:rStyle w:val="StyleUnderline"/>
        </w:rPr>
        <w:t xml:space="preserve">for a discussion of </w:t>
      </w:r>
      <w:r w:rsidRPr="00442CB0">
        <w:rPr>
          <w:rStyle w:val="Emphasis"/>
        </w:rPr>
        <w:t>biological and chemical weapons proliferation</w:t>
      </w:r>
      <w:r w:rsidRPr="00442CB0">
        <w:rPr>
          <w:sz w:val="16"/>
        </w:rPr>
        <w:t xml:space="preserve"> </w:t>
      </w:r>
      <w:r w:rsidRPr="00442CB0">
        <w:rPr>
          <w:rStyle w:val="StyleUnderline"/>
        </w:rPr>
        <w:t>as a substitute</w:t>
      </w:r>
      <w:r w:rsidRPr="00442CB0">
        <w:rPr>
          <w:sz w:val="16"/>
        </w:rPr>
        <w:t xml:space="preserve"> for—</w:t>
      </w:r>
      <w:r w:rsidRPr="00442CB0">
        <w:rPr>
          <w:rStyle w:val="StyleUnderline"/>
        </w:rPr>
        <w:t>or complement</w:t>
      </w:r>
      <w:r w:rsidRPr="00442CB0">
        <w:rPr>
          <w:sz w:val="16"/>
        </w:rPr>
        <w:t xml:space="preserve"> to—nuclear proliferation</w:t>
      </w:r>
      <w:r w:rsidRPr="00442CB0">
        <w:rPr>
          <w:rStyle w:val="StyleUnderline"/>
        </w:rPr>
        <w:t>, see Horowitz and Narang</w:t>
      </w:r>
      <w:r w:rsidRPr="00442CB0">
        <w:rPr>
          <w:sz w:val="16"/>
        </w:rPr>
        <w:t xml:space="preserve"> (2014</w:t>
      </w:r>
      <w:proofErr w:type="gramStart"/>
      <w:r w:rsidRPr="00442CB0">
        <w:rPr>
          <w:sz w:val="16"/>
        </w:rPr>
        <w:t>).</w:t>
      </w:r>
      <w:r w:rsidRPr="00442CB0">
        <w:rPr>
          <w:rStyle w:val="StyleUnderline"/>
        </w:rPr>
        <w:t>[</w:t>
      </w:r>
      <w:proofErr w:type="gramEnd"/>
      <w:r w:rsidRPr="00442CB0">
        <w:rPr>
          <w:rStyle w:val="StyleUnderline"/>
        </w:rPr>
        <w:t>END FOOTNOTE]</w:t>
      </w:r>
      <w:r w:rsidRPr="00442CB0">
        <w:rPr>
          <w:sz w:val="16"/>
        </w:rPr>
        <w:t xml:space="preserve"> Possessing nuclear weapons allows states to deter adversaries with the threat of significant reprisal (Brodie 1974). But nuclear proliferation is a costly strategy. Nuclear weapons are technically difficult to produce, require the establishment of expensive programs, can cause significant political rifts with allies, and may motivate rivals to proliferate (Schwartz 1998; Oberdorfer 2001).</w:t>
      </w:r>
    </w:p>
    <w:p w14:paraId="0816C5B7" w14:textId="77777777" w:rsidR="00A30E42" w:rsidRPr="00442CB0" w:rsidRDefault="00A30E42" w:rsidP="00A30E42">
      <w:pPr>
        <w:pStyle w:val="Heading4"/>
      </w:pPr>
      <w:r w:rsidRPr="00442CB0">
        <w:rPr>
          <w:u w:val="single"/>
        </w:rPr>
        <w:t>Bioweapons</w:t>
      </w:r>
      <w:r w:rsidRPr="00442CB0">
        <w:t xml:space="preserve"> cause </w:t>
      </w:r>
      <w:r w:rsidRPr="00442CB0">
        <w:rPr>
          <w:u w:val="single"/>
        </w:rPr>
        <w:t>extinction</w:t>
      </w:r>
    </w:p>
    <w:p w14:paraId="6CABA677" w14:textId="77777777" w:rsidR="00A30E42" w:rsidRPr="00442CB0" w:rsidRDefault="00A30E42" w:rsidP="00A30E42">
      <w:pPr>
        <w:rPr>
          <w:rStyle w:val="Style13ptBold"/>
        </w:rPr>
      </w:pPr>
      <w:r w:rsidRPr="00442CB0">
        <w:rPr>
          <w:rStyle w:val="Style13ptBold"/>
        </w:rPr>
        <w:t xml:space="preserve">Matheny 7 </w:t>
      </w:r>
      <w:r w:rsidRPr="00442CB0">
        <w:t>(Jason, Department of Health Policy and Management, Bloomberg School of Public Health, Johns Hopkins University, Reducing the Risk of Human Extinction, Risk Analysis, Volume 27, Issue 5)</w:t>
      </w:r>
    </w:p>
    <w:p w14:paraId="101E0AC9" w14:textId="77777777" w:rsidR="00A30E42" w:rsidRPr="00442CB0" w:rsidRDefault="00A30E42" w:rsidP="00A30E42"/>
    <w:p w14:paraId="6B9075B1" w14:textId="77777777" w:rsidR="00A30E42" w:rsidRPr="00442CB0" w:rsidRDefault="00A30E42" w:rsidP="00A30E42">
      <w:pPr>
        <w:rPr>
          <w:sz w:val="16"/>
        </w:rPr>
      </w:pPr>
      <w:r w:rsidRPr="00442CB0">
        <w:rPr>
          <w:rStyle w:val="StyleUnderline"/>
        </w:rPr>
        <w:t>Of current</w:t>
      </w:r>
      <w:r w:rsidRPr="00442CB0">
        <w:rPr>
          <w:sz w:val="16"/>
        </w:rPr>
        <w:t xml:space="preserve"> </w:t>
      </w:r>
      <w:r w:rsidRPr="00442CB0">
        <w:rPr>
          <w:rStyle w:val="Emphasis"/>
        </w:rPr>
        <w:t>extinction risks</w:t>
      </w:r>
      <w:r w:rsidRPr="00442CB0">
        <w:rPr>
          <w:sz w:val="16"/>
        </w:rPr>
        <w:t xml:space="preserve">, the </w:t>
      </w:r>
      <w:r w:rsidRPr="00442CB0">
        <w:rPr>
          <w:rStyle w:val="Emphasis"/>
        </w:rPr>
        <w:t>most severe</w:t>
      </w:r>
      <w:r w:rsidRPr="00442CB0">
        <w:rPr>
          <w:rStyle w:val="StyleUnderline"/>
        </w:rPr>
        <w:t xml:space="preserve"> may be bio</w:t>
      </w:r>
      <w:r w:rsidRPr="00442CB0">
        <w:rPr>
          <w:sz w:val="16"/>
        </w:rPr>
        <w:t xml:space="preserve">terrorism. The </w:t>
      </w:r>
      <w:r w:rsidRPr="00442CB0">
        <w:rPr>
          <w:rStyle w:val="StyleUnderline"/>
        </w:rPr>
        <w:t xml:space="preserve">knowledge needed to engineer a virus is </w:t>
      </w:r>
      <w:r w:rsidRPr="00442CB0">
        <w:rPr>
          <w:rStyle w:val="Emphasis"/>
        </w:rPr>
        <w:t>modest</w:t>
      </w:r>
      <w:r w:rsidRPr="00442CB0">
        <w:rPr>
          <w:sz w:val="16"/>
        </w:rPr>
        <w:t xml:space="preserve"> </w:t>
      </w:r>
      <w:r w:rsidRPr="00442CB0">
        <w:rPr>
          <w:rStyle w:val="StyleUnderline"/>
        </w:rPr>
        <w:t xml:space="preserve">compared to </w:t>
      </w:r>
      <w:r w:rsidRPr="00442CB0">
        <w:rPr>
          <w:sz w:val="16"/>
        </w:rPr>
        <w:t xml:space="preserve">that needed to build </w:t>
      </w:r>
      <w:r w:rsidRPr="00442CB0">
        <w:rPr>
          <w:rStyle w:val="StyleUnderline"/>
        </w:rPr>
        <w:t>a nuclear weapon</w:t>
      </w:r>
      <w:r w:rsidRPr="00442CB0">
        <w:rPr>
          <w:sz w:val="16"/>
        </w:rPr>
        <w:t xml:space="preserve">; the </w:t>
      </w:r>
      <w:r w:rsidRPr="00442CB0">
        <w:rPr>
          <w:rStyle w:val="StyleUnderline"/>
        </w:rPr>
        <w:t>necessary equipment and materials are</w:t>
      </w:r>
      <w:r w:rsidRPr="00442CB0">
        <w:rPr>
          <w:sz w:val="16"/>
        </w:rPr>
        <w:t xml:space="preserve"> </w:t>
      </w:r>
      <w:r w:rsidRPr="00442CB0">
        <w:rPr>
          <w:rStyle w:val="Emphasis"/>
        </w:rPr>
        <w:t>increasingly accessible</w:t>
      </w:r>
      <w:r w:rsidRPr="00442CB0">
        <w:rPr>
          <w:sz w:val="16"/>
        </w:rPr>
        <w:t xml:space="preserve"> </w:t>
      </w:r>
      <w:r w:rsidRPr="00442CB0">
        <w:rPr>
          <w:rStyle w:val="StyleUnderline"/>
        </w:rPr>
        <w:t>and because</w:t>
      </w:r>
      <w:r w:rsidRPr="00442CB0">
        <w:rPr>
          <w:sz w:val="16"/>
        </w:rPr>
        <w:t xml:space="preserve"> biological </w:t>
      </w:r>
      <w:r w:rsidRPr="00442CB0">
        <w:rPr>
          <w:rStyle w:val="StyleUnderline"/>
        </w:rPr>
        <w:t xml:space="preserve">agents are </w:t>
      </w:r>
      <w:r w:rsidRPr="00442CB0">
        <w:rPr>
          <w:rStyle w:val="Emphasis"/>
        </w:rPr>
        <w:t>self-replicating</w:t>
      </w:r>
      <w:r w:rsidRPr="00442CB0">
        <w:rPr>
          <w:sz w:val="16"/>
        </w:rPr>
        <w:t xml:space="preserve">, a </w:t>
      </w:r>
      <w:r w:rsidRPr="00442CB0">
        <w:rPr>
          <w:rStyle w:val="StyleUnderline"/>
        </w:rPr>
        <w:t>weapon can have an</w:t>
      </w:r>
      <w:r w:rsidRPr="00442CB0">
        <w:rPr>
          <w:sz w:val="16"/>
        </w:rPr>
        <w:t xml:space="preserve"> </w:t>
      </w:r>
      <w:r w:rsidRPr="00442CB0">
        <w:rPr>
          <w:rStyle w:val="Emphasis"/>
        </w:rPr>
        <w:t>exponential effect</w:t>
      </w:r>
      <w:r w:rsidRPr="00442CB0">
        <w:rPr>
          <w:sz w:val="16"/>
        </w:rPr>
        <w:t xml:space="preserve"> </w:t>
      </w:r>
      <w:r w:rsidRPr="00442CB0">
        <w:rPr>
          <w:rStyle w:val="StyleUnderline"/>
        </w:rPr>
        <w:t>on a population</w:t>
      </w:r>
      <w:r w:rsidRPr="00442CB0">
        <w:rPr>
          <w:sz w:val="16"/>
        </w:rPr>
        <w:t xml:space="preserve"> (Warrick, 2006; Williams, 2006). 5 Current U.S. biodefense efforts are funded at $5 billion per year to develop and stockpile new drugs and vaccines, monitor biological agents and emerging diseases, and strengthen the capacities of local health systems to respond to pandemics (Lam, Franco, &amp; Shuler, 2006).</w:t>
      </w:r>
    </w:p>
    <w:p w14:paraId="20CE18A9" w14:textId="77777777" w:rsidR="00A30E42" w:rsidRPr="00A30E42" w:rsidRDefault="00A30E42" w:rsidP="00A30E42"/>
    <w:p w14:paraId="545DCA59" w14:textId="77777777" w:rsidR="00A30E42" w:rsidRPr="00D95CE6" w:rsidRDefault="00A30E42" w:rsidP="00A30E42">
      <w:pPr>
        <w:pStyle w:val="Heading2"/>
      </w:pPr>
      <w:r>
        <w:t>CP Ideas</w:t>
      </w:r>
    </w:p>
    <w:p w14:paraId="2D28A32E" w14:textId="77777777" w:rsidR="00A30E42" w:rsidRDefault="00A30E42" w:rsidP="00A30E42">
      <w:pPr>
        <w:pStyle w:val="Heading4"/>
      </w:pPr>
      <w:r>
        <w:t xml:space="preserve">US supporting the middle east allies in 6 ways solves declining US credibility in the Middle East                                                                                                                                     Woods 14 </w:t>
      </w:r>
    </w:p>
    <w:p w14:paraId="0B08F64E" w14:textId="77777777" w:rsidR="00A30E42" w:rsidRDefault="00A30E42" w:rsidP="00A30E42">
      <w:r>
        <w:t xml:space="preserve">(Bobby, “THE DANGERS OF LOST U.S. CREDIBILITY IN THE MIDDLE EAST”, The Diplomat, Boulevard Extérieur, February 18 2014, </w:t>
      </w:r>
      <w:hyperlink r:id="rId275" w:history="1">
        <w:r w:rsidRPr="00893736">
          <w:rPr>
            <w:rStyle w:val="Hyperlink"/>
          </w:rPr>
          <w:t>https://www.boulevard-exterieur.com/The-Dangers-of-Lost-U-S-Credibility-in-the-Middle-East.html</w:t>
        </w:r>
      </w:hyperlink>
      <w:r>
        <w:t>, accessed 6/19/19, GDS – EW)</w:t>
      </w:r>
    </w:p>
    <w:p w14:paraId="71DDB299" w14:textId="77777777" w:rsidR="00A30E42" w:rsidRPr="002D3526" w:rsidRDefault="00A30E42" w:rsidP="00A30E42"/>
    <w:p w14:paraId="6119947C" w14:textId="77777777" w:rsidR="00A30E42" w:rsidRPr="002D3526" w:rsidRDefault="00A30E42" w:rsidP="00A30E42">
      <w:pPr>
        <w:rPr>
          <w:u w:val="single"/>
        </w:rPr>
      </w:pPr>
      <w:r>
        <w:t xml:space="preserve">To prevent a further deterioration of American influence in the region, effectively deter a near-nuclear Iran, and assure </w:t>
      </w:r>
      <w:r w:rsidRPr="002D3526">
        <w:rPr>
          <w:u w:val="single"/>
        </w:rPr>
        <w:t>Arab partners of American commitment, the United States should undertake six efforts.</w:t>
      </w:r>
    </w:p>
    <w:p w14:paraId="2D625175" w14:textId="77777777" w:rsidR="00A30E42" w:rsidRDefault="00A30E42" w:rsidP="00A30E42"/>
    <w:p w14:paraId="2FDBCB5F" w14:textId="77777777" w:rsidR="00A30E42" w:rsidRPr="002D3526" w:rsidRDefault="00A30E42" w:rsidP="00A30E42">
      <w:pPr>
        <w:rPr>
          <w:u w:val="single"/>
        </w:rPr>
      </w:pPr>
      <w:r w:rsidRPr="002D3526">
        <w:rPr>
          <w:u w:val="single"/>
        </w:rPr>
        <w:t>First, it is time to develop a more coherent, holistic and realistic strategy for the Middle East that ensures stability and enhances the balance of power between friendly Arab nations</w:t>
      </w:r>
      <w:r>
        <w:t xml:space="preserve"> and a still unfriendly and aggressive Iran. </w:t>
      </w:r>
      <w:r w:rsidRPr="002D3526">
        <w:rPr>
          <w:u w:val="single"/>
        </w:rPr>
        <w:t>Working collaboratively with Arab partners will help to improve American credibility.</w:t>
      </w:r>
    </w:p>
    <w:p w14:paraId="1E15DB7F" w14:textId="77777777" w:rsidR="00A30E42" w:rsidRDefault="00A30E42" w:rsidP="00A30E42"/>
    <w:p w14:paraId="479264C3" w14:textId="77777777" w:rsidR="00A30E42" w:rsidRDefault="00A30E42" w:rsidP="00A30E42">
      <w:r>
        <w:t xml:space="preserve">Second, Congress and </w:t>
      </w:r>
      <w:r w:rsidRPr="002D3526">
        <w:rPr>
          <w:u w:val="single"/>
        </w:rPr>
        <w:t>the president should maintain sanctions against Iran while also establishing clear milestones that must be met before sanctions are eased</w:t>
      </w:r>
      <w:r>
        <w:t>. This would also require giving Arab partners’ concerns consideration regarding any potential removal or easing of international sanctions.</w:t>
      </w:r>
    </w:p>
    <w:p w14:paraId="56306D92" w14:textId="77777777" w:rsidR="00A30E42" w:rsidRDefault="00A30E42" w:rsidP="00A30E42"/>
    <w:p w14:paraId="1AE866FD" w14:textId="77777777" w:rsidR="00A30E42" w:rsidRDefault="00A30E42" w:rsidP="00A30E42">
      <w:r>
        <w:t xml:space="preserve">Third, </w:t>
      </w:r>
      <w:r w:rsidRPr="002D3526">
        <w:rPr>
          <w:u w:val="single"/>
        </w:rPr>
        <w:t>undertake a more affective effort to understand the concerns of Arab partners. There is a real possibility of alienating friendly governments.</w:t>
      </w:r>
      <w:r>
        <w:t xml:space="preserve"> Many partner nations have supported U.S. policy objectives in the Middle East for decades and deserve to have their concerns heard.</w:t>
      </w:r>
    </w:p>
    <w:p w14:paraId="60C3AF6E" w14:textId="77777777" w:rsidR="00A30E42" w:rsidRDefault="00A30E42" w:rsidP="00A30E42"/>
    <w:p w14:paraId="4E2DFFA7" w14:textId="77777777" w:rsidR="00A30E42" w:rsidRDefault="00A30E42" w:rsidP="00A30E42">
      <w:r>
        <w:t xml:space="preserve">Fourth, </w:t>
      </w:r>
      <w:r w:rsidRPr="002D3526">
        <w:rPr>
          <w:u w:val="single"/>
        </w:rPr>
        <w:t>develop and enhance regional security arrangements that include strategic exercises and joint cooperation between Arab partner nations, intelligence activities, and strategic demonstration exercises</w:t>
      </w:r>
      <w:r>
        <w:t xml:space="preserve"> that are necessary to not only deter a near-nuclear Iran, but to ensure partner Arab nations.</w:t>
      </w:r>
    </w:p>
    <w:p w14:paraId="55B58AB3" w14:textId="77777777" w:rsidR="00A30E42" w:rsidRDefault="00A30E42" w:rsidP="00A30E42"/>
    <w:p w14:paraId="3096D77C" w14:textId="77777777" w:rsidR="00A30E42" w:rsidRDefault="00A30E42" w:rsidP="00A30E42">
      <w:r>
        <w:t>Fifth, if counter-proliferation in the Middle East is truly an American imperative</w:t>
      </w:r>
      <w:r w:rsidRPr="002D3526">
        <w:rPr>
          <w:u w:val="single"/>
        </w:rPr>
        <w:t>, the U.S. should immediately engage the Saudis and other friendly Arab nations for the purpose of determining their strategic red lines</w:t>
      </w:r>
      <w:r>
        <w:t>. Preventing the spread of nuclear weapons in the Middle East is possible, but will require deft diplomacy and security agreements.</w:t>
      </w:r>
    </w:p>
    <w:p w14:paraId="25D57D73" w14:textId="77777777" w:rsidR="00A30E42" w:rsidRDefault="00A30E42" w:rsidP="00A30E42"/>
    <w:p w14:paraId="0A3A709C" w14:textId="77777777" w:rsidR="00A30E42" w:rsidRDefault="00A30E42" w:rsidP="00A30E42">
      <w:r>
        <w:t xml:space="preserve">Sixth, the U.S. should understand that the Saudis are likely already looking to other nations to help them ensure their own security in the event Iran declares itself a nuclear armed state. </w:t>
      </w:r>
      <w:r w:rsidRPr="002D3526">
        <w:rPr>
          <w:u w:val="single"/>
        </w:rPr>
        <w:t>The U.S. has an option to either extend the nuclear umbrella to these partners or allow them to develop, borrow or purchase their own nuclear capabilities.</w:t>
      </w:r>
      <w:r>
        <w:t xml:space="preserve"> It is extremely unlikely that they will simply do nothing to address their own very real concerns.</w:t>
      </w:r>
    </w:p>
    <w:p w14:paraId="7EFEBD40" w14:textId="77777777" w:rsidR="00A30E42" w:rsidRDefault="00A30E42" w:rsidP="00A30E42"/>
    <w:p w14:paraId="0DAF4361" w14:textId="77777777" w:rsidR="00A30E42" w:rsidRDefault="00A30E42" w:rsidP="00A30E42">
      <w:r w:rsidRPr="00407390">
        <w:rPr>
          <w:u w:val="single"/>
        </w:rPr>
        <w:t>And some skepticism is aimed at Pompeo. In laying out a litany of Iran’s behavior in recent weeks, Pompeo said Tehran was behind a May 31 car bomb in Kabul as a U.S. convoy was passing, lightly injuring four U.S. service members and killing four Afghans</w:t>
      </w:r>
      <w:r>
        <w:t>. The Taliban claimed responsibility for that. But Pompeo said the Taliban claim should not be believed.</w:t>
      </w:r>
    </w:p>
    <w:p w14:paraId="17B88EEC" w14:textId="77777777" w:rsidR="00A30E42" w:rsidRDefault="00A30E42" w:rsidP="00A30E42"/>
    <w:p w14:paraId="1E4FAD6E" w14:textId="77777777" w:rsidR="00A30E42" w:rsidRPr="009B2B5E" w:rsidRDefault="00A30E42" w:rsidP="00A30E42">
      <w:pPr>
        <w:rPr>
          <w:u w:val="single"/>
        </w:rPr>
      </w:pPr>
      <w:r>
        <w:t xml:space="preserve">First, </w:t>
      </w:r>
      <w:r w:rsidRPr="009B2B5E">
        <w:rPr>
          <w:u w:val="single"/>
        </w:rPr>
        <w:t>arms sales are signals that cut through the noise of the international system. Cutting off arms transfers is a common way that states express their dissatisfaction with others and try to influence behavior</w:t>
      </w:r>
      <w:r>
        <w:t>. As Lawrence Freedman observed in 1978, “</w:t>
      </w:r>
      <w:r w:rsidRPr="009B2B5E">
        <w:rPr>
          <w:u w:val="single"/>
        </w:rPr>
        <w:t>refusing to sell arms is a major political act. It appears as a calculated insult, reflecting on the stability, trust, and credit-worthiness, or technical competence of the would-be recipient</w:t>
      </w:r>
      <w:r>
        <w:t xml:space="preserve">.” Yet this crucial point seems to have been lost in the current policy debate about whether or not the United States should continue selling arms to Saudi Arabia. My research shows </w:t>
      </w:r>
      <w:r w:rsidRPr="009B2B5E">
        <w:rPr>
          <w:u w:val="single"/>
        </w:rPr>
        <w:t>that stopping arms transfers or denying requests is an effective way to signal dissatisfaction and causes the would-be recipient to re-think their behavior.</w:t>
      </w:r>
    </w:p>
    <w:p w14:paraId="71BD298D" w14:textId="77777777" w:rsidR="00A30E42" w:rsidRDefault="00A30E42" w:rsidP="00A30E42"/>
    <w:p w14:paraId="00F00934" w14:textId="77777777" w:rsidR="00A30E42" w:rsidRDefault="00A30E42" w:rsidP="00A30E42">
      <w:pPr>
        <w:pStyle w:val="Heading4"/>
        <w:rPr>
          <w:b w:val="0"/>
          <w:bCs w:val="0"/>
        </w:rPr>
      </w:pPr>
      <w:r>
        <w:t xml:space="preserve">US increasing indirect actions for counterterrorism in the middle </w:t>
      </w:r>
      <w:proofErr w:type="gramStart"/>
      <w:r>
        <w:t>east  and</w:t>
      </w:r>
      <w:proofErr w:type="gramEnd"/>
      <w:r>
        <w:t xml:space="preserve"> working tight with allies increases credibility                                                                                                                                  Graca, </w:t>
      </w:r>
      <w:r w:rsidRPr="00BF36A5">
        <w:rPr>
          <w:rStyle w:val="Style13ptBold"/>
        </w:rPr>
        <w:t>Project Assistant in the Europe and Central Asia Division at DCA</w:t>
      </w:r>
      <w:r>
        <w:rPr>
          <w:rStyle w:val="Style13ptBold"/>
        </w:rPr>
        <w:t xml:space="preserve">, </w:t>
      </w:r>
      <w:r w:rsidRPr="00BF36A5">
        <w:rPr>
          <w:rStyle w:val="Style13ptBold"/>
        </w:rPr>
        <w:t>19</w:t>
      </w:r>
      <w:r w:rsidRPr="00BF36A5">
        <w:rPr>
          <w:b w:val="0"/>
        </w:rPr>
        <w:t xml:space="preserve">  </w:t>
      </w:r>
    </w:p>
    <w:p w14:paraId="139DB07D" w14:textId="77777777" w:rsidR="00A30E42" w:rsidRPr="00BF36A5" w:rsidRDefault="00A30E42" w:rsidP="00A30E42">
      <w:r>
        <w:t xml:space="preserve">(Patricia, “Analysis of the U.S. Grand Strategy”, international Policy Digest, December 31 2018, </w:t>
      </w:r>
      <w:hyperlink r:id="rId276" w:history="1">
        <w:r w:rsidRPr="00893736">
          <w:rPr>
            <w:rStyle w:val="Hyperlink"/>
          </w:rPr>
          <w:t>https://intpolicydigest.org/2018/12/31/analysis-of-the-u-s-grand-strategy/,accessed</w:t>
        </w:r>
      </w:hyperlink>
      <w:r>
        <w:t xml:space="preserve"> 6/20/19, GDS – EW)</w:t>
      </w:r>
    </w:p>
    <w:p w14:paraId="23885F6A" w14:textId="77777777" w:rsidR="00A30E42" w:rsidRDefault="00A30E42" w:rsidP="00A30E42">
      <w:r>
        <w:t>Furthermore, Saudi Arabia is the top destination for US arms, with US defense sales to the kingdom totaling close to $90 billion for the past seventy years. In addition, both countries share security concerns about Iran. They both have ramped up efforts to counter Iran, Saudi Arabia’s main regional rival. Regarding energy supply, the US imports only 25% of Saudi oil reserves, whereas US allies – Europe and Japan – depend on the Middle Eastern oil, and therefore, should share the responsibility for stabilizing the region.</w:t>
      </w:r>
    </w:p>
    <w:p w14:paraId="41C126BC" w14:textId="77777777" w:rsidR="00A30E42" w:rsidRDefault="00A30E42" w:rsidP="00A30E42"/>
    <w:p w14:paraId="29F7C57D" w14:textId="77777777" w:rsidR="00A30E42" w:rsidRPr="00BF36A5" w:rsidRDefault="00A30E42" w:rsidP="00A30E42">
      <w:pPr>
        <w:rPr>
          <w:u w:val="single"/>
        </w:rPr>
      </w:pPr>
      <w:r w:rsidRPr="00BF36A5">
        <w:rPr>
          <w:u w:val="single"/>
        </w:rPr>
        <w:t>By sharing with its allies the world’s security problems, the US strengthens the allies’ presence, shares information, and develops deep cooperation. Thus, the US and its allies need to work together and better balance the burden of democratic world order</w:t>
      </w:r>
      <w:r>
        <w:t xml:space="preserve">. Alliances are better for everyone and institutions facilitate iterated interactions amongst members. The US and European countries cofounded most of the world’s institutions in the aftermath of WWII. Such institutions helped shape the world we live in. </w:t>
      </w:r>
      <w:r w:rsidRPr="00BF36A5">
        <w:rPr>
          <w:u w:val="single"/>
        </w:rPr>
        <w:t>Therefore, the US should maintain its robust presence in these institutions as well as in multilateral agreements.</w:t>
      </w:r>
    </w:p>
    <w:p w14:paraId="21601DA2" w14:textId="77777777" w:rsidR="00A30E42" w:rsidRDefault="00A30E42" w:rsidP="00A30E42"/>
    <w:p w14:paraId="7F5DA5CA" w14:textId="77777777" w:rsidR="00A30E42" w:rsidRDefault="00A30E42" w:rsidP="00A30E42">
      <w:r>
        <w:t xml:space="preserve">As for </w:t>
      </w:r>
      <w:r w:rsidRPr="00BF36A5">
        <w:rPr>
          <w:u w:val="single"/>
        </w:rPr>
        <w:t>counterterrorism and counterinsurgency, the US and its allies should increase their interaction regarding strategic intelligence based on allied security forces</w:t>
      </w:r>
      <w:r>
        <w:t>. Terrorism is the world’s problem that needs a collective effort to fight against it. Short-term military actions informed by long-term analysis, would reshape the international environment and constrain terrorist attacks.</w:t>
      </w:r>
    </w:p>
    <w:p w14:paraId="46AE43B3" w14:textId="77777777" w:rsidR="00A30E42" w:rsidRDefault="00A30E42" w:rsidP="00A30E42"/>
    <w:p w14:paraId="2667F3AF" w14:textId="77777777" w:rsidR="00A30E42" w:rsidRDefault="00A30E42" w:rsidP="00A30E42">
      <w:pPr>
        <w:rPr>
          <w:u w:val="single"/>
        </w:rPr>
      </w:pPr>
      <w:r w:rsidRPr="00BF36A5">
        <w:rPr>
          <w:u w:val="single"/>
        </w:rPr>
        <w:t>The Trump administration should develop a range of politically credible, clearly articulated indirect actions to support the allies’ efforts to improve their civil defense capabilities</w:t>
      </w:r>
      <w:r>
        <w:t xml:space="preserve">. By adopting a multipolar strategy, the </w:t>
      </w:r>
      <w:r w:rsidRPr="00BF36A5">
        <w:rPr>
          <w:u w:val="single"/>
        </w:rPr>
        <w:t>US would allow other nations to build their military capabilities and provide for their own national and regional security</w:t>
      </w:r>
      <w:r>
        <w:t xml:space="preserve">. In this great geopolitical rebalancing, states share the burden of maintaining stability in various parts of the world, looking for absolute gains and </w:t>
      </w:r>
      <w:r w:rsidRPr="00BF36A5">
        <w:rPr>
          <w:u w:val="single"/>
        </w:rPr>
        <w:t>more peaceful relations.</w:t>
      </w:r>
    </w:p>
    <w:p w14:paraId="7CFC4940" w14:textId="77777777" w:rsidR="00A30E42" w:rsidRDefault="00A30E42" w:rsidP="00A30E42">
      <w:pPr>
        <w:pStyle w:val="Heading4"/>
        <w:rPr>
          <w:rStyle w:val="Style13ptBold"/>
          <w:b/>
          <w:bCs w:val="0"/>
        </w:rPr>
      </w:pPr>
      <w:r>
        <w:t xml:space="preserve">CP? US taking a stronger stance on their relationship in 4 ways solves relations          Singh, </w:t>
      </w:r>
      <w:r w:rsidRPr="00A64E78">
        <w:rPr>
          <w:rStyle w:val="Style13ptBold"/>
        </w:rPr>
        <w:t>Lane-Swig Senior Fellow and managing director at The Washington Institute and a former senior director for Middle East affairs at the National Security Council</w:t>
      </w:r>
      <w:r>
        <w:rPr>
          <w:rStyle w:val="Style13ptBold"/>
        </w:rPr>
        <w:t xml:space="preserve">, </w:t>
      </w:r>
      <w:r w:rsidRPr="00A64E78">
        <w:rPr>
          <w:rStyle w:val="Style13ptBold"/>
        </w:rPr>
        <w:t>18</w:t>
      </w:r>
    </w:p>
    <w:p w14:paraId="759323CB" w14:textId="77777777" w:rsidR="00A30E42" w:rsidRPr="00A64E78" w:rsidRDefault="00A30E42" w:rsidP="00A30E42">
      <w:pPr>
        <w:rPr>
          <w:rStyle w:val="Style13ptBold"/>
        </w:rPr>
      </w:pPr>
      <w:r>
        <w:t xml:space="preserve">(Michael, “THE UNITED STATES, SAUDI ARABIA, AND THE MIDDLE EAST IN THE POST-KHASHOGGI ERA”, War on the Rocks, December 18 2018, </w:t>
      </w:r>
      <w:hyperlink r:id="rId277" w:history="1">
        <w:r w:rsidRPr="00893736">
          <w:rPr>
            <w:rStyle w:val="Hyperlink"/>
          </w:rPr>
          <w:t>https://warontherocks.com/2018/12/the-united-states-saudi-arabia-and-the-middle-east-in-the-post-khashoggi-era/,accessed</w:t>
        </w:r>
      </w:hyperlink>
      <w:r>
        <w:t xml:space="preserve"> 6/20/19, GDS-EW)</w:t>
      </w:r>
    </w:p>
    <w:p w14:paraId="28D11337" w14:textId="77777777" w:rsidR="00A30E42" w:rsidRPr="00BF36A5" w:rsidRDefault="00A30E42" w:rsidP="00A30E42">
      <w:r w:rsidRPr="00BF36A5">
        <w:t xml:space="preserve">First, </w:t>
      </w:r>
      <w:r w:rsidRPr="00BF36A5">
        <w:rPr>
          <w:u w:val="single"/>
        </w:rPr>
        <w:t>the United States needs to clean up its diplomatic act with Saudi</w:t>
      </w:r>
      <w:r w:rsidRPr="00BF36A5">
        <w:t xml:space="preserve"> Arabia. The Saudis have often, over multiple administrations, enjoyed privileged access to the Oval Office and cabinet principals. But going forward</w:t>
      </w:r>
      <w:r w:rsidRPr="00BF36A5">
        <w:rPr>
          <w:u w:val="single"/>
        </w:rPr>
        <w:t>, these actors should clear the way for the U.S. ambassador and U.S. regional officials by limiting their direct contacts with Riyadh to prevent diplomatic “jurisdiction-shopping</w:t>
      </w:r>
      <w:r w:rsidRPr="00BF36A5">
        <w:t>” and to ensure a coordinated American approach. In the spirit of making the relationship less top-heavy, Gen. (ret.) John Abizaid, Washington’s ambassador-designate to the kingdom, should be confirmed quickly and be empowered to provide veteran guidance to Saudi leadership.</w:t>
      </w:r>
    </w:p>
    <w:p w14:paraId="77DAF12E" w14:textId="77777777" w:rsidR="00A30E42" w:rsidRPr="00BF36A5" w:rsidRDefault="00A30E42" w:rsidP="00A30E42"/>
    <w:p w14:paraId="25636780" w14:textId="77777777" w:rsidR="00A30E42" w:rsidRPr="00BF36A5" w:rsidRDefault="00A30E42" w:rsidP="00A30E42">
      <w:r w:rsidRPr="00BF36A5">
        <w:t xml:space="preserve">Second, and relatedly, </w:t>
      </w:r>
      <w:r w:rsidRPr="00BF36A5">
        <w:rPr>
          <w:u w:val="single"/>
        </w:rPr>
        <w:t>Washington should insist that Riyadh designate and empower officials below the king and crown prince with whom American officials can deal</w:t>
      </w:r>
      <w:r w:rsidRPr="00BF36A5">
        <w:t xml:space="preserve">. The United States cannot choose who leads Saudi Arabia and should not try. </w:t>
      </w:r>
      <w:r w:rsidRPr="00BF36A5">
        <w:rPr>
          <w:u w:val="single"/>
        </w:rPr>
        <w:t>But having so few points of contact is bound to weaken the bilateral relationship, as no single figure can be expected to pay adequate attention to the full range of issues</w:t>
      </w:r>
      <w:r w:rsidRPr="00BF36A5">
        <w:t xml:space="preserve"> the United States and Saudi Arabia need to confront together. Vitally, the United States should emphasize that this is in the best interests of both countries.</w:t>
      </w:r>
    </w:p>
    <w:p w14:paraId="718661A7" w14:textId="77777777" w:rsidR="00A30E42" w:rsidRPr="00BF36A5" w:rsidRDefault="00A30E42" w:rsidP="00A30E42"/>
    <w:p w14:paraId="4B5D40CC" w14:textId="77777777" w:rsidR="00A30E42" w:rsidRPr="00BF36A5" w:rsidRDefault="00A30E42" w:rsidP="00A30E42">
      <w:r w:rsidRPr="00BF36A5">
        <w:rPr>
          <w:u w:val="single"/>
        </w:rPr>
        <w:t>Third, the United States should make clear that arms sales and other forms of American support are contingent not merely on a shared conception of threats, but on a common strategy to address those threats</w:t>
      </w:r>
      <w:r w:rsidRPr="00BF36A5">
        <w:t xml:space="preserve">. Differences between the two sides will persist. </w:t>
      </w:r>
      <w:r w:rsidRPr="00BF36A5">
        <w:rPr>
          <w:u w:val="single"/>
        </w:rPr>
        <w:t>But U.S. support should be an outgrowth of shared goals and strategies, rather than something that is treated as a test of Washington’s loyalty to the partnership or toughness toward Iran and other adversaries</w:t>
      </w:r>
      <w:r w:rsidRPr="00BF36A5">
        <w:t>. Likewise, Washington should take greater pains to consult Riyadh and other regional allies in advance of major initiatives that affect the region’s security landscape, like the nuclear agreement with Iran or changes to U.S. policy in Syria.</w:t>
      </w:r>
    </w:p>
    <w:p w14:paraId="538BB923" w14:textId="77777777" w:rsidR="00A30E42" w:rsidRPr="00BF36A5" w:rsidRDefault="00A30E42" w:rsidP="00A30E42"/>
    <w:p w14:paraId="324A4430" w14:textId="77777777" w:rsidR="00A30E42" w:rsidRDefault="00A30E42" w:rsidP="00A30E42">
      <w:r w:rsidRPr="00BF36A5">
        <w:rPr>
          <w:u w:val="single"/>
        </w:rPr>
        <w:t>Finally, the United States should supplement its bilateral diplomacy with Riyadh with reinvigorated regional diplomac</w:t>
      </w:r>
      <w:r w:rsidRPr="00BF36A5">
        <w:t xml:space="preserve">y. Other regional allies have an even greater stake in Saudi Arabia’s stability and regional policies than America does. </w:t>
      </w:r>
      <w:r w:rsidRPr="00A64E78">
        <w:rPr>
          <w:u w:val="single"/>
        </w:rPr>
        <w:t>Multilateral forums can amplify the voices of seasoned regional leaders whose influence and experience can be useful to Washington</w:t>
      </w:r>
      <w:r w:rsidRPr="00BF36A5">
        <w:t xml:space="preserve"> even if their military and economic assets are comparatively minor. One model for this is the George W. Bush-era Gulf Security Dialogue, which sought to coordinate the policies of the United States and its allies across areas ranging from Iraq to theater missile defense.</w:t>
      </w:r>
    </w:p>
    <w:p w14:paraId="6626C26C" w14:textId="77777777" w:rsidR="00A30E42" w:rsidRDefault="00A30E42" w:rsidP="00A30E42">
      <w:pPr>
        <w:pStyle w:val="Heading4"/>
      </w:pPr>
      <w:proofErr w:type="gramStart"/>
      <w:r w:rsidRPr="57D24227">
        <w:rPr>
          <w:rFonts w:eastAsia="Calibri" w:cs="Calibri"/>
        </w:rPr>
        <w:t>CP ?</w:t>
      </w:r>
      <w:proofErr w:type="gramEnd"/>
      <w:r w:rsidRPr="57D24227">
        <w:rPr>
          <w:rFonts w:eastAsia="Calibri" w:cs="Calibri"/>
        </w:rPr>
        <w:t xml:space="preserve"> CP solves US soft power decline                                                                                     Magsaman et al, </w:t>
      </w:r>
      <w:r w:rsidRPr="57D24227">
        <w:rPr>
          <w:rFonts w:eastAsia="Calibri" w:cs="Calibri"/>
          <w:b w:val="0"/>
        </w:rPr>
        <w:t>Vice president for National Security and International Policy at American Progress,</w:t>
      </w:r>
      <w:r w:rsidRPr="57D24227">
        <w:rPr>
          <w:rFonts w:eastAsia="Calibri" w:cs="Calibri"/>
        </w:rPr>
        <w:t xml:space="preserve"> 18</w:t>
      </w:r>
    </w:p>
    <w:p w14:paraId="77FD9308" w14:textId="77777777" w:rsidR="00A30E42" w:rsidRDefault="00A30E42" w:rsidP="00A30E42">
      <w:pPr>
        <w:spacing w:line="257" w:lineRule="auto"/>
      </w:pPr>
      <w:r w:rsidRPr="57D24227">
        <w:rPr>
          <w:rFonts w:eastAsia="Calibri"/>
          <w:b/>
          <w:bCs/>
          <w:sz w:val="26"/>
          <w:szCs w:val="26"/>
        </w:rPr>
        <w:t>(</w:t>
      </w:r>
      <w:r w:rsidRPr="57D24227">
        <w:rPr>
          <w:rFonts w:eastAsia="Calibri"/>
        </w:rPr>
        <w:t xml:space="preserve">Kelly, “Securing a Democratic World The Case for a Democratic Values-Based U.S. Foreign Policy”, Center for American Progress, September 15 2018, </w:t>
      </w:r>
      <w:hyperlink r:id="rId278">
        <w:r w:rsidRPr="57D24227">
          <w:rPr>
            <w:rStyle w:val="Hyperlink"/>
            <w:rFonts w:eastAsia="Calibri"/>
          </w:rPr>
          <w:t>https://www.americanprogress.org/issues/security/reports/2018/09/05/457451/securing-democratic-world/</w:t>
        </w:r>
      </w:hyperlink>
      <w:r w:rsidRPr="57D24227">
        <w:rPr>
          <w:rFonts w:eastAsia="Calibri"/>
        </w:rPr>
        <w:t>, accessed 6/21/19, GDS – EW)</w:t>
      </w:r>
    </w:p>
    <w:p w14:paraId="55FE8607" w14:textId="77777777" w:rsidR="00A30E42" w:rsidRDefault="00A30E42" w:rsidP="00A30E42">
      <w:pPr>
        <w:spacing w:line="257" w:lineRule="auto"/>
      </w:pPr>
      <w:r w:rsidRPr="57D24227">
        <w:rPr>
          <w:rFonts w:eastAsia="Calibri"/>
        </w:rPr>
        <w:t xml:space="preserve">This report asserts that an approach that embraces America’s core democratic values will allow the </w:t>
      </w:r>
      <w:r w:rsidRPr="57D24227">
        <w:rPr>
          <w:rFonts w:eastAsia="Calibri"/>
          <w:u w:val="single"/>
        </w:rPr>
        <w:t>United States to compete more effectively with authoritarian powers such as China and Russia and will deliver better results for the country in the long haul</w:t>
      </w:r>
      <w:r w:rsidRPr="57D24227">
        <w:rPr>
          <w:rFonts w:eastAsia="Calibri"/>
        </w:rPr>
        <w:t>. To address setbacks abroad, the United States will need to pursue a new foreign policy that systematically puts liberal democratic values at the center of its engagement with the world. This will require more than just lip service. It will entail a meaningful, sustained shift in how the United States conducts its foreign relations, launched with quick and decisive action and sustained with persistence and strategic vision.</w:t>
      </w:r>
    </w:p>
    <w:p w14:paraId="20689895" w14:textId="77777777" w:rsidR="00A30E42" w:rsidRDefault="00A30E42" w:rsidP="00A30E42">
      <w:pPr>
        <w:spacing w:line="257" w:lineRule="auto"/>
      </w:pPr>
      <w:r w:rsidRPr="57D24227">
        <w:rPr>
          <w:rFonts w:eastAsia="Calibri"/>
        </w:rPr>
        <w:t xml:space="preserve"> </w:t>
      </w:r>
    </w:p>
    <w:p w14:paraId="67B23E07" w14:textId="77777777" w:rsidR="00A30E42" w:rsidRDefault="00A30E42" w:rsidP="00A30E42">
      <w:pPr>
        <w:spacing w:line="257" w:lineRule="auto"/>
      </w:pPr>
      <w:r w:rsidRPr="57D24227">
        <w:rPr>
          <w:rFonts w:eastAsia="Calibri"/>
          <w:u w:val="single"/>
        </w:rPr>
        <w:t xml:space="preserve">A democratic values-based foreign policy strategy is rooted in faith in democratic self-government, not just as being better than all the alternatives </w:t>
      </w:r>
      <w:r w:rsidRPr="57D24227">
        <w:rPr>
          <w:rFonts w:eastAsia="Calibri"/>
        </w:rPr>
        <w:t>but also as a value in and of itself. Such a foreign policy will also advance U.S. national interests. America’s presence as a prosperous, multi-ethnic, free democratic society poses a challenge to autocrats through the model it sets. Instead of taking this power for granted, it is time for America to cultivate it.</w:t>
      </w:r>
    </w:p>
    <w:p w14:paraId="3C0291B2" w14:textId="77777777" w:rsidR="00A30E42" w:rsidRDefault="00A30E42" w:rsidP="00A30E42">
      <w:pPr>
        <w:spacing w:line="257" w:lineRule="auto"/>
      </w:pPr>
      <w:r w:rsidRPr="57D24227">
        <w:rPr>
          <w:rFonts w:eastAsia="Calibri"/>
        </w:rPr>
        <w:t xml:space="preserve"> </w:t>
      </w:r>
    </w:p>
    <w:p w14:paraId="499C3CDE" w14:textId="77777777" w:rsidR="00A30E42" w:rsidRDefault="00A30E42" w:rsidP="00A30E42">
      <w:pPr>
        <w:spacing w:line="257" w:lineRule="auto"/>
      </w:pPr>
      <w:r w:rsidRPr="57D24227">
        <w:rPr>
          <w:rFonts w:eastAsia="Calibri"/>
        </w:rPr>
        <w:t xml:space="preserve">At the heart of such an effort should be a realignment of American foreign policy to meet the challenge posed by resurgent illiberalism. </w:t>
      </w:r>
      <w:r w:rsidRPr="57D24227">
        <w:rPr>
          <w:rFonts w:eastAsia="Calibri"/>
          <w:u w:val="single"/>
        </w:rPr>
        <w:t xml:space="preserve">This can be done by forging stronger cooperation among democratic states, including in the defense of democracies under assault and the expansion of the global democratic space. </w:t>
      </w:r>
      <w:r w:rsidRPr="57D24227">
        <w:rPr>
          <w:rFonts w:eastAsia="Calibri"/>
        </w:rPr>
        <w:t>In both the short- and long-term, the United States will need to take the following steps:</w:t>
      </w:r>
    </w:p>
    <w:p w14:paraId="09D7FD5F" w14:textId="77777777" w:rsidR="00A30E42" w:rsidRDefault="00A30E42" w:rsidP="00A30E42">
      <w:pPr>
        <w:spacing w:line="257" w:lineRule="auto"/>
      </w:pPr>
      <w:r w:rsidRPr="57D24227">
        <w:rPr>
          <w:rFonts w:eastAsia="Calibri"/>
          <w:u w:val="single"/>
        </w:rPr>
        <w:t>Restore democratic values and norms at home.</w:t>
      </w:r>
    </w:p>
    <w:p w14:paraId="3E1FEE7E" w14:textId="77777777" w:rsidR="00A30E42" w:rsidRDefault="00A30E42" w:rsidP="00A30E42">
      <w:pPr>
        <w:spacing w:line="257" w:lineRule="auto"/>
      </w:pPr>
      <w:r w:rsidRPr="57D24227">
        <w:rPr>
          <w:rFonts w:eastAsia="Calibri"/>
          <w:u w:val="single"/>
        </w:rPr>
        <w:t>Work with democratic allies to design and implement a counter-authoritarian playbook to push back against the encroachment on and abuse of the open systems of democratic states.</w:t>
      </w:r>
    </w:p>
    <w:p w14:paraId="6A0D2E77" w14:textId="77777777" w:rsidR="00A30E42" w:rsidRDefault="00A30E42" w:rsidP="00A30E42">
      <w:pPr>
        <w:spacing w:line="257" w:lineRule="auto"/>
      </w:pPr>
      <w:r w:rsidRPr="57D24227">
        <w:rPr>
          <w:rFonts w:eastAsia="Calibri"/>
          <w:u w:val="single"/>
        </w:rPr>
        <w:t>Build stronger international networks of democracies to create a global democratic bulwark.</w:t>
      </w:r>
    </w:p>
    <w:p w14:paraId="16BC6B24" w14:textId="77777777" w:rsidR="00A30E42" w:rsidRDefault="00A30E42" w:rsidP="00A30E42">
      <w:pPr>
        <w:spacing w:line="257" w:lineRule="auto"/>
      </w:pPr>
      <w:r w:rsidRPr="57D24227">
        <w:rPr>
          <w:rFonts w:eastAsia="Calibri"/>
          <w:u w:val="single"/>
        </w:rPr>
        <w:t>Privilege U.S. relationships with democracies, and reflect this in U.S. policy decisions and spending</w:t>
      </w:r>
    </w:p>
    <w:p w14:paraId="55670ABC" w14:textId="77777777" w:rsidR="00A30E42" w:rsidRDefault="00A30E42" w:rsidP="00A30E42">
      <w:pPr>
        <w:spacing w:line="257" w:lineRule="auto"/>
      </w:pPr>
      <w:r w:rsidRPr="57D24227">
        <w:rPr>
          <w:rFonts w:eastAsia="Calibri"/>
        </w:rPr>
        <w:t>.</w:t>
      </w:r>
    </w:p>
    <w:p w14:paraId="6D13B326" w14:textId="77777777" w:rsidR="00A30E42" w:rsidRDefault="00A30E42" w:rsidP="00A30E42">
      <w:pPr>
        <w:spacing w:line="257" w:lineRule="auto"/>
      </w:pPr>
      <w:r w:rsidRPr="57D24227">
        <w:rPr>
          <w:rFonts w:eastAsia="Calibri"/>
          <w:u w:val="single"/>
        </w:rPr>
        <w:t xml:space="preserve">Strengthen international support mechanisms </w:t>
      </w:r>
      <w:r w:rsidRPr="57D24227">
        <w:rPr>
          <w:rFonts w:eastAsia="Calibri"/>
        </w:rPr>
        <w:t xml:space="preserve">for populations nonviolently mobilizing for democracy around the world, </w:t>
      </w:r>
      <w:r w:rsidRPr="57D24227">
        <w:rPr>
          <w:rFonts w:eastAsia="Calibri"/>
          <w:u w:val="single"/>
        </w:rPr>
        <w:t>while more systematically pressuring countries to uphold human rights and adhere to international law.</w:t>
      </w:r>
    </w:p>
    <w:p w14:paraId="27CCA561" w14:textId="77777777" w:rsidR="00A30E42" w:rsidRDefault="00A30E42" w:rsidP="00A30E42">
      <w:pPr>
        <w:spacing w:line="257" w:lineRule="auto"/>
      </w:pPr>
      <w:r w:rsidRPr="57D24227">
        <w:rPr>
          <w:rFonts w:eastAsia="Calibri"/>
          <w:u w:val="single"/>
        </w:rPr>
        <w:t>Reorienting U.S. foreign policy toward a values-based approach will require policymakers to take the long view, recognize the intrinsic strength of democratic governance, and acknowledge that the best way to advance democracy worldwide is through the example set by successful democracies</w:t>
      </w:r>
      <w:r w:rsidRPr="57D24227">
        <w:rPr>
          <w:rFonts w:eastAsia="Calibri"/>
        </w:rPr>
        <w:t xml:space="preserve">. Critically, it will also require U.S. leaders to heed the lessons of history by recognizing that the most effective way to promote and sustain democracy is supporting and encouraging democratic institutions and movements, rather than employing coercive measures. </w:t>
      </w:r>
      <w:r w:rsidRPr="57D24227">
        <w:rPr>
          <w:rFonts w:eastAsia="Calibri"/>
          <w:u w:val="single"/>
        </w:rPr>
        <w:t>The United States has numerous tools to vigorously defend its values and advance democracy without seeking to impose it using force.</w:t>
      </w:r>
    </w:p>
    <w:p w14:paraId="70F1355B" w14:textId="77777777" w:rsidR="00A30E42" w:rsidRDefault="00A30E42" w:rsidP="00A30E42">
      <w:pPr>
        <w:spacing w:line="257" w:lineRule="auto"/>
      </w:pPr>
      <w:r w:rsidRPr="57D24227">
        <w:rPr>
          <w:rFonts w:eastAsia="Calibri"/>
          <w:u w:val="single"/>
        </w:rPr>
        <w:t xml:space="preserve"> </w:t>
      </w:r>
    </w:p>
    <w:p w14:paraId="7098C9F5" w14:textId="77777777" w:rsidR="00A30E42" w:rsidRDefault="00A30E42" w:rsidP="00A30E42">
      <w:pPr>
        <w:spacing w:line="257" w:lineRule="auto"/>
        <w:rPr>
          <w:rFonts w:eastAsia="Calibri"/>
        </w:rPr>
      </w:pPr>
      <w:r w:rsidRPr="57D24227">
        <w:rPr>
          <w:rFonts w:eastAsia="Calibri"/>
        </w:rPr>
        <w:t xml:space="preserve">Some may fear that a values-based foreign policy would come at the expense of traditional U.S. interests. But that critique misdiagnoses and underestimates the geopolitical challenge to U.S. interests that a rising illiberal tide presents. </w:t>
      </w:r>
      <w:r w:rsidRPr="57D24227">
        <w:rPr>
          <w:rFonts w:eastAsia="Calibri"/>
          <w:u w:val="single"/>
        </w:rPr>
        <w:t>American interests will be far more difficult to secure if liberal democracy is supplanted as the pre-eminent and most sought-after political system</w:t>
      </w:r>
      <w:r w:rsidRPr="57D24227">
        <w:rPr>
          <w:rFonts w:eastAsia="Calibri"/>
        </w:rPr>
        <w:t xml:space="preserve">. </w:t>
      </w:r>
      <w:r w:rsidRPr="57D24227">
        <w:rPr>
          <w:rFonts w:eastAsia="Calibri"/>
          <w:u w:val="single"/>
        </w:rPr>
        <w:t>There will inevitably be times when U.S. interests will necessitate partnering with nondemocratic regimes. Still, a principled but pragmatic approach can do both: cooperate selectively with such regimes on matters of vital national interest while also recognizing that the greatest strategic gains to U.S. security</w:t>
      </w:r>
      <w:r w:rsidRPr="57D24227">
        <w:rPr>
          <w:rFonts w:eastAsia="Calibri"/>
        </w:rPr>
        <w:t xml:space="preserve"> and prosperity will rest on the success of other </w:t>
      </w:r>
      <w:r w:rsidRPr="57D24227">
        <w:rPr>
          <w:rFonts w:eastAsia="Calibri"/>
          <w:u w:val="single"/>
        </w:rPr>
        <w:t>America’s staying power and strategic resilience will depend on investing in them.</w:t>
      </w:r>
      <w:r w:rsidRPr="57D24227">
        <w:rPr>
          <w:rFonts w:eastAsia="Calibri"/>
        </w:rPr>
        <w:t xml:space="preserve"> </w:t>
      </w:r>
    </w:p>
    <w:p w14:paraId="069DAC23" w14:textId="77777777" w:rsidR="00017941" w:rsidRPr="00017941" w:rsidRDefault="00017941" w:rsidP="00017941"/>
    <w:p w14:paraId="31E84C8A" w14:textId="77777777" w:rsidR="00017941" w:rsidRPr="00017941" w:rsidRDefault="00017941" w:rsidP="00017941"/>
    <w:sectPr w:rsidR="00017941" w:rsidRPr="0001794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ＭＳ 明朝">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Franklin Gothic Medium">
    <w:panose1 w:val="020B0603020102020204"/>
    <w:charset w:val="00"/>
    <w:family w:val="auto"/>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MS Gothic">
    <w:panose1 w:val="020B0609070205080204"/>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1A26461"/>
    <w:multiLevelType w:val="hybridMultilevel"/>
    <w:tmpl w:val="54B655C2"/>
    <w:lvl w:ilvl="0" w:tplc="A830E066">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2782CB1"/>
    <w:multiLevelType w:val="hybridMultilevel"/>
    <w:tmpl w:val="D39C88FC"/>
    <w:lvl w:ilvl="0" w:tplc="C54EFAAA">
      <w:start w:val="21"/>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5AC217D"/>
    <w:multiLevelType w:val="hybridMultilevel"/>
    <w:tmpl w:val="C2E2E69C"/>
    <w:lvl w:ilvl="0" w:tplc="30A696DA">
      <w:start w:val="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9422E2D"/>
    <w:multiLevelType w:val="hybridMultilevel"/>
    <w:tmpl w:val="513AAA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255456B"/>
    <w:multiLevelType w:val="hybridMultilevel"/>
    <w:tmpl w:val="574C9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ECC0CBC"/>
    <w:multiLevelType w:val="hybridMultilevel"/>
    <w:tmpl w:val="CB8C47B0"/>
    <w:lvl w:ilvl="0" w:tplc="E3921722">
      <w:start w:val="2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35A529B"/>
    <w:multiLevelType w:val="hybridMultilevel"/>
    <w:tmpl w:val="F94454AE"/>
    <w:lvl w:ilvl="0" w:tplc="BDB2084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DB63BD2"/>
    <w:multiLevelType w:val="hybridMultilevel"/>
    <w:tmpl w:val="A1EC704A"/>
    <w:lvl w:ilvl="0" w:tplc="B24C8C60">
      <w:start w:val="2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1B46933"/>
    <w:multiLevelType w:val="hybridMultilevel"/>
    <w:tmpl w:val="CFE28A2E"/>
    <w:lvl w:ilvl="0" w:tplc="9424BB7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1C97B94"/>
    <w:multiLevelType w:val="hybridMultilevel"/>
    <w:tmpl w:val="C7D00F20"/>
    <w:lvl w:ilvl="0" w:tplc="6A743E8A">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3DE6783"/>
    <w:multiLevelType w:val="hybridMultilevel"/>
    <w:tmpl w:val="9D22BCAC"/>
    <w:lvl w:ilvl="0" w:tplc="3660880C">
      <w:start w:val="2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A724561"/>
    <w:multiLevelType w:val="multilevel"/>
    <w:tmpl w:val="B32A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C8A5CDC"/>
    <w:multiLevelType w:val="hybridMultilevel"/>
    <w:tmpl w:val="7F848CFE"/>
    <w:lvl w:ilvl="0" w:tplc="1B8C41E0">
      <w:start w:val="1"/>
      <w:numFmt w:val="bullet"/>
      <w:lvlText w:val=""/>
      <w:lvlJc w:val="left"/>
      <w:pPr>
        <w:ind w:left="720" w:hanging="360"/>
      </w:pPr>
      <w:rPr>
        <w:rFonts w:ascii="Wingdings" w:eastAsiaTheme="majorEastAsia" w:hAnsi="Wingdings" w:cstheme="maj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D9858EB"/>
    <w:multiLevelType w:val="hybridMultilevel"/>
    <w:tmpl w:val="0914B3C2"/>
    <w:lvl w:ilvl="0" w:tplc="5E3C79EE">
      <w:start w:val="4"/>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FCB7F33"/>
    <w:multiLevelType w:val="hybridMultilevel"/>
    <w:tmpl w:val="6186B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322329D"/>
    <w:multiLevelType w:val="hybridMultilevel"/>
    <w:tmpl w:val="96CA39C0"/>
    <w:lvl w:ilvl="0" w:tplc="5672BE5E">
      <w:start w:val="2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797411C"/>
    <w:multiLevelType w:val="hybridMultilevel"/>
    <w:tmpl w:val="548A8430"/>
    <w:lvl w:ilvl="0" w:tplc="774628F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2"/>
  </w:num>
  <w:num w:numId="13">
    <w:abstractNumId w:val="19"/>
  </w:num>
  <w:num w:numId="14">
    <w:abstractNumId w:val="26"/>
  </w:num>
  <w:num w:numId="15">
    <w:abstractNumId w:val="18"/>
  </w:num>
  <w:num w:numId="16">
    <w:abstractNumId w:val="21"/>
  </w:num>
  <w:num w:numId="17">
    <w:abstractNumId w:val="23"/>
  </w:num>
  <w:num w:numId="18">
    <w:abstractNumId w:val="12"/>
  </w:num>
  <w:num w:numId="19">
    <w:abstractNumId w:val="16"/>
  </w:num>
  <w:num w:numId="20">
    <w:abstractNumId w:val="13"/>
  </w:num>
  <w:num w:numId="21">
    <w:abstractNumId w:val="17"/>
  </w:num>
  <w:num w:numId="22">
    <w:abstractNumId w:val="24"/>
  </w:num>
  <w:num w:numId="23">
    <w:abstractNumId w:val="11"/>
  </w:num>
  <w:num w:numId="24">
    <w:abstractNumId w:val="20"/>
  </w:num>
  <w:num w:numId="25">
    <w:abstractNumId w:val="27"/>
  </w:num>
  <w:num w:numId="26">
    <w:abstractNumId w:val="14"/>
  </w:num>
  <w:num w:numId="27">
    <w:abstractNumId w:val="15"/>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AD245C"/>
    <w:rsid w:val="000029E3"/>
    <w:rsid w:val="000029E8"/>
    <w:rsid w:val="00004225"/>
    <w:rsid w:val="000066CA"/>
    <w:rsid w:val="00007264"/>
    <w:rsid w:val="000076A9"/>
    <w:rsid w:val="00014FAD"/>
    <w:rsid w:val="00015D2A"/>
    <w:rsid w:val="00017941"/>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51A23"/>
    <w:rsid w:val="001761FC"/>
    <w:rsid w:val="00182655"/>
    <w:rsid w:val="001840F2"/>
    <w:rsid w:val="00185134"/>
    <w:rsid w:val="001856C6"/>
    <w:rsid w:val="00191B5F"/>
    <w:rsid w:val="00192487"/>
    <w:rsid w:val="00193416"/>
    <w:rsid w:val="00195073"/>
    <w:rsid w:val="0019668D"/>
    <w:rsid w:val="001A25FD"/>
    <w:rsid w:val="001A5371"/>
    <w:rsid w:val="001A72C7"/>
    <w:rsid w:val="001B079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2D5C"/>
    <w:rsid w:val="003E305E"/>
    <w:rsid w:val="003E34DB"/>
    <w:rsid w:val="003E5302"/>
    <w:rsid w:val="003E5BF1"/>
    <w:rsid w:val="003F2452"/>
    <w:rsid w:val="003F41EA"/>
    <w:rsid w:val="003F7DF0"/>
    <w:rsid w:val="004039AF"/>
    <w:rsid w:val="00407AFF"/>
    <w:rsid w:val="0041155D"/>
    <w:rsid w:val="004170BF"/>
    <w:rsid w:val="004270E3"/>
    <w:rsid w:val="0042741A"/>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4A02"/>
    <w:rsid w:val="005D615C"/>
    <w:rsid w:val="005E09F6"/>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0DF4"/>
    <w:rsid w:val="00803A12"/>
    <w:rsid w:val="00805417"/>
    <w:rsid w:val="00811FEC"/>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2F4F"/>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30E42"/>
    <w:rsid w:val="00A431C6"/>
    <w:rsid w:val="00A54315"/>
    <w:rsid w:val="00A60FBC"/>
    <w:rsid w:val="00A65C0B"/>
    <w:rsid w:val="00A776BA"/>
    <w:rsid w:val="00A81FD2"/>
    <w:rsid w:val="00A8441A"/>
    <w:rsid w:val="00A8674A"/>
    <w:rsid w:val="00A96E24"/>
    <w:rsid w:val="00AA6F6E"/>
    <w:rsid w:val="00AB122B"/>
    <w:rsid w:val="00AB21B0"/>
    <w:rsid w:val="00AB48D3"/>
    <w:rsid w:val="00AD245C"/>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12F0"/>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26EC"/>
    <w:rsid w:val="00C42C26"/>
    <w:rsid w:val="00C56DCC"/>
    <w:rsid w:val="00C57075"/>
    <w:rsid w:val="00C72AFE"/>
    <w:rsid w:val="00C81619"/>
    <w:rsid w:val="00CA013C"/>
    <w:rsid w:val="00CA0218"/>
    <w:rsid w:val="00CA1A38"/>
    <w:rsid w:val="00CA6D6D"/>
    <w:rsid w:val="00CB48D7"/>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B746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53E"/>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9E962E"/>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0"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AD245C"/>
    <w:rPr>
      <w:rFonts w:ascii="Calibri" w:hAnsi="Calibri"/>
      <w:sz w:val="22"/>
    </w:rPr>
  </w:style>
  <w:style w:type="paragraph" w:styleId="Heading1">
    <w:name w:val="heading 1"/>
    <w:aliases w:val="Pocket"/>
    <w:basedOn w:val="Normal"/>
    <w:next w:val="Normal"/>
    <w:link w:val="Heading1Char"/>
    <w:qFormat/>
    <w:rsid w:val="00AD245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AD245C"/>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9"/>
    <w:unhideWhenUsed/>
    <w:qFormat/>
    <w:rsid w:val="00AD245C"/>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tags,No Spacing1111,ta,t,Ta"/>
    <w:basedOn w:val="Normal"/>
    <w:next w:val="Normal"/>
    <w:link w:val="Heading4Char"/>
    <w:uiPriority w:val="9"/>
    <w:unhideWhenUsed/>
    <w:qFormat/>
    <w:rsid w:val="00AD245C"/>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D24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245C"/>
  </w:style>
  <w:style w:type="character" w:customStyle="1" w:styleId="Heading1Char">
    <w:name w:val="Heading 1 Char"/>
    <w:aliases w:val="Pocket Char"/>
    <w:basedOn w:val="DefaultParagraphFont"/>
    <w:link w:val="Heading1"/>
    <w:rsid w:val="00AD245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AD245C"/>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 Char Char1,Tag Char Char Char,Cite 1 Char,Read Char Char,Heading 3 Char1 Char Char Char1"/>
    <w:basedOn w:val="DefaultParagraphFont"/>
    <w:link w:val="Heading3"/>
    <w:uiPriority w:val="9"/>
    <w:rsid w:val="00AD245C"/>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 Char"/>
    <w:basedOn w:val="DefaultParagraphFont"/>
    <w:link w:val="Heading4"/>
    <w:uiPriority w:val="9"/>
    <w:rsid w:val="00AD245C"/>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AD245C"/>
    <w:rPr>
      <w:b/>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Bo"/>
    <w:basedOn w:val="DefaultParagraphFont"/>
    <w:uiPriority w:val="6"/>
    <w:qFormat/>
    <w:rsid w:val="00AD245C"/>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AD245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D245C"/>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T"/>
    <w:basedOn w:val="DefaultParagraphFont"/>
    <w:link w:val="Card"/>
    <w:uiPriority w:val="99"/>
    <w:unhideWhenUsed/>
    <w:rsid w:val="00AD245C"/>
    <w:rPr>
      <w:color w:val="auto"/>
      <w:u w:val="none"/>
    </w:rPr>
  </w:style>
  <w:style w:type="paragraph" w:styleId="DocumentMap">
    <w:name w:val="Document Map"/>
    <w:basedOn w:val="Normal"/>
    <w:link w:val="DocumentMapChar"/>
    <w:uiPriority w:val="99"/>
    <w:semiHidden/>
    <w:unhideWhenUsed/>
    <w:rsid w:val="00AD245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D245C"/>
    <w:rPr>
      <w:rFonts w:ascii="Lucida Grande" w:hAnsi="Lucida Grande" w:cs="Lucida Grande"/>
    </w:rPr>
  </w:style>
  <w:style w:type="paragraph" w:customStyle="1" w:styleId="textbold">
    <w:name w:val="text bold"/>
    <w:basedOn w:val="Normal"/>
    <w:link w:val="Emphasis"/>
    <w:uiPriority w:val="7"/>
    <w:qFormat/>
    <w:rsid w:val="00AD245C"/>
    <w:pPr>
      <w:ind w:left="720"/>
      <w:jc w:val="both"/>
    </w:pPr>
    <w:rPr>
      <w:b/>
      <w:iCs/>
      <w:u w:val="single"/>
    </w:rPr>
  </w:style>
  <w:style w:type="paragraph" w:customStyle="1" w:styleId="Card">
    <w:name w:val="Card"/>
    <w:aliases w:val="Note Level 2,card,Medium Grid 21,Tags,No Spacing31,No Spacing22,No Spacing3,tag,Dont use,No Spacing41,No Spacing111112,No Spacing111111,Small Text,Tag and Cite,nonunderlined,Debate Text,No Spacing11,No Spacing111,No Spacing2,Read stuff,No Spacing1"/>
    <w:basedOn w:val="Heading1"/>
    <w:link w:val="Hyperlink"/>
    <w:autoRedefine/>
    <w:uiPriority w:val="99"/>
    <w:qFormat/>
    <w:rsid w:val="00AD245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styleId="NormalWeb">
    <w:name w:val="Normal (Web)"/>
    <w:basedOn w:val="Normal"/>
    <w:uiPriority w:val="99"/>
    <w:unhideWhenUsed/>
    <w:rsid w:val="00151A23"/>
    <w:pPr>
      <w:spacing w:before="100" w:beforeAutospacing="1" w:after="100" w:afterAutospacing="1"/>
    </w:pPr>
    <w:rPr>
      <w:rFonts w:ascii="Times New Roman" w:hAnsi="Times New Roman" w:cs="Times New Roman"/>
      <w:sz w:val="24"/>
    </w:rPr>
  </w:style>
  <w:style w:type="paragraph" w:customStyle="1" w:styleId="css-exrw3m">
    <w:name w:val="css-exrw3m"/>
    <w:basedOn w:val="Normal"/>
    <w:rsid w:val="00151A23"/>
    <w:pPr>
      <w:spacing w:before="100" w:beforeAutospacing="1" w:after="100" w:afterAutospacing="1"/>
    </w:pPr>
    <w:rPr>
      <w:rFonts w:ascii="Times New Roman" w:hAnsi="Times New Roman" w:cs="Times New Roman"/>
      <w:sz w:val="24"/>
    </w:rPr>
  </w:style>
  <w:style w:type="character" w:customStyle="1" w:styleId="balancedheadline">
    <w:name w:val="balancedheadline"/>
    <w:basedOn w:val="DefaultParagraphFont"/>
    <w:rsid w:val="00151A23"/>
  </w:style>
  <w:style w:type="paragraph" w:customStyle="1" w:styleId="Emphasis1">
    <w:name w:val="Emphasis1"/>
    <w:basedOn w:val="Normal"/>
    <w:autoRedefine/>
    <w:uiPriority w:val="7"/>
    <w:qFormat/>
    <w:rsid w:val="001B0797"/>
    <w:pPr>
      <w:pBdr>
        <w:top w:val="single" w:sz="4" w:space="1" w:color="auto"/>
        <w:left w:val="single" w:sz="4" w:space="4" w:color="auto"/>
        <w:bottom w:val="single" w:sz="4" w:space="1" w:color="auto"/>
        <w:right w:val="single" w:sz="4" w:space="4" w:color="auto"/>
      </w:pBdr>
      <w:ind w:left="720"/>
      <w:jc w:val="both"/>
    </w:pPr>
    <w:rPr>
      <w:rFonts w:eastAsiaTheme="minorHAnsi" w:cs="Calibri"/>
      <w:b/>
      <w:iCs/>
      <w:szCs w:val="22"/>
      <w:u w:val="single"/>
      <w:bdr w:val="single" w:sz="8" w:space="0" w:color="auto"/>
    </w:rPr>
  </w:style>
  <w:style w:type="paragraph" w:styleId="ListParagraph">
    <w:name w:val="List Paragraph"/>
    <w:basedOn w:val="Normal"/>
    <w:uiPriority w:val="34"/>
    <w:unhideWhenUsed/>
    <w:qFormat/>
    <w:rsid w:val="00B212F0"/>
    <w:pPr>
      <w:ind w:left="720"/>
      <w:contextualSpacing/>
    </w:pPr>
    <w:rPr>
      <w:rFonts w:eastAsiaTheme="minorHAnsi" w:cs="Calibri"/>
      <w:szCs w:val="22"/>
    </w:rPr>
  </w:style>
  <w:style w:type="character" w:customStyle="1" w:styleId="underline">
    <w:name w:val="underline"/>
    <w:qFormat/>
    <w:rsid w:val="00B212F0"/>
    <w:rPr>
      <w:u w:val="single"/>
      <w:lang w:val="en-US" w:eastAsia="en-US" w:bidi="ar-SA"/>
    </w:rPr>
  </w:style>
  <w:style w:type="paragraph" w:customStyle="1" w:styleId="Analytic">
    <w:name w:val="Analytic"/>
    <w:basedOn w:val="Normal"/>
    <w:link w:val="AnalyticChar"/>
    <w:uiPriority w:val="4"/>
    <w:qFormat/>
    <w:rsid w:val="00B212F0"/>
    <w:rPr>
      <w:rFonts w:eastAsiaTheme="minorHAnsi" w:cs="Calibri"/>
      <w:b/>
      <w:sz w:val="26"/>
      <w:szCs w:val="22"/>
    </w:rPr>
  </w:style>
  <w:style w:type="character" w:customStyle="1" w:styleId="AnalyticChar">
    <w:name w:val="Analytic Char"/>
    <w:link w:val="Analytic"/>
    <w:uiPriority w:val="4"/>
    <w:rsid w:val="00B212F0"/>
    <w:rPr>
      <w:rFonts w:ascii="Calibri" w:eastAsiaTheme="minorHAnsi" w:hAnsi="Calibri" w:cs="Calibri"/>
      <w:b/>
      <w:sz w:val="26"/>
      <w:szCs w:val="22"/>
    </w:rPr>
  </w:style>
  <w:style w:type="character" w:customStyle="1" w:styleId="submitted-by">
    <w:name w:val="submitted-by"/>
    <w:basedOn w:val="DefaultParagraphFont"/>
    <w:rsid w:val="00B212F0"/>
  </w:style>
  <w:style w:type="paragraph" w:customStyle="1" w:styleId="UnderlinePara">
    <w:name w:val="Underline Para"/>
    <w:basedOn w:val="Normal"/>
    <w:uiPriority w:val="6"/>
    <w:qFormat/>
    <w:rsid w:val="00B212F0"/>
    <w:pPr>
      <w:widowControl w:val="0"/>
      <w:suppressAutoHyphens/>
      <w:spacing w:after="200"/>
      <w:contextualSpacing/>
    </w:pPr>
    <w:rPr>
      <w:rFonts w:asciiTheme="minorHAnsi" w:eastAsiaTheme="minorHAnsi" w:hAnsiTheme="minorHAnsi" w:cs="Calibri"/>
      <w:szCs w:val="22"/>
      <w:u w:val="single"/>
    </w:rPr>
  </w:style>
  <w:style w:type="character" w:customStyle="1" w:styleId="apple-converted-space">
    <w:name w:val="apple-converted-space"/>
    <w:basedOn w:val="DefaultParagraphFont"/>
    <w:rsid w:val="00B212F0"/>
  </w:style>
  <w:style w:type="character" w:styleId="Strong">
    <w:name w:val="Strong"/>
    <w:basedOn w:val="DefaultParagraphFont"/>
    <w:uiPriority w:val="22"/>
    <w:qFormat/>
    <w:rsid w:val="00B212F0"/>
    <w:rPr>
      <w:b/>
      <w:bCs/>
    </w:rPr>
  </w:style>
  <w:style w:type="paragraph" w:styleId="CommentText">
    <w:name w:val="annotation text"/>
    <w:basedOn w:val="Normal"/>
    <w:link w:val="CommentTextChar"/>
    <w:uiPriority w:val="99"/>
    <w:semiHidden/>
    <w:unhideWhenUsed/>
    <w:rsid w:val="00B212F0"/>
    <w:rPr>
      <w:rFonts w:eastAsiaTheme="minorHAnsi" w:cs="Calibri"/>
      <w:sz w:val="20"/>
      <w:szCs w:val="20"/>
    </w:rPr>
  </w:style>
  <w:style w:type="character" w:customStyle="1" w:styleId="CommentTextChar">
    <w:name w:val="Comment Text Char"/>
    <w:basedOn w:val="DefaultParagraphFont"/>
    <w:link w:val="CommentText"/>
    <w:uiPriority w:val="99"/>
    <w:semiHidden/>
    <w:rsid w:val="00B212F0"/>
    <w:rPr>
      <w:rFonts w:ascii="Calibri" w:eastAsiaTheme="minorHAnsi" w:hAnsi="Calibri" w:cs="Calibri"/>
      <w:sz w:val="20"/>
      <w:szCs w:val="20"/>
    </w:rPr>
  </w:style>
  <w:style w:type="character" w:customStyle="1" w:styleId="BalloonTextChar">
    <w:name w:val="Balloon Text Char"/>
    <w:basedOn w:val="DefaultParagraphFont"/>
    <w:link w:val="BalloonText"/>
    <w:uiPriority w:val="99"/>
    <w:semiHidden/>
    <w:rsid w:val="00B212F0"/>
    <w:rPr>
      <w:rFonts w:ascii="Calibri" w:hAnsi="Calibri" w:cs="Calibri"/>
      <w:sz w:val="18"/>
      <w:szCs w:val="18"/>
    </w:rPr>
  </w:style>
  <w:style w:type="paragraph" w:styleId="BalloonText">
    <w:name w:val="Balloon Text"/>
    <w:basedOn w:val="Normal"/>
    <w:link w:val="BalloonTextChar"/>
    <w:uiPriority w:val="99"/>
    <w:semiHidden/>
    <w:unhideWhenUsed/>
    <w:rsid w:val="00B212F0"/>
    <w:rPr>
      <w:rFonts w:cs="Calibri"/>
      <w:sz w:val="18"/>
      <w:szCs w:val="18"/>
    </w:rPr>
  </w:style>
  <w:style w:type="character" w:customStyle="1" w:styleId="BalloonTextChar1">
    <w:name w:val="Balloon Text Char1"/>
    <w:basedOn w:val="DefaultParagraphFont"/>
    <w:uiPriority w:val="99"/>
    <w:semiHidden/>
    <w:rsid w:val="00B212F0"/>
    <w:rPr>
      <w:rFonts w:ascii="Times New Roman" w:hAnsi="Times New Roman" w:cs="Times New Roman"/>
      <w:sz w:val="18"/>
      <w:szCs w:val="18"/>
    </w:rPr>
  </w:style>
  <w:style w:type="paragraph" w:styleId="Title">
    <w:name w:val="Title"/>
    <w:aliases w:val="Cites and Cards,Bold Underlined,UNDERLINE"/>
    <w:basedOn w:val="Normal"/>
    <w:next w:val="Normal"/>
    <w:link w:val="TitleChar1"/>
    <w:uiPriority w:val="6"/>
    <w:qFormat/>
    <w:rsid w:val="00B212F0"/>
    <w:pPr>
      <w:outlineLvl w:val="0"/>
    </w:pPr>
    <w:rPr>
      <w:rFonts w:asciiTheme="minorHAnsi" w:eastAsiaTheme="minorHAnsi" w:hAnsiTheme="minorHAnsi"/>
      <w:szCs w:val="22"/>
      <w:u w:val="single"/>
    </w:rPr>
  </w:style>
  <w:style w:type="character" w:customStyle="1" w:styleId="TitleChar1">
    <w:name w:val="Title Char1"/>
    <w:basedOn w:val="DefaultParagraphFont"/>
    <w:link w:val="Title"/>
    <w:uiPriority w:val="6"/>
    <w:rsid w:val="00B212F0"/>
    <w:rPr>
      <w:rFonts w:eastAsiaTheme="minorHAnsi"/>
      <w:sz w:val="22"/>
      <w:szCs w:val="22"/>
      <w:u w:val="single"/>
    </w:rPr>
  </w:style>
  <w:style w:type="character" w:customStyle="1" w:styleId="Style11ptUnderline">
    <w:name w:val="Style 11 pt Underline"/>
    <w:rsid w:val="00B212F0"/>
    <w:rPr>
      <w:sz w:val="20"/>
      <w:u w:val="single"/>
    </w:rPr>
  </w:style>
  <w:style w:type="character" w:customStyle="1" w:styleId="Style11pt">
    <w:name w:val="Style 11 pt"/>
    <w:rsid w:val="00B212F0"/>
    <w:rPr>
      <w:sz w:val="20"/>
    </w:rPr>
  </w:style>
  <w:style w:type="paragraph" w:customStyle="1" w:styleId="paragraph">
    <w:name w:val="paragraph"/>
    <w:basedOn w:val="Normal"/>
    <w:rsid w:val="00B212F0"/>
    <w:pPr>
      <w:spacing w:before="100" w:beforeAutospacing="1" w:after="100" w:afterAutospacing="1"/>
    </w:pPr>
    <w:rPr>
      <w:rFonts w:ascii="Times New Roman" w:eastAsia="Times New Roman" w:hAnsi="Times New Roman" w:cs="Times New Roman"/>
      <w:sz w:val="24"/>
      <w:lang w:eastAsia="zh-CN"/>
    </w:rPr>
  </w:style>
  <w:style w:type="character" w:customStyle="1" w:styleId="normaltextrun">
    <w:name w:val="normaltextrun"/>
    <w:basedOn w:val="DefaultParagraphFont"/>
    <w:rsid w:val="00B212F0"/>
  </w:style>
  <w:style w:type="character" w:customStyle="1" w:styleId="eop">
    <w:name w:val="eop"/>
    <w:basedOn w:val="DefaultParagraphFont"/>
    <w:rsid w:val="00B212F0"/>
  </w:style>
  <w:style w:type="character" w:customStyle="1" w:styleId="spellingerror">
    <w:name w:val="spellingerror"/>
    <w:basedOn w:val="DefaultParagraphFont"/>
    <w:rsid w:val="00B212F0"/>
  </w:style>
  <w:style w:type="character" w:customStyle="1" w:styleId="scxw168276658">
    <w:name w:val="scxw168276658"/>
    <w:basedOn w:val="DefaultParagraphFont"/>
    <w:rsid w:val="00B212F0"/>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92F4F"/>
    <w:rPr>
      <w:rFonts w:eastAsiaTheme="minorHAnsi"/>
      <w:sz w:val="22"/>
      <w:szCs w:val="22"/>
      <w:u w:val="single"/>
    </w:rPr>
  </w:style>
  <w:style w:type="paragraph" w:customStyle="1" w:styleId="TagText">
    <w:name w:val="TagText"/>
    <w:basedOn w:val="Normal"/>
    <w:qFormat/>
    <w:rsid w:val="00892F4F"/>
    <w:rPr>
      <w:rFonts w:ascii="Arial" w:eastAsiaTheme="minorHAnsi" w:hAnsi="Arial" w:cs="Arial"/>
      <w:b/>
      <w:sz w:val="24"/>
      <w:szCs w:val="22"/>
    </w:rPr>
  </w:style>
  <w:style w:type="character" w:customStyle="1" w:styleId="UnderlineBold">
    <w:name w:val="Underline + Bold"/>
    <w:uiPriority w:val="1"/>
    <w:qFormat/>
    <w:rsid w:val="00892F4F"/>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06" Type="http://schemas.openxmlformats.org/officeDocument/2006/relationships/hyperlink" Target="https://www.cato.org/publications/policy-analysis/risky-business-role-arms-sales-us-foreign-policy" TargetMode="External"/><Relationship Id="rId107" Type="http://schemas.openxmlformats.org/officeDocument/2006/relationships/hyperlink" Target="http://climate.envsci.rutgers.edu/pdf/acp-7-1973-2007.pdf" TargetMode="External"/><Relationship Id="rId108" Type="http://schemas.openxmlformats.org/officeDocument/2006/relationships/hyperlink" Target="http://www.tandfonline.com/doi/pdf/10.1080/1057610X.2010.483756" TargetMode="External"/><Relationship Id="rId109" Type="http://schemas.openxmlformats.org/officeDocument/2006/relationships/hyperlink" Target="https://www.stlouisfed.org/on-the-economy/2018/january/economic-impact-terrorism-developing-countries" TargetMode="External"/><Relationship Id="rId70" Type="http://schemas.openxmlformats.org/officeDocument/2006/relationships/hyperlink" Target="https://www.reuters.com/article/us-saudi-arms-missiledefense/saudi-arabia-inks-deal-for-lockheeds-missile-defense-system-idUSKCN1NX2YJ" TargetMode="External"/><Relationship Id="rId71" Type="http://schemas.openxmlformats.org/officeDocument/2006/relationships/hyperlink" Target="https://www.brookings.edu/blog/markaz/2017/06/05/the-110-billion-arms-deal-to-saudi-arabia-is-fake-news/" TargetMode="External"/><Relationship Id="rId72" Type="http://schemas.openxmlformats.org/officeDocument/2006/relationships/hyperlink" Target="https://www.middleeasteye.net/news/nuclear-weapons-proliferation-fears-increase-if-us-sells-technology-saudi-arabia" TargetMode="External"/><Relationship Id="rId73" Type="http://schemas.openxmlformats.org/officeDocument/2006/relationships/hyperlink" Target="https://www.middleeasteye.net/news/congress-probes-plan-trump-officials-sell-nuclear-technology-saudi-arabia" TargetMode="External"/><Relationship Id="rId74" Type="http://schemas.openxmlformats.org/officeDocument/2006/relationships/hyperlink" Target="https://oversight.house.gov/sites/democrats.oversight.house.gov/files/Trump%20Saudi%20Nuclear%20Report%20-%202-19-2019.pdf" TargetMode="External"/><Relationship Id="rId75" Type="http://schemas.openxmlformats.org/officeDocument/2006/relationships/hyperlink" Target="https://www.nytimes.com/2018/10/12/opinion/saudi-arabia-arms-sales.html" TargetMode="External"/><Relationship Id="rId76" Type="http://schemas.openxmlformats.org/officeDocument/2006/relationships/hyperlink" Target="https://www.amnesty.org/en/latest/news/2016/05/yemen-children-among-civilians-killed-and-maimed-in-cluster-bomb-minefields/" TargetMode="External"/><Relationship Id="rId77" Type="http://schemas.openxmlformats.org/officeDocument/2006/relationships/hyperlink" Target="https://www.washingtonpost.com/politics/trump-gets-elaborate-welcome-in-saudi-arabia-embarking-on-first-foreign-trip/2017/05/20/679f2766-3d1d-11e7-a058-ddbb23c75d82_story.html?utm_term=.a32a995f6471" TargetMode="External"/><Relationship Id="rId78" Type="http://schemas.openxmlformats.org/officeDocument/2006/relationships/hyperlink" Target="https://www.washingtonpost.com/world/national-security/mattis-us-assistance-to-saudi-led-coalition-fighting-in-yemen-is-is-not-unconditional/2018/08/28/bee82195-67b5-4b35-949c-e5f877724b19_story.html?utm_term=.19797855b03f" TargetMode="External"/><Relationship Id="rId79" Type="http://schemas.openxmlformats.org/officeDocument/2006/relationships/hyperlink" Target="https://www.congress.gov/bill/115th-congress/house-bill/5515/text" TargetMode="External"/><Relationship Id="rId170" Type="http://schemas.openxmlformats.org/officeDocument/2006/relationships/hyperlink" Target="https://www.eia.gov/todayinenergy/detail.php?id=37053" TargetMode="External"/><Relationship Id="rId171" Type="http://schemas.openxmlformats.org/officeDocument/2006/relationships/hyperlink" Target="http://uchicagogate.com/articles/2019/4/9/ending-us-arms-sales-saudi-arabia/" TargetMode="External"/><Relationship Id="rId172" Type="http://schemas.openxmlformats.org/officeDocument/2006/relationships/hyperlink" Target="https://www.vox.com/policy-and-politics/2018/10/21/18003696/trump-saudi-arabia-jamal-khashoggi-weapons-jobs" TargetMode="External"/><Relationship Id="rId173" Type="http://schemas.openxmlformats.org/officeDocument/2006/relationships/hyperlink" Target="https://www.vox.com/policy-and-politics/2018/10/21/18003696/trump-saudi-arabia-jamal-khashoggi-weapons-jobs" TargetMode="External"/><Relationship Id="rId174" Type="http://schemas.openxmlformats.org/officeDocument/2006/relationships/hyperlink" Target="https://www.cnbc.com/2018/11/26/saudi-arms-sale-limits-would-have-slight-impact-on-us-defense-firms.html" TargetMode="External"/><Relationship Id="rId175" Type="http://schemas.openxmlformats.org/officeDocument/2006/relationships/hyperlink" Target="https://www.businessinsider.com/trump-saudi-arms-deal-job-creation-2018-10" TargetMode="External"/><Relationship Id="rId176" Type="http://schemas.openxmlformats.org/officeDocument/2006/relationships/hyperlink" Target="https://www.cbsnews.com/news/saudi-arabia-is-the-top-buyer-of-u-s-weapons/" TargetMode="External"/><Relationship Id="rId177" Type="http://schemas.openxmlformats.org/officeDocument/2006/relationships/hyperlink" Target="https://watson.brown.edu/costsofwar/files/cow/imce/papers/2017/Job%20Opportunity%20Cost%20of%20War%20-%20HGP%20-%20FINAL.pdf" TargetMode="External"/><Relationship Id="rId178" Type="http://schemas.openxmlformats.org/officeDocument/2006/relationships/hyperlink" Target="https://www.washingtonpost.com/business/2018/10/25/defense-contractors-stand-with-white-house-saudi-arms-sales/?utm_term=.f14799a8b3b6" TargetMode="External"/><Relationship Id="rId179" Type="http://schemas.openxmlformats.org/officeDocument/2006/relationships/hyperlink" Target="https://duckofminerva.com/2018/10/with-arms-sales-its-not-just-the-economy-stupid.html" TargetMode="External"/><Relationship Id="rId260" Type="http://schemas.openxmlformats.org/officeDocument/2006/relationships/hyperlink" Target="https://www.cfr.org/expert-roundup/big-saudi-arms-sale-good-idea" TargetMode="External"/><Relationship Id="rId10" Type="http://schemas.openxmlformats.org/officeDocument/2006/relationships/hyperlink" Target="https://dr.ntu.edu.sg/handle/10220/46529" TargetMode="External"/><Relationship Id="rId11" Type="http://schemas.openxmlformats.org/officeDocument/2006/relationships/hyperlink" Target="https://scholarworks.boisestate.edu/cgi/viewcontent.cgi?article=1094&amp;context=pubadmin_facpubs" TargetMode="External"/><Relationship Id="rId12" Type="http://schemas.openxmlformats.org/officeDocument/2006/relationships/hyperlink" Target="https://www.sipri.org/commentary/topical-backgrounder/2018/saudi-arabia-armaments-and-conflict-middle-east" TargetMode="External"/><Relationship Id="rId13" Type="http://schemas.openxmlformats.org/officeDocument/2006/relationships/hyperlink" Target="https://carnegieendowment.org/2018/10/23/fueling-middle-east-conflicts-or-dousing-flames-pub-77548" TargetMode="External"/><Relationship Id="rId14" Type="http://schemas.openxmlformats.org/officeDocument/2006/relationships/hyperlink" Target="https://www.washingtonpost.com/news/josh-rogin/wp/2018/10/16/trump-has-it-totally-and-completely-backwards-on-saudi-arms-sales/?utm_term=.043dba066177" TargetMode="External"/><Relationship Id="rId15" Type="http://schemas.openxmlformats.org/officeDocument/2006/relationships/hyperlink" Target="https://docs.house.gov/meetings/FA/FA00/20190206/108861/HHRG-116-FA00-Transcript-20190206.pdf" TargetMode="External"/><Relationship Id="rId16" Type="http://schemas.openxmlformats.org/officeDocument/2006/relationships/hyperlink" Target="https://www.bushcenter.org/publications/articles/2016/07/why-promoting-freedom-is-in-national-interest.html" TargetMode="External"/><Relationship Id="rId17" Type="http://schemas.openxmlformats.org/officeDocument/2006/relationships/hyperlink" Target="https://theintercept.com/2019/04/18/trump-veto-yemen-saudi-arabia-mbs/" TargetMode="External"/><Relationship Id="rId18" Type="http://schemas.openxmlformats.org/officeDocument/2006/relationships/hyperlink" Target="https://sipri.org/commentary/topical-backgrounder/2018/saudi-arabia-armaments-and-conflict-middle-east" TargetMode="External"/><Relationship Id="rId19" Type="http://schemas.openxmlformats.org/officeDocument/2006/relationships/hyperlink" Target="https://www.middleeasteye.net/news/trump-bypassed-congress-saudi-weapon-sale-heres-how-it-works" TargetMode="External"/><Relationship Id="rId261" Type="http://schemas.openxmlformats.org/officeDocument/2006/relationships/hyperlink" Target="http://csis.org/expert/anthony-h-cordesman" TargetMode="External"/><Relationship Id="rId262" Type="http://schemas.openxmlformats.org/officeDocument/2006/relationships/hyperlink" Target="http://www.lexingtoninstitute.org/main.asp?page=1241" TargetMode="External"/><Relationship Id="rId263" Type="http://schemas.openxmlformats.org/officeDocument/2006/relationships/hyperlink" Target="http://www.uvm.edu/~fgause/" TargetMode="External"/><Relationship Id="rId264" Type="http://schemas.openxmlformats.org/officeDocument/2006/relationships/hyperlink" Target="http://newamerica.net/user/22" TargetMode="External"/><Relationship Id="rId110" Type="http://schemas.openxmlformats.org/officeDocument/2006/relationships/hyperlink" Target="https://www.thenation.com/article/trump-us-policy-infinite-wars-climate-change-mass-extinction/" TargetMode="External"/><Relationship Id="rId111" Type="http://schemas.openxmlformats.org/officeDocument/2006/relationships/hyperlink" Target="https://globalsecurityreview.com/us-saudi-partnership-yemen-strengthening-al-qaeda/)" TargetMode="External"/><Relationship Id="rId112" Type="http://schemas.openxmlformats.org/officeDocument/2006/relationships/hyperlink" Target="https://www.sipri.org/commentary/topical-backgrounder/2018/saudi-arabia-armaments-and-conflict-middle-east)" TargetMode="External"/><Relationship Id="rId113" Type="http://schemas.openxmlformats.org/officeDocument/2006/relationships/hyperlink" Target="https://www.aljazeera.com/news/2019/06/uk-decision-outlaws-arms-sales-saudi-war-yemen-190620110547372.html)" TargetMode="External"/><Relationship Id="rId114" Type="http://schemas.openxmlformats.org/officeDocument/2006/relationships/hyperlink" Target="https://thehill.com/people/rand-paul" TargetMode="External"/><Relationship Id="rId115" Type="http://schemas.openxmlformats.org/officeDocument/2006/relationships/hyperlink" Target="https://www.foxnews.com/politics/saudi-crown-prince-is-gonna-have-to-be-replaced-amid-insulting-explanation-for-khashoggis-death-rand-paul-says" TargetMode="External"/><Relationship Id="rId116" Type="http://schemas.openxmlformats.org/officeDocument/2006/relationships/hyperlink" Target="https://www.nbcnews.com/politics/white-house/democratic-sen-durbin-calls-expulsion-saudi-ambassador-n922536" TargetMode="External"/><Relationship Id="rId117" Type="http://schemas.openxmlformats.org/officeDocument/2006/relationships/hyperlink" Target="https://piie.com/summary-economic-sanctions-episodes-1914-2006" TargetMode="External"/><Relationship Id="rId118" Type="http://schemas.openxmlformats.org/officeDocument/2006/relationships/hyperlink" Target="https://www.google.com/url?sa=t&amp;rct=j&amp;q=&amp;esrc=s&amp;source=newssearch&amp;cd=1&amp;cad=rja&amp;uact=8&amp;ved=0ahUKEwjf-LTcx5reAhVMqoMKHQWSALMQu4gBCCooAjAA&amp;url=https://www.washingtonpost.com/world/2018/10/22/germany-its-allies-well-halt-future-arms-sales-saudi-arabia-until-we-have-clarity-khashoggi-so-should-you/&amp;usg=AOvVaw2La14URZjKnzET3pTovnXJ" TargetMode="External"/><Relationship Id="rId119" Type="http://schemas.openxmlformats.org/officeDocument/2006/relationships/hyperlink" Target="https://www.theguardian.com/global-development/2018/oct/16/enormity-yemen-famine-initially-underestimated" TargetMode="External"/><Relationship Id="rId200" Type="http://schemas.openxmlformats.org/officeDocument/2006/relationships/hyperlink" Target="https://www.aljazeera.com/topics/country/yemen.html" TargetMode="External"/><Relationship Id="rId201" Type="http://schemas.openxmlformats.org/officeDocument/2006/relationships/hyperlink" Target="https://www.usatoday.com/story/news/world/2019/06/20/saudi-weapons-sale-senates-to-vote-block-trump-administrations-planned-deal-un-report-jamalkhashoggi/1505310001/" TargetMode="External"/><Relationship Id="rId202" Type="http://schemas.openxmlformats.org/officeDocument/2006/relationships/hyperlink" Target="https://www.usatoday.com/story/news/world/2019/05/24/trump-may-sell-saudis-new-weapons-despite-congress-objections/3768851002/" TargetMode="External"/><Relationship Id="rId203" Type="http://schemas.openxmlformats.org/officeDocument/2006/relationships/hyperlink" Target="https://www.usatoday.com/story/news/world/2019/06/05/saudi-arms-sale-bipartisan-senators-including-graham-rebuke-trump/1350645001/" TargetMode="External"/><Relationship Id="rId204" Type="http://schemas.openxmlformats.org/officeDocument/2006/relationships/hyperlink" Target="https://www.usatoday.com/story/news/nation/2019/04/23/saudi-arabia-beheadings-executions-mujtaba-al-sweikat/3555724002/" TargetMode="External"/><Relationship Id="rId205" Type="http://schemas.openxmlformats.org/officeDocument/2006/relationships/hyperlink" Target="https://www.usatoday.com/story/news/world/2019/06/19/khashoggi-murder-why-un-report-wont-alter-trumps-pro-saudi-policy/1498160001/" TargetMode="External"/><Relationship Id="rId206" Type="http://schemas.openxmlformats.org/officeDocument/2006/relationships/hyperlink" Target="https://www.politico.com/story/2019/06/09/arm-sales-senate-saudi-arabia-1358440" TargetMode="External"/><Relationship Id="rId207" Type="http://schemas.openxmlformats.org/officeDocument/2006/relationships/hyperlink" Target="https://worldbeyondwar.org/110-billion-myth-supporting-saudi-arabias-defense-needs/" TargetMode="External"/><Relationship Id="rId208" Type="http://schemas.openxmlformats.org/officeDocument/2006/relationships/hyperlink" Target="https://worldbeyondwar.org/110-billion-myth-supporting-saudi-arabias-defense-needs/" TargetMode="External"/><Relationship Id="rId209" Type="http://schemas.openxmlformats.org/officeDocument/2006/relationships/hyperlink" Target="https://www.tandfonline.com/doi/abs/10.1080/01436597.2018.1539910" TargetMode="External"/><Relationship Id="rId265" Type="http://schemas.openxmlformats.org/officeDocument/2006/relationships/hyperlink" Target="http://www.hoover.org/publications/policy-review/article/139416" TargetMode="External"/><Relationship Id="rId266" Type="http://schemas.openxmlformats.org/officeDocument/2006/relationships/hyperlink" Target="https://www.cfr.org/expert-roundup/big-saudi-arms-sale-good-idea" TargetMode="External"/><Relationship Id="rId267" Type="http://schemas.openxmlformats.org/officeDocument/2006/relationships/hyperlink" Target="http://csis.org/expert/anthony-h-cordesman" TargetMode="External"/><Relationship Id="rId268" Type="http://schemas.openxmlformats.org/officeDocument/2006/relationships/hyperlink" Target="http://www.lexingtoninstitute.org/main.asp?page=1241" TargetMode="External"/><Relationship Id="rId269" Type="http://schemas.openxmlformats.org/officeDocument/2006/relationships/hyperlink" Target="http://www.uvm.edu/~fgause/"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dr.ntu.edu.sg/handle/10220/46529" TargetMode="External"/><Relationship Id="rId80" Type="http://schemas.openxmlformats.org/officeDocument/2006/relationships/hyperlink" Target="https://www.amnesty.org/en/latest/news/2018/07/disappearances-and-torture-in-southern-yemen-detention-facilities-must-be-investigated-as-war-crimes/" TargetMode="External"/><Relationship Id="rId81" Type="http://schemas.openxmlformats.org/officeDocument/2006/relationships/hyperlink" Target="https://www.reuters.com/article/us-usa-arms-yemen/u-s-lawmaker-holds-back-support-for-munitions-sale-to-gulf-allies-due-to-yemen-idUSKBN1JO2HA" TargetMode="External"/><Relationship Id="rId82" Type="http://schemas.openxmlformats.org/officeDocument/2006/relationships/hyperlink" Target="https://www.cnn.com/2018/04/03/middleeast/yemen-worlds-worst-humanitarian-crisis-un-intl/index.html" TargetMode="External"/><Relationship Id="rId83" Type="http://schemas.openxmlformats.org/officeDocument/2006/relationships/hyperlink" Target="https://ye.usembassy.gov/u-s-funded-cranes-offloading-goods-yemen/" TargetMode="External"/><Relationship Id="rId84" Type="http://schemas.openxmlformats.org/officeDocument/2006/relationships/hyperlink" Target="https://www.washingtonpost.com/world/middle_east/with-the-once-declared-caliphate-of-isis-defeated-in-syria-an-islamist-militant-rivalry-takes-root-in-yemen/2019/04/13/d54148a6-34d3-4a67-a40a-9dc4f783338e_story.html?utm_term=.610fbc07a6de" TargetMode="External"/><Relationship Id="rId85" Type="http://schemas.openxmlformats.org/officeDocument/2006/relationships/hyperlink" Target="https://carnegieendowment.org/2019/02/19/american-weapons-in-wrong-hands-pub-78408)" TargetMode="External"/><Relationship Id="rId86" Type="http://schemas.openxmlformats.org/officeDocument/2006/relationships/hyperlink" Target="https://www.washingtonexaminer.com/opinion/rand-paul-said-us-weapons-would-end-up-in-terrorists-hands-you-should-have-listened-to-rand-paul)" TargetMode="External"/><Relationship Id="rId87" Type="http://schemas.openxmlformats.org/officeDocument/2006/relationships/hyperlink" Target="https://carnegieendowment.org/2019/02/19/american-weapons-in-wrong-hands-pub-78408" TargetMode="External"/><Relationship Id="rId88" Type="http://schemas.openxmlformats.org/officeDocument/2006/relationships/hyperlink" Target="https://edition.cnn.com/interactive/2019/02/middleeast/yemen-lost-us-arms/" TargetMode="External"/><Relationship Id="rId89" Type="http://schemas.openxmlformats.org/officeDocument/2006/relationships/hyperlink" Target="https://www.npr.org/2018/10/15/657588534/fact-check-how-much-does-saudi-arabia-spend-on-arms-deals-with-the-u-s" TargetMode="External"/><Relationship Id="rId180" Type="http://schemas.openxmlformats.org/officeDocument/2006/relationships/hyperlink" Target="https://www.cfr.org/expert-roundup/big-saudi-arms-sale-good-idea" TargetMode="External"/><Relationship Id="rId181" Type="http://schemas.openxmlformats.org/officeDocument/2006/relationships/hyperlink" Target="https://pdfs.semanticscholar.org/bf4e/e4125c4d788098a9fc326cb32856b49df5b7.pdf" TargetMode="External"/><Relationship Id="rId182" Type="http://schemas.openxmlformats.org/officeDocument/2006/relationships/hyperlink" Target="https://www.vox.com/policy-and-politics/2018/10/21/18003696/trump-saudi-arabia-jamal-khashoggi-weapons-jobs" TargetMode="External"/><Relationship Id="rId183" Type="http://schemas.openxmlformats.org/officeDocument/2006/relationships/hyperlink" Target="https://www.ft.com/content/dd836c34-d60b-11e8-a854-33d6f82e62f8" TargetMode="External"/><Relationship Id="rId184" Type="http://schemas.openxmlformats.org/officeDocument/2006/relationships/hyperlink" Target="https://qz.com/1514582/us-supports-saudi-war-in-yemen-even-after-senate-votes-no/" TargetMode="External"/><Relationship Id="rId185" Type="http://schemas.openxmlformats.org/officeDocument/2006/relationships/hyperlink" Target="https://www.independent.co.uk/news/world/europe/germany-saudi-arabia-arms-deals-jamal-khashoggi-dead-murder-merkel-trump-a8595876.html" TargetMode="External"/><Relationship Id="rId186" Type="http://schemas.openxmlformats.org/officeDocument/2006/relationships/hyperlink" Target="https://www.csis.org/analysis/saudi-arabia-gulf-and-united-states-abizaids-mission-possible" TargetMode="External"/><Relationship Id="rId187" Type="http://schemas.openxmlformats.org/officeDocument/2006/relationships/hyperlink" Target="https://www.csis.org/analysis/military-spending-other-side-saudi-security" TargetMode="External"/><Relationship Id="rId188" Type="http://schemas.openxmlformats.org/officeDocument/2006/relationships/hyperlink" Target="https://www.foreignaffairs.com/articles/middle-east/2018-07-26/how-us-empowering-iran-yemen?utm_campaign=reg_conf_email&amp;utm_medium=newsletters&amp;utm_source=fa_registration" TargetMode="External"/><Relationship Id="rId189" Type="http://schemas.openxmlformats.org/officeDocument/2006/relationships/hyperlink" Target="https://www.foreignaffairs.com/articles/middle-east/2018-07-26/how-us-empowering-iran-yemen?utm_campaign=reg_conf_email&amp;utm_medium=newsletters&amp;utm_source=fa_registration" TargetMode="External"/><Relationship Id="rId270" Type="http://schemas.openxmlformats.org/officeDocument/2006/relationships/hyperlink" Target="http://newamerica.net/user/22" TargetMode="External"/><Relationship Id="rId20" Type="http://schemas.openxmlformats.org/officeDocument/2006/relationships/hyperlink" Target="http://uchicagogate.com/articles/2019/4/9/ending-us-arms-sales-saudi-arabia/" TargetMode="External"/><Relationship Id="rId21" Type="http://schemas.openxmlformats.org/officeDocument/2006/relationships/hyperlink" Target="https://www.tandfonline.com/doi/abs/10.1080/14781158.2018.1475350" TargetMode="External"/><Relationship Id="rId22" Type="http://schemas.openxmlformats.org/officeDocument/2006/relationships/hyperlink" Target="https://www.tandfonline.com/doi/abs/10.1080/14781158.2018.1475350" TargetMode="External"/><Relationship Id="rId23" Type="http://schemas.openxmlformats.org/officeDocument/2006/relationships/hyperlink" Target="https://www.tandfonline.com/doi/abs/10.1080/14781158.2018.1475350" TargetMode="External"/><Relationship Id="rId24" Type="http://schemas.openxmlformats.org/officeDocument/2006/relationships/hyperlink" Target="https://www.tandfonline.com/doi/pdf/10.1080/09700161.2019.1573772" TargetMode="External"/><Relationship Id="rId25" Type="http://schemas.openxmlformats.org/officeDocument/2006/relationships/hyperlink" Target="https://www.washingtonpost.com/opinions/2018/12/07/propping-up-middle-east-autocrats-isolates-population-feeds-instability/" TargetMode="External"/><Relationship Id="rId26" Type="http://schemas.openxmlformats.org/officeDocument/2006/relationships/hyperlink" Target="https://amzn.to/2Cs9XAn" TargetMode="External"/><Relationship Id="rId27" Type="http://schemas.openxmlformats.org/officeDocument/2006/relationships/hyperlink" Target="https://nationalinterest.org/blog/skeptics/arms-sales-us-allies-yemen-are-endangering-american-lives-47977?page=0%2C1" TargetMode="External"/><Relationship Id="rId28" Type="http://schemas.openxmlformats.org/officeDocument/2006/relationships/hyperlink" Target="https://www.apnews.com/f38788a561d74ca78c77cb43612d50da" TargetMode="External"/><Relationship Id="rId29" Type="http://schemas.openxmlformats.org/officeDocument/2006/relationships/hyperlink" Target="http://ejournal.ukm.my/ebangi/article/view/31862" TargetMode="External"/><Relationship Id="rId271" Type="http://schemas.openxmlformats.org/officeDocument/2006/relationships/hyperlink" Target="https://www.cfr.org/expert-roundup/big-saudi-arms-sale-good-idea" TargetMode="External"/><Relationship Id="rId272" Type="http://schemas.openxmlformats.org/officeDocument/2006/relationships/hyperlink" Target="https://thebulletin.org/2017/09/the-effects-of-a-single-terrorist-nuclear-bomb/" TargetMode="External"/><Relationship Id="rId273" Type="http://schemas.openxmlformats.org/officeDocument/2006/relationships/hyperlink" Target="http://dujs.dartmouth.edu/spring-2009/human-extinction-the-uncertainty-of-our-fate" TargetMode="External"/><Relationship Id="rId274" Type="http://schemas.openxmlformats.org/officeDocument/2006/relationships/hyperlink" Target="http://www.theatlantic.com/international/archive/2016/06/donald-trump-nuclear-weapons/485504/" TargetMode="External"/><Relationship Id="rId120" Type="http://schemas.openxmlformats.org/officeDocument/2006/relationships/hyperlink" Target="http://www.iar-gwu.org/content/united-states-should-end-arms-sales-saudi-arabia" TargetMode="External"/><Relationship Id="rId121" Type="http://schemas.openxmlformats.org/officeDocument/2006/relationships/hyperlink" Target="https://thehill.com/people/rand-paul" TargetMode="External"/><Relationship Id="rId122" Type="http://schemas.openxmlformats.org/officeDocument/2006/relationships/hyperlink" Target="https://www.foxnews.com/politics/saudi-crown-prince-is-gonna-have-to-be-replaced-amid-insulting-explanation-for-khashoggis-death-rand-paul-says" TargetMode="External"/><Relationship Id="rId123" Type="http://schemas.openxmlformats.org/officeDocument/2006/relationships/hyperlink" Target="https://www.nbcnews.com/politics/white-house/democratic-sen-durbin-calls-expulsion-saudi-ambassador-n922536" TargetMode="External"/><Relationship Id="rId124" Type="http://schemas.openxmlformats.org/officeDocument/2006/relationships/hyperlink" Target="https://piie.com/summary-economic-sanctions-episodes-1914-2006" TargetMode="External"/><Relationship Id="rId125" Type="http://schemas.openxmlformats.org/officeDocument/2006/relationships/hyperlink" Target="https://www.google.com/url?sa=t&amp;rct=j&amp;q=&amp;esrc=s&amp;source=newssearch&amp;cd=1&amp;cad=rja&amp;uact=8&amp;ved=0ahUKEwjf-LTcx5reAhVMqoMKHQWSALMQu4gBCCooAjAA&amp;url=https://www.washingtonpost.com/world/2018/10/22/germany-its-allies-well-halt-future-arms-sales-saudi-arabia-until-we-have-clarity-khashoggi-so-should-you/&amp;usg=AOvVaw2La14URZjKnzET3pTovnXJ" TargetMode="External"/><Relationship Id="rId126" Type="http://schemas.openxmlformats.org/officeDocument/2006/relationships/hyperlink" Target="https://www.theguardian.com/global-development/2018/oct/16/enormity-yemen-famine-initially-underestimated" TargetMode="External"/><Relationship Id="rId127" Type="http://schemas.openxmlformats.org/officeDocument/2006/relationships/hyperlink" Target="https://www.washingtoninstitute.org/fikraforum/view/u.s.-withdrawal-arab-nato-and-how-america-can-be-a-force-for-good1" TargetMode="External"/><Relationship Id="rId128" Type="http://schemas.openxmlformats.org/officeDocument/2006/relationships/hyperlink" Target="https://www.reuters.com/article/us-usa-gulf-alliance/trump-seeks-to-revive-arab-nato-to-confront-iran-idUSKBN1KH2IK" TargetMode="External"/><Relationship Id="rId129" Type="http://schemas.openxmlformats.org/officeDocument/2006/relationships/hyperlink" Target="https://jscholarship.library.jhu.edu/bitstream/handle/1774.2/37262/MANN-THESIS-2014.pdf" TargetMode="External"/><Relationship Id="rId210" Type="http://schemas.openxmlformats.org/officeDocument/2006/relationships/hyperlink" Target="https://www.cfr.org/expert-roundup/big-saudi-arms-sale-good-idea" TargetMode="External"/><Relationship Id="rId211" Type="http://schemas.openxmlformats.org/officeDocument/2006/relationships/hyperlink" Target="https://foreignpolicy.com/2019/06/12/infuriating-congress-trump-administration-pompeo-pushes-new-saudi-arms-sales-iran-khashoggi-hearing-oversight-state-department/" TargetMode="External"/><Relationship Id="rId212" Type="http://schemas.openxmlformats.org/officeDocument/2006/relationships/hyperlink" Target="https://apps.dtic.mil/docs/citations/AD1073667" TargetMode="External"/><Relationship Id="rId213" Type="http://schemas.openxmlformats.org/officeDocument/2006/relationships/hyperlink" Target="https://apps.dtic.mil/docs/citations/AD1073667" TargetMode="External"/><Relationship Id="rId214" Type="http://schemas.openxmlformats.org/officeDocument/2006/relationships/hyperlink" Target="https://www.cfr.org/backgrounder/us-saudi-arabia-relations" TargetMode="External"/><Relationship Id="rId215" Type="http://schemas.openxmlformats.org/officeDocument/2006/relationships/hyperlink" Target="https://www.heritage.org/middle-east/commentary/ending-us-military-support-saudi-arabia-yemen-would-trigger-dangerous" TargetMode="External"/><Relationship Id="rId216" Type="http://schemas.openxmlformats.org/officeDocument/2006/relationships/hyperlink" Target="https://www.thenation.com/article/war-crimes-united-states-saudi-arabia-yemen/" TargetMode="External"/><Relationship Id="rId217" Type="http://schemas.openxmlformats.org/officeDocument/2006/relationships/hyperlink" Target="https://warontherocks.com/2019/05/oil-and-the-future-of-u-s-strategy-in-the-persian-gulf/" TargetMode="External"/><Relationship Id="rId218" Type="http://schemas.openxmlformats.org/officeDocument/2006/relationships/hyperlink" Target="https://onlinelibrary.wiley.com/doi/full/10.1111/johs.12191" TargetMode="External"/><Relationship Id="rId219" Type="http://schemas.openxmlformats.org/officeDocument/2006/relationships/hyperlink" Target="https://www.theguardian.com/world/2019/feb/26/al-thani-polarisation-causes-instability-in-middle-east-qatar-official-says-iran-palestine" TargetMode="External"/><Relationship Id="rId275" Type="http://schemas.openxmlformats.org/officeDocument/2006/relationships/hyperlink" Target="https://www.boulevard-exterieur.com/The-Dangers-of-Lost-U-S-Credibility-in-the-Middle-East.html" TargetMode="External"/><Relationship Id="rId276" Type="http://schemas.openxmlformats.org/officeDocument/2006/relationships/hyperlink" Target="https://intpolicydigest.org/2018/12/31/analysis-of-the-u-s-grand-strategy/,accessed" TargetMode="External"/><Relationship Id="rId277" Type="http://schemas.openxmlformats.org/officeDocument/2006/relationships/hyperlink" Target="https://warontherocks.com/2018/12/the-united-states-saudi-arabia-and-the-middle-east-in-the-post-khashoggi-era/,accessed" TargetMode="External"/><Relationship Id="rId278" Type="http://schemas.openxmlformats.org/officeDocument/2006/relationships/hyperlink" Target="https://www.americanprogress.org/issues/security/reports/2018/09/05/457451/securing-democratic-world/" TargetMode="External"/><Relationship Id="rId279" Type="http://schemas.openxmlformats.org/officeDocument/2006/relationships/fontTable" Target="fontTable.xml"/><Relationship Id="rId90" Type="http://schemas.openxmlformats.org/officeDocument/2006/relationships/hyperlink" Target="https://static.wixstatic.com/ugd/3ba8a1_4498bdea89b148989be12b75281be4f5.pdf" TargetMode="External"/><Relationship Id="rId91" Type="http://schemas.openxmlformats.org/officeDocument/2006/relationships/hyperlink" Target="https://edition.cnn.com/interactive/2018/09/world/yemen-airstrikes-intl/index.html" TargetMode="External"/><Relationship Id="rId92" Type="http://schemas.openxmlformats.org/officeDocument/2006/relationships/hyperlink" Target="https://edition.cnn.com/2018/08/17/middleeast/us-saudi-yemen-bus-strike-intl/index.html" TargetMode="External"/><Relationship Id="rId93" Type="http://schemas.openxmlformats.org/officeDocument/2006/relationships/hyperlink" Target="https://www.nytimes.com/2018/12/13/us/politics/yemen-saudi-war-pompeo-mattis.html" TargetMode="External"/><Relationship Id="rId94" Type="http://schemas.openxmlformats.org/officeDocument/2006/relationships/hyperlink" Target="https://www.nytimes.com/2019/02/13/us/politics/yemen-war-saudi-arabia.html" TargetMode="External"/><Relationship Id="rId95" Type="http://schemas.openxmlformats.org/officeDocument/2006/relationships/hyperlink" Target="https://www.al-monitor.com/pulse/originals/2019/01/saudia-arabia-us-missile-defense-boost-khashoggi.html" TargetMode="External"/><Relationship Id="rId96" Type="http://schemas.openxmlformats.org/officeDocument/2006/relationships/hyperlink" Target="https://www.reuters.com/article/us-saudi-arms-missiledefense/saudi-arabia-inks-deal-for-lockheeds-missile-defense-system-idUSKCN1NX2YJ" TargetMode="External"/><Relationship Id="rId97" Type="http://schemas.openxmlformats.org/officeDocument/2006/relationships/hyperlink" Target="https://www.brookings.edu/blog/markaz/2017/06/05/the-110-billion-arms-deal-to-saudi-arabia-is-fake-news/" TargetMode="External"/><Relationship Id="rId98" Type="http://schemas.openxmlformats.org/officeDocument/2006/relationships/hyperlink" Target="https://www.pri.org/stories/2011-06-22/flood-us-weapons-afghanistan-and-pakistan-fueling-militant-groups-experts-say" TargetMode="External"/><Relationship Id="rId99" Type="http://schemas.openxmlformats.org/officeDocument/2006/relationships/hyperlink" Target="http://www.longwarjournal.org/archives/2010/10/taliban_torch_anothe.php" TargetMode="External"/><Relationship Id="rId190" Type="http://schemas.openxmlformats.org/officeDocument/2006/relationships/hyperlink" Target="https://www.npr.org/2019/05/22/725428447/what-to-know-about-the-sudden-talk-of-war-with-iran" TargetMode="External"/><Relationship Id="rId191" Type="http://schemas.openxmlformats.org/officeDocument/2006/relationships/hyperlink" Target="https://www.nytimes.com/2018/10/12/opinion/saudi-arabia-arms-sales.html)" TargetMode="External"/><Relationship Id="rId192" Type="http://schemas.openxmlformats.org/officeDocument/2006/relationships/hyperlink" Target="https://www.cato.org/publications/commentary/false-promises-trumps-arms-sales)" TargetMode="External"/><Relationship Id="rId193" Type="http://schemas.openxmlformats.org/officeDocument/2006/relationships/hyperlink" Target="https://www.sipri.org/commentary/topical-backgrounder/2018/saudi-arabia-armaments-and-conflict-middle-east)" TargetMode="External"/><Relationship Id="rId194" Type="http://schemas.openxmlformats.org/officeDocument/2006/relationships/hyperlink" Target="https://www.aljazeera.com/news/2019/06/rebuke-trump-senate-votes-block-saudi-arms-sale-190620140805753.html" TargetMode="External"/><Relationship Id="rId195" Type="http://schemas.openxmlformats.org/officeDocument/2006/relationships/hyperlink" Target="https://www.aljazeera.com/topics/people/donald-trump.html" TargetMode="External"/><Relationship Id="rId196" Type="http://schemas.openxmlformats.org/officeDocument/2006/relationships/hyperlink" Target="https://www.aljazeera.com/topics/country/saudi-arabia.html" TargetMode="External"/><Relationship Id="rId197" Type="http://schemas.openxmlformats.org/officeDocument/2006/relationships/hyperlink" Target="https://www.aljazeera.com/topics/country/united-states.html" TargetMode="External"/><Relationship Id="rId198" Type="http://schemas.openxmlformats.org/officeDocument/2006/relationships/hyperlink" Target="https://www.aljazeera.com/news/2019/06/report-blames-saudi-khashoggi-murder-190619211911592.html" TargetMode="External"/><Relationship Id="rId199" Type="http://schemas.openxmlformats.org/officeDocument/2006/relationships/hyperlink" Target="https://www.aljazeera.com/indepth/interactive/2019/05/saudi-arabia-world-largest-arms-importer-2014-2018-190512140945972.html" TargetMode="External"/><Relationship Id="rId280" Type="http://schemas.openxmlformats.org/officeDocument/2006/relationships/theme" Target="theme/theme1.xml"/><Relationship Id="rId30" Type="http://schemas.openxmlformats.org/officeDocument/2006/relationships/hyperlink" Target="https://warontherocks.com/2019/05/the-case-for-suspending-american-arms-sales-to-saudi-arabia/" TargetMode="External"/><Relationship Id="rId31" Type="http://schemas.openxmlformats.org/officeDocument/2006/relationships/hyperlink" Target="https://www.hrw.org/world-report/2019/country-chapters/saudi-arabia" TargetMode="External"/><Relationship Id="rId32" Type="http://schemas.openxmlformats.org/officeDocument/2006/relationships/hyperlink" Target="https://www.washingtonpost.com/news/democracy-post/wp/2018/08/31/its-time-for-the-u-s-to-stop-supplying-weapons-to-the-saudi-led-coalition-in-yemen/?noredirect=on&amp;utm_term=.71504fdd7411" TargetMode="External"/><Relationship Id="rId33" Type="http://schemas.openxmlformats.org/officeDocument/2006/relationships/hyperlink" Target="https://www.hrw.org/world-report/2019/country-chapters/saudi-arabia" TargetMode="External"/><Relationship Id="rId34" Type="http://schemas.openxmlformats.org/officeDocument/2006/relationships/hyperlink" Target="https://www.cnn.com/2019/05/28/opinions/trump-sidestep-congress-saudi-arms-opinion-miller/index.html" TargetMode="External"/><Relationship Id="rId35" Type="http://schemas.openxmlformats.org/officeDocument/2006/relationships/hyperlink" Target="https://warontherocks.com/2018/12/the-united-states-saudi-arabia-and-the-middle-east-in-the-post-khashoggi-era/,accessed" TargetMode="External"/><Relationship Id="rId36" Type="http://schemas.openxmlformats.org/officeDocument/2006/relationships/hyperlink" Target="http://inthesetimes.com/features/us-saudi-arabia-yemen-war-arms-sales.html" TargetMode="External"/><Relationship Id="rId37" Type="http://schemas.openxmlformats.org/officeDocument/2006/relationships/image" Target="media/image1.jpeg"/><Relationship Id="rId38" Type="http://schemas.openxmlformats.org/officeDocument/2006/relationships/image" Target="http://inthesetimes.com/features/images/43_06_kane_info.jpg" TargetMode="External"/><Relationship Id="rId39" Type="http://schemas.openxmlformats.org/officeDocument/2006/relationships/hyperlink" Target="https://foreignpolicy.com/2018/08/20/the-rise-and-fall-of-soft-power/" TargetMode="External"/><Relationship Id="rId130" Type="http://schemas.openxmlformats.org/officeDocument/2006/relationships/hyperlink" Target="https://www.nytimes.com/2019/05/25/world/middleeast/iran-us-troops-middle-east.html" TargetMode="External"/><Relationship Id="rId131" Type="http://schemas.openxmlformats.org/officeDocument/2006/relationships/hyperlink" Target="https://www.mizanonline.com/fa/news/518994/%D8%A2%D9%85%D8%B1%DB%8C%DA%A9%D8%A7-%D9%81%DB%8C%D9%84%D9%85-%D8%A8%D8%A7%D8%B2%DB%8C-%D9%86%DA%A9%D9%86%D8%AF-%D8%AF%D8%B1-%D8%B5%D9%88%D8%B1%D8%AA-%D8%AD%D9%85%D8%A7%D9%82%D8%AA-%D9%86%D8%A7%D9%88%D9%87%D8%A7%DB%8C%D8%B4-%D8%B1%D8%A7-%D8%A8%D8%A7-%DB%B2-%D8%B3%D9%84%D8%A7%D8%AD-%D8%AC%D8%AF%DB%8C%D8%AF-%D9%88-%D8%A8%D9%87-%DA%A9%D9%84%DB%8C-%D8%B3%D8%B1%DB%8C-%D8%A8%D9%87-%D9%82%D8%B9%D8%B1-%D8%AF%D8%B1%DB%8C%D8%A7-%D9%85%DB%8C%E2%80%8C%D9%81%D8%B1%D8%B3%D8%AA%DB%8C%D9%85-%D8%A2%D8%BA%D8%A7%D8%B2-%D8%AA%D8%B3%D9%84%DB%8C%D9%85-%D8%AF%D8%B4%D9%85%D9%86-%D8%A7%D8%B2-%D8%AF%D9%88%D9%85-%D8%AE%D8%B1%D8%AF%D8%A7%D8%AF-%D8%AA%D9%82%D8%AF%DB%8C%D9%85-%DB%B4%DB%B0%DB%B0-%D8%B4%D9%87%DB%8C%D8%AF-%D8%AF%D8%B1-%DB%B7%DB%B2-%D8%B3%D8%A7%D8%B9%D8%AA-%D8%AF%D8%B1-%D8%AC%D9%84%D8%B3%D9%87-%D9%BE%D8%B4%D8%AA-%D8%AC%D8%A7%D8%AF%D9%87-%D8%AE%D8%B1%D9%85%D8%B4%D9%87%D8%B1-%D8%A7%D9%87%D9%88%D8%A7%D8%B2-%DA%86%D9%87-%DA%AF%D8%B0%D8%B4%D8%AA" TargetMode="External"/><Relationship Id="rId132" Type="http://schemas.openxmlformats.org/officeDocument/2006/relationships/hyperlink" Target="https://www.nytimes.com/2019/05/24/world/middleeast/trump-troop-increase-middle-east-iran.html?action=click&amp;module=inline&amp;pgtype=Homepage" TargetMode="External"/><Relationship Id="rId133" Type="http://schemas.openxmlformats.org/officeDocument/2006/relationships/hyperlink" Target="https://www.nytimes.com/2018/05/08/world/middleeast/trump-iran-nuclear-deal.html?module=inline" TargetMode="External"/><Relationship Id="rId220" Type="http://schemas.openxmlformats.org/officeDocument/2006/relationships/hyperlink" Target="https://www.politico.com/story/2019/05/24/8-billion-weapons-middle-east-3323593" TargetMode="External"/><Relationship Id="rId221" Type="http://schemas.openxmlformats.org/officeDocument/2006/relationships/hyperlink" Target="https://www.politico.com/story/2019/06/19/iran-military-confrontation-1369880" TargetMode="External"/><Relationship Id="rId222" Type="http://schemas.openxmlformats.org/officeDocument/2006/relationships/hyperlink" Target="https://www.reuters.com/article/us-iran-nuclear-usa-conflict-idUSKCN1TK0RJ?utm_campaign=trueAnthem%3A+Trending+Content&amp;utm_content=5d0a069ee84fc20001cefb37&amp;utm_medium=trueAnthem&amp;utm_source=twitter" TargetMode="External"/><Relationship Id="rId223" Type="http://schemas.openxmlformats.org/officeDocument/2006/relationships/hyperlink" Target="https://www.apnews.com/5484dc4a51644fa9839546e1cd7bf89f" TargetMode="External"/><Relationship Id="rId224" Type="http://schemas.openxmlformats.org/officeDocument/2006/relationships/hyperlink" Target="https://www.apnews.com/ddb98eeee92b4d5390d5bd31ce15462b" TargetMode="External"/><Relationship Id="rId225" Type="http://schemas.openxmlformats.org/officeDocument/2006/relationships/hyperlink" Target="https://www.politico.com/story/2019/06/17/iran-troops-defense-shanahan-trump-1366737" TargetMode="External"/><Relationship Id="rId226" Type="http://schemas.openxmlformats.org/officeDocument/2006/relationships/hyperlink" Target="https://time.com/5608787/iran-oil-tanker-attack-very-minor/" TargetMode="External"/><Relationship Id="rId227" Type="http://schemas.openxmlformats.org/officeDocument/2006/relationships/hyperlink" Target="http://www.arabnews.com/node/1513631/saudi-arabia" TargetMode="External"/><Relationship Id="rId228" Type="http://schemas.openxmlformats.org/officeDocument/2006/relationships/hyperlink" Target="https://www.hrw.org/news/2018/02/13/giving-high-ground-americas-retreat-human-rights" TargetMode="External"/><Relationship Id="rId229" Type="http://schemas.openxmlformats.org/officeDocument/2006/relationships/hyperlink" Target="https://www.hrw.org/news/2018/02/13/giving-high-ground-americas-retreat-human-rights" TargetMode="External"/><Relationship Id="rId134" Type="http://schemas.openxmlformats.org/officeDocument/2006/relationships/hyperlink" Target="https://www.dailysabah.com/mideast/2018/11/10/iran-blames-us-for-crimes-against-humanity-in-yemen" TargetMode="External"/><Relationship Id="rId135" Type="http://schemas.openxmlformats.org/officeDocument/2006/relationships/hyperlink" Target="https://www.businessinsider.com/iran-blames-trump-for-the-worst-rift-in-the-arab-world-in-years-2017-6" TargetMode="External"/><Relationship Id="rId136" Type="http://schemas.openxmlformats.org/officeDocument/2006/relationships/hyperlink" Target="https://abcnews.go.com/International/wireStory/latest-iranian-general-warns-us-war-63890003" TargetMode="External"/><Relationship Id="rId137" Type="http://schemas.openxmlformats.org/officeDocument/2006/relationships/hyperlink" Target="https://www.businessinsider.com/trump-iran-near-brink-of-a-war-that-would-likely-devastate-both-sides-2019-5" TargetMode="External"/><Relationship Id="rId138" Type="http://schemas.openxmlformats.org/officeDocument/2006/relationships/hyperlink" Target="https://watson.brown.edu/costsofwar/" TargetMode="External"/><Relationship Id="rId139" Type="http://schemas.openxmlformats.org/officeDocument/2006/relationships/hyperlink" Target="https://www.businessinsider.com/the-war-on-terror-has-cost-the-us-nearly-6-trillion-2018-11" TargetMode="External"/><Relationship Id="rId40" Type="http://schemas.openxmlformats.org/officeDocument/2006/relationships/hyperlink" Target="https://www.forbes.com/sites/jplehmann/2016/04/28/the-collapse-of-us-soft-power-global-impacts/" TargetMode="External"/><Relationship Id="rId41" Type="http://schemas.openxmlformats.org/officeDocument/2006/relationships/hyperlink" Target="https://www.foreignaffairs.com/press/2018-04-17/global-report-decline-democracy" TargetMode="External"/><Relationship Id="rId42" Type="http://schemas.openxmlformats.org/officeDocument/2006/relationships/hyperlink" Target="https://freedomhouse.org/report/freedom-world/freedom-world-2019/democracy-in-retreat" TargetMode="External"/><Relationship Id="rId43" Type="http://schemas.openxmlformats.org/officeDocument/2006/relationships/hyperlink" Target="http://bostonreview.net/war-security-politics-global-justice/alex-de-waal-garrison-america-and-threat-global-war" TargetMode="External"/><Relationship Id="rId44" Type="http://schemas.openxmlformats.org/officeDocument/2006/relationships/hyperlink" Target="https://freedomhouse.org/report/freedom-world/freedom-world-2019/democracy-in-retreat" TargetMode="External"/><Relationship Id="rId45" Type="http://schemas.openxmlformats.org/officeDocument/2006/relationships/hyperlink" Target="https://www.aspistrategist.org.au/donald-trump-decline-us-soft-power/" TargetMode="External"/><Relationship Id="rId46" Type="http://schemas.openxmlformats.org/officeDocument/2006/relationships/hyperlink" Target="https://www.aspistrategist.org.au/donald-trump-decline-us-soft-power/" TargetMode="External"/><Relationship Id="rId47" Type="http://schemas.openxmlformats.org/officeDocument/2006/relationships/hyperlink" Target="https://www.nytimes.com/2019/05/22/world/middleeast/saudi-yemen-airstrikes-civilians.html?module=inline" TargetMode="External"/><Relationship Id="rId48" Type="http://schemas.openxmlformats.org/officeDocument/2006/relationships/hyperlink" Target="https://www.nytimes.com/2019/05/24/world/middleeast/trump-troop-increase-middle-east-iran.html?module=inline" TargetMode="External"/><Relationship Id="rId49" Type="http://schemas.openxmlformats.org/officeDocument/2006/relationships/hyperlink" Target="https://www.defenseone.com/ideas/2018/03/yemen-shows-why-us-needs-change-its-arms-sales-policy/146845/" TargetMode="External"/><Relationship Id="rId140" Type="http://schemas.openxmlformats.org/officeDocument/2006/relationships/hyperlink" Target="https://www.theatlantic.com/ideas/archive/2018/11/isis-origins-anbari-zarqawi/577030/" TargetMode="External"/><Relationship Id="rId141" Type="http://schemas.openxmlformats.org/officeDocument/2006/relationships/hyperlink" Target="https://www.globalfirepower.com/country-military-strength-detail.asp?country_id=iran" TargetMode="External"/><Relationship Id="rId142" Type="http://schemas.openxmlformats.org/officeDocument/2006/relationships/hyperlink" Target="https://www.csis.org/analysis/arab-gulf-states-and-iran-military-spending-modernization-and-shifting-military-balance" TargetMode="External"/><Relationship Id="rId143" Type="http://schemas.openxmlformats.org/officeDocument/2006/relationships/hyperlink" Target="https://www.cfr.org/backgrounder/iraq-iraqs-prewar-military-capabilities" TargetMode="External"/><Relationship Id="rId144" Type="http://schemas.openxmlformats.org/officeDocument/2006/relationships/hyperlink" Target="https://www.cia.gov/library/publications/the-world-factbook/geos/ir.html" TargetMode="External"/><Relationship Id="rId145" Type="http://schemas.openxmlformats.org/officeDocument/2006/relationships/hyperlink" Target="https://www.newsweek.com/iran-us-iraq-war-troops-killed-efps-shiite-militias-1385990" TargetMode="External"/><Relationship Id="rId146" Type="http://schemas.openxmlformats.org/officeDocument/2006/relationships/hyperlink" Target="https://www.unhcr.org/en-us/middle-east-and-north-africa.html" TargetMode="External"/><Relationship Id="rId147" Type="http://schemas.openxmlformats.org/officeDocument/2006/relationships/hyperlink" Target="https://foreignpolicy.com/2018/07/25/moscow-and-beijing-have-tehrans-back/" TargetMode="External"/><Relationship Id="rId148" Type="http://schemas.openxmlformats.org/officeDocument/2006/relationships/hyperlink" Target="https://www.cnbc.com/2019/06/22/us-iran-conflict-could-lead-to-world-war-malaysia-pm-mahathir.html" TargetMode="External"/><Relationship Id="rId149" Type="http://schemas.openxmlformats.org/officeDocument/2006/relationships/hyperlink" Target="https://www.cnbc.com/united-states/" TargetMode="External"/><Relationship Id="rId230" Type="http://schemas.openxmlformats.org/officeDocument/2006/relationships/hyperlink" Target="https://www.hrw.org/news/2018/02/13/giving-high-ground-americas-retreat-human-rights" TargetMode="External"/><Relationship Id="rId231" Type="http://schemas.openxmlformats.org/officeDocument/2006/relationships/hyperlink" Target="https://www.hrw.org/news/2018/02/13/giving-high-ground-americas-retreat-human-rights" TargetMode="External"/><Relationship Id="rId232" Type="http://schemas.openxmlformats.org/officeDocument/2006/relationships/hyperlink" Target="https://www.economist.com/international/2018/08/18/the-global-arms-trade-is-booming-buyers-are-spoiled-for-choice" TargetMode="External"/><Relationship Id="rId233" Type="http://schemas.openxmlformats.org/officeDocument/2006/relationships/hyperlink" Target="https://foreignpolicy.com/2019/01/24/trump-and-may-are-discrediting-democracy-shutdown-brexit-china-russia-authoritarian-model/" TargetMode="External"/><Relationship Id="rId234" Type="http://schemas.openxmlformats.org/officeDocument/2006/relationships/hyperlink" Target="https://foreignpolicy.com/2019/01/24/trump-and-may-are-discrediting-democracy-shutdown-brexit-china-russia-authoritarian-model/" TargetMode="External"/><Relationship Id="rId235" Type="http://schemas.openxmlformats.org/officeDocument/2006/relationships/hyperlink" Target="https://foreignpolicy.com/2019/01/24/trump-and-may-are-discrediting-democracy-shutdown-brexit-china-russia-authoritarian-model/" TargetMode="External"/><Relationship Id="rId236" Type="http://schemas.openxmlformats.org/officeDocument/2006/relationships/hyperlink" Target="https://foreignpolicy.com/2019/01/24/trump-and-may-are-discrediting-democracy-shutdown-brexit-china-russia-authoritarian-model/" TargetMode="External"/><Relationship Id="rId237" Type="http://schemas.openxmlformats.org/officeDocument/2006/relationships/hyperlink" Target="http://time.com/5336615/democracy-will-prevail/" TargetMode="External"/><Relationship Id="rId238" Type="http://schemas.openxmlformats.org/officeDocument/2006/relationships/hyperlink" Target="https://www.csis.org/analysis/saudi-arabia-gulf-and-united-states-abizaids-mission-possible" TargetMode="External"/><Relationship Id="rId239" Type="http://schemas.openxmlformats.org/officeDocument/2006/relationships/hyperlink" Target="https://www.heritage.org/middle-east/commentary/ending-us-military-support-saudi-arabia-yemen-would-trigger-dangerous" TargetMode="External"/><Relationship Id="rId50" Type="http://schemas.openxmlformats.org/officeDocument/2006/relationships/hyperlink" Target="https://www.sipri.org/commentary/topical-backgrounder/2018/saudi-arabia-armaments-and-conflict-middle-east)" TargetMode="External"/><Relationship Id="rId51" Type="http://schemas.openxmlformats.org/officeDocument/2006/relationships/hyperlink" Target="https://www.cnn.com/interactive/2019/02/middleeast/yemen-lost-us-arms/" TargetMode="External"/><Relationship Id="rId52" Type="http://schemas.openxmlformats.org/officeDocument/2006/relationships/hyperlink" Target="https://www.cnn.com/interactive/2019/02/middleeast/yemen-lost-us-arms/" TargetMode="External"/><Relationship Id="rId53" Type="http://schemas.openxmlformats.org/officeDocument/2006/relationships/hyperlink" Target="https://www.foreignaffairs.com/articles/yemen/2018-11-26/only-way-end-war-yemen" TargetMode="External"/><Relationship Id="rId54" Type="http://schemas.openxmlformats.org/officeDocument/2006/relationships/hyperlink" Target="https://www.nytimes.com/2018/12/25/world/middleeast/yemen-us-saudi-civilian-war.html" TargetMode="External"/><Relationship Id="rId55" Type="http://schemas.openxmlformats.org/officeDocument/2006/relationships/hyperlink" Target="https://www.washingtonpost.com/world/2018/11/13/is-this-turning-point-war-yemen/?noredirect=on&amp;utm_term=.fcc7a5f30dd1" TargetMode="External"/><Relationship Id="rId56" Type="http://schemas.openxmlformats.org/officeDocument/2006/relationships/hyperlink" Target="https://71republic.com/2018/12/09/end-alliance-with-saudi-arabia/" TargetMode="External"/><Relationship Id="rId57" Type="http://schemas.openxmlformats.org/officeDocument/2006/relationships/hyperlink" Target="https://71republic.com/2018/12/09/end-alliance-with-saudi-arabia/" TargetMode="External"/><Relationship Id="rId58" Type="http://schemas.openxmlformats.org/officeDocument/2006/relationships/hyperlink" Target="https://www.brookings.edu/blog/order-from-chaos/2018/10/10/after-khashoggi-us-arms-sales-to-the-saudis-are-essential-leverage/" TargetMode="External"/><Relationship Id="rId59" Type="http://schemas.openxmlformats.org/officeDocument/2006/relationships/hyperlink" Target="https://www.theguardian.com/global-development/2018/nov/28/arms-yemen-militia-were-supplied-by-west-find-analysts" TargetMode="External"/><Relationship Id="rId150" Type="http://schemas.openxmlformats.org/officeDocument/2006/relationships/hyperlink" Target="https://www.cnbc.com/iran/" TargetMode="External"/><Relationship Id="rId151" Type="http://schemas.openxmlformats.org/officeDocument/2006/relationships/hyperlink" Target="https://www.cnbc.com/malaysia/" TargetMode="External"/><Relationship Id="rId152" Type="http://schemas.openxmlformats.org/officeDocument/2006/relationships/hyperlink" Target="https://www.cnbc.com/tanvir-gill/" TargetMode="External"/><Relationship Id="rId153" Type="http://schemas.openxmlformats.org/officeDocument/2006/relationships/hyperlink" Target="https://www.cnbc.com/2019/06/20/us-drone-shot-down-by-iranian-missile-in-international-airspace.html" TargetMode="External"/><Relationship Id="rId154" Type="http://schemas.openxmlformats.org/officeDocument/2006/relationships/hyperlink" Target="https://www.cnbc.com/donald-trump/" TargetMode="External"/><Relationship Id="rId155" Type="http://schemas.openxmlformats.org/officeDocument/2006/relationships/hyperlink" Target="https://www.cnbc.com/2019/06/21/trump-approves-military-strikes-on-iran-then-pulls-back-report.html" TargetMode="External"/><Relationship Id="rId156" Type="http://schemas.openxmlformats.org/officeDocument/2006/relationships/hyperlink" Target="https://www.cnbc.com/2019/06/21/trump-says-i-am-in-no-hurry-to-attack-iran-after-abruptly-calling-off-strike.html" TargetMode="External"/><Relationship Id="rId157" Type="http://schemas.openxmlformats.org/officeDocument/2006/relationships/hyperlink" Target="https://www.cnbc.com/2019/06/22/trump-says-he-doesnt-want-war-with-iran-but-there-will-be-obliteration-if-it-comes.html" TargetMode="External"/><Relationship Id="rId158" Type="http://schemas.openxmlformats.org/officeDocument/2006/relationships/hyperlink" Target="https://www.cnbc.com/2019/06/17/pentagon-sending-about-1000-more-us-troops-to-the-middle-east.html" TargetMode="External"/><Relationship Id="rId159" Type="http://schemas.openxmlformats.org/officeDocument/2006/relationships/hyperlink" Target="https://www.cato.org/blog/lets-face-it-us-policy-middle-east-has-failed" TargetMode="External"/><Relationship Id="rId240" Type="http://schemas.openxmlformats.org/officeDocument/2006/relationships/hyperlink" Target="https://sipri.org/commentary/topical-backgrounder/2018/saudi-arabia-armaments-and-conflict-middle-east" TargetMode="External"/><Relationship Id="rId241" Type="http://schemas.openxmlformats.org/officeDocument/2006/relationships/hyperlink" Target="https://www.foreignaffairs.com/articles/yemen/2019-05-02/real-plan-end-war-yemen" TargetMode="External"/><Relationship Id="rId242" Type="http://schemas.openxmlformats.org/officeDocument/2006/relationships/hyperlink" Target="https://www.foreignaffairs.com/articles/yemen/2019-05-02/real-plan-end-war-yemen" TargetMode="External"/><Relationship Id="rId243" Type="http://schemas.openxmlformats.org/officeDocument/2006/relationships/hyperlink" Target="https://mg.co.za/article/2019-02-06-00-amnesty-report-says-sa-arms-diverted-to-yemeni-militia" TargetMode="External"/><Relationship Id="rId244" Type="http://schemas.openxmlformats.org/officeDocument/2006/relationships/hyperlink" Target="https://www.amnesty.org/en/latest/news/2019/04/france-leaked-military-documents-underscore-need-to-end-flow-of-arms-to-yemen-conflict/" TargetMode="External"/><Relationship Id="rId245" Type="http://schemas.openxmlformats.org/officeDocument/2006/relationships/hyperlink" Target="https://arms-uae.amnesty.org/en/" TargetMode="External"/><Relationship Id="rId246" Type="http://schemas.openxmlformats.org/officeDocument/2006/relationships/hyperlink" Target="https://www.ohchr.org/en/NewsEvents/Pages/DisplayNews.aspx?NewsID=24373&amp;LangID=E" TargetMode="External"/><Relationship Id="rId247" Type="http://schemas.openxmlformats.org/officeDocument/2006/relationships/hyperlink" Target="https://www.globaldtm.info/yemen-displacement-report-round-37-march-2019/" TargetMode="External"/><Relationship Id="rId248" Type="http://schemas.openxmlformats.org/officeDocument/2006/relationships/hyperlink" Target="https://www.nytimes.com/2018/10/12/opinion/saudi-arabia-arms-sales.html)" TargetMode="External"/><Relationship Id="rId249" Type="http://schemas.openxmlformats.org/officeDocument/2006/relationships/hyperlink" Target="https://www.wired.com/story/terror-industrial-complex-isis-munitions-supply-chain/" TargetMode="External"/><Relationship Id="rId60" Type="http://schemas.openxmlformats.org/officeDocument/2006/relationships/hyperlink" Target="https://www.cnn.com/interactive/2019/02/middleeast/yemen-lost-us-arms/" TargetMode="External"/><Relationship Id="rId61" Type="http://schemas.openxmlformats.org/officeDocument/2006/relationships/hyperlink" Target="https://carnegieendowment.org/2019/02/19/american-weapons-in-wrong-hands-pub-78408" TargetMode="External"/><Relationship Id="rId62" Type="http://schemas.openxmlformats.org/officeDocument/2006/relationships/hyperlink" Target="https://edition.cnn.com/interactive/2019/02/middleeast/yemen-lost-us-arms/" TargetMode="External"/><Relationship Id="rId63" Type="http://schemas.openxmlformats.org/officeDocument/2006/relationships/hyperlink" Target="https://www.npr.org/2018/10/15/657588534/fact-check-how-much-does-saudi-arabia-spend-on-arms-deals-with-the-u-s" TargetMode="External"/><Relationship Id="rId64" Type="http://schemas.openxmlformats.org/officeDocument/2006/relationships/hyperlink" Target="https://static.wixstatic.com/ugd/3ba8a1_4498bdea89b148989be12b75281be4f5.pdf" TargetMode="External"/><Relationship Id="rId65" Type="http://schemas.openxmlformats.org/officeDocument/2006/relationships/hyperlink" Target="https://edition.cnn.com/interactive/2018/09/world/yemen-airstrikes-intl/index.html" TargetMode="External"/><Relationship Id="rId66" Type="http://schemas.openxmlformats.org/officeDocument/2006/relationships/hyperlink" Target="https://edition.cnn.com/2018/08/17/middleeast/us-saudi-yemen-bus-strike-intl/index.html" TargetMode="External"/><Relationship Id="rId67" Type="http://schemas.openxmlformats.org/officeDocument/2006/relationships/hyperlink" Target="https://www.nytimes.com/2018/12/13/us/politics/yemen-saudi-war-pompeo-mattis.html" TargetMode="External"/><Relationship Id="rId68" Type="http://schemas.openxmlformats.org/officeDocument/2006/relationships/hyperlink" Target="https://www.nytimes.com/2019/02/13/us/politics/yemen-war-saudi-arabia.html" TargetMode="External"/><Relationship Id="rId69" Type="http://schemas.openxmlformats.org/officeDocument/2006/relationships/hyperlink" Target="https://www.al-monitor.com/pulse/originals/2019/01/saudia-arabia-us-missile-defense-boost-khashoggi.html" TargetMode="External"/><Relationship Id="rId160" Type="http://schemas.openxmlformats.org/officeDocument/2006/relationships/hyperlink" Target="https://dr.ntu.edu.sg/handle/10220/46529" TargetMode="External"/><Relationship Id="rId161" Type="http://schemas.openxmlformats.org/officeDocument/2006/relationships/hyperlink" Target="https://academic.oup.com/ia/article/93/5/1039/3828446" TargetMode="External"/><Relationship Id="rId162" Type="http://schemas.openxmlformats.org/officeDocument/2006/relationships/hyperlink" Target="https://warontherocks.com/2019/05/the-case-for-suspending-american-arms-sales-to-saudi-arabia/)" TargetMode="External"/><Relationship Id="rId163" Type="http://schemas.openxmlformats.org/officeDocument/2006/relationships/hyperlink" Target="https://theintercept.com/2019/04/15/saudi-weapons-yemen-us-france/" TargetMode="External"/><Relationship Id="rId164" Type="http://schemas.openxmlformats.org/officeDocument/2006/relationships/hyperlink" Target="https://www.politico.com/story/2018/10/11/trump-getting-closer-khashoggi-893494" TargetMode="External"/><Relationship Id="rId165" Type="http://schemas.openxmlformats.org/officeDocument/2006/relationships/hyperlink" Target="https://www.google.com/search?q=glenn+kessler+110+billion+saudi&amp;oq=glenn+kessler+110+billion+saudi&amp;aqs=chrome..69i57.3315j0j7&amp;sourceid=chrome&amp;ie=UTF-8" TargetMode="External"/><Relationship Id="rId166" Type="http://schemas.openxmlformats.org/officeDocument/2006/relationships/hyperlink" Target="https://www.nytimes.com/2019/05/18/opinion/sunday/war-yemen-iran-united-states.html" TargetMode="External"/><Relationship Id="rId167" Type="http://schemas.openxmlformats.org/officeDocument/2006/relationships/hyperlink" Target="https://www.thenation.com/article/war-crimes-united-states-saudi-arabia-yemen/" TargetMode="External"/><Relationship Id="rId168" Type="http://schemas.openxmlformats.org/officeDocument/2006/relationships/hyperlink" Target="https://www.defensenews.com/congress/2018/10/11/trump-doubles-down-hes-not-stopping-saudi-arms-sales/" TargetMode="External"/><Relationship Id="rId169" Type="http://schemas.openxmlformats.org/officeDocument/2006/relationships/hyperlink" Target="https://www.washingtonpost.com/opinions/we-must-demand-accountability-for-saudi-arabias-behavior/2018/10/15/b4b5ecc8-d0ac-11e8-b2d2-f397227b43f0_story.html" TargetMode="External"/><Relationship Id="rId250" Type="http://schemas.openxmlformats.org/officeDocument/2006/relationships/hyperlink" Target="https://www.motherjones.com/politics/2016/01/why-iraq-black-hole-american-arms/" TargetMode="External"/><Relationship Id="rId251" Type="http://schemas.openxmlformats.org/officeDocument/2006/relationships/hyperlink" Target="http://www.bloombergview.com/articles/2015-01-08/iranbacked-militias-are-getting-us-weapons-in-iraq" TargetMode="External"/><Relationship Id="rId252" Type="http://schemas.openxmlformats.org/officeDocument/2006/relationships/hyperlink" Target="https://www.amnesty.org/en/documents/mde14/2812/2015/en/" TargetMode="External"/><Relationship Id="rId253" Type="http://schemas.openxmlformats.org/officeDocument/2006/relationships/hyperlink" Target="http://www.dodig.mil/pubs/documents/DODIG-2015-177.pdf" TargetMode="External"/><Relationship Id="rId254" Type="http://schemas.openxmlformats.org/officeDocument/2006/relationships/hyperlink" Target="http://www.gao.gov/assets/270/264918.pdf" TargetMode="External"/><Relationship Id="rId255" Type="http://schemas.openxmlformats.org/officeDocument/2006/relationships/hyperlink" Target="https://www.law.cornell.edu/uscode/text/22/2753" TargetMode="External"/><Relationship Id="rId256" Type="http://schemas.openxmlformats.org/officeDocument/2006/relationships/hyperlink" Target="https://www.pri.org/stories/2011-06-22/flood-us-weapons-afghanistan-and-pakistan-fueling-militant-groups-experts-say" TargetMode="External"/><Relationship Id="rId257" Type="http://schemas.openxmlformats.org/officeDocument/2006/relationships/hyperlink" Target="http://www.longwarjournal.org/archives/2010/10/taliban_torch_anothe.php" TargetMode="External"/><Relationship Id="rId258" Type="http://schemas.openxmlformats.org/officeDocument/2006/relationships/hyperlink" Target="http://www.bbc.co.uk/news/10196364" TargetMode="External"/><Relationship Id="rId259" Type="http://schemas.openxmlformats.org/officeDocument/2006/relationships/hyperlink" Target="http://www.issues.org/26.2/mueller.html" TargetMode="External"/><Relationship Id="rId100" Type="http://schemas.openxmlformats.org/officeDocument/2006/relationships/hyperlink" Target="http://www.bbc.co.uk/news/10196364" TargetMode="External"/><Relationship Id="rId101" Type="http://schemas.openxmlformats.org/officeDocument/2006/relationships/hyperlink" Target="https://www.wired.com/story/terror-industrial-complex-isis-munitions-supply-chain/" TargetMode="External"/><Relationship Id="rId102" Type="http://schemas.openxmlformats.org/officeDocument/2006/relationships/hyperlink" Target="https://www.cato.org/publications/policy-analysis/risky-business-role-arms-sales-us-foreign-policy" TargetMode="External"/><Relationship Id="rId103" Type="http://schemas.openxmlformats.org/officeDocument/2006/relationships/hyperlink" Target="https://www.cato.org/publications/policy-analysis/risky-business-role-arms-sales-us-foreign-policy" TargetMode="External"/><Relationship Id="rId104" Type="http://schemas.openxmlformats.org/officeDocument/2006/relationships/hyperlink" Target="https://www.cato.org/publications/policy-analysis/risky-business-role-arms-sales-us-foreign-policy" TargetMode="External"/><Relationship Id="rId105" Type="http://schemas.openxmlformats.org/officeDocument/2006/relationships/hyperlink" Target="https://www.cato.org/publications/policy-analysis/risky-business-role-arms-sales-us-foreign-poli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mikaela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7F686DB-9E10-CE41-8AEE-2A34EFEEB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1</Pages>
  <Words>98252</Words>
  <Characters>560040</Characters>
  <Application>Microsoft Macintosh Word</Application>
  <DocSecurity>0</DocSecurity>
  <Lines>4667</Lines>
  <Paragraphs>1313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656979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4</cp:revision>
  <dcterms:created xsi:type="dcterms:W3CDTF">2019-06-26T11:22:00Z</dcterms:created>
  <dcterms:modified xsi:type="dcterms:W3CDTF">2019-06-26T13:50:00Z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