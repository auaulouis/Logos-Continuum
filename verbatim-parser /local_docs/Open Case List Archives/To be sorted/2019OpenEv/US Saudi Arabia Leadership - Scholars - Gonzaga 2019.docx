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D4D8F" w14:textId="48D7A6FF" w:rsidR="00A95652" w:rsidRDefault="00284874" w:rsidP="00156F15">
      <w:pPr>
        <w:pStyle w:val="Heading1"/>
      </w:pPr>
      <w:r>
        <w:t>Saudi Arms Sales – Leadership Adv.</w:t>
      </w:r>
    </w:p>
    <w:p w14:paraId="5D329D40" w14:textId="7DEF81B9" w:rsidR="00CC2F0E" w:rsidRDefault="00CC2F0E" w:rsidP="00156F15">
      <w:pPr>
        <w:pStyle w:val="Heading2"/>
      </w:pPr>
      <w:r>
        <w:lastRenderedPageBreak/>
        <w:t>1AC Advantage – Human Rights</w:t>
      </w:r>
    </w:p>
    <w:p w14:paraId="75371C71" w14:textId="77777777" w:rsidR="002D3B1C" w:rsidRPr="00CC2F0E" w:rsidRDefault="002D3B1C" w:rsidP="002D3B1C">
      <w:pPr>
        <w:pStyle w:val="Heading4"/>
        <w:rPr>
          <w:rStyle w:val="Style13ptBold"/>
          <w:b/>
          <w:bCs w:val="0"/>
        </w:rPr>
      </w:pPr>
      <w:r>
        <w:rPr>
          <w:rStyle w:val="Style13ptBold"/>
          <w:b/>
          <w:bCs w:val="0"/>
        </w:rPr>
        <w:t>Tensions around arms sales to Saudi are high after the murder of Khashoggi and it’s hurting global credibility</w:t>
      </w:r>
    </w:p>
    <w:p w14:paraId="5E4B182E" w14:textId="77777777" w:rsidR="002D3B1C" w:rsidRPr="00FA3981" w:rsidRDefault="002D3B1C" w:rsidP="002D3B1C">
      <w:pPr>
        <w:rPr>
          <w:rStyle w:val="Style13ptBold"/>
        </w:rPr>
      </w:pPr>
      <w:proofErr w:type="spellStart"/>
      <w:r w:rsidRPr="00FA3981">
        <w:rPr>
          <w:rStyle w:val="Style13ptBold"/>
        </w:rPr>
        <w:t>Guay</w:t>
      </w:r>
      <w:proofErr w:type="spellEnd"/>
      <w:r w:rsidRPr="00FA3981">
        <w:rPr>
          <w:rStyle w:val="Style13ptBold"/>
        </w:rPr>
        <w:t>, Penn State International Business Clinical Professor, 2018</w:t>
      </w:r>
    </w:p>
    <w:p w14:paraId="01EB83BE" w14:textId="77777777" w:rsidR="002D3B1C" w:rsidRPr="00FA3981" w:rsidRDefault="002D3B1C" w:rsidP="002D3B1C">
      <w:pPr>
        <w:rPr>
          <w:rStyle w:val="Style13ptBold"/>
          <w:b w:val="0"/>
          <w:bCs w:val="0"/>
          <w:sz w:val="20"/>
          <w:szCs w:val="20"/>
        </w:rPr>
      </w:pPr>
      <w:r w:rsidRPr="00FA3981">
        <w:rPr>
          <w:rStyle w:val="Style13ptBold"/>
          <w:b w:val="0"/>
          <w:bCs w:val="0"/>
          <w:sz w:val="20"/>
          <w:szCs w:val="20"/>
        </w:rPr>
        <w:t>[Terrence, 10-19-18, The Conversation, “Arms sales to Saudi Arabia give Trump all the leverage he needs in Khashoggi affair</w:t>
      </w:r>
      <w:proofErr w:type="gramStart"/>
      <w:r w:rsidRPr="00FA3981">
        <w:rPr>
          <w:rStyle w:val="Style13ptBold"/>
          <w:b w:val="0"/>
          <w:bCs w:val="0"/>
          <w:sz w:val="20"/>
          <w:szCs w:val="20"/>
        </w:rPr>
        <w:t>,”https://theconversation.com/arms-sales-to-saudi-arabia-give-trump-all-the-leverage-he-needs-in-khashoggi-affair-104998</w:t>
      </w:r>
      <w:proofErr w:type="gramEnd"/>
      <w:r w:rsidRPr="00FA3981">
        <w:rPr>
          <w:rStyle w:val="Style13ptBold"/>
          <w:b w:val="0"/>
          <w:bCs w:val="0"/>
          <w:sz w:val="20"/>
          <w:szCs w:val="20"/>
        </w:rPr>
        <w:t>, 6-27-19, GDI LNM]</w:t>
      </w:r>
    </w:p>
    <w:p w14:paraId="4329BA22" w14:textId="77777777" w:rsidR="002D3B1C" w:rsidRDefault="002D3B1C" w:rsidP="002D3B1C">
      <w:r>
        <w:t>As president</w:t>
      </w:r>
      <w:r w:rsidRPr="00563A8A">
        <w:rPr>
          <w:u w:val="single"/>
        </w:rPr>
        <w:t>, Trump</w:t>
      </w:r>
      <w:r>
        <w:t xml:space="preserve"> clearly hopes that the money continues to pour in and helps him with his “America First” campaign, intended to create jobs for Americans.</w:t>
      </w:r>
    </w:p>
    <w:p w14:paraId="32D68757" w14:textId="77777777" w:rsidR="002D3B1C" w:rsidRDefault="002D3B1C" w:rsidP="002D3B1C">
      <w:pPr>
        <w:rPr>
          <w:u w:val="single"/>
        </w:rPr>
      </w:pPr>
      <w:r>
        <w:t xml:space="preserve">It’s no surprise, then, that </w:t>
      </w:r>
      <w:r w:rsidRPr="00563A8A">
        <w:rPr>
          <w:u w:val="single"/>
        </w:rPr>
        <w:t>he made his first foreign trip as president to Saudi Arabia in May 2017. During the trip, he reportedly struck a bargain with Saudi Crown Prince Mohammed bin Salman: Trump wouldn’t lecture his kingdom on human rights, and Saudi Arabia would buy more American weapons.</w:t>
      </w:r>
    </w:p>
    <w:p w14:paraId="6B12EF0B" w14:textId="77777777" w:rsidR="002D3B1C" w:rsidRDefault="002D3B1C" w:rsidP="002D3B1C">
      <w:r>
        <w:t>Unfortunately, 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w:t>
      </w:r>
    </w:p>
    <w:p w14:paraId="50695C0D" w14:textId="77777777" w:rsidR="002D3B1C" w:rsidRDefault="002D3B1C" w:rsidP="002D3B1C">
      <w:pPr>
        <w:rPr>
          <w:u w:val="single"/>
        </w:rPr>
      </w:pPr>
      <w:proofErr w:type="gramStart"/>
      <w:r w:rsidRPr="00563A8A">
        <w:rPr>
          <w:u w:val="single"/>
        </w:rPr>
        <w:t>So</w:t>
      </w:r>
      <w:proofErr w:type="gramEnd"/>
      <w:r w:rsidRPr="00563A8A">
        <w:rPr>
          <w:u w:val="single"/>
        </w:rPr>
        <w:t xml:space="preserve"> in the Khashoggi affair, it appears that Trump is eager to keep to his end of the bargain. He has avoided criticizing the Saudi government over its alleged role in Khashoggi’s disappearance to curry favor with the monarchy over arms sales</w:t>
      </w:r>
      <w:r>
        <w:t xml:space="preserve">. Even in the face of Turkish reports that Saudi agents tortured Khashoggi and dismembered his body and U.S. intelligence supporting those allegations, </w:t>
      </w:r>
      <w:r w:rsidRPr="00563A8A">
        <w:rPr>
          <w:u w:val="single"/>
        </w:rPr>
        <w:t>Trump has preferred to blame “rogue killers” for any crime.</w:t>
      </w:r>
    </w:p>
    <w:p w14:paraId="74FD3DA7" w14:textId="77777777" w:rsidR="002D3B1C" w:rsidRPr="00563A8A" w:rsidRDefault="002D3B1C" w:rsidP="002D3B1C">
      <w:r w:rsidRPr="00563A8A">
        <w:t>In defending this course of action, Trump claimed that “if they don’t buy [weapons] from us, they’re going to buy it from Russia or they’re going to buy it from China or they’re going to buy it from other countries.”</w:t>
      </w:r>
    </w:p>
    <w:p w14:paraId="32333531" w14:textId="77777777" w:rsidR="002D3B1C" w:rsidRDefault="002D3B1C" w:rsidP="002D3B1C">
      <w:r>
        <w:t>US leverage</w:t>
      </w:r>
    </w:p>
    <w:p w14:paraId="718C66A6" w14:textId="77777777" w:rsidR="002D3B1C" w:rsidRDefault="002D3B1C" w:rsidP="002D3B1C">
      <w:r>
        <w:t>While it’s true that Russia and China are indeed major exporters of armaments, the claim that U.S. weapons can easily be replaced by other suppliers is not – at least not in the short term.</w:t>
      </w:r>
    </w:p>
    <w:p w14:paraId="324AE3F1" w14:textId="77777777" w:rsidR="002D3B1C" w:rsidRDefault="002D3B1C" w:rsidP="002D3B1C">
      <w:r>
        <w:t>First, once a country is “locked in” to a specific kind of weapons system, such as planes, tanks or naval vessels, the cost to switch to a different supplier can be huge. Military personnel must be retrained on new equipment, spare parts need to be replaced, and operational changes may be necessary.</w:t>
      </w:r>
    </w:p>
    <w:p w14:paraId="7E177548" w14:textId="77777777" w:rsidR="002D3B1C" w:rsidRDefault="002D3B1C" w:rsidP="002D3B1C">
      <w:r>
        <w:t>After being so reliant on U.S. weapons systems for decades, the transition costs to buy from another country could be prohibitive even for oil-rich Saudi Arabia.</w:t>
      </w:r>
    </w:p>
    <w:p w14:paraId="64FB381A" w14:textId="77777777" w:rsidR="002D3B1C" w:rsidRDefault="002D3B1C" w:rsidP="002D3B1C">
      <w:r>
        <w:t xml:space="preserve">The second problem with Trump’s argument is that armaments from Russia, China or elsewhere are simply not as sophisticated as U.S. weapons, which is why they are usually cheaper – though the quality gap is quickly decreasing. To maintain its military superiority in the Middle East, Saudi Arabia has opted to purchase virtually </w:t>
      </w:r>
      <w:proofErr w:type="gramStart"/>
      <w:r>
        <w:t>all of</w:t>
      </w:r>
      <w:proofErr w:type="gramEnd"/>
      <w:r>
        <w:t xml:space="preserve"> its weapons from American and European companies.</w:t>
      </w:r>
    </w:p>
    <w:p w14:paraId="14A41B7C" w14:textId="77777777" w:rsidR="002D3B1C" w:rsidRDefault="002D3B1C" w:rsidP="002D3B1C">
      <w:r>
        <w:lastRenderedPageBreak/>
        <w:t>That is why the U.S. has significant leverage in this aspect of the relationship. Any Saudi threat to retaliate against a ban on U.S. arms sales by buying weapons from countries that have not raised concerns about the Khashoggi disappearance would not be credible. And is probably why, despite worries in the White House, such a threat has not yet been made.</w:t>
      </w:r>
    </w:p>
    <w:p w14:paraId="76BF15F2" w14:textId="77777777" w:rsidR="002D3B1C" w:rsidRPr="00563A8A" w:rsidRDefault="002D3B1C" w:rsidP="002D3B1C">
      <w:pPr>
        <w:rPr>
          <w:u w:val="single"/>
        </w:rPr>
      </w:pPr>
      <w:r w:rsidRPr="00563A8A">
        <w:rPr>
          <w:u w:val="single"/>
        </w:rPr>
        <w:t>Since the end of World War II, the U.S. has developed a global reputation as a moral authority championing human rights.</w:t>
      </w:r>
    </w:p>
    <w:p w14:paraId="1BB9E412" w14:textId="77777777" w:rsidR="002D3B1C" w:rsidRDefault="002D3B1C" w:rsidP="002D3B1C">
      <w:r w:rsidRPr="00563A8A">
        <w:rPr>
          <w:u w:val="single"/>
        </w:rPr>
        <w:t>Yes, there have been many times when realpolitik took priority</w:t>
      </w:r>
      <w:r>
        <w:t>.</w:t>
      </w:r>
    </w:p>
    <w:p w14:paraId="456F4375" w14:textId="77777777" w:rsidR="002D3B1C" w:rsidRDefault="002D3B1C" w:rsidP="002D3B1C">
      <w:r>
        <w:t xml:space="preserve">But </w:t>
      </w:r>
      <w:r w:rsidRPr="00563A8A">
        <w:rPr>
          <w:u w:val="single"/>
        </w:rPr>
        <w:t>despite these moments, the U.S. managed also to maintain its authority by advocating respect for human rights as a global norm during the Cold War, and within many repressive regimes</w:t>
      </w:r>
      <w:r>
        <w:t xml:space="preserve"> ever since.</w:t>
      </w:r>
    </w:p>
    <w:p w14:paraId="587BACD4" w14:textId="1A7B294A" w:rsidR="002D3B1C" w:rsidRDefault="002D3B1C" w:rsidP="002D3B1C">
      <w:r w:rsidRPr="00563A8A">
        <w:rPr>
          <w:u w:val="single"/>
        </w:rPr>
        <w:t>With Khashoggi, Trump is choosing to give up that mantle completely by showing his priority is purely economic, regardless of the impact on the United States’ global reputation. Such a bald-faced strategy</w:t>
      </w:r>
      <w:r>
        <w:t xml:space="preserve">, in my view, </w:t>
      </w:r>
      <w:r w:rsidRPr="00563A8A">
        <w:rPr>
          <w:u w:val="single"/>
        </w:rPr>
        <w:t>sells American values short and weakens U.S. global credibility</w:t>
      </w:r>
      <w:r>
        <w:t>.</w:t>
      </w:r>
    </w:p>
    <w:p w14:paraId="4D037343" w14:textId="6B6F6A81" w:rsidR="002D3B1C" w:rsidRDefault="002D3B1C" w:rsidP="002D3B1C">
      <w:pPr>
        <w:pStyle w:val="Heading4"/>
      </w:pPr>
      <w:r>
        <w:t xml:space="preserve">Trump’s approach to Saudi arms sales </w:t>
      </w:r>
      <w:r>
        <w:rPr>
          <w:i/>
          <w:iCs w:val="0"/>
          <w:u w:val="single"/>
        </w:rPr>
        <w:t>decks</w:t>
      </w:r>
      <w:r>
        <w:rPr>
          <w:b w:val="0"/>
          <w:bCs/>
        </w:rPr>
        <w:t xml:space="preserve"> </w:t>
      </w:r>
      <w:r>
        <w:t xml:space="preserve">human rights credibility– undermining congressional threats and blatantly ignoring human rights abuses – cutting off sales now is key </w:t>
      </w:r>
    </w:p>
    <w:p w14:paraId="1869B2D3" w14:textId="77777777" w:rsidR="002D3B1C" w:rsidRDefault="002D3B1C" w:rsidP="002D3B1C">
      <w:pPr>
        <w:rPr>
          <w:rStyle w:val="Style13ptBold"/>
        </w:rPr>
      </w:pPr>
      <w:proofErr w:type="spellStart"/>
      <w:r>
        <w:rPr>
          <w:rStyle w:val="Style13ptBold"/>
        </w:rPr>
        <w:t>Rogin</w:t>
      </w:r>
      <w:proofErr w:type="spellEnd"/>
      <w:r>
        <w:rPr>
          <w:rStyle w:val="Style13ptBold"/>
        </w:rPr>
        <w:t>, CNN political analyst, 2018</w:t>
      </w:r>
    </w:p>
    <w:p w14:paraId="29FE0831" w14:textId="77777777" w:rsidR="002D3B1C" w:rsidRPr="00543DD9" w:rsidRDefault="002D3B1C" w:rsidP="002D3B1C">
      <w:pPr>
        <w:rPr>
          <w:rStyle w:val="Style13ptBold"/>
          <w:b w:val="0"/>
          <w:bCs w:val="0"/>
          <w:sz w:val="20"/>
          <w:szCs w:val="20"/>
        </w:rPr>
      </w:pPr>
      <w:r w:rsidRPr="00543DD9">
        <w:rPr>
          <w:rStyle w:val="Style13ptBold"/>
          <w:b w:val="0"/>
          <w:bCs w:val="0"/>
          <w:sz w:val="20"/>
          <w:szCs w:val="20"/>
        </w:rPr>
        <w:t>[Josh, 10-16-18, Washington Post, “Trump has it ‘totally and completely backwards’ on Saudi arms sales,” https://www.washingtonpost.com/news/josh-rogin/wp/2018/10/16/trump-has-it-totally-and-completely-backwards-on-saudi-arms-sales/?utm_term=.7f015e6571cd, 6-26-19, GDI LNM]</w:t>
      </w:r>
    </w:p>
    <w:p w14:paraId="118D1AD8" w14:textId="77777777" w:rsidR="002D3B1C" w:rsidRDefault="002D3B1C" w:rsidP="002D3B1C">
      <w:pPr>
        <w:rPr>
          <w:u w:val="single"/>
        </w:rPr>
      </w:pPr>
      <w:r w:rsidRPr="00543DD9">
        <w:rPr>
          <w:u w:val="single"/>
        </w:rPr>
        <w:t>When President Trump argues that the United States can’t halt arms sales to Saudi Arabia over the Saudis’ alleged murder of journalist and Post contributor Jamal Khashoggi, he’s giving up a key piece of leverage over Riyadh for no reason at all</w:t>
      </w:r>
      <w:r>
        <w:t xml:space="preserve">. What’s worse, </w:t>
      </w:r>
      <w:r w:rsidRPr="00543DD9">
        <w:rPr>
          <w:u w:val="single"/>
        </w:rPr>
        <w:t>Trump is also turning one of America’s best strategic assets into a liability, a massive unforced error that could weaken the United States worldwide.</w:t>
      </w:r>
    </w:p>
    <w:p w14:paraId="6D4B782E" w14:textId="77777777" w:rsidR="002D3B1C" w:rsidRDefault="002D3B1C" w:rsidP="002D3B1C">
      <w:pPr>
        <w:rPr>
          <w:u w:val="single"/>
        </w:rPr>
      </w:pPr>
      <w:r w:rsidRPr="00543DD9">
        <w:rPr>
          <w:u w:val="single"/>
        </w:rPr>
        <w:t>Trump has said repeatedly he doesn’t want to halt — or even threaten to halt — U.S. arms sales to the Saudi regime because (he says) it would cost U.S. jobs and hand over a sweet contract to Moscow or Beijing.</w:t>
      </w:r>
    </w:p>
    <w:p w14:paraId="034E60E5" w14:textId="77777777" w:rsidR="002D3B1C" w:rsidRDefault="002D3B1C" w:rsidP="002D3B1C">
      <w:r>
        <w:t>“They are ordering military equipment. Everybody in the world wanted that order. Russia wanted it, China wanted it, we wanted it. We got it,” Trump said on “60 Minutes” Sunday. “I don’t want to hurt jobs. I don’t want to lose an order like that.”</w:t>
      </w:r>
    </w:p>
    <w:p w14:paraId="70E7DF1F" w14:textId="77777777" w:rsidR="002D3B1C" w:rsidRDefault="002D3B1C" w:rsidP="002D3B1C">
      <w:r>
        <w:t>Set aside that Trump’s claim of $110 billion of arms sales to Saudi Arabia as announced last year is hugely exaggerated, considering that number mostly refers to deals struck during the Obama administration and new deals that haven’t yet materialized. The significant arms-sales relationship we do have with Saudi Arabia gives us enormous leverage over them, leverage Trump should use to pressure King Salman to reveal what his regime knows about Khashoggi’s disappearance.</w:t>
      </w:r>
    </w:p>
    <w:p w14:paraId="0A678F5E" w14:textId="77777777" w:rsidR="002D3B1C" w:rsidRDefault="002D3B1C" w:rsidP="002D3B1C">
      <w:r w:rsidRPr="00543DD9">
        <w:rPr>
          <w:u w:val="single"/>
        </w:rPr>
        <w:t>Saudi Arabia’s military is already built around U.S. and British defense platforms, meaning they can’t easily switch to Russian or Chinese systems. Riyadh is especially dependent on U.S. arms right now because their bloody war in Yemen requires a constant flow of U.S. munitions, not to mention U.S. intelligence, maintenance and refueling support</w:t>
      </w:r>
      <w:r>
        <w:t>.</w:t>
      </w:r>
    </w:p>
    <w:p w14:paraId="41F3D14E" w14:textId="77777777" w:rsidR="002D3B1C" w:rsidRDefault="002D3B1C" w:rsidP="002D3B1C">
      <w:r w:rsidRPr="00543DD9">
        <w:rPr>
          <w:u w:val="single"/>
        </w:rPr>
        <w:lastRenderedPageBreak/>
        <w:t>U.S. arms sales are not simply a financial deal or a jobs program; they represent a strategic advantage of the United States. Countries want U.S. weapons because they are the best. That gives us connections, influence and, yes, leverage over these countries. That’s how arms sales have always worked, until Trump flipped the script</w:t>
      </w:r>
      <w:r>
        <w:t>.</w:t>
      </w:r>
    </w:p>
    <w:p w14:paraId="41B1741A" w14:textId="77777777" w:rsidR="002D3B1C" w:rsidRDefault="002D3B1C" w:rsidP="002D3B1C">
      <w:r w:rsidRPr="00543DD9">
        <w:rPr>
          <w:u w:val="single"/>
        </w:rPr>
        <w:t>“The White House seems to be saying that Trump Doctrine is that the U.S. will ignore your human rights abuses, assassinations or war crimes as long as you buy things from us. He’s got it totally and completely backwards,” Sen. Chris Murphy (D-Conn.) told me.</w:t>
      </w:r>
      <w:r>
        <w:t xml:space="preserve"> “What’s the point of being a military superpower if we lose leverage when we do business with another country?”</w:t>
      </w:r>
    </w:p>
    <w:p w14:paraId="4FBFF052" w14:textId="77777777" w:rsidR="002D3B1C" w:rsidRDefault="002D3B1C" w:rsidP="002D3B1C">
      <w:pPr>
        <w:rPr>
          <w:u w:val="single"/>
        </w:rPr>
      </w:pPr>
      <w:r w:rsidRPr="00543DD9">
        <w:rPr>
          <w:u w:val="single"/>
        </w:rPr>
        <w:t>“What the president doesn’t realize is that this makes him look weak and small. World leaders will now know they can act with impunity so long as they are buying American weapons. That’s an insane message to send,” Murphy said. “The United States should never be boxed in because of who we sell weapons to — countries who buy U.S. weapons should feel enormous pressure to stay on our good side.”</w:t>
      </w:r>
    </w:p>
    <w:p w14:paraId="117362B1" w14:textId="77777777" w:rsidR="002D3B1C" w:rsidRDefault="002D3B1C" w:rsidP="002D3B1C">
      <w:r>
        <w:t>Sen. Marco Rubio (R-Fla.) made a similar point Sunday on CNN’s “State of the Union” with Jake Tapper.</w:t>
      </w:r>
    </w:p>
    <w:p w14:paraId="129DDF2B" w14:textId="77777777" w:rsidR="002D3B1C" w:rsidRDefault="002D3B1C" w:rsidP="002D3B1C">
      <w:r>
        <w:t>“Arm sales are important, not because of the money, but because it also provides leverage over their future behavior,” he said. “You know … they will need our spare parts. They will need our training. And those are things we can use to influence their behavior.”</w:t>
      </w:r>
    </w:p>
    <w:p w14:paraId="4D87374F" w14:textId="77777777" w:rsidR="002D3B1C" w:rsidRDefault="002D3B1C" w:rsidP="002D3B1C">
      <w:pPr>
        <w:rPr>
          <w:u w:val="single"/>
        </w:rPr>
      </w:pPr>
      <w:r w:rsidRPr="00543DD9">
        <w:rPr>
          <w:u w:val="single"/>
        </w:rP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14:paraId="57619E80" w14:textId="77777777" w:rsidR="002D3B1C" w:rsidRDefault="002D3B1C" w:rsidP="002D3B1C">
      <w:r w:rsidRPr="00543DD9">
        <w:rPr>
          <w:u w:val="single"/>
        </w:rPr>
        <w:t xml:space="preserve">In June, the Senate narrowly voted down a resolution to halt the sale of hundreds of millions of </w:t>
      </w:r>
      <w:proofErr w:type="spellStart"/>
      <w:r w:rsidRPr="00543DD9">
        <w:rPr>
          <w:u w:val="single"/>
        </w:rPr>
        <w:t>dollars worth</w:t>
      </w:r>
      <w:proofErr w:type="spellEnd"/>
      <w:r w:rsidRPr="00543DD9">
        <w:rPr>
          <w:u w:val="single"/>
        </w:rPr>
        <w:t xml:space="preserve"> of precision-guided munitions to the Saudi military out of concern they could be used to target Yemeni civilians</w:t>
      </w:r>
      <w:r>
        <w:t>. After the vote, Senate Foreign Relations Committee ranking Democrat Robert Menendez (D-N.J.) said he opposed the sale, placing it in limbo.</w:t>
      </w:r>
    </w:p>
    <w:p w14:paraId="570A754E" w14:textId="77777777" w:rsidR="002D3B1C" w:rsidRDefault="002D3B1C" w:rsidP="002D3B1C">
      <w:r w:rsidRPr="00543DD9">
        <w:rPr>
          <w:u w:val="single"/>
        </w:rPr>
        <w:t>The threat of congressional action would be more effective if the president of the United States wasn’t publicly undermining Congress’s message,</w:t>
      </w:r>
      <w:r>
        <w:t xml:space="preserve"> said William Hartung, director of the Arms and Security Project at the Center for International Policy.</w:t>
      </w:r>
    </w:p>
    <w:p w14:paraId="47432540" w14:textId="77777777" w:rsidR="002D3B1C" w:rsidRDefault="002D3B1C" w:rsidP="002D3B1C">
      <w:pPr>
        <w:rPr>
          <w:u w:val="single"/>
        </w:rPr>
      </w:pPr>
      <w:r w:rsidRPr="00543DD9">
        <w:rPr>
          <w:u w:val="single"/>
        </w:rPr>
        <w:t>“Trump is not even trying to use this leverage,” he said. “He’s completely given it away, and not only that, he’s announced to the world that he’s giving it away.”</w:t>
      </w:r>
    </w:p>
    <w:p w14:paraId="75F8E203" w14:textId="2EA5F505" w:rsidR="002D3B1C" w:rsidRDefault="002D3B1C" w:rsidP="002D3B1C">
      <w:r w:rsidRPr="00543DD9">
        <w:rPr>
          <w:u w:val="single"/>
        </w:rPr>
        <w:t>Through a basic misunderstanding of national security and diplomacy, the president has once again undermined U.S. interests and made the work of his own team</w:t>
      </w:r>
      <w:r>
        <w:t xml:space="preserve"> — including Secretary of State Mike Pompeo — </w:t>
      </w:r>
      <w:r w:rsidRPr="00543DD9">
        <w:rPr>
          <w:u w:val="single"/>
        </w:rPr>
        <w:t>much more difficult</w:t>
      </w:r>
      <w:r>
        <w:t>. Thinking of arms sales purely in dollar terms doesn’t make any sense.</w:t>
      </w:r>
    </w:p>
    <w:p w14:paraId="633D64BF" w14:textId="77777777" w:rsidR="002D3B1C" w:rsidRDefault="002D3B1C" w:rsidP="002D3B1C">
      <w:pPr>
        <w:pStyle w:val="Heading4"/>
      </w:pPr>
      <w:r w:rsidRPr="008D7090">
        <w:rPr>
          <w:u w:val="single"/>
        </w:rPr>
        <w:lastRenderedPageBreak/>
        <w:t>Domestic constraints</w:t>
      </w:r>
      <w:r>
        <w:t xml:space="preserve"> are key to strengthening </w:t>
      </w:r>
      <w:r w:rsidRPr="008D7090">
        <w:rPr>
          <w:u w:val="single"/>
        </w:rPr>
        <w:t>human rights</w:t>
      </w:r>
      <w:r>
        <w:t xml:space="preserve"> and </w:t>
      </w:r>
      <w:r w:rsidRPr="008D7090">
        <w:rPr>
          <w:u w:val="single"/>
        </w:rPr>
        <w:t>international law</w:t>
      </w:r>
    </w:p>
    <w:p w14:paraId="454EE5BA" w14:textId="77777777" w:rsidR="002D3B1C" w:rsidRPr="004E61B9" w:rsidRDefault="002D3B1C" w:rsidP="002D3B1C">
      <w:r w:rsidRPr="004E61B9">
        <w:rPr>
          <w:rStyle w:val="Style13ptBold"/>
        </w:rPr>
        <w:t>Hathaway, Yale Law School professor of International law, 2018</w:t>
      </w:r>
      <w:r>
        <w:t xml:space="preserve"> --- (Oona A. Hathaway, Aaron Haviland, Srinath Reddy </w:t>
      </w:r>
      <w:proofErr w:type="spellStart"/>
      <w:r>
        <w:t>Kethireddy</w:t>
      </w:r>
      <w:proofErr w:type="spellEnd"/>
      <w:r>
        <w:t xml:space="preserve">, and Alyssa T. Yamamoto, 10 </w:t>
      </w:r>
      <w:proofErr w:type="spellStart"/>
      <w:r w:rsidRPr="004E61B9">
        <w:rPr>
          <w:i/>
          <w:iCs/>
        </w:rPr>
        <w:t>Harv</w:t>
      </w:r>
      <w:proofErr w:type="spellEnd"/>
      <w:r w:rsidRPr="004E61B9">
        <w:rPr>
          <w:i/>
          <w:iCs/>
        </w:rPr>
        <w:t>. Nat'l Sec</w:t>
      </w:r>
      <w:r>
        <w:t xml:space="preserve">. J. 1, 2018, “Yemen: Is the U.S. Breaking the </w:t>
      </w:r>
      <w:proofErr w:type="gramStart"/>
      <w:r>
        <w:t>Law?,</w:t>
      </w:r>
      <w:proofErr w:type="gramEnd"/>
      <w:r>
        <w:t>” Lexis, DOA: 6-28-2018, NREM)</w:t>
      </w:r>
    </w:p>
    <w:p w14:paraId="7ECFF173" w14:textId="77777777" w:rsidR="002D3B1C" w:rsidRPr="004E61B9" w:rsidRDefault="002D3B1C" w:rsidP="002D3B1C">
      <w:pPr>
        <w:rPr>
          <w:rStyle w:val="StyleUnderline"/>
        </w:rPr>
      </w:pPr>
      <w:r>
        <w:t xml:space="preserve">Yemen is not party to the Rome Statute of the International Criminal Court and therefore the United States support for the coalition's actions--in possible violation of Article 2(4) and therefore a possible crime of aggression--cannot fall within the Court's jurisdiction. As a permanent member of the United Nations Security Council, </w:t>
      </w:r>
      <w:r w:rsidRPr="004E61B9">
        <w:rPr>
          <w:rStyle w:val="StyleUnderline"/>
        </w:rPr>
        <w:t>the United States can veto any attempt</w:t>
      </w:r>
      <w:r>
        <w:t xml:space="preserve"> [*63] </w:t>
      </w:r>
      <w:r w:rsidRPr="004E61B9">
        <w:rPr>
          <w:rStyle w:val="StyleUnderline"/>
        </w:rPr>
        <w:t>by other countries to impose UN-enforcement, including mandated sanctions</w:t>
      </w:r>
      <w:r>
        <w:t xml:space="preserve">. In theory, </w:t>
      </w:r>
      <w:r w:rsidRPr="004E61B9">
        <w:rPr>
          <w:rStyle w:val="StyleUnderline"/>
        </w:rPr>
        <w:t>the United States could face unilateral or coordinated multilateral economic sanctions by other countries.</w:t>
      </w:r>
      <w:r>
        <w:t xml:space="preserve"> The recent decision by Germany to halt arms sales to Saudi Arabia (in response, notably, not to Saudi Arabia's actions in Yemen, but rather its role in the killing of Khashoggi) may open the door to further sanctions. 341Link to the text of the note </w:t>
      </w:r>
      <w:proofErr w:type="gramStart"/>
      <w:r>
        <w:t>For</w:t>
      </w:r>
      <w:proofErr w:type="gramEnd"/>
      <w:r>
        <w:t xml:space="preserve"> now, however, the </w:t>
      </w:r>
      <w:r w:rsidRPr="004E61B9">
        <w:rPr>
          <w:rStyle w:val="StyleUnderline"/>
        </w:rPr>
        <w:t xml:space="preserve">discussion of sanctions has not included secondary sanctions that would reach the United States, nor are they connected to the </w:t>
      </w:r>
      <w:r w:rsidRPr="004E61B9">
        <w:rPr>
          <w:rStyle w:val="Emphasis"/>
        </w:rPr>
        <w:t>Saudi-led war in Yemen</w:t>
      </w:r>
      <w:r>
        <w:t>. In any case</w:t>
      </w:r>
      <w:r w:rsidRPr="004E61B9">
        <w:rPr>
          <w:rStyle w:val="StyleUnderline"/>
        </w:rPr>
        <w:t>, sanctions are likely to begin with diplomatic overtures to the United States to reduce its support for the Saudi government.</w:t>
      </w:r>
    </w:p>
    <w:p w14:paraId="0A6EC3AA" w14:textId="77777777" w:rsidR="002D3B1C" w:rsidRPr="009C4D31" w:rsidRDefault="002D3B1C" w:rsidP="002D3B1C">
      <w:pPr>
        <w:rPr>
          <w:rStyle w:val="StyleUnderline"/>
        </w:rPr>
      </w:pPr>
      <w:r w:rsidRPr="009C4D31">
        <w:rPr>
          <w:rStyle w:val="StyleUnderline"/>
        </w:rPr>
        <w:t xml:space="preserve">The war in Yemen, and the U.S. role in it, reveals the degree to which </w:t>
      </w:r>
      <w:r w:rsidRPr="009C4D31">
        <w:rPr>
          <w:rStyle w:val="Emphasis"/>
        </w:rPr>
        <w:t>the rule of law</w:t>
      </w:r>
      <w:r>
        <w:t>--</w:t>
      </w:r>
      <w:r w:rsidRPr="009C4D31">
        <w:rPr>
          <w:rStyle w:val="StyleUnderline"/>
        </w:rPr>
        <w:t>both domestic and international</w:t>
      </w:r>
      <w:r>
        <w:t>--</w:t>
      </w:r>
      <w:r w:rsidRPr="009C4D31">
        <w:rPr>
          <w:rStyle w:val="Emphasis"/>
        </w:rPr>
        <w:t>relies on a government, and government officials, committed to the rule of law, for the law to succeed</w:t>
      </w:r>
      <w:r>
        <w:t xml:space="preserve">. </w:t>
      </w:r>
      <w:r w:rsidRPr="009C4D31">
        <w:rPr>
          <w:rStyle w:val="StyleUnderline"/>
        </w:rPr>
        <w:t xml:space="preserve">Sometimes violations of domestic law or international humanitarian law </w:t>
      </w:r>
      <w:r w:rsidRPr="009C4D31">
        <w:rPr>
          <w:rStyle w:val="Emphasis"/>
        </w:rPr>
        <w:t>brings consequences that states cannot ignore</w:t>
      </w:r>
      <w:r>
        <w:t xml:space="preserve">, </w:t>
      </w:r>
      <w:r w:rsidRPr="009C4D31">
        <w:rPr>
          <w:rStyle w:val="StyleUnderline"/>
        </w:rPr>
        <w:t xml:space="preserve">but most of the time law protecting the rights of the most </w:t>
      </w:r>
      <w:r w:rsidRPr="009C4D31">
        <w:rPr>
          <w:rStyle w:val="Emphasis"/>
        </w:rPr>
        <w:t>vulnerable depend on states to self-police their own behavior</w:t>
      </w:r>
      <w:r>
        <w:t xml:space="preserve">. </w:t>
      </w:r>
      <w:r w:rsidRPr="009C4D31">
        <w:rPr>
          <w:rStyle w:val="StyleUnderline"/>
        </w:rPr>
        <w:t xml:space="preserve">There are </w:t>
      </w:r>
      <w:r w:rsidRPr="009C4D31">
        <w:rPr>
          <w:rStyle w:val="Emphasis"/>
        </w:rPr>
        <w:t>consequences for failing to do so</w:t>
      </w:r>
      <w:r>
        <w:t xml:space="preserve">: </w:t>
      </w:r>
      <w:r w:rsidRPr="009C4D31">
        <w:rPr>
          <w:rStyle w:val="StyleUnderline"/>
        </w:rPr>
        <w:t>When the government violates domestic law--for example, ignoring constraints</w:t>
      </w:r>
      <w:r>
        <w:t xml:space="preserve"> contained in the War Powers Resolution or the AECA--</w:t>
      </w:r>
      <w:r w:rsidRPr="009C4D31">
        <w:rPr>
          <w:rStyle w:val="StyleUnderline"/>
        </w:rPr>
        <w:t xml:space="preserve">it undermines </w:t>
      </w:r>
      <w:r w:rsidRPr="009C4D31">
        <w:rPr>
          <w:rStyle w:val="Emphasis"/>
        </w:rPr>
        <w:t>public trust in government</w:t>
      </w:r>
      <w:r>
        <w:t xml:space="preserve">. </w:t>
      </w:r>
      <w:r w:rsidRPr="009C4D31">
        <w:rPr>
          <w:rStyle w:val="StyleUnderline"/>
        </w:rPr>
        <w:t xml:space="preserve">And when states </w:t>
      </w:r>
      <w:r w:rsidRPr="009C4D31">
        <w:rPr>
          <w:rStyle w:val="Emphasis"/>
        </w:rPr>
        <w:t>fail to live up to their international legal obligations</w:t>
      </w:r>
      <w:r w:rsidRPr="009C4D31">
        <w:rPr>
          <w:rStyle w:val="StyleUnderline"/>
        </w:rPr>
        <w:t xml:space="preserve">, they </w:t>
      </w:r>
      <w:r w:rsidRPr="009C4D31">
        <w:rPr>
          <w:rStyle w:val="Emphasis"/>
        </w:rPr>
        <w:t>weaken the legal norms</w:t>
      </w:r>
      <w:r w:rsidRPr="009C4D31">
        <w:rPr>
          <w:rStyle w:val="StyleUnderline"/>
        </w:rPr>
        <w:t xml:space="preserve"> from which all states benefit.</w:t>
      </w:r>
    </w:p>
    <w:p w14:paraId="56550009" w14:textId="77777777" w:rsidR="002D3B1C" w:rsidRDefault="002D3B1C" w:rsidP="002D3B1C">
      <w:r>
        <w:t xml:space="preserve">It is a reminder </w:t>
      </w:r>
      <w:r w:rsidRPr="009C4D31">
        <w:rPr>
          <w:rStyle w:val="StyleUnderline"/>
        </w:rPr>
        <w:t>that all public law</w:t>
      </w:r>
      <w:r>
        <w:t>--that is law the governs the behavior of state and state actors--</w:t>
      </w:r>
      <w:r w:rsidRPr="009C4D31">
        <w:rPr>
          <w:rStyle w:val="StyleUnderline"/>
        </w:rPr>
        <w:t>faces an enforcement challenge</w:t>
      </w:r>
      <w:r>
        <w:t xml:space="preserve">. It is, after all, the state that is meant to enforce the law. What happens when the law constrains the state? Jack Goldsmith and Daryl Levinson observe precisely this problem when they write, "The puzzle of how a legal regime can coerce the compliance of states in a world where there is no entity more powerful than the state thus arises no less urgently in domestic constitutional law than it does in international law." 342Link to the text of the note The answer to this dilemma is that all public law relies to a significant extent on self-enforcement: states are not motivated primarily by threat of external enforcement. They instead rely on "some combination of rationally self-interested in normative, internalized, or role-based motivations." 343Link to the text of the note At least part of that self-interest is commitment to the rule of law--independent of the content of a particular law--itself. </w:t>
      </w:r>
      <w:r w:rsidRPr="004E61B9">
        <w:rPr>
          <w:rStyle w:val="StyleUnderline"/>
        </w:rPr>
        <w:t>The breakdown here is likely evidence</w:t>
      </w:r>
      <w:r>
        <w:t xml:space="preserve"> </w:t>
      </w:r>
      <w:r w:rsidRPr="004E61B9">
        <w:rPr>
          <w:rStyle w:val="StyleUnderline"/>
        </w:rPr>
        <w:t>of</w:t>
      </w:r>
      <w:r>
        <w:t xml:space="preserve"> weak--or at least insufficiently strong--</w:t>
      </w:r>
      <w:r w:rsidRPr="004E61B9">
        <w:rPr>
          <w:rStyle w:val="StyleUnderline"/>
        </w:rPr>
        <w:t>commitment to the norms reflected in the relevant laws</w:t>
      </w:r>
      <w:r>
        <w:t>, but also a willingness to erode the rule of law, or stand by as it is eroded by others, which is much the same thing.</w:t>
      </w:r>
    </w:p>
    <w:p w14:paraId="15EF4AB7" w14:textId="7AE1ECCD" w:rsidR="002D3B1C" w:rsidRDefault="002D3B1C" w:rsidP="002D3B1C">
      <w:r>
        <w:t xml:space="preserve">It is an unfortunate reality that </w:t>
      </w:r>
      <w:r w:rsidRPr="009C4D31">
        <w:rPr>
          <w:rStyle w:val="StyleUnderline"/>
        </w:rPr>
        <w:t>the United States, the nation that championed the creation of international laws governing human rights, humanitarian law, and the use of force, and which helped lead the way in incorporating many of those same commitments into domestic law to further support and enforce them, has proven reluctant to support the laws' robust enforcement</w:t>
      </w:r>
      <w:r>
        <w:t xml:space="preserve">. </w:t>
      </w:r>
      <w:r w:rsidRPr="009C4D31">
        <w:rPr>
          <w:rStyle w:val="StyleUnderline"/>
        </w:rPr>
        <w:t xml:space="preserve">What is happening in </w:t>
      </w:r>
      <w:r w:rsidRPr="009C4D31">
        <w:rPr>
          <w:rStyle w:val="StyleUnderline"/>
        </w:rPr>
        <w:lastRenderedPageBreak/>
        <w:t xml:space="preserve">Yemen will not bring down the international legal order. But </w:t>
      </w:r>
      <w:r w:rsidRPr="009C4D31">
        <w:rPr>
          <w:rStyle w:val="Emphasis"/>
        </w:rPr>
        <w:t>the open violation of several core norms</w:t>
      </w:r>
      <w:r>
        <w:t xml:space="preserve"> </w:t>
      </w:r>
      <w:r w:rsidRPr="009C4D31">
        <w:rPr>
          <w:rStyle w:val="StyleUnderline"/>
        </w:rPr>
        <w:t xml:space="preserve">of that legal order that is taking place in Yemen is a </w:t>
      </w:r>
      <w:r w:rsidRPr="009C4D31">
        <w:rPr>
          <w:rStyle w:val="Emphasis"/>
        </w:rPr>
        <w:t>dangerous sign that those norms are eroding</w:t>
      </w:r>
      <w:r>
        <w:t xml:space="preserve">. </w:t>
      </w:r>
      <w:r w:rsidRPr="009C4D31">
        <w:rPr>
          <w:rStyle w:val="StyleUnderline"/>
        </w:rPr>
        <w:t>If law-breaking behavior faces little or no consequence, over time those laws</w:t>
      </w:r>
      <w:r>
        <w:t xml:space="preserve"> [*64] </w:t>
      </w:r>
      <w:r w:rsidRPr="009C4D31">
        <w:rPr>
          <w:rStyle w:val="Emphasis"/>
        </w:rPr>
        <w:t>are drained of their force and effect.</w:t>
      </w:r>
      <w:r>
        <w:t xml:space="preserve"> The </w:t>
      </w:r>
      <w:r w:rsidRPr="009C4D31">
        <w:rPr>
          <w:rStyle w:val="Emphasis"/>
        </w:rPr>
        <w:t>legitimacy and long-term viability of the international legal system cannot but suffer as a result</w:t>
      </w:r>
      <w:r>
        <w:t>.</w:t>
      </w:r>
    </w:p>
    <w:p w14:paraId="5380B0CD" w14:textId="6003BE24" w:rsidR="004A496A" w:rsidRDefault="004A496A" w:rsidP="004A496A">
      <w:pPr>
        <w:pStyle w:val="Heading4"/>
      </w:pPr>
      <w:r>
        <w:t xml:space="preserve">US leadership on human rights </w:t>
      </w:r>
      <w:r w:rsidR="00756D5D">
        <w:t>crucial to address virtually every global threat</w:t>
      </w:r>
    </w:p>
    <w:p w14:paraId="0B0B8CBB" w14:textId="51604B1F" w:rsidR="004A496A" w:rsidRPr="0044442D" w:rsidRDefault="00AB1570" w:rsidP="004A496A">
      <w:pPr>
        <w:rPr>
          <w:rStyle w:val="Style13ptBold"/>
        </w:rPr>
      </w:pPr>
      <w:proofErr w:type="spellStart"/>
      <w:r w:rsidRPr="0044442D">
        <w:rPr>
          <w:rStyle w:val="Style13ptBold"/>
        </w:rPr>
        <w:t>Schnetzer</w:t>
      </w:r>
      <w:proofErr w:type="spellEnd"/>
      <w:r>
        <w:rPr>
          <w:rStyle w:val="Style13ptBold"/>
        </w:rPr>
        <w:t>, G</w:t>
      </w:r>
      <w:r w:rsidRPr="0044442D">
        <w:rPr>
          <w:rStyle w:val="Style13ptBold"/>
        </w:rPr>
        <w:t>eorge w. Bush</w:t>
      </w:r>
      <w:r>
        <w:t xml:space="preserve"> </w:t>
      </w:r>
      <w:r>
        <w:rPr>
          <w:rStyle w:val="Style13ptBold"/>
        </w:rPr>
        <w:t>I</w:t>
      </w:r>
      <w:r w:rsidRPr="0044442D">
        <w:rPr>
          <w:rStyle w:val="Style13ptBold"/>
        </w:rPr>
        <w:t xml:space="preserve">nstitute, </w:t>
      </w:r>
      <w:r>
        <w:rPr>
          <w:rStyle w:val="Style13ptBold"/>
        </w:rPr>
        <w:t>G</w:t>
      </w:r>
      <w:r w:rsidRPr="0044442D">
        <w:rPr>
          <w:rStyle w:val="Style13ptBold"/>
        </w:rPr>
        <w:t xml:space="preserve">lobal </w:t>
      </w:r>
      <w:r>
        <w:rPr>
          <w:rStyle w:val="Style13ptBold"/>
        </w:rPr>
        <w:t>I</w:t>
      </w:r>
      <w:r w:rsidRPr="0044442D">
        <w:rPr>
          <w:rStyle w:val="Style13ptBold"/>
        </w:rPr>
        <w:t>nitiatives fellow</w:t>
      </w:r>
      <w:r w:rsidR="004A496A" w:rsidRPr="0044442D">
        <w:rPr>
          <w:rStyle w:val="Style13ptBold"/>
        </w:rPr>
        <w:t xml:space="preserve">, </w:t>
      </w:r>
      <w:r w:rsidR="004A496A">
        <w:rPr>
          <w:rStyle w:val="Style13ptBold"/>
        </w:rPr>
        <w:t>16</w:t>
      </w:r>
    </w:p>
    <w:p w14:paraId="552296C2" w14:textId="77777777" w:rsidR="004A496A" w:rsidRPr="0044442D" w:rsidRDefault="004A496A" w:rsidP="004A496A">
      <w:r>
        <w:t>[Amanda, George W. Bush Institute, 7/21/16 “Why promoting freedom and human rights is in our national interest”</w:t>
      </w:r>
      <w:r w:rsidRPr="0044442D">
        <w:t xml:space="preserve"> </w:t>
      </w:r>
      <w:hyperlink r:id="rId6" w:history="1">
        <w:r w:rsidRPr="00A33C44">
          <w:rPr>
            <w:rStyle w:val="Hyperlink"/>
          </w:rPr>
          <w:t>https://www.bushcenter.org/publications/articles/2016/07/why-promoting-freedom-is-in-national-interest.html accessed 7-2-19</w:t>
        </w:r>
      </w:hyperlink>
      <w:r>
        <w:t xml:space="preserve"> EO]</w:t>
      </w:r>
    </w:p>
    <w:p w14:paraId="2AFE6C7D" w14:textId="77777777" w:rsidR="004A496A" w:rsidRPr="00486583" w:rsidRDefault="004A496A" w:rsidP="004A496A">
      <w:pPr>
        <w:rPr>
          <w:rStyle w:val="StyleUnderline"/>
        </w:rPr>
      </w:pPr>
      <w:r>
        <w:t xml:space="preserve">Substantially more people experience liberty today than at the end of World War II, but </w:t>
      </w:r>
      <w:r w:rsidRPr="00486583">
        <w:rPr>
          <w:rStyle w:val="StyleUnderline"/>
        </w:rPr>
        <w:t xml:space="preserve">more than half the world’s population still lives in countries where basic political rights and civil liberties are only partly respected, if at all. The last decade </w:t>
      </w:r>
      <w:proofErr w:type="gramStart"/>
      <w:r w:rsidRPr="00486583">
        <w:rPr>
          <w:rStyle w:val="StyleUnderline"/>
        </w:rPr>
        <w:t>in particular has</w:t>
      </w:r>
      <w:proofErr w:type="gramEnd"/>
      <w:r w:rsidRPr="00486583">
        <w:rPr>
          <w:rStyle w:val="StyleUnderline"/>
        </w:rPr>
        <w:t xml:space="preserve"> not been good for freedom.</w:t>
      </w:r>
    </w:p>
    <w:p w14:paraId="7D94D358" w14:textId="77777777" w:rsidR="004A496A" w:rsidRPr="00486583" w:rsidRDefault="004A496A" w:rsidP="004A496A">
      <w:pPr>
        <w:rPr>
          <w:rStyle w:val="StyleUnderline"/>
        </w:rPr>
      </w:pPr>
      <w:r>
        <w:t>For ten consecutive years, Freedom House has documented a worrisome “decline in global freedom</w:t>
      </w:r>
      <w:r w:rsidRPr="00486583">
        <w:rPr>
          <w:rStyle w:val="StyleUnderline"/>
        </w:rPr>
        <w:t>.” The National Endowment for Democracy has warned of authoritarian regimes cracking down at home while also “seeking to reshape the international order and democratic norms.”</w:t>
      </w:r>
    </w:p>
    <w:p w14:paraId="517CD24D" w14:textId="77777777" w:rsidR="004A496A" w:rsidRPr="00486583" w:rsidRDefault="004A496A" w:rsidP="004A496A">
      <w:pPr>
        <w:rPr>
          <w:rStyle w:val="StyleUnderline"/>
        </w:rPr>
      </w:pPr>
      <w:r w:rsidRPr="00486583">
        <w:rPr>
          <w:rStyle w:val="StyleUnderline"/>
        </w:rPr>
        <w:t xml:space="preserve">From China to Russia to the Middle East, the challengers to liberalism are gaining ground.  </w:t>
      </w:r>
      <w:r w:rsidRPr="00486583">
        <w:rPr>
          <w:rStyle w:val="Emphasis"/>
        </w:rPr>
        <w:t>It is in the direct and immediate interest of the United States to help shift the balance by supporting the advance of human rights</w:t>
      </w:r>
      <w:r w:rsidRPr="00486583">
        <w:rPr>
          <w:rStyle w:val="StyleUnderline"/>
        </w:rPr>
        <w:t xml:space="preserve"> and freedom abroad.</w:t>
      </w:r>
    </w:p>
    <w:p w14:paraId="3C9CAD36" w14:textId="77777777" w:rsidR="004A496A" w:rsidRPr="00486583" w:rsidRDefault="004A496A" w:rsidP="004A496A">
      <w:pPr>
        <w:rPr>
          <w:rStyle w:val="StyleUnderline"/>
        </w:rPr>
      </w:pPr>
      <w:r w:rsidRPr="00486583">
        <w:rPr>
          <w:rStyle w:val="StyleUnderline"/>
        </w:rPr>
        <w:t>The current mood in the United States does not appear conducive to this strategy.</w:t>
      </w:r>
      <w:r>
        <w:t xml:space="preserve"> New Pew Research polling shows that </w:t>
      </w:r>
      <w:r w:rsidRPr="00486583">
        <w:rPr>
          <w:rStyle w:val="StyleUnderline"/>
        </w:rPr>
        <w:t>69 percent of Americans believe the United States should “concentrate more on our own national problems.” Seventy percent want the next U.S. president to focus on domestic policy over foreign policy.</w:t>
      </w:r>
    </w:p>
    <w:p w14:paraId="61ADD744" w14:textId="77777777" w:rsidR="004A496A" w:rsidRPr="00486583" w:rsidRDefault="004A496A" w:rsidP="004A496A">
      <w:pPr>
        <w:rPr>
          <w:rStyle w:val="StyleUnderline"/>
        </w:rPr>
      </w:pPr>
      <w:r w:rsidRPr="00486583">
        <w:rPr>
          <w:rStyle w:val="StyleUnderline"/>
        </w:rPr>
        <w:t>Yet in order to address the “major threats” that keep Americans awake at night — I</w:t>
      </w:r>
      <w:r w:rsidRPr="00486583">
        <w:rPr>
          <w:rStyle w:val="Emphasis"/>
        </w:rPr>
        <w:t xml:space="preserve">SIS, foreign cyberattacks, global economic instability, the spread of infectious diseases, the refugee crisis </w:t>
      </w:r>
      <w:r w:rsidRPr="00486583">
        <w:rPr>
          <w:rStyle w:val="StyleUnderline"/>
        </w:rPr>
        <w:t xml:space="preserve">— </w:t>
      </w:r>
      <w:r w:rsidRPr="00486583">
        <w:rPr>
          <w:rStyle w:val="Emphasis"/>
        </w:rPr>
        <w:t>strong U.S. leadership is required</w:t>
      </w:r>
      <w:r w:rsidRPr="00486583">
        <w:rPr>
          <w:rStyle w:val="StyleUnderline"/>
        </w:rPr>
        <w:t>, as are strategies that help advance rule of law, good governance, open markets, and other features of free societies.</w:t>
      </w:r>
    </w:p>
    <w:p w14:paraId="6528460F" w14:textId="77777777" w:rsidR="004A496A" w:rsidRDefault="004A496A" w:rsidP="004A496A">
      <w:proofErr w:type="gramStart"/>
      <w:r>
        <w:t>So</w:t>
      </w:r>
      <w:proofErr w:type="gramEnd"/>
      <w:r>
        <w:t xml:space="preserve"> where do we go from here?</w:t>
      </w:r>
    </w:p>
    <w:p w14:paraId="55149F0A" w14:textId="77777777" w:rsidR="004A496A" w:rsidRDefault="004A496A" w:rsidP="004A496A">
      <w:r w:rsidRPr="00486583">
        <w:rPr>
          <w:rStyle w:val="Emphasis"/>
        </w:rPr>
        <w:t>One step would be for policymakers</w:t>
      </w:r>
      <w:r w:rsidRPr="00486583">
        <w:rPr>
          <w:rStyle w:val="StyleUnderline"/>
        </w:rPr>
        <w:t xml:space="preserve">, presidential candidates, and other public office hopefuls </w:t>
      </w:r>
      <w:r w:rsidRPr="00486583">
        <w:rPr>
          <w:rStyle w:val="Emphasis"/>
        </w:rPr>
        <w:t>to make</w:t>
      </w:r>
      <w:r w:rsidRPr="00486583">
        <w:rPr>
          <w:rStyle w:val="StyleUnderline"/>
        </w:rPr>
        <w:t xml:space="preserve"> the promotion of democracy and </w:t>
      </w:r>
      <w:r w:rsidRPr="00486583">
        <w:rPr>
          <w:rStyle w:val="Emphasis"/>
        </w:rPr>
        <w:t>human rights an important part of their foreign policy agendas</w:t>
      </w:r>
      <w:r w:rsidRPr="00486583">
        <w:rPr>
          <w:rStyle w:val="StyleUnderline"/>
        </w:rPr>
        <w:t xml:space="preserve">. </w:t>
      </w:r>
      <w:r w:rsidRPr="00486583">
        <w:t>This March, 139 policy experts, civil</w:t>
      </w:r>
      <w:r>
        <w:t xml:space="preserve"> society leaders, and former elected officials—Republicans and Democrats alike—signed a letter encouraging the presidential candidates to do just that.</w:t>
      </w:r>
    </w:p>
    <w:p w14:paraId="13262A90" w14:textId="77777777" w:rsidR="004A496A" w:rsidRDefault="004A496A" w:rsidP="004A496A">
      <w:r w:rsidRPr="00486583">
        <w:rPr>
          <w:rStyle w:val="StyleUnderline"/>
        </w:rPr>
        <w:t>While recognizing that “democracy and human rights cannot be the only items on the foreign policy agenda,” the letter calls it a “false choice” to pit the pursuit of democratic ideals against national security</w:t>
      </w:r>
      <w:r>
        <w:t>. I was proud to sign that letter.</w:t>
      </w:r>
    </w:p>
    <w:p w14:paraId="3A3B8751" w14:textId="77777777" w:rsidR="004A496A" w:rsidRDefault="004A496A" w:rsidP="004A496A">
      <w:r>
        <w:t>A second step would be to engage the American people in a conversation about the impact of advancing freedom on our own peace, prosperity, and security.</w:t>
      </w:r>
    </w:p>
    <w:p w14:paraId="18C30053" w14:textId="77777777" w:rsidR="004A496A" w:rsidRDefault="004A496A" w:rsidP="004A496A">
      <w:r>
        <w:lastRenderedPageBreak/>
        <w:t>At the end of World War II, for example, many questioned whether democracy was compatible with Germany and Japan. The United States actively supported the development of democratic institutions and practices. Today, Germany and Japan are among our strongest partners and allies in the world, and Americans reap tangible benefits.</w:t>
      </w:r>
    </w:p>
    <w:p w14:paraId="0BF03816" w14:textId="77777777" w:rsidR="004A496A" w:rsidRDefault="004A496A" w:rsidP="004A496A">
      <w:r>
        <w:t>In North Texas, where the Bush Institute is located, the relocation of Toyota’s North American headquarters is expected to create jobs and have an economic impact of $7 billion in the first ten years, according to estimates when the move was announced.</w:t>
      </w:r>
    </w:p>
    <w:p w14:paraId="19A465DB" w14:textId="77777777" w:rsidR="004A496A" w:rsidRDefault="004A496A" w:rsidP="004A496A">
      <w:r w:rsidRPr="00486583">
        <w:rPr>
          <w:rStyle w:val="StyleUnderline"/>
        </w:rPr>
        <w:t>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w:t>
      </w:r>
      <w:r>
        <w:t>.</w:t>
      </w:r>
    </w:p>
    <w:p w14:paraId="52E44F6F" w14:textId="77777777" w:rsidR="004A496A" w:rsidRDefault="004A496A" w:rsidP="004A496A">
      <w:r w:rsidRPr="00486583">
        <w:rPr>
          <w:rStyle w:val="Emphasis"/>
        </w:rPr>
        <w:t>Today, the moral and strategic imperatives of advancing human rights are just as compelling</w:t>
      </w:r>
      <w:r>
        <w:t>.  In Afghanistan, investing in women promotes stability and helps reduce the possibility of future terrorist attacks on the United States emanating from that country</w:t>
      </w:r>
      <w:r w:rsidRPr="00486583">
        <w:rPr>
          <w:rStyle w:val="StyleUnderline"/>
        </w:rPr>
        <w:t>.  In the Middle East, the spread of Islamic extremism and ISIS has had devastating consequences, and the United States is not immune</w:t>
      </w:r>
      <w:r>
        <w:t>.  In North Korea, a regime that systematically and horrifically abuses the rights of its own people seeks nuclear weapons that can reach our shores.</w:t>
      </w:r>
    </w:p>
    <w:p w14:paraId="1BC83D1A" w14:textId="77777777" w:rsidR="004A496A" w:rsidRDefault="004A496A" w:rsidP="004A496A">
      <w:r w:rsidRPr="00486583">
        <w:rPr>
          <w:rStyle w:val="StyleUnderline"/>
        </w:rPr>
        <w:t>In these and other places, it is in the interests of the United States to see the forces of freedom eventually prevail</w:t>
      </w:r>
      <w:r>
        <w:t>.</w:t>
      </w:r>
    </w:p>
    <w:p w14:paraId="48467EF1" w14:textId="77777777" w:rsidR="004A496A" w:rsidRDefault="004A496A" w:rsidP="002D3B1C"/>
    <w:p w14:paraId="62598728" w14:textId="34D4A7B5" w:rsidR="00156F15" w:rsidRDefault="00156F15" w:rsidP="00156F15">
      <w:pPr>
        <w:pStyle w:val="Heading2"/>
      </w:pPr>
      <w:r>
        <w:lastRenderedPageBreak/>
        <w:t>1AC Advantage</w:t>
      </w:r>
      <w:r w:rsidR="00CC2F0E">
        <w:t xml:space="preserve"> – Soft Power</w:t>
      </w:r>
    </w:p>
    <w:p w14:paraId="0B43592F" w14:textId="502BB875" w:rsidR="00CC2F0E" w:rsidRPr="00CC2F0E" w:rsidRDefault="00CC2F0E" w:rsidP="00CC2F0E">
      <w:pPr>
        <w:pStyle w:val="Heading4"/>
        <w:rPr>
          <w:rStyle w:val="Style13ptBold"/>
          <w:b/>
          <w:bCs w:val="0"/>
        </w:rPr>
      </w:pPr>
      <w:r>
        <w:rPr>
          <w:rStyle w:val="Style13ptBold"/>
          <w:b/>
          <w:bCs w:val="0"/>
        </w:rPr>
        <w:t>Tensions around arms sales to Saudi are high after the murder of Khashoggi and it’s hurting global credibility</w:t>
      </w:r>
    </w:p>
    <w:p w14:paraId="5E71A07E" w14:textId="33CE453F" w:rsidR="00CC2F0E" w:rsidRPr="00FA3981" w:rsidRDefault="00CC2F0E" w:rsidP="00CC2F0E">
      <w:pPr>
        <w:rPr>
          <w:rStyle w:val="Style13ptBold"/>
        </w:rPr>
      </w:pPr>
      <w:proofErr w:type="spellStart"/>
      <w:r w:rsidRPr="00FA3981">
        <w:rPr>
          <w:rStyle w:val="Style13ptBold"/>
        </w:rPr>
        <w:t>Guay</w:t>
      </w:r>
      <w:proofErr w:type="spellEnd"/>
      <w:r w:rsidRPr="00FA3981">
        <w:rPr>
          <w:rStyle w:val="Style13ptBold"/>
        </w:rPr>
        <w:t>, Penn State International Business Clinical Professor, 2018</w:t>
      </w:r>
    </w:p>
    <w:p w14:paraId="4826F084" w14:textId="77777777" w:rsidR="00CC2F0E" w:rsidRPr="00FA3981" w:rsidRDefault="00CC2F0E" w:rsidP="00CC2F0E">
      <w:pPr>
        <w:rPr>
          <w:rStyle w:val="Style13ptBold"/>
          <w:b w:val="0"/>
          <w:bCs w:val="0"/>
          <w:sz w:val="20"/>
          <w:szCs w:val="20"/>
        </w:rPr>
      </w:pPr>
      <w:r w:rsidRPr="00FA3981">
        <w:rPr>
          <w:rStyle w:val="Style13ptBold"/>
          <w:b w:val="0"/>
          <w:bCs w:val="0"/>
          <w:sz w:val="20"/>
          <w:szCs w:val="20"/>
        </w:rPr>
        <w:t>[Terrence, 10-19-18, The Conversation, “Arms sales to Saudi Arabia give Trump all the leverage he needs in Khashoggi affair</w:t>
      </w:r>
      <w:proofErr w:type="gramStart"/>
      <w:r w:rsidRPr="00FA3981">
        <w:rPr>
          <w:rStyle w:val="Style13ptBold"/>
          <w:b w:val="0"/>
          <w:bCs w:val="0"/>
          <w:sz w:val="20"/>
          <w:szCs w:val="20"/>
        </w:rPr>
        <w:t>,”https://theconversation.com/arms-sales-to-saudi-arabia-give-trump-all-the-leverage-he-needs-in-khashoggi-affair-104998</w:t>
      </w:r>
      <w:proofErr w:type="gramEnd"/>
      <w:r w:rsidRPr="00FA3981">
        <w:rPr>
          <w:rStyle w:val="Style13ptBold"/>
          <w:b w:val="0"/>
          <w:bCs w:val="0"/>
          <w:sz w:val="20"/>
          <w:szCs w:val="20"/>
        </w:rPr>
        <w:t>, 6-27-19, GDI LNM]</w:t>
      </w:r>
    </w:p>
    <w:p w14:paraId="18E5E3A1" w14:textId="77777777" w:rsidR="00CC2F0E" w:rsidRDefault="00CC2F0E" w:rsidP="00CC2F0E">
      <w:r>
        <w:t>As president</w:t>
      </w:r>
      <w:r w:rsidRPr="00563A8A">
        <w:rPr>
          <w:u w:val="single"/>
        </w:rPr>
        <w:t>, Trump</w:t>
      </w:r>
      <w:r>
        <w:t xml:space="preserve"> clearly hopes that the money continues to pour in and helps him with his “America First” campaign, intended to create jobs for Americans.</w:t>
      </w:r>
    </w:p>
    <w:p w14:paraId="465A4BA3" w14:textId="77777777" w:rsidR="00CC2F0E" w:rsidRDefault="00CC2F0E" w:rsidP="00CC2F0E">
      <w:pPr>
        <w:rPr>
          <w:u w:val="single"/>
        </w:rPr>
      </w:pPr>
      <w:r>
        <w:t xml:space="preserve">It’s no surprise, then, that </w:t>
      </w:r>
      <w:r w:rsidRPr="00563A8A">
        <w:rPr>
          <w:u w:val="single"/>
        </w:rPr>
        <w:t>he made his first foreign trip as president to Saudi Arabia in May 2017. During the trip, he reportedly struck a bargain with Saudi Crown Prince Mohammed bin Salman: Trump wouldn’t lecture his kingdom on human rights, and Saudi Arabia would buy more American weapons.</w:t>
      </w:r>
    </w:p>
    <w:p w14:paraId="1114963E" w14:textId="77777777" w:rsidR="00CC2F0E" w:rsidRDefault="00CC2F0E" w:rsidP="00CC2F0E">
      <w:r>
        <w:t>Unfortunately, 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w:t>
      </w:r>
    </w:p>
    <w:p w14:paraId="5DD47CD2" w14:textId="77777777" w:rsidR="00CC2F0E" w:rsidRDefault="00CC2F0E" w:rsidP="00CC2F0E">
      <w:pPr>
        <w:rPr>
          <w:u w:val="single"/>
        </w:rPr>
      </w:pPr>
      <w:proofErr w:type="gramStart"/>
      <w:r w:rsidRPr="00563A8A">
        <w:rPr>
          <w:u w:val="single"/>
        </w:rPr>
        <w:t>So</w:t>
      </w:r>
      <w:proofErr w:type="gramEnd"/>
      <w:r w:rsidRPr="00563A8A">
        <w:rPr>
          <w:u w:val="single"/>
        </w:rPr>
        <w:t xml:space="preserve"> in the Khashoggi affair, it appears that Trump is eager to keep to his end of the bargain. He has avoided criticizing the Saudi government over its alleged role in Khashoggi’s disappearance to curry favor with the monarchy over arms sales</w:t>
      </w:r>
      <w:r>
        <w:t xml:space="preserve">. Even in the face of Turkish reports that Saudi agents tortured Khashoggi and dismembered his body and U.S. intelligence supporting those allegations, </w:t>
      </w:r>
      <w:r w:rsidRPr="00563A8A">
        <w:rPr>
          <w:u w:val="single"/>
        </w:rPr>
        <w:t>Trump has preferred to blame “rogue killers” for any crime.</w:t>
      </w:r>
    </w:p>
    <w:p w14:paraId="3BC57C40" w14:textId="77777777" w:rsidR="00CC2F0E" w:rsidRPr="00563A8A" w:rsidRDefault="00CC2F0E" w:rsidP="00CC2F0E">
      <w:r w:rsidRPr="00563A8A">
        <w:t>In defending this course of action, Trump claimed that “if they don’t buy [weapons] from us, they’re going to buy it from Russia or they’re going to buy it from China or they’re going to buy it from other countries.”</w:t>
      </w:r>
    </w:p>
    <w:p w14:paraId="223C75AC" w14:textId="77777777" w:rsidR="00CC2F0E" w:rsidRDefault="00CC2F0E" w:rsidP="00CC2F0E">
      <w:r>
        <w:t>US leverage</w:t>
      </w:r>
    </w:p>
    <w:p w14:paraId="047B19D6" w14:textId="77777777" w:rsidR="00CC2F0E" w:rsidRDefault="00CC2F0E" w:rsidP="00CC2F0E">
      <w:r>
        <w:t>While it’s true that Russia and China are indeed major exporters of armaments, the claim that U.S. weapons can easily be replaced by other suppliers is not – at least not in the short term.</w:t>
      </w:r>
    </w:p>
    <w:p w14:paraId="019ACBC3" w14:textId="77777777" w:rsidR="00CC2F0E" w:rsidRDefault="00CC2F0E" w:rsidP="00CC2F0E">
      <w:r>
        <w:t>First, once a country is “locked in” to a specific kind of weapons system, such as planes, tanks or naval vessels, the cost to switch to a different supplier can be huge. Military personnel must be retrained on new equipment, spare parts need to be replaced, and operational changes may be necessary.</w:t>
      </w:r>
    </w:p>
    <w:p w14:paraId="2A87A0FA" w14:textId="77777777" w:rsidR="00CC2F0E" w:rsidRDefault="00CC2F0E" w:rsidP="00CC2F0E">
      <w:r>
        <w:t>After being so reliant on U.S. weapons systems for decades, the transition costs to buy from another country could be prohibitive even for oil-rich Saudi Arabia.</w:t>
      </w:r>
    </w:p>
    <w:p w14:paraId="303765F2" w14:textId="77777777" w:rsidR="00CC2F0E" w:rsidRDefault="00CC2F0E" w:rsidP="00CC2F0E">
      <w:r>
        <w:t xml:space="preserve">The second problem with Trump’s argument is that armaments from Russia, China or elsewhere are simply not as sophisticated as U.S. weapons, which is why they are usually cheaper – though the quality gap is quickly decreasing. To maintain its military superiority in the Middle East, Saudi Arabia has opted to purchase virtually </w:t>
      </w:r>
      <w:proofErr w:type="gramStart"/>
      <w:r>
        <w:t>all of</w:t>
      </w:r>
      <w:proofErr w:type="gramEnd"/>
      <w:r>
        <w:t xml:space="preserve"> its weapons from American and European companies.</w:t>
      </w:r>
    </w:p>
    <w:p w14:paraId="584ED30F" w14:textId="77777777" w:rsidR="00CC2F0E" w:rsidRDefault="00CC2F0E" w:rsidP="00CC2F0E">
      <w:r>
        <w:lastRenderedPageBreak/>
        <w:t>That is why the U.S. has significant leverage in this aspect of the relationship. Any Saudi threat to retaliate against a ban on U.S. arms sales by buying weapons from countries that have not raised concerns about the Khashoggi disappearance would not be credible. And is probably why, despite worries in the White House, such a threat has not yet been made.</w:t>
      </w:r>
    </w:p>
    <w:p w14:paraId="6303DC59" w14:textId="77777777" w:rsidR="00CC2F0E" w:rsidRPr="00563A8A" w:rsidRDefault="00CC2F0E" w:rsidP="00CC2F0E">
      <w:pPr>
        <w:rPr>
          <w:u w:val="single"/>
        </w:rPr>
      </w:pPr>
      <w:r w:rsidRPr="00563A8A">
        <w:rPr>
          <w:u w:val="single"/>
        </w:rPr>
        <w:t>Since the end of World War II, the U.S. has developed a global reputation as a moral authority championing human rights.</w:t>
      </w:r>
    </w:p>
    <w:p w14:paraId="26292816" w14:textId="77777777" w:rsidR="00CC2F0E" w:rsidRDefault="00CC2F0E" w:rsidP="00CC2F0E">
      <w:r w:rsidRPr="00563A8A">
        <w:rPr>
          <w:u w:val="single"/>
        </w:rPr>
        <w:t>Yes, there have been many times when realpolitik took priority</w:t>
      </w:r>
      <w:r>
        <w:t>.</w:t>
      </w:r>
    </w:p>
    <w:p w14:paraId="13F3A119" w14:textId="77777777" w:rsidR="00CC2F0E" w:rsidRDefault="00CC2F0E" w:rsidP="00CC2F0E">
      <w:r>
        <w:t xml:space="preserve">But </w:t>
      </w:r>
      <w:r w:rsidRPr="00563A8A">
        <w:rPr>
          <w:u w:val="single"/>
        </w:rPr>
        <w:t>despite these moments, the U.S. managed also to maintain its authority by advocating respect for human rights as a global norm during the Cold War, and within many repressive regimes</w:t>
      </w:r>
      <w:r>
        <w:t xml:space="preserve"> ever since.</w:t>
      </w:r>
    </w:p>
    <w:p w14:paraId="0477EC0A" w14:textId="30BD10BB" w:rsidR="00CC2F0E" w:rsidRDefault="00CC2F0E" w:rsidP="00CC2F0E">
      <w:r w:rsidRPr="00563A8A">
        <w:rPr>
          <w:u w:val="single"/>
        </w:rPr>
        <w:t>With Khashoggi, Trump is choosing to give up that mantle completely by showing his priority is purely economic, regardless of the impact on the United States’ global reputation. Such a bald-faced strategy</w:t>
      </w:r>
      <w:r>
        <w:t xml:space="preserve">, in my view, </w:t>
      </w:r>
      <w:r w:rsidRPr="00563A8A">
        <w:rPr>
          <w:u w:val="single"/>
        </w:rPr>
        <w:t>sells American values short and weakens U.S. global credibility</w:t>
      </w:r>
      <w:r>
        <w:t>.</w:t>
      </w:r>
    </w:p>
    <w:p w14:paraId="52034040" w14:textId="77777777" w:rsidR="00CC2F0E" w:rsidRPr="00F923C9" w:rsidRDefault="00CC2F0E" w:rsidP="00CC2F0E">
      <w:pPr>
        <w:pStyle w:val="Heading4"/>
      </w:pPr>
      <w:r>
        <w:t xml:space="preserve">US allies are noticing Saudi Arabia’s human right’s abuses – Congress </w:t>
      </w:r>
      <w:r>
        <w:rPr>
          <w:i/>
          <w:iCs w:val="0"/>
          <w:u w:val="single"/>
        </w:rPr>
        <w:t xml:space="preserve">must </w:t>
      </w:r>
      <w:r>
        <w:t xml:space="preserve">suspend all arms sales to Saudi Arabia to regain credibility </w:t>
      </w:r>
    </w:p>
    <w:p w14:paraId="61C4B090" w14:textId="77777777" w:rsidR="00CC2F0E" w:rsidRPr="00AE26D4" w:rsidRDefault="00CC2F0E" w:rsidP="00CC2F0E">
      <w:pPr>
        <w:rPr>
          <w:rStyle w:val="Style13ptBold"/>
        </w:rPr>
      </w:pPr>
      <w:r>
        <w:rPr>
          <w:rStyle w:val="Style13ptBold"/>
        </w:rPr>
        <w:t>Feinstein</w:t>
      </w:r>
      <w:r w:rsidRPr="00AE26D4">
        <w:rPr>
          <w:rStyle w:val="Style13ptBold"/>
        </w:rPr>
        <w:t xml:space="preserve">, </w:t>
      </w:r>
      <w:r>
        <w:rPr>
          <w:rStyle w:val="Style13ptBold"/>
        </w:rPr>
        <w:t>U.S. Senator-California</w:t>
      </w:r>
      <w:r w:rsidRPr="00AE26D4">
        <w:rPr>
          <w:rStyle w:val="Style13ptBold"/>
        </w:rPr>
        <w:t xml:space="preserve">, </w:t>
      </w:r>
      <w:r>
        <w:rPr>
          <w:rStyle w:val="Style13ptBold"/>
        </w:rPr>
        <w:t>2018</w:t>
      </w:r>
    </w:p>
    <w:p w14:paraId="51B671EF" w14:textId="77777777" w:rsidR="00CC2F0E" w:rsidRPr="00917D14" w:rsidRDefault="00CC2F0E" w:rsidP="00CC2F0E">
      <w:pPr>
        <w:rPr>
          <w:color w:val="000000"/>
        </w:rPr>
      </w:pPr>
      <w:r>
        <w:rPr>
          <w:color w:val="000000"/>
        </w:rPr>
        <w:t>[Dianne</w:t>
      </w:r>
      <w:r w:rsidRPr="00AE26D4">
        <w:rPr>
          <w:color w:val="000000"/>
        </w:rPr>
        <w:t xml:space="preserve">, </w:t>
      </w:r>
      <w:r>
        <w:rPr>
          <w:color w:val="000000"/>
        </w:rPr>
        <w:t>10-17-18</w:t>
      </w:r>
      <w:r w:rsidRPr="00AE26D4">
        <w:rPr>
          <w:color w:val="000000"/>
        </w:rPr>
        <w:t xml:space="preserve">, </w:t>
      </w:r>
      <w:proofErr w:type="spellStart"/>
      <w:r>
        <w:rPr>
          <w:color w:val="000000"/>
        </w:rPr>
        <w:t>MercuryNews</w:t>
      </w:r>
      <w:proofErr w:type="spellEnd"/>
      <w:r w:rsidRPr="00AE26D4">
        <w:rPr>
          <w:color w:val="000000"/>
        </w:rPr>
        <w:t>, “</w:t>
      </w:r>
      <w:r>
        <w:rPr>
          <w:color w:val="000000"/>
        </w:rPr>
        <w:t>Opinion: U.S. must act in face of Saudi human rights violations</w:t>
      </w:r>
      <w:r w:rsidRPr="00AE26D4">
        <w:rPr>
          <w:color w:val="000000"/>
        </w:rPr>
        <w:t xml:space="preserve">,” </w:t>
      </w:r>
      <w:r>
        <w:rPr>
          <w:color w:val="000000"/>
        </w:rPr>
        <w:t>https://www.mercurynews.com/2018/10/17/opinion-feinstein/</w:t>
      </w:r>
      <w:r w:rsidRPr="00AE26D4">
        <w:rPr>
          <w:color w:val="000000"/>
        </w:rPr>
        <w:t xml:space="preserve">, </w:t>
      </w:r>
      <w:r>
        <w:rPr>
          <w:color w:val="000000"/>
        </w:rPr>
        <w:t>6-28-19</w:t>
      </w:r>
      <w:r w:rsidRPr="00AE26D4">
        <w:rPr>
          <w:color w:val="000000"/>
        </w:rPr>
        <w:t xml:space="preserve">, </w:t>
      </w:r>
      <w:r>
        <w:rPr>
          <w:color w:val="000000"/>
        </w:rPr>
        <w:t>GDI LNM]</w:t>
      </w:r>
    </w:p>
    <w:p w14:paraId="5F3DADB2" w14:textId="77777777" w:rsidR="00CC2F0E" w:rsidRDefault="00CC2F0E" w:rsidP="00CC2F0E">
      <w:r w:rsidRPr="00AC05F7">
        <w:rPr>
          <w:u w:val="single"/>
        </w:rPr>
        <w:t xml:space="preserve">The United States for decades </w:t>
      </w:r>
      <w:proofErr w:type="gramStart"/>
      <w:r w:rsidRPr="00AC05F7">
        <w:rPr>
          <w:u w:val="single"/>
        </w:rPr>
        <w:t>has</w:t>
      </w:r>
      <w:proofErr w:type="gramEnd"/>
      <w:r w:rsidRPr="00AC05F7">
        <w:rPr>
          <w:u w:val="single"/>
        </w:rPr>
        <w:t xml:space="preserve"> been a close ally with Saudi Arabia</w:t>
      </w:r>
      <w:r>
        <w:t xml:space="preserve">, joining together to beat back Iraqi aggression in Kuwait and holding in check Iranian meddling in the Middle East. </w:t>
      </w:r>
      <w:r w:rsidRPr="00AC05F7">
        <w:rPr>
          <w:u w:val="single"/>
        </w:rPr>
        <w:t>We have frequently overlooked many of the kingdom’s controversial actions and policies to maintain our relationship. Today, I believe it’s time to reassess that position</w:t>
      </w:r>
      <w:r>
        <w:t>.</w:t>
      </w:r>
    </w:p>
    <w:p w14:paraId="5C3D77A1" w14:textId="77777777" w:rsidR="00CC2F0E" w:rsidRDefault="00CC2F0E" w:rsidP="00CC2F0E">
      <w:r>
        <w:t>The recent news that prominent Saudi dissident Jamal Khashoggi disappeared after entering Saudi Arabia’s consulate in Turkey and was likely murdered has shocked the world. Khashoggi, a U.S. resident and contributor to the Washington Post, had been critical of Saudi Arabia and its young crown prince.</w:t>
      </w:r>
    </w:p>
    <w:p w14:paraId="3D233FE5" w14:textId="77777777" w:rsidR="00CC2F0E" w:rsidRDefault="00CC2F0E" w:rsidP="00CC2F0E">
      <w:pPr>
        <w:rPr>
          <w:u w:val="single"/>
        </w:rPr>
      </w:pPr>
      <w:r w:rsidRPr="00AC05F7">
        <w:rPr>
          <w:u w:val="single"/>
        </w:rPr>
        <w:t>Reports indicate that Saudi Arabia, despite initially stating it was not involved, may now claim that Khashoggi’s death was the result of an interrogation gone wrong. That explanation is hardly believable. Instead, his murder fits an ongoing pattern of Saudi human rights abuses since Crown Prince Mohammad bin Salman came to power.</w:t>
      </w:r>
    </w:p>
    <w:p w14:paraId="0C56F6F5" w14:textId="77777777" w:rsidR="00CC2F0E" w:rsidRDefault="00CC2F0E" w:rsidP="00CC2F0E">
      <w:r>
        <w:t>I was concerned when bin Salman pushed his rival Mohammed bin Nayef, a key partner in the United States’ counterterrorism efforts, out to become crown prince. However, his early economic reforms and efforts to loosen restrictions on Saudi women sparked hope that he could usher in a new era of openness.</w:t>
      </w:r>
    </w:p>
    <w:p w14:paraId="7F4CC268" w14:textId="77777777" w:rsidR="00CC2F0E" w:rsidRDefault="00CC2F0E" w:rsidP="00CC2F0E">
      <w:r>
        <w:t xml:space="preserve">Unfortunately, that hope was quickly dashed. Under the crown prince’s rule, </w:t>
      </w:r>
      <w:r w:rsidRPr="00AC05F7">
        <w:rPr>
          <w:u w:val="single"/>
        </w:rPr>
        <w:t>Saudi Arabia has repeatedly attacked dissidents at home and sown discord abroad</w:t>
      </w:r>
      <w:r>
        <w:t xml:space="preserve">. Nowhere is this more notable than </w:t>
      </w:r>
      <w:r w:rsidRPr="00AC05F7">
        <w:rPr>
          <w:u w:val="single"/>
        </w:rPr>
        <w:t>in Yemen</w:t>
      </w:r>
      <w:r>
        <w:t xml:space="preserve">, where </w:t>
      </w:r>
      <w:r w:rsidRPr="00AC05F7">
        <w:rPr>
          <w:u w:val="single"/>
        </w:rPr>
        <w:t>Saudi Arabia launched a bombing campaign three years ago under the pretense that it would bring the Houthis quickly to heel</w:t>
      </w:r>
      <w:r>
        <w:t>.</w:t>
      </w:r>
    </w:p>
    <w:p w14:paraId="3ECB12D5" w14:textId="77777777" w:rsidR="00CC2F0E" w:rsidRDefault="00CC2F0E" w:rsidP="00CC2F0E">
      <w:pPr>
        <w:rPr>
          <w:u w:val="single"/>
        </w:rPr>
      </w:pPr>
      <w:r w:rsidRPr="00AC05F7">
        <w:rPr>
          <w:u w:val="single"/>
        </w:rPr>
        <w:lastRenderedPageBreak/>
        <w:t>Since then, the Saudi-led coalition’s air campaign has killed thousands, deliberately targeted medical facilities and destroyed much of Yemen’s civilian infrastructure. Yemen now faces a humanitarian catastrophe with a major cholera outbreak and millions of people on the brink of starvation.</w:t>
      </w:r>
    </w:p>
    <w:p w14:paraId="0F9E4362" w14:textId="77777777" w:rsidR="00CC2F0E" w:rsidRDefault="00CC2F0E" w:rsidP="00CC2F0E">
      <w:r w:rsidRPr="00AC05F7">
        <w:rPr>
          <w:u w:val="single"/>
        </w:rPr>
        <w:t>Saudi Arabia’s actions in Yemen are not isolated</w:t>
      </w:r>
      <w:r>
        <w:t>.</w:t>
      </w:r>
    </w:p>
    <w:p w14:paraId="458BBD73" w14:textId="77777777" w:rsidR="00CC2F0E" w:rsidRDefault="00CC2F0E" w:rsidP="00CC2F0E">
      <w:r w:rsidRPr="00AC05F7">
        <w:rPr>
          <w:u w:val="single"/>
        </w:rPr>
        <w:t>Last year, the crown prince attempted to force the resignation of Lebanon’s Sunni Prime Minister in an apparent effort to check Hezbollah and Iran.</w:t>
      </w:r>
      <w:r>
        <w:t xml:space="preserve"> It appears bin Salman believed bringing down Lebanon’s government would benefit Saudi Arabia, despite the violence and instability that could have ensued in one of the world’s most sensitive flashpoints.</w:t>
      </w:r>
    </w:p>
    <w:p w14:paraId="1CEFBD1F" w14:textId="77777777" w:rsidR="00CC2F0E" w:rsidRDefault="00CC2F0E" w:rsidP="00CC2F0E">
      <w:pPr>
        <w:rPr>
          <w:u w:val="single"/>
        </w:rPr>
      </w:pPr>
      <w:r w:rsidRPr="00AC05F7">
        <w:rPr>
          <w:u w:val="single"/>
        </w:rPr>
        <w:t>Our allies have also taken notice of Saudi Arabia’s actions.</w:t>
      </w:r>
    </w:p>
    <w:p w14:paraId="343707A8" w14:textId="77777777" w:rsidR="00CC2F0E" w:rsidRDefault="00CC2F0E" w:rsidP="00CC2F0E">
      <w:pPr>
        <w:rPr>
          <w:u w:val="single"/>
        </w:rPr>
      </w:pPr>
      <w:r w:rsidRPr="00AC05F7">
        <w:rPr>
          <w:u w:val="single"/>
        </w:rPr>
        <w:t>Earlier this year, the crown prince overreacted to Canada’s mild criticism of his decision to jail Saudi women who stood up for their right to drive by recalling the Saudi ambassador and threatening to cut economic ties. Prime Minister Trudeau rightly refused to back down and stood by his nation’s condemnation of Saudi Arabia’s treatment of women’s rights activists who to this day remain jailed.</w:t>
      </w:r>
    </w:p>
    <w:p w14:paraId="3E2D971E" w14:textId="77777777" w:rsidR="00CC2F0E" w:rsidRDefault="00CC2F0E" w:rsidP="00CC2F0E">
      <w:pPr>
        <w:rPr>
          <w:u w:val="single"/>
        </w:rPr>
      </w:pPr>
      <w:r w:rsidRPr="00AC05F7">
        <w:rPr>
          <w:u w:val="single"/>
        </w:rPr>
        <w:t>In contrast, President Trump has remained silent in the face of Saudi abuses again and again</w:t>
      </w:r>
      <w:r>
        <w:t xml:space="preserve">. Candidly, I </w:t>
      </w:r>
      <w:r w:rsidRPr="00AC05F7">
        <w:rPr>
          <w:u w:val="single"/>
        </w:rPr>
        <w:t>believe the president’s praise for dictators like Kim Jong Un, Rodrigo Duterte, and above all, Vladimir Putin, has provided cover for the crown prince’s actions.</w:t>
      </w:r>
    </w:p>
    <w:p w14:paraId="760B20A1" w14:textId="77777777" w:rsidR="00CC2F0E" w:rsidRDefault="00CC2F0E" w:rsidP="00CC2F0E">
      <w:r w:rsidRPr="00AC05F7">
        <w:rPr>
          <w:u w:val="single"/>
        </w:rPr>
        <w:t xml:space="preserve">The fact of the matter is that under President Trump, the United States is no longer a champion of human rights. We no longer defend the freedom of the press, the freedom of expression or the freedom of religion abroad, all of which are now under attack in Saudi Arabia. </w:t>
      </w:r>
      <w:r>
        <w:t>The president even openly undermines the Geneva Conventions by promoting torture.</w:t>
      </w:r>
    </w:p>
    <w:p w14:paraId="23EFAC50" w14:textId="77777777" w:rsidR="00CC2F0E" w:rsidRDefault="00CC2F0E" w:rsidP="00CC2F0E">
      <w:r>
        <w:t>Instead of accepting King Salman and the crown prince’s denials without any evidence or outlandish theories that he was killed by rogue agents, President Trump should immediately push for an international investigation into Khashoggi’s disappearance and demand justice for anyone found complicit.</w:t>
      </w:r>
    </w:p>
    <w:p w14:paraId="3CB23B3A" w14:textId="77777777" w:rsidR="00CC2F0E" w:rsidRDefault="00CC2F0E" w:rsidP="00CC2F0E">
      <w:r w:rsidRPr="00AC05F7">
        <w:rPr>
          <w:u w:val="single"/>
        </w:rPr>
        <w:t>If the White House continues to refuse to act, Congress must. The first step would be to reject a pending arms sale to the kingdom and suspend assistance to the Saudi-led war in Yemen</w:t>
      </w:r>
      <w:r>
        <w:t>. And we must seriously consider sanctions against anyone involved in Khashoggi’s disappearance.</w:t>
      </w:r>
    </w:p>
    <w:p w14:paraId="1C96E276" w14:textId="633CC724" w:rsidR="00CC2F0E" w:rsidRDefault="00CC2F0E" w:rsidP="00CC2F0E">
      <w:pPr>
        <w:rPr>
          <w:u w:val="single"/>
        </w:rPr>
      </w:pPr>
      <w:r w:rsidRPr="00AC05F7">
        <w:rPr>
          <w:u w:val="single"/>
        </w:rPr>
        <w:t>The United States can no longer remain silent in the face of such brazen human rights violations. Saudi Arabia was once one of our closest allies in the Middle East. I’m no longer sure that should be the case.</w:t>
      </w:r>
    </w:p>
    <w:p w14:paraId="6292BE77" w14:textId="77777777" w:rsidR="002D3B1C" w:rsidRDefault="002D3B1C" w:rsidP="002D3B1C">
      <w:pPr>
        <w:pStyle w:val="Heading4"/>
      </w:pPr>
      <w:r>
        <w:t>US support for Saudi Arabia decks international credibility – emboldens rising powers</w:t>
      </w:r>
    </w:p>
    <w:p w14:paraId="32A1D25E" w14:textId="77777777" w:rsidR="002D3B1C" w:rsidRPr="00B854EC" w:rsidRDefault="002D3B1C" w:rsidP="002D3B1C">
      <w:pPr>
        <w:rPr>
          <w:rStyle w:val="Style13ptBold"/>
        </w:rPr>
      </w:pPr>
      <w:proofErr w:type="spellStart"/>
      <w:r w:rsidRPr="00B854EC">
        <w:rPr>
          <w:rStyle w:val="Style13ptBold"/>
        </w:rPr>
        <w:t>Rauhala</w:t>
      </w:r>
      <w:proofErr w:type="spellEnd"/>
      <w:r w:rsidRPr="00B854EC">
        <w:rPr>
          <w:rStyle w:val="Style13ptBold"/>
        </w:rPr>
        <w:t xml:space="preserve">, Staff writer for foreign affairs, AND </w:t>
      </w:r>
      <w:proofErr w:type="spellStart"/>
      <w:r w:rsidRPr="00B854EC">
        <w:rPr>
          <w:rStyle w:val="Style13ptBold"/>
        </w:rPr>
        <w:t>Troianovski</w:t>
      </w:r>
      <w:proofErr w:type="spellEnd"/>
      <w:r w:rsidRPr="00B854EC">
        <w:rPr>
          <w:rStyle w:val="Style13ptBold"/>
        </w:rPr>
        <w:t>, Moscow bureau chief covering Russia</w:t>
      </w:r>
    </w:p>
    <w:p w14:paraId="051032A6" w14:textId="77777777" w:rsidR="002D3B1C" w:rsidRDefault="002D3B1C" w:rsidP="002D3B1C">
      <w:r>
        <w:t xml:space="preserve">[Emily and Anton, Washington Post, 10-19-19, </w:t>
      </w:r>
      <w:r w:rsidRPr="00B854EC">
        <w:t>“</w:t>
      </w:r>
      <w:r>
        <w:t xml:space="preserve">The world has a question for the White House: When do murders matter?” </w:t>
      </w:r>
      <w:hyperlink r:id="rId7" w:history="1">
        <w:r w:rsidRPr="00177B14">
          <w:rPr>
            <w:rStyle w:val="Hyperlink"/>
          </w:rPr>
          <w:t>https://www.washingtonpost.com/world/2018/10/19/world-has-question-white-house-when-do-murders-matter/?utm_term=.d94a8e93c13b</w:t>
        </w:r>
      </w:hyperlink>
      <w:r>
        <w:t xml:space="preserve"> accessed 6-27-19 EO)</w:t>
      </w:r>
    </w:p>
    <w:p w14:paraId="5973BD41" w14:textId="77777777" w:rsidR="002D3B1C" w:rsidRDefault="002D3B1C" w:rsidP="002D3B1C">
      <w:r>
        <w:lastRenderedPageBreak/>
        <w:t xml:space="preserve">For nearly three weeks, the world has watched President Trump downplay the disappearance and apparent slaying of journalist </w:t>
      </w:r>
      <w:proofErr w:type="gramStart"/>
      <w:r>
        <w:t>Jamal Khashoggi, and</w:t>
      </w:r>
      <w:proofErr w:type="gramEnd"/>
      <w:r>
        <w:t xml:space="preserve"> waited for the most powerful man in the world to act. They are waiting still.</w:t>
      </w:r>
    </w:p>
    <w:p w14:paraId="4830543C" w14:textId="77777777" w:rsidR="002D3B1C" w:rsidRPr="00332579" w:rsidRDefault="002D3B1C" w:rsidP="002D3B1C">
      <w:pPr>
        <w:rPr>
          <w:rStyle w:val="Emphasis"/>
        </w:rPr>
      </w:pPr>
      <w:r w:rsidRPr="00332579">
        <w:rPr>
          <w:rStyle w:val="Emphasis"/>
        </w:rPr>
        <w:t>Trump’s inconsistent and cautious remarks about the case have renewed questions about U.S. credibility and complicated the global response, emboldening adversaries such as Russia and China and discouraging robust action by traditional allies, according to analysts and former U.S. officials.</w:t>
      </w:r>
    </w:p>
    <w:p w14:paraId="011C51AD" w14:textId="77777777" w:rsidR="002D3B1C" w:rsidRPr="00332579" w:rsidRDefault="002D3B1C" w:rsidP="002D3B1C">
      <w:pPr>
        <w:rPr>
          <w:rStyle w:val="StyleUnderline"/>
        </w:rPr>
      </w:pPr>
      <w:r>
        <w:t>“</w:t>
      </w:r>
      <w:r w:rsidRPr="00332579">
        <w:rPr>
          <w:rStyle w:val="Emphasis"/>
        </w:rPr>
        <w:t>This is a drastic break from American practice</w:t>
      </w:r>
      <w:r>
        <w:t xml:space="preserve">,” said Vali R. Nasr, dean of the Johns Hopkins School of Advanced International Studies. </w:t>
      </w:r>
      <w:r w:rsidRPr="00332579">
        <w:rPr>
          <w:rStyle w:val="StyleUnderline"/>
        </w:rPr>
        <w:t>“It signals a very different foreign policy that does not hold governments accountable for things that are outside normal legal or ethical parameters.”</w:t>
      </w:r>
    </w:p>
    <w:p w14:paraId="3675FF17" w14:textId="77777777" w:rsidR="002D3B1C" w:rsidRDefault="002D3B1C" w:rsidP="002D3B1C">
      <w:r>
        <w:t xml:space="preserve">“In effect,” he added, </w:t>
      </w:r>
      <w:r w:rsidRPr="00332579">
        <w:rPr>
          <w:rStyle w:val="StyleUnderline"/>
        </w:rPr>
        <w:t>“The U.S. is setting a new standard for itself” —</w:t>
      </w:r>
      <w:r>
        <w:t xml:space="preserve"> </w:t>
      </w:r>
      <w:r w:rsidRPr="00332579">
        <w:rPr>
          <w:rStyle w:val="StyleUnderline"/>
        </w:rPr>
        <w:t>and in so doing, may be setting a new standard for the world</w:t>
      </w:r>
      <w:r>
        <w:t>.</w:t>
      </w:r>
    </w:p>
    <w:p w14:paraId="67C7D365" w14:textId="77777777" w:rsidR="002D3B1C" w:rsidRDefault="002D3B1C" w:rsidP="002D3B1C">
      <w:r>
        <w:t xml:space="preserve">The White House did not respond to a request for comment. </w:t>
      </w:r>
      <w:r w:rsidRPr="00332579">
        <w:rPr>
          <w:rStyle w:val="StyleUnderline"/>
        </w:rPr>
        <w:t>Trump this week denied “giving cover” to the Saudis</w:t>
      </w:r>
      <w:r>
        <w:t>.</w:t>
      </w:r>
    </w:p>
    <w:p w14:paraId="7805BE47" w14:textId="77777777" w:rsidR="002D3B1C" w:rsidRDefault="002D3B1C" w:rsidP="002D3B1C">
      <w:r>
        <w:t>"I want to find out what happened, where is the fault, and we will probably know that by the end of the week,” he told the media.</w:t>
      </w:r>
    </w:p>
    <w:p w14:paraId="0F619BE9" w14:textId="77777777" w:rsidR="002D3B1C" w:rsidRDefault="002D3B1C" w:rsidP="002D3B1C">
      <w:r>
        <w:t>Khashoggi, who was born in Saudi Arabia, was a contributing columnist to The Washington Post and a lived in Virginia. Articles he wrote for The Post included criticism of Saudi Arabia’s government. On Oct. 2, he entered the country’s consulate in Istanbul and never emerged. Turkish intelligence believes he was killed and dismembered there by Saudi agents. After denying any knowledge of Khashoggi’s fate, the Saudi government said Saturday that he was killed during a fistfight in the consulate.</w:t>
      </w:r>
    </w:p>
    <w:p w14:paraId="2EA705B3" w14:textId="77777777" w:rsidR="002D3B1C" w:rsidRDefault="002D3B1C" w:rsidP="002D3B1C">
      <w:r>
        <w:t xml:space="preserve">The alleged assassination comes just months after the attempted assassination on British soil of Sergei </w:t>
      </w:r>
      <w:proofErr w:type="spellStart"/>
      <w:r>
        <w:t>Skripal</w:t>
      </w:r>
      <w:proofErr w:type="spellEnd"/>
      <w:r>
        <w:t>, a former Russian spy who acted as a double agent. It comes just weeks after the Chinese head of Interpol temporarily disappeared during a trip home.</w:t>
      </w:r>
    </w:p>
    <w:p w14:paraId="58926583" w14:textId="77777777" w:rsidR="002D3B1C" w:rsidRDefault="002D3B1C" w:rsidP="002D3B1C">
      <w:r>
        <w:t>“We are at a very critical point where authoritarian powers have great confidence: Russia continues to launch attacks on foreign soil, and now the Saudis have murdered a journalist in the most barbaric way,” said Nicholas Burns, a professor of the practice of diplomacy and international relations at Harvard who previously held several senior diplomatic roles.</w:t>
      </w:r>
    </w:p>
    <w:p w14:paraId="034D495B" w14:textId="77777777" w:rsidR="002D3B1C" w:rsidRPr="00332579" w:rsidRDefault="002D3B1C" w:rsidP="002D3B1C">
      <w:pPr>
        <w:rPr>
          <w:rStyle w:val="StyleUnderline"/>
        </w:rPr>
      </w:pPr>
      <w:r w:rsidRPr="00332579">
        <w:rPr>
          <w:rStyle w:val="Emphasis"/>
        </w:rPr>
        <w:t xml:space="preserve">“In a time like that, the U.S. </w:t>
      </w:r>
      <w:proofErr w:type="gramStart"/>
      <w:r w:rsidRPr="00332579">
        <w:rPr>
          <w:rStyle w:val="Emphasis"/>
        </w:rPr>
        <w:t>has to</w:t>
      </w:r>
      <w:proofErr w:type="gramEnd"/>
      <w:r w:rsidRPr="00332579">
        <w:rPr>
          <w:rStyle w:val="Emphasis"/>
        </w:rPr>
        <w:t xml:space="preserve"> signal that we are not going to tolerate this</w:t>
      </w:r>
      <w:r>
        <w:t>,” he added, but “</w:t>
      </w:r>
      <w:r w:rsidRPr="00332579">
        <w:rPr>
          <w:rStyle w:val="StyleUnderline"/>
        </w:rPr>
        <w:t>it’s been more than two weeks and there’s been no signal.”</w:t>
      </w:r>
    </w:p>
    <w:p w14:paraId="4703D7B6" w14:textId="77777777" w:rsidR="002D3B1C" w:rsidRPr="00332579" w:rsidRDefault="002D3B1C" w:rsidP="002D3B1C">
      <w:pPr>
        <w:rPr>
          <w:rStyle w:val="StyleUnderline"/>
        </w:rPr>
      </w:pPr>
      <w:r w:rsidRPr="00332579">
        <w:rPr>
          <w:rStyle w:val="StyleUnderline"/>
        </w:rPr>
        <w:t>Into this void steps Russia, which is using the</w:t>
      </w:r>
      <w:r>
        <w:t xml:space="preserve"> Khashoggi </w:t>
      </w:r>
      <w:r w:rsidRPr="00332579">
        <w:rPr>
          <w:rStyle w:val="StyleUnderline"/>
        </w:rPr>
        <w:t>case to call out alleged hypocrisy by Washington and to seek an advantage in the complex geopolitics of the Middle East.</w:t>
      </w:r>
    </w:p>
    <w:p w14:paraId="79774F09" w14:textId="77777777" w:rsidR="002D3B1C" w:rsidRDefault="002D3B1C" w:rsidP="002D3B1C">
      <w:r>
        <w:t>At a foreign policy conference in Sochi, Russia, on Thursday, President Vladimir Putin said the Trump administration’s cautious response to Khashoggi’s disappearance underlined U.S. double standards.</w:t>
      </w:r>
    </w:p>
    <w:p w14:paraId="71200F04" w14:textId="77777777" w:rsidR="002D3B1C" w:rsidRDefault="002D3B1C" w:rsidP="002D3B1C">
      <w:r>
        <w:t xml:space="preserve">Putin argued that the West was quick to punish Moscow after the poisoning of </w:t>
      </w:r>
      <w:proofErr w:type="spellStart"/>
      <w:r>
        <w:t>Skripal</w:t>
      </w:r>
      <w:proofErr w:type="spellEnd"/>
      <w:r>
        <w:t xml:space="preserve"> in </w:t>
      </w:r>
      <w:proofErr w:type="gramStart"/>
      <w:r>
        <w:t>May, but</w:t>
      </w:r>
      <w:proofErr w:type="gramEnd"/>
      <w:r>
        <w:t xml:space="preserve"> acted differently with Khashoggi. Russia denies involvement in the poisoning, but Western allies levied sanctions and expelled Russian diplomats. “There’s no proof </w:t>
      </w:r>
      <w:proofErr w:type="gramStart"/>
      <w:r>
        <w:t>in regards to</w:t>
      </w:r>
      <w:proofErr w:type="gramEnd"/>
      <w:r>
        <w:t xml:space="preserve"> Russia, but steps are taken,” Putin said.</w:t>
      </w:r>
    </w:p>
    <w:p w14:paraId="75ED0B4E" w14:textId="77777777" w:rsidR="002D3B1C" w:rsidRDefault="002D3B1C" w:rsidP="002D3B1C">
      <w:r>
        <w:lastRenderedPageBreak/>
        <w:t>“Here, people say that a murder happened in Istanbul, but no steps are taken. A single approach needs to be figured out to these kinds of problems,” he said.</w:t>
      </w:r>
    </w:p>
    <w:p w14:paraId="21D79D1C" w14:textId="77777777" w:rsidR="002D3B1C" w:rsidRDefault="002D3B1C" w:rsidP="002D3B1C">
      <w:r>
        <w:t>Putin has invested deeply in ties with Riyadh as part of a broader push to rebuild Russian influence in the Middle East. He hosted King Salman last year for the first-ever visit to Russia by a Saudi monarch, and invited Crown Prince Mohammed bin Salman to join him at the opening match of the soccer World Cup in June.</w:t>
      </w:r>
    </w:p>
    <w:p w14:paraId="67B2F2B1" w14:textId="77777777" w:rsidR="002D3B1C" w:rsidRDefault="002D3B1C" w:rsidP="002D3B1C">
      <w:r>
        <w:t>On Sunday and Monday, Russian officials, including a deputy foreign minister, met with the crown prince and other top officials in Riyadh for talks on the conflict in Syria, the Russian Foreign Ministry said. A rupture between the United States and Saudi Arabia now could play into the Kremlin’s hands.</w:t>
      </w:r>
    </w:p>
    <w:p w14:paraId="571560FE" w14:textId="77777777" w:rsidR="002D3B1C" w:rsidRDefault="002D3B1C" w:rsidP="002D3B1C">
      <w:r>
        <w:t>“We first need to wait for the results of the investigation” of Khashoggi’s disappearance, Putin said. “How can we, as Russia, start to harm our relationship with Saudi Arabia without knowing what really happened?</w:t>
      </w:r>
    </w:p>
    <w:p w14:paraId="6A36D14E" w14:textId="77777777" w:rsidR="002D3B1C" w:rsidRDefault="002D3B1C" w:rsidP="002D3B1C">
      <w:r>
        <w:t>While Western officials and business leaders have been dropping out of a marquee business conference in Saudi Arabia next week, their Russian counterparts have followed suit. Russia’s $10 billion sovereign wealth fund “plans to actively participate” in the conference, a spokesman said, and bring along “top CEOs from Russia, China and other countries.”</w:t>
      </w:r>
    </w:p>
    <w:p w14:paraId="54087FCA" w14:textId="77777777" w:rsidR="002D3B1C" w:rsidRDefault="002D3B1C" w:rsidP="002D3B1C">
      <w:r>
        <w:t>When China is pressed on the disappearance of the head of Interpol, the detention of human rights campaigners, or the mass internment of the mostly Muslim ethnic Uighurs in its far northwest, it tells the international community to respect its sovereignty and butt out.</w:t>
      </w:r>
    </w:p>
    <w:p w14:paraId="651B5C25" w14:textId="77777777" w:rsidR="002D3B1C" w:rsidRPr="00332579" w:rsidRDefault="002D3B1C" w:rsidP="002D3B1C">
      <w:pPr>
        <w:rPr>
          <w:rStyle w:val="StyleUnderline"/>
        </w:rPr>
      </w:pPr>
      <w:r>
        <w:t xml:space="preserve">An editorial in the Global Times, a Communist Party-controlled newspaper known for its strident nationalism, argued this week that the Khashoggi case “shows that </w:t>
      </w:r>
      <w:r w:rsidRPr="00332579">
        <w:rPr>
          <w:rStyle w:val="StyleUnderline"/>
        </w:rPr>
        <w:t>there are double, even multiple standards for the West’s human rights diplomacy.”</w:t>
      </w:r>
    </w:p>
    <w:p w14:paraId="65AAE9A1" w14:textId="77777777" w:rsidR="002D3B1C" w:rsidRPr="00332579" w:rsidRDefault="002D3B1C" w:rsidP="002D3B1C">
      <w:pPr>
        <w:rPr>
          <w:rStyle w:val="StyleUnderline"/>
        </w:rPr>
      </w:pPr>
      <w:r w:rsidRPr="00332579">
        <w:rPr>
          <w:rStyle w:val="StyleUnderline"/>
        </w:rPr>
        <w:t>For China, like Russia, this critique of U.S. actions is not about stopping abuses but shutting down conversations about human rights, analysts say.</w:t>
      </w:r>
    </w:p>
    <w:p w14:paraId="68D1BECC" w14:textId="77777777" w:rsidR="002D3B1C" w:rsidRDefault="002D3B1C" w:rsidP="002D3B1C">
      <w:r>
        <w:t>“</w:t>
      </w:r>
      <w:r w:rsidRPr="00332579">
        <w:rPr>
          <w:rStyle w:val="StyleUnderline"/>
        </w:rPr>
        <w:t>With criticism increasing on Chinese detainment of Uighurs in Xinjiang in concentration camps, Beijing undoubtedly would like to portray the U.S. as insincere in caring about human rights</w:t>
      </w:r>
      <w:r>
        <w:t>,” said Bonnie Glaser, director of the China Power Project at the Center for Strategic and International Studies, a Washington think tank.</w:t>
      </w:r>
    </w:p>
    <w:p w14:paraId="519174DF" w14:textId="77777777" w:rsidR="002D3B1C" w:rsidRDefault="002D3B1C" w:rsidP="002D3B1C">
      <w:r w:rsidRPr="00332579">
        <w:rPr>
          <w:rStyle w:val="StyleUnderline"/>
        </w:rPr>
        <w:t>Traditional U.S. allies in the Middle East have for the most part fallen in line behind Saudi Arabia, the regional power, saying little about Trump. Europe also has been cautious but is now mustering a piecemeal response, experts said</w:t>
      </w:r>
      <w:r>
        <w:t>.</w:t>
      </w:r>
    </w:p>
    <w:p w14:paraId="543D63E8" w14:textId="77777777" w:rsidR="002D3B1C" w:rsidRPr="00332579" w:rsidRDefault="002D3B1C" w:rsidP="002D3B1C">
      <w:pPr>
        <w:rPr>
          <w:rStyle w:val="StyleUnderline"/>
        </w:rPr>
      </w:pPr>
      <w:r>
        <w:t>“</w:t>
      </w:r>
      <w:r w:rsidRPr="00332579">
        <w:rPr>
          <w:rStyle w:val="Emphasis"/>
        </w:rPr>
        <w:t>When there is this concern about what the U.S. is going to do, they don’t want to be the first to move,”</w:t>
      </w:r>
      <w:r>
        <w:t xml:space="preserve"> said Derek </w:t>
      </w:r>
      <w:proofErr w:type="spellStart"/>
      <w:r>
        <w:t>Chollet</w:t>
      </w:r>
      <w:proofErr w:type="spellEnd"/>
      <w:r>
        <w:t>, an executive vice president at the German Marshall Fund who held senior foreign policy positions in the Obama White House. “</w:t>
      </w:r>
      <w:r w:rsidRPr="00332579">
        <w:rPr>
          <w:rStyle w:val="StyleUnderline"/>
        </w:rPr>
        <w:t>Europeans also have interests in Saudi Arabia, and to a certain extent they are fine with the U.S. playing a heat shield on this issue.”</w:t>
      </w:r>
    </w:p>
    <w:p w14:paraId="522E8D67" w14:textId="77777777" w:rsidR="002D3B1C" w:rsidRDefault="002D3B1C" w:rsidP="002D3B1C">
      <w:pPr>
        <w:rPr>
          <w:rStyle w:val="StyleUnderline"/>
        </w:rPr>
      </w:pPr>
      <w:r w:rsidRPr="00332579">
        <w:rPr>
          <w:rStyle w:val="StyleUnderline"/>
        </w:rPr>
        <w:t>Germany, Britain and France this week called for Saudi and Turkish authorities to mount a “credible” investigation, claiming that they were treating the matter with “utmost seriousness,” but not doing much else.</w:t>
      </w:r>
    </w:p>
    <w:p w14:paraId="6C6DA296" w14:textId="79342757" w:rsidR="00CC2F0E" w:rsidRDefault="00AB1570" w:rsidP="00CC2F0E">
      <w:pPr>
        <w:pStyle w:val="Heading4"/>
      </w:pPr>
      <w:r>
        <w:lastRenderedPageBreak/>
        <w:t>D</w:t>
      </w:r>
      <w:r w:rsidR="00CC2F0E">
        <w:t xml:space="preserve">ecline in soft power causes global conflict – </w:t>
      </w:r>
    </w:p>
    <w:p w14:paraId="2B39C965" w14:textId="11C95C93" w:rsidR="00CC2F0E" w:rsidRPr="003F57E0" w:rsidRDefault="00CC2F0E" w:rsidP="00CC2F0E">
      <w:pPr>
        <w:rPr>
          <w:color w:val="000000"/>
        </w:rPr>
      </w:pPr>
      <w:r>
        <w:rPr>
          <w:rStyle w:val="Style13ptBold"/>
        </w:rPr>
        <w:t>Abramsky</w:t>
      </w:r>
      <w:r w:rsidRPr="00AE26D4">
        <w:rPr>
          <w:rStyle w:val="Style13ptBold"/>
        </w:rPr>
        <w:t xml:space="preserve">, </w:t>
      </w:r>
      <w:r>
        <w:rPr>
          <w:rStyle w:val="Style13ptBold"/>
        </w:rPr>
        <w:t>writes for the Nation magazine and is the author of “The American Way of Poverty,”</w:t>
      </w:r>
      <w:r w:rsidRPr="00AE26D4">
        <w:rPr>
          <w:rStyle w:val="Style13ptBold"/>
        </w:rPr>
        <w:t xml:space="preserve"> </w:t>
      </w:r>
      <w:proofErr w:type="gramStart"/>
      <w:r>
        <w:rPr>
          <w:rStyle w:val="Style13ptBold"/>
        </w:rPr>
        <w:t>2017</w:t>
      </w:r>
      <w:r w:rsidRPr="00AE26D4">
        <w:rPr>
          <w:rStyle w:val="Style13ptBold"/>
        </w:rPr>
        <w:t xml:space="preserve"> </w:t>
      </w:r>
      <w:r w:rsidR="00AB1570">
        <w:rPr>
          <w:rStyle w:val="Style13ptBold"/>
        </w:rPr>
        <w:t xml:space="preserve"> </w:t>
      </w:r>
      <w:r>
        <w:rPr>
          <w:color w:val="000000"/>
        </w:rPr>
        <w:t>[</w:t>
      </w:r>
      <w:proofErr w:type="gramEnd"/>
      <w:r>
        <w:rPr>
          <w:color w:val="000000"/>
        </w:rPr>
        <w:t>Sasha</w:t>
      </w:r>
      <w:r w:rsidRPr="00AE26D4">
        <w:rPr>
          <w:color w:val="000000"/>
        </w:rPr>
        <w:t xml:space="preserve">, </w:t>
      </w:r>
      <w:r>
        <w:rPr>
          <w:color w:val="000000"/>
        </w:rPr>
        <w:t>1-24-17</w:t>
      </w:r>
      <w:r w:rsidRPr="00AE26D4">
        <w:rPr>
          <w:color w:val="000000"/>
        </w:rPr>
        <w:t xml:space="preserve">, </w:t>
      </w:r>
      <w:r>
        <w:rPr>
          <w:color w:val="000000"/>
        </w:rPr>
        <w:t>The New statesman</w:t>
      </w:r>
      <w:r w:rsidRPr="00AE26D4">
        <w:rPr>
          <w:color w:val="000000"/>
        </w:rPr>
        <w:t>, “</w:t>
      </w:r>
      <w:r>
        <w:rPr>
          <w:color w:val="000000"/>
        </w:rPr>
        <w:t>Under Trump, American democracy will change – with the whole world at stake</w:t>
      </w:r>
      <w:r w:rsidRPr="00AE26D4">
        <w:rPr>
          <w:color w:val="000000"/>
        </w:rPr>
        <w:t xml:space="preserve">,” </w:t>
      </w:r>
      <w:r>
        <w:rPr>
          <w:color w:val="000000"/>
        </w:rPr>
        <w:t>https://www.newstatesman.com/world/2017/01/under-trump-american-democracy-will-change-whole-world-stake</w:t>
      </w:r>
      <w:r w:rsidRPr="00AE26D4">
        <w:rPr>
          <w:color w:val="000000"/>
        </w:rPr>
        <w:t xml:space="preserve">, </w:t>
      </w:r>
      <w:r>
        <w:rPr>
          <w:color w:val="000000"/>
        </w:rPr>
        <w:t>6-30-19</w:t>
      </w:r>
      <w:r w:rsidRPr="00AE26D4">
        <w:rPr>
          <w:color w:val="000000"/>
        </w:rPr>
        <w:t xml:space="preserve">, </w:t>
      </w:r>
      <w:r>
        <w:rPr>
          <w:color w:val="000000"/>
        </w:rPr>
        <w:t>GDI LNM]</w:t>
      </w:r>
    </w:p>
    <w:p w14:paraId="62F00068" w14:textId="77777777" w:rsidR="00CC2F0E" w:rsidRPr="003F57E0" w:rsidRDefault="00CC2F0E" w:rsidP="00CC2F0E">
      <w:pPr>
        <w:rPr>
          <w:u w:val="single"/>
        </w:rPr>
      </w:pPr>
      <w:r w:rsidRPr="003F57E0">
        <w:rPr>
          <w:u w:val="single"/>
        </w:rPr>
        <w:t xml:space="preserve">The optimistic scenario is that the world turns its back on an inward-looking America, getting on with the serious business of international affairs while the pre-eminent superpower throws a four-to-eight-year tantrum. It is more likely, however, that there will be a scramble for influence as US soft power wanes and other powerful countries and non-state </w:t>
      </w:r>
      <w:proofErr w:type="spellStart"/>
      <w:r w:rsidRPr="003F57E0">
        <w:rPr>
          <w:u w:val="single"/>
        </w:rPr>
        <w:t>organisations</w:t>
      </w:r>
      <w:proofErr w:type="spellEnd"/>
      <w:r w:rsidRPr="003F57E0">
        <w:rPr>
          <w:u w:val="single"/>
        </w:rPr>
        <w:t xml:space="preserve"> seek to fill a vacuum created by the dearth of sensible American voices and policies. Such players could range from economic powerhouses such as China and Germany, seeking, or being forced to accept, a bigger military and geopolitical role, to resurgent powers such as Russia – as well as non-state actors ranging from terrorist entities such as Isis to techno-anarchist groups such as WikiLeaks.</w:t>
      </w:r>
    </w:p>
    <w:p w14:paraId="2C4C7205" w14:textId="77777777" w:rsidR="00CC2F0E" w:rsidRDefault="00CC2F0E" w:rsidP="00CC2F0E"/>
    <w:p w14:paraId="0BBEF44C" w14:textId="77777777" w:rsidR="00CC2F0E" w:rsidRPr="003F57E0" w:rsidRDefault="00CC2F0E" w:rsidP="00CC2F0E">
      <w:pPr>
        <w:rPr>
          <w:u w:val="single"/>
        </w:rPr>
      </w:pPr>
      <w:r w:rsidRPr="003F57E0">
        <w:rPr>
          <w:u w:val="single"/>
        </w:rPr>
        <w:t>As America’s image mutates, they will have a growing opportunity either to sow instability or to reshape regions of the world in their own image. The nightmare scenario is that Trump, relying on his instincts in place of the counsel of experts, seeks to shore up America’s declining influence through spasmodic demonstrations of military power – bullying and threatening one country after another</w:t>
      </w:r>
      <w:r>
        <w:t xml:space="preserve">, much as fascist regimes did in the 1930s. </w:t>
      </w:r>
      <w:r w:rsidRPr="003F57E0">
        <w:rPr>
          <w:u w:val="single"/>
        </w:rPr>
        <w:t>The consequences could be disastrous: US nationalism unleashed could plunge the world into conflict.</w:t>
      </w:r>
    </w:p>
    <w:p w14:paraId="37AED037" w14:textId="77777777" w:rsidR="00CC2F0E" w:rsidRDefault="00CC2F0E" w:rsidP="00CC2F0E"/>
    <w:p w14:paraId="4876A832" w14:textId="77777777" w:rsidR="00CC2F0E" w:rsidRPr="003F57E0" w:rsidRDefault="00CC2F0E" w:rsidP="00CC2F0E">
      <w:r>
        <w:t>Thus we hover on the edge of a catastrophe: a great democracy that has come to be controlled by demagogues, ready to pounce at the slightest provocation, itching for an excuse to implement emergency measures against Muslims and others, convinced that its military might will cow the rest of the world into toeing the Trumpian line.</w:t>
      </w:r>
    </w:p>
    <w:p w14:paraId="2DB0A318" w14:textId="77777777" w:rsidR="00CC2F0E" w:rsidRPr="00AC05F7" w:rsidRDefault="00CC2F0E" w:rsidP="00CC2F0E">
      <w:pPr>
        <w:rPr>
          <w:u w:val="single"/>
        </w:rPr>
      </w:pPr>
    </w:p>
    <w:p w14:paraId="6037A6B4" w14:textId="77777777" w:rsidR="00CC2F0E" w:rsidRPr="00563A8A" w:rsidRDefault="00CC2F0E" w:rsidP="00CC2F0E"/>
    <w:p w14:paraId="00805183" w14:textId="468CD64B" w:rsidR="00156F15" w:rsidRDefault="00156F15" w:rsidP="00156F15">
      <w:pPr>
        <w:pStyle w:val="Heading1"/>
      </w:pPr>
      <w:r>
        <w:lastRenderedPageBreak/>
        <w:t>AFF</w:t>
      </w:r>
    </w:p>
    <w:p w14:paraId="2405D8C2" w14:textId="3C447984" w:rsidR="00156F15" w:rsidRDefault="00156F15" w:rsidP="00156F15">
      <w:pPr>
        <w:pStyle w:val="Heading2"/>
      </w:pPr>
      <w:r>
        <w:lastRenderedPageBreak/>
        <w:t>Internal Links</w:t>
      </w:r>
    </w:p>
    <w:p w14:paraId="29F694D8" w14:textId="5DD66914" w:rsidR="002B228A" w:rsidRPr="002B228A" w:rsidRDefault="002B228A" w:rsidP="002B228A">
      <w:pPr>
        <w:pStyle w:val="Heading3"/>
      </w:pPr>
      <w:r>
        <w:lastRenderedPageBreak/>
        <w:t>Human Rights - Yemen</w:t>
      </w:r>
    </w:p>
    <w:p w14:paraId="4ED38A7E" w14:textId="77777777" w:rsidR="002B228A" w:rsidRPr="00AE26D4" w:rsidRDefault="002B228A" w:rsidP="002B228A">
      <w:pPr>
        <w:pStyle w:val="Heading4"/>
      </w:pPr>
      <w:r>
        <w:t xml:space="preserve">US support of Saudi Arabia is immoral violates the human rights of </w:t>
      </w:r>
      <w:proofErr w:type="spellStart"/>
      <w:r>
        <w:t>yemeni</w:t>
      </w:r>
      <w:proofErr w:type="spellEnd"/>
      <w:r>
        <w:t xml:space="preserve"> civilians</w:t>
      </w:r>
    </w:p>
    <w:p w14:paraId="2474DA78" w14:textId="77777777" w:rsidR="002B228A" w:rsidRPr="00D31461" w:rsidRDefault="002B228A" w:rsidP="002B228A">
      <w:pPr>
        <w:rPr>
          <w:b/>
          <w:bCs/>
          <w:sz w:val="24"/>
        </w:rPr>
      </w:pPr>
      <w:proofErr w:type="spellStart"/>
      <w:r w:rsidRPr="00C20A00">
        <w:rPr>
          <w:b/>
          <w:bCs/>
          <w:sz w:val="24"/>
        </w:rPr>
        <w:t>Almutawakel</w:t>
      </w:r>
      <w:proofErr w:type="spellEnd"/>
      <w:r>
        <w:rPr>
          <w:b/>
          <w:bCs/>
          <w:sz w:val="24"/>
        </w:rPr>
        <w:t xml:space="preserve">,  </w:t>
      </w:r>
      <w:r w:rsidRPr="00C20A00">
        <w:rPr>
          <w:b/>
          <w:bCs/>
          <w:sz w:val="24"/>
        </w:rPr>
        <w:t xml:space="preserve">co-founder and leader of </w:t>
      </w:r>
      <w:proofErr w:type="spellStart"/>
      <w:r w:rsidRPr="00C20A00">
        <w:rPr>
          <w:b/>
          <w:bCs/>
          <w:sz w:val="24"/>
        </w:rPr>
        <w:t>Mwatana</w:t>
      </w:r>
      <w:proofErr w:type="spellEnd"/>
      <w:r w:rsidRPr="00C20A00">
        <w:rPr>
          <w:b/>
          <w:bCs/>
          <w:sz w:val="24"/>
        </w:rPr>
        <w:t xml:space="preserve"> Organization for Human Rights</w:t>
      </w:r>
      <w:r>
        <w:rPr>
          <w:b/>
          <w:bCs/>
          <w:sz w:val="24"/>
        </w:rPr>
        <w:t xml:space="preserve">, </w:t>
      </w:r>
      <w:proofErr w:type="spellStart"/>
      <w:r>
        <w:rPr>
          <w:b/>
          <w:bCs/>
          <w:sz w:val="24"/>
        </w:rPr>
        <w:t>Alfaqih</w:t>
      </w:r>
      <w:proofErr w:type="spellEnd"/>
      <w:r>
        <w:rPr>
          <w:b/>
          <w:bCs/>
          <w:sz w:val="24"/>
        </w:rPr>
        <w:t xml:space="preserve">, co-founder and leader of the </w:t>
      </w:r>
      <w:proofErr w:type="spellStart"/>
      <w:r>
        <w:rPr>
          <w:b/>
          <w:bCs/>
          <w:sz w:val="24"/>
        </w:rPr>
        <w:t>Mwatana</w:t>
      </w:r>
      <w:proofErr w:type="spellEnd"/>
      <w:r>
        <w:rPr>
          <w:b/>
          <w:bCs/>
          <w:sz w:val="24"/>
        </w:rPr>
        <w:t xml:space="preserve"> Organization for Human Rights, 16. </w:t>
      </w:r>
      <w:r>
        <w:rPr>
          <w:sz w:val="24"/>
        </w:rPr>
        <w:t xml:space="preserve"> ( </w:t>
      </w:r>
      <w:proofErr w:type="spellStart"/>
      <w:r w:rsidRPr="00C20A00">
        <w:rPr>
          <w:sz w:val="24"/>
        </w:rPr>
        <w:t>Radhya</w:t>
      </w:r>
      <w:proofErr w:type="spellEnd"/>
      <w:r w:rsidRPr="00C20A00">
        <w:rPr>
          <w:sz w:val="24"/>
        </w:rPr>
        <w:t xml:space="preserve"> </w:t>
      </w:r>
      <w:r>
        <w:rPr>
          <w:sz w:val="24"/>
        </w:rPr>
        <w:t xml:space="preserve">&amp; </w:t>
      </w:r>
      <w:proofErr w:type="spellStart"/>
      <w:r w:rsidRPr="00C20A00">
        <w:rPr>
          <w:sz w:val="24"/>
        </w:rPr>
        <w:t>Abdulrashee</w:t>
      </w:r>
      <w:proofErr w:type="spellEnd"/>
      <w:r w:rsidRPr="00C20A00">
        <w:rPr>
          <w:sz w:val="24"/>
        </w:rPr>
        <w:t xml:space="preserve">, 8-11-2016, "Saudi Arabia and the United Arab Emirates Are Starving Yemenis to Death," Foreign Policy, </w:t>
      </w:r>
      <w:hyperlink r:id="rId8" w:history="1">
        <w:r w:rsidRPr="00236FE1">
          <w:rPr>
            <w:rStyle w:val="Hyperlink"/>
            <w:sz w:val="24"/>
          </w:rPr>
          <w:t>https://foreignpolicy.com/2018/11/08/saudi-arabia-and-the-united-arab-emirates-are-starving-yemenis-to-death-mbs-khashoggi-famine-yemen-blockade-houthis/</w:t>
        </w:r>
      </w:hyperlink>
      <w:r>
        <w:rPr>
          <w:sz w:val="24"/>
        </w:rPr>
        <w:t>, MK )</w:t>
      </w:r>
    </w:p>
    <w:p w14:paraId="31EDE724" w14:textId="77777777" w:rsidR="002B228A" w:rsidRPr="00D31461" w:rsidRDefault="002B228A" w:rsidP="002B228A">
      <w:pPr>
        <w:rPr>
          <w:rStyle w:val="StyleUnderline"/>
        </w:rPr>
      </w:pPr>
      <w:r w:rsidRPr="00D31461">
        <w:rPr>
          <w:rStyle w:val="StyleUnderline"/>
        </w:rPr>
        <w:t>Jamal Khashoggi was but the latest victim of a reckless arrogance that has become the hallmark of Saudi Arabia’s foreign policy. Yemenis were saddened, but not surprised, at the extent of the brutality exhibited in</w:t>
      </w:r>
      <w:r w:rsidRPr="00C20A00">
        <w:rPr>
          <w:sz w:val="24"/>
        </w:rPr>
        <w:t xml:space="preserve"> </w:t>
      </w:r>
      <w:r w:rsidRPr="00D31461">
        <w:rPr>
          <w:rStyle w:val="StyleUnderline"/>
        </w:rPr>
        <w:t>Khashoggi’s killing, because our country has been living through this same Saudi brutality for almost four years.</w:t>
      </w:r>
    </w:p>
    <w:p w14:paraId="0EC916BD" w14:textId="77777777" w:rsidR="002B228A" w:rsidRPr="00D31461" w:rsidRDefault="002B228A" w:rsidP="002B228A">
      <w:pPr>
        <w:rPr>
          <w:rStyle w:val="StyleUnderline"/>
        </w:rPr>
      </w:pPr>
      <w:r w:rsidRPr="00D31461">
        <w:rPr>
          <w:rStyle w:val="StyleUnderline"/>
        </w:rPr>
        <w:t>As human rights advocates working in Yemen, we are intimately familiar with the violence, the killing of innocents, and the shredding of international norms that have been the hallmarks of Saudi Arabia’s military intervention in our country. For nearly four years, Saudi Arabia has led a coalition, along with the United Arab Emirates, that has cynically and viciously bombarded Yemen’s cities, blockaded Yemen’s ports, and prevented humanitarian aid from reaching millions in need.</w:t>
      </w:r>
    </w:p>
    <w:p w14:paraId="537A0F26" w14:textId="77777777" w:rsidR="002B228A" w:rsidRPr="00D31461" w:rsidRDefault="002B228A" w:rsidP="002B228A">
      <w:pPr>
        <w:rPr>
          <w:rStyle w:val="StyleUnderline"/>
        </w:rPr>
      </w:pPr>
      <w:r w:rsidRPr="00C20A00">
        <w:rPr>
          <w:sz w:val="24"/>
        </w:rPr>
        <w:t>According to the Yemen Data Project, Saudi and Emirati aircraft have conducted over 18,500 air raids on Yemen since the war began—</w:t>
      </w:r>
      <w:r w:rsidRPr="00D31461">
        <w:rPr>
          <w:rStyle w:val="StyleUnderline"/>
        </w:rPr>
        <w:t>an average of over 14 attacks every day for over 1,300 days. They have bombed schools, hospitals, homes, markets, factories, roads, farms, and even historical sites. Tens of thousands of civilians, including thousands of children, have been killed or maimed by Saudi airstrikes.</w:t>
      </w:r>
    </w:p>
    <w:p w14:paraId="0CA41161" w14:textId="77777777" w:rsidR="002B228A" w:rsidRPr="00D31461" w:rsidRDefault="002B228A" w:rsidP="002B228A">
      <w:pPr>
        <w:rPr>
          <w:rStyle w:val="StyleUnderline"/>
        </w:rPr>
      </w:pPr>
      <w:r w:rsidRPr="00D31461">
        <w:rPr>
          <w:rStyle w:val="StyleUnderline"/>
        </w:rPr>
        <w:t xml:space="preserve">But the Saudis and Emiratis couldn’t continue their bombing campaign in Yemen without U.S. military support. Saudis and Emiratis couldn’t continue their bombing campaign in Yemen without U.S. military support. American planes refuel Saudi aircraft </w:t>
      </w:r>
      <w:proofErr w:type="spellStart"/>
      <w:r w:rsidRPr="00D31461">
        <w:rPr>
          <w:rStyle w:val="StyleUnderline"/>
        </w:rPr>
        <w:t>en</w:t>
      </w:r>
      <w:proofErr w:type="spellEnd"/>
      <w:r w:rsidRPr="00D31461">
        <w:rPr>
          <w:rStyle w:val="StyleUnderline"/>
        </w:rPr>
        <w:t xml:space="preserve"> route to their targets, and Saudi and Emirati pilots drop bombs made in the United States and the United Kingdom onto Yemeni homes and schools Nevertheless, U.S. attention to the war in Yemen has been largely confined to brief spats of outrage over particularly dramatic attacks, like the August school bus bombing that killed dozens of children.</w:t>
      </w:r>
    </w:p>
    <w:p w14:paraId="0D3B7149" w14:textId="77777777" w:rsidR="002B228A" w:rsidRPr="00D31461" w:rsidRDefault="002B228A" w:rsidP="002B228A">
      <w:pPr>
        <w:rPr>
          <w:rStyle w:val="StyleUnderline"/>
        </w:rPr>
      </w:pPr>
      <w:r w:rsidRPr="00D31461">
        <w:rPr>
          <w:rStyle w:val="StyleUnderline"/>
        </w:rPr>
        <w:t>Saudi crimes in Yemen are not limited to regular and intentional bombing of civilians in violation of international humanitarian law. By escalating the war and destroying essential civilian infrastructure, Saudi Arabia is also responsible for the tens of thousands of Yemeni civilians who have died from preventable disease and starvation brought on by the war. The United Nations concluded that blockades have had “devastating effects on the civilian population” in Yemen, as Saudi and Emirati airstrikes have targeted Yemen’s food production and distribution, including the agricultural sector and the fishing industry.</w:t>
      </w:r>
    </w:p>
    <w:p w14:paraId="3C75B617" w14:textId="77777777" w:rsidR="002B228A" w:rsidRPr="00D31461" w:rsidRDefault="002B228A" w:rsidP="002B228A">
      <w:pPr>
        <w:rPr>
          <w:rStyle w:val="StyleUnderline"/>
        </w:rPr>
      </w:pPr>
      <w:r w:rsidRPr="00C20A00">
        <w:rPr>
          <w:sz w:val="24"/>
        </w:rPr>
        <w:t xml:space="preserve">Meanwhile, the </w:t>
      </w:r>
      <w:r w:rsidRPr="00D31461">
        <w:rPr>
          <w:rStyle w:val="StyleUnderline"/>
        </w:rPr>
        <w:t>collapse of Yemen’s currency due to the war has prevented millions of civilians from purchasing the food that exists in markets. Food prices have skyrocketed, but civil servants haven’t received regular salaries in two years. Yemenis are being starved to death on purpose, with starvation of civilians used by Saudi Arabia as a weapon of war.</w:t>
      </w:r>
    </w:p>
    <w:p w14:paraId="0AD76F85" w14:textId="77777777" w:rsidR="002B228A" w:rsidRPr="00D31461" w:rsidRDefault="002B228A" w:rsidP="002B228A">
      <w:pPr>
        <w:rPr>
          <w:rStyle w:val="StyleUnderline"/>
        </w:rPr>
      </w:pPr>
      <w:r w:rsidRPr="00D31461">
        <w:rPr>
          <w:rStyle w:val="StyleUnderline"/>
        </w:rPr>
        <w:lastRenderedPageBreak/>
        <w:t>Three-quarters of Yemen’s population—over 22 million men, women, and children—are currently dependent on international aid and protection. The U.N. warned in September that Yemen soon will reach a “tipping point,” beyond which it will be impossible to avoid massive civilian deaths. Over 8 million people are currently on the verge of starvation, a figure likely to rise to 14 million—half of the country—by the end of 2018Over 8 million people are currently on the verge of starvation, a figure likely to rise to 14 million—half of the country—by the end of 2018 if the fighting does not subside, import obstructions are not removed, and the currency is not stabilized.</w:t>
      </w:r>
    </w:p>
    <w:p w14:paraId="05DDE8A8" w14:textId="77777777" w:rsidR="002B228A" w:rsidRPr="00D31461" w:rsidRDefault="002B228A" w:rsidP="002B228A">
      <w:pPr>
        <w:rPr>
          <w:rStyle w:val="StyleUnderline"/>
        </w:rPr>
      </w:pPr>
      <w:r w:rsidRPr="00C20A00">
        <w:rPr>
          <w:sz w:val="24"/>
        </w:rPr>
        <w:t xml:space="preserve">To be clear, </w:t>
      </w:r>
      <w:r w:rsidRPr="00D31461">
        <w:rPr>
          <w:rStyle w:val="StyleUnderline"/>
        </w:rPr>
        <w:t xml:space="preserve">there is no party in this war is without blood on its hands; our organization, </w:t>
      </w:r>
      <w:proofErr w:type="spellStart"/>
      <w:r w:rsidRPr="00D31461">
        <w:rPr>
          <w:rStyle w:val="StyleUnderline"/>
        </w:rPr>
        <w:t>Mwatana</w:t>
      </w:r>
      <w:proofErr w:type="spellEnd"/>
      <w:r w:rsidRPr="00D31461">
        <w:rPr>
          <w:rStyle w:val="StyleUnderline"/>
        </w:rPr>
        <w:t>, has documented violations against civilians by all parties to the conflict in Yemen, not only Saudi Arabia. The Houthis have killed and injured hundreds of civilians through their use of landmines and indiscriminate shelling, while militias backed by the United Arab Emirates, Yemeni government-backed militias, and Houthi militias have arbitrarily detained, forcibly disappeared, and tortured civilians. But the de facto immunity that the international community has given Saudi Arabia through its silence prevents real justice for violations by all sides.</w:t>
      </w:r>
    </w:p>
    <w:p w14:paraId="2D33365F" w14:textId="77777777" w:rsidR="002B228A" w:rsidRPr="00D31461" w:rsidRDefault="002B228A" w:rsidP="002B228A">
      <w:pPr>
        <w:rPr>
          <w:rStyle w:val="StyleUnderline"/>
        </w:rPr>
      </w:pPr>
      <w:r w:rsidRPr="00D31461">
        <w:rPr>
          <w:rStyle w:val="StyleUnderline"/>
        </w:rPr>
        <w:t>The people of the Middle East have long and bitter experience with international double standards when it comes to human rights, as purported champions of universal rights in the West regularly ignore grave violations by their allies in the region, from the former shah of Iran to Saddam Hussein to Saudi Arabia’s current crown prince, Mohammed bin Salman.</w:t>
      </w:r>
    </w:p>
    <w:p w14:paraId="20B99CFA" w14:textId="77777777" w:rsidR="002B228A" w:rsidRPr="00D31461" w:rsidRDefault="002B228A" w:rsidP="002B228A">
      <w:pPr>
        <w:rPr>
          <w:rStyle w:val="Emphasis"/>
        </w:rPr>
      </w:pPr>
      <w:r w:rsidRPr="00D31461">
        <w:rPr>
          <w:rStyle w:val="Emphasis"/>
        </w:rPr>
        <w:t>This double standard was on display during the crown prince’s recent tour of world capitals and Silicon Valley, where he was generally praised as a “reformer,” and media figures recited his vision for Saudi Arabia in the year 2030 without asking what will be left of Yemen by the year 2020 if the war continues.</w:t>
      </w:r>
    </w:p>
    <w:p w14:paraId="0BC7DAB8" w14:textId="77777777" w:rsidR="002B228A" w:rsidRPr="00D31461" w:rsidRDefault="002B228A" w:rsidP="002B228A">
      <w:pPr>
        <w:rPr>
          <w:rStyle w:val="StyleUnderline"/>
        </w:rPr>
      </w:pPr>
      <w:r w:rsidRPr="00D31461">
        <w:rPr>
          <w:rStyle w:val="StyleUnderline"/>
        </w:rPr>
        <w:t>Similarly, this double standard is on display when Western policymakers downplay Saudi and Emirati violations of Yemenis’ human rights by claiming that a close partnership with Riyadh is needed to prevent perceived Iranian threats to the international community, without asking whether that same community is also endangered by Saudi Arabia’s daily violations of basic international norms. And yes, there is a double standard in the wall-to-wall coverage of Khashoggi’s horrific murder, when the daily murder of Yemenis by Saudi Arabia and other parties to the conflict in Yemen hardly merits mention.</w:t>
      </w:r>
    </w:p>
    <w:p w14:paraId="0D1E8BA8" w14:textId="77777777" w:rsidR="002B228A" w:rsidRPr="00D31461" w:rsidRDefault="002B228A" w:rsidP="002B228A">
      <w:pPr>
        <w:rPr>
          <w:rStyle w:val="StyleUnderline"/>
        </w:rPr>
      </w:pPr>
      <w:r w:rsidRPr="00D31461">
        <w:rPr>
          <w:rStyle w:val="StyleUnderline"/>
        </w:rPr>
        <w:t xml:space="preserve">Those in the United States and elsewhere who are incensed by Khashoggi’s murder must summon similar moral clarity and condemn Saudi Arabia’s daily killing of innocents in </w:t>
      </w:r>
      <w:proofErr w:type="spellStart"/>
      <w:r w:rsidRPr="00D31461">
        <w:rPr>
          <w:rStyle w:val="StyleUnderline"/>
        </w:rPr>
        <w:t>Yemen.Those</w:t>
      </w:r>
      <w:proofErr w:type="spellEnd"/>
      <w:r w:rsidRPr="00D31461">
        <w:rPr>
          <w:rStyle w:val="StyleUnderline"/>
        </w:rPr>
        <w:t xml:space="preserve"> in the United States and elsewhere who are incensed by Khashoggi’s murder must summon similar moral clarity and condemn Saudi Arabia’s daily killing of innocents in Yemen. If Saudi violations are to be genuinely curtailed, Khashoggi’s killing must mark the beginning, not the end, of accountability for Saudi crimes. Khashoggi’s death has been reduced to a single data point, rather than </w:t>
      </w:r>
      <w:proofErr w:type="gramStart"/>
      <w:r w:rsidRPr="00D31461">
        <w:rPr>
          <w:rStyle w:val="StyleUnderline"/>
        </w:rPr>
        <w:t>being seen as</w:t>
      </w:r>
      <w:proofErr w:type="gramEnd"/>
      <w:r w:rsidRPr="00D31461">
        <w:rPr>
          <w:rStyle w:val="StyleUnderline"/>
        </w:rPr>
        <w:t xml:space="preserve"> the result of subverting universal values in favor of geopolitics or business interests.</w:t>
      </w:r>
    </w:p>
    <w:p w14:paraId="67E05218" w14:textId="77777777" w:rsidR="002B228A" w:rsidRPr="00DE658C" w:rsidRDefault="002B228A" w:rsidP="002B228A">
      <w:pPr>
        <w:rPr>
          <w:rStyle w:val="StyleUnderline"/>
        </w:rPr>
      </w:pPr>
      <w:r w:rsidRPr="00DE658C">
        <w:rPr>
          <w:rStyle w:val="StyleUnderline"/>
        </w:rPr>
        <w:t xml:space="preserve">Reversing course—ending U.S. military support for the Saudi-Emirati intervention in Yemen and supporting U.N.-led peace efforts and the reopening of Yemen’s air and </w:t>
      </w:r>
      <w:proofErr w:type="gramStart"/>
      <w:r w:rsidRPr="00DE658C">
        <w:rPr>
          <w:rStyle w:val="StyleUnderline"/>
        </w:rPr>
        <w:t>sea ports</w:t>
      </w:r>
      <w:proofErr w:type="gramEnd"/>
      <w:r w:rsidRPr="00DE658C">
        <w:rPr>
          <w:rStyle w:val="StyleUnderline"/>
        </w:rPr>
        <w:t>—can still save millions of lives.</w:t>
      </w:r>
    </w:p>
    <w:p w14:paraId="23BA470D" w14:textId="77777777" w:rsidR="002B228A" w:rsidRPr="00DE658C" w:rsidRDefault="002B228A" w:rsidP="002B228A">
      <w:pPr>
        <w:rPr>
          <w:rStyle w:val="StyleUnderline"/>
        </w:rPr>
      </w:pPr>
      <w:r w:rsidRPr="00DE658C">
        <w:rPr>
          <w:rStyle w:val="StyleUnderline"/>
        </w:rPr>
        <w:lastRenderedPageBreak/>
        <w:t xml:space="preserve">If U.S. lawmakers had spoken up and </w:t>
      </w:r>
      <w:proofErr w:type="gramStart"/>
      <w:r w:rsidRPr="00DE658C">
        <w:rPr>
          <w:rStyle w:val="StyleUnderline"/>
        </w:rPr>
        <w:t>taken action</w:t>
      </w:r>
      <w:proofErr w:type="gramEnd"/>
      <w:r w:rsidRPr="00DE658C">
        <w:rPr>
          <w:rStyle w:val="StyleUnderline"/>
        </w:rPr>
        <w:t xml:space="preserve"> on Yemen years ago, when Saudi Arabia’s rampant violations were already well known, thousands of Yemeni civilians who since then have been killed by airstrikes or starvation would still be alive today—and perhaps Jamal Khashoggi would be, too.</w:t>
      </w:r>
    </w:p>
    <w:p w14:paraId="46DE22BD" w14:textId="77777777" w:rsidR="00CC2F0E" w:rsidRPr="000E5EE6" w:rsidRDefault="00CC2F0E" w:rsidP="00CC2F0E">
      <w:pPr>
        <w:pStyle w:val="Heading3"/>
      </w:pPr>
      <w:r>
        <w:lastRenderedPageBreak/>
        <w:t>Internal Link – for domestic impact</w:t>
      </w:r>
    </w:p>
    <w:p w14:paraId="52E79389" w14:textId="77777777" w:rsidR="00CC2F0E" w:rsidRDefault="00CC2F0E" w:rsidP="00CC2F0E">
      <w:pPr>
        <w:pStyle w:val="Heading4"/>
      </w:pPr>
      <w:r>
        <w:t xml:space="preserve">Human rights leaderships </w:t>
      </w:r>
      <w:proofErr w:type="gramStart"/>
      <w:r>
        <w:t>bolsters</w:t>
      </w:r>
      <w:proofErr w:type="gramEnd"/>
      <w:r>
        <w:t xml:space="preserve"> soft power and gives the US an incentive to fix domestic problems </w:t>
      </w:r>
    </w:p>
    <w:p w14:paraId="1913D7AC" w14:textId="77777777" w:rsidR="00CC2F0E" w:rsidRPr="00AE26D4" w:rsidRDefault="00CC2F0E" w:rsidP="00CC2F0E">
      <w:pPr>
        <w:rPr>
          <w:rStyle w:val="Style13ptBold"/>
        </w:rPr>
      </w:pPr>
      <w:r>
        <w:rPr>
          <w:rStyle w:val="Style13ptBold"/>
        </w:rPr>
        <w:t>Aka</w:t>
      </w:r>
      <w:r w:rsidRPr="00AE26D4">
        <w:rPr>
          <w:rStyle w:val="Style13ptBold"/>
        </w:rPr>
        <w:t xml:space="preserve">, </w:t>
      </w:r>
      <w:r>
        <w:rPr>
          <w:rStyle w:val="Style13ptBold"/>
        </w:rPr>
        <w:t>Chicago State University Criminal Justice Professor</w:t>
      </w:r>
      <w:r w:rsidRPr="00AE26D4">
        <w:rPr>
          <w:rStyle w:val="Style13ptBold"/>
        </w:rPr>
        <w:t xml:space="preserve">, </w:t>
      </w:r>
      <w:r>
        <w:rPr>
          <w:rStyle w:val="Style13ptBold"/>
        </w:rPr>
        <w:t>2015</w:t>
      </w:r>
    </w:p>
    <w:p w14:paraId="2945A05A" w14:textId="77777777" w:rsidR="00CC2F0E" w:rsidRPr="000E5EE6" w:rsidRDefault="00CC2F0E" w:rsidP="00CC2F0E">
      <w:pPr>
        <w:rPr>
          <w:color w:val="000000"/>
        </w:rPr>
      </w:pPr>
      <w:r>
        <w:rPr>
          <w:color w:val="000000"/>
        </w:rPr>
        <w:t>[Phillip C.</w:t>
      </w:r>
      <w:r w:rsidRPr="001F2FF8">
        <w:rPr>
          <w:color w:val="000000"/>
        </w:rPr>
        <w:t xml:space="preserve">, </w:t>
      </w:r>
      <w:r>
        <w:rPr>
          <w:color w:val="000000"/>
        </w:rPr>
        <w:t>July 2015</w:t>
      </w:r>
      <w:r w:rsidRPr="001F2FF8">
        <w:rPr>
          <w:color w:val="000000"/>
        </w:rPr>
        <w:t xml:space="preserve">, </w:t>
      </w:r>
      <w:r>
        <w:rPr>
          <w:color w:val="000000"/>
        </w:rPr>
        <w:t>Akron Law Review</w:t>
      </w:r>
      <w:r w:rsidRPr="001F2FF8">
        <w:rPr>
          <w:color w:val="000000"/>
        </w:rPr>
        <w:t>, “</w:t>
      </w:r>
      <w:r>
        <w:rPr>
          <w:color w:val="000000"/>
        </w:rPr>
        <w:t>Analyzing U.S. Commitment to Socioeconomic Human Rights</w:t>
      </w:r>
      <w:r w:rsidRPr="001F2FF8">
        <w:rPr>
          <w:color w:val="000000"/>
        </w:rPr>
        <w:t>,” Volume:</w:t>
      </w:r>
      <w:r>
        <w:rPr>
          <w:color w:val="000000"/>
        </w:rPr>
        <w:t xml:space="preserve"> 39,</w:t>
      </w:r>
      <w:r w:rsidRPr="001F2FF8">
        <w:rPr>
          <w:color w:val="000000"/>
        </w:rPr>
        <w:t xml:space="preserve"> Number</w:t>
      </w:r>
      <w:r>
        <w:rPr>
          <w:color w:val="000000"/>
        </w:rPr>
        <w:t xml:space="preserve"> 2</w:t>
      </w:r>
      <w:r w:rsidRPr="001F2FF8">
        <w:rPr>
          <w:color w:val="000000"/>
        </w:rPr>
        <w:t xml:space="preserve">, page </w:t>
      </w:r>
      <w:r>
        <w:rPr>
          <w:color w:val="000000"/>
        </w:rPr>
        <w:t>14-17</w:t>
      </w:r>
      <w:r w:rsidRPr="001F2FF8">
        <w:rPr>
          <w:color w:val="000000"/>
        </w:rPr>
        <w:t xml:space="preserve">, </w:t>
      </w:r>
      <w:r>
        <w:rPr>
          <w:color w:val="000000"/>
        </w:rPr>
        <w:t>GDI LNM]</w:t>
      </w:r>
    </w:p>
    <w:p w14:paraId="6F255F61" w14:textId="77777777" w:rsidR="00CC2F0E" w:rsidRDefault="00CC2F0E" w:rsidP="00CC2F0E">
      <w:r w:rsidRPr="00CE3673">
        <w:rPr>
          <w:u w:val="single"/>
        </w:rPr>
        <w:t>Human rights are a critical source of legitimacy and soft power</w:t>
      </w:r>
      <w:r>
        <w:t xml:space="preserve"> (power not based on display of sheer military strength).81 </w:t>
      </w:r>
      <w:r w:rsidRPr="00CE3673">
        <w:rPr>
          <w:u w:val="single"/>
        </w:rPr>
        <w:t>Informed assessments affirm that “the only legitimate state in the modern world is the liberal democratic state that” along with being “properly elected,” also “protects a wide range of internationally-recognized human rights</w:t>
      </w:r>
      <w:r>
        <w:t xml:space="preserve">.”82 In the aftermath of the terrorist attacks of 2001, </w:t>
      </w:r>
      <w:r w:rsidRPr="00CE3673">
        <w:rPr>
          <w:u w:val="single"/>
        </w:rPr>
        <w:t>the U.S. needs the “moral authority” that comes with obedience to internationally recognized human rights to preserve its hegemony</w:t>
      </w:r>
      <w:r>
        <w:t xml:space="preserve">.83 As Professor </w:t>
      </w:r>
      <w:proofErr w:type="spellStart"/>
      <w:r>
        <w:t>Henkin</w:t>
      </w:r>
      <w:proofErr w:type="spellEnd"/>
      <w:r>
        <w:t xml:space="preserve"> reminds us</w:t>
      </w:r>
      <w:r w:rsidRPr="00CE3673">
        <w:rPr>
          <w:u w:val="single"/>
        </w:rPr>
        <w:t>, international human rights laws and institutions became necessary because national laws and institutions are never fully effective</w:t>
      </w:r>
      <w:r>
        <w:t>.84 As he explains,</w:t>
      </w:r>
    </w:p>
    <w:p w14:paraId="07C8FF68" w14:textId="77777777" w:rsidR="00CC2F0E" w:rsidRDefault="00CC2F0E" w:rsidP="00CC2F0E">
      <w:r w:rsidRPr="00CE3673">
        <w:rPr>
          <w:u w:val="single"/>
        </w:rPr>
        <w:t>The purpose of international concern with human rights is to make national rights effective under national laws and through national institutions. The purpose of international law relating to human rights and of international human rights institutions is to make national human rights law and institutions effective instruments for securing and ensuring human rights.</w:t>
      </w:r>
      <w:r>
        <w:t xml:space="preserve"> In an ideal world—if national laws and institutions were fully effective—there would be no need for international human rights laws and institutions.85</w:t>
      </w:r>
    </w:p>
    <w:p w14:paraId="44FAF34D" w14:textId="77777777" w:rsidR="00CC2F0E" w:rsidRDefault="00CC2F0E" w:rsidP="00CC2F0E">
      <w:r>
        <w:t>Since we do not live in an ideal world where national laws and institutions are fully effective, the U.S., like any other country, must abide by international human rights standards.</w:t>
      </w:r>
    </w:p>
    <w:p w14:paraId="6A54A57D" w14:textId="77777777" w:rsidR="00CC2F0E" w:rsidRDefault="00CC2F0E" w:rsidP="00CC2F0E">
      <w:r>
        <w:t xml:space="preserve">2. </w:t>
      </w:r>
      <w:r w:rsidRPr="000E5EE6">
        <w:rPr>
          <w:u w:val="single"/>
        </w:rPr>
        <w:t>Benefits to the U.S. Human Rights Community</w:t>
      </w:r>
    </w:p>
    <w:p w14:paraId="4C5DA86B" w14:textId="77777777" w:rsidR="00CC2F0E" w:rsidRDefault="00CC2F0E" w:rsidP="00CC2F0E">
      <w:r w:rsidRPr="000E5EE6">
        <w:rPr>
          <w:u w:val="single"/>
        </w:rPr>
        <w:t>In addition to the U.S. government, application of international human rights also immensely benefits the U.S. human rights community. Little wonder that activists dealing with issues relating to immigrants, prisoners, the poor, and other minorities are now increasingly using human rights as a tool of advocacy</w:t>
      </w:r>
      <w:r>
        <w:t>.86 Commenting on the strategic utility of the human rights approach, one activist stated, “</w:t>
      </w:r>
      <w:r w:rsidRPr="000E5EE6">
        <w:rPr>
          <w:u w:val="single"/>
        </w:rPr>
        <w:t>You cannot reduce rights. You either have to hold the line or increase them.”</w:t>
      </w:r>
      <w:r>
        <w:t>87 The human rights approach affords social justice activists a chance “to break out of the chokehold of domestic law,”88 as well as an indispensable “another place to go.”89 With more and more poverty advocacy groups taking the position that “scarcity is not the issue—greed is,”90 a human rights approach gets “people to think about economic inequality differently, in terms of rights.”91 It “act[s] as a counter to society’s unceasing attempt to make poor people think it’s their fault that they can’t make it.”92 Placing economic and social needs like a living wage, decent shelter, adequate food, and life-sustaining health care “within an international human-rights framework would allow them to be seen . . . as falling squarely within the categories of rights.”93</w:t>
      </w:r>
    </w:p>
    <w:p w14:paraId="4012DBF3" w14:textId="77777777" w:rsidR="00CC2F0E" w:rsidRDefault="00CC2F0E" w:rsidP="00CC2F0E">
      <w:r w:rsidRPr="000E5EE6">
        <w:rPr>
          <w:u w:val="single"/>
        </w:rPr>
        <w:t xml:space="preserve">Utilizing international human rights standards can also bring important political rewards that can occur when mobilizing international pressure results in “the embarrassment of international attention” that then, as was the case during the 1950s, “provide[s] a powerful incentive to the United States to improve </w:t>
      </w:r>
      <w:r w:rsidRPr="000E5EE6">
        <w:rPr>
          <w:u w:val="single"/>
        </w:rPr>
        <w:lastRenderedPageBreak/>
        <w:t>its domestic rights record</w:t>
      </w:r>
      <w:r>
        <w:t xml:space="preserve">.”94 Finally, </w:t>
      </w:r>
      <w:r w:rsidRPr="000E5EE6">
        <w:rPr>
          <w:u w:val="single"/>
        </w:rPr>
        <w:t>“placing domestic struggles in an international context” can provide access to critical resources that may “ease the racial and class tensions that can often frustrate cooperation” in the U.S., such as “the insights and solidarity of . . . international colleagues,” stronger links that could encourage greater national solidarity, and conceptualization and implementation of domestic advocacy strategies that are informed by the experiences of activists elsewhere</w:t>
      </w:r>
      <w:r>
        <w:t>.95 The human rights scholar and administrator Gay McDougall probably had some of these gains in mind when she indicated that U.S. advocacy groups “need to foster greater awareness that our rights and realities here [meaning in the U.S.] are connected to what’s happening in other countries.”96</w:t>
      </w:r>
    </w:p>
    <w:p w14:paraId="2E8CD345" w14:textId="77777777" w:rsidR="00CC2F0E" w:rsidRDefault="00CC2F0E" w:rsidP="00CC2F0E">
      <w:r>
        <w:t xml:space="preserve">At a human rights gathering in Chicago in July 2005, speaker after speaker testified to the utility of the human rights framework for activist work in fields ranging from poverty to women’s health to the environment.97 Libra Foundation President Susan Pritzker, who opened the conference, noted that </w:t>
      </w:r>
      <w:r w:rsidRPr="000E5EE6">
        <w:rPr>
          <w:u w:val="single"/>
        </w:rPr>
        <w:t>“[h]</w:t>
      </w:r>
      <w:proofErr w:type="spellStart"/>
      <w:r w:rsidRPr="000E5EE6">
        <w:rPr>
          <w:u w:val="single"/>
        </w:rPr>
        <w:t>uman</w:t>
      </w:r>
      <w:proofErr w:type="spellEnd"/>
      <w:r w:rsidRPr="000E5EE6">
        <w:rPr>
          <w:u w:val="single"/>
        </w:rPr>
        <w:t xml:space="preserve"> rights as a framework has the power to transform our activism. The human rights framework has a moral and ethical power that resonates across barriers and differences. It provides an alternative to the </w:t>
      </w:r>
      <w:proofErr w:type="gramStart"/>
      <w:r w:rsidRPr="000E5EE6">
        <w:rPr>
          <w:u w:val="single"/>
        </w:rPr>
        <w:t>more narrow</w:t>
      </w:r>
      <w:proofErr w:type="gramEnd"/>
      <w:r w:rsidRPr="000E5EE6">
        <w:rPr>
          <w:u w:val="single"/>
        </w:rPr>
        <w:t xml:space="preserve"> view of ‘morality’ that is all too pervasive in the U.S. today</w:t>
      </w:r>
      <w:r>
        <w:t>.”98 Participants also presented evidence to the effect that “</w:t>
      </w:r>
      <w:r w:rsidRPr="000E5EE6">
        <w:rPr>
          <w:u w:val="single"/>
        </w:rPr>
        <w:t>a human rights framework changes the discussion . . . and opens the door to different outcomes. ‘A human rights framework helps us see and think about issues in a new light, helps us to determine what is ours by right. And when we talk in those terms, the discussion changes.’”9</w:t>
      </w:r>
      <w:r>
        <w:t xml:space="preserve">9 The human rights administrator and veteran activist Loretta Ross, commenting on the necessity for human rights education, alleged interestingly that the lack of knowledge of international human rights instruments like the Universal Declaration that prevails among the general population in the United States occurs because </w:t>
      </w:r>
      <w:r w:rsidRPr="000E5EE6">
        <w:rPr>
          <w:u w:val="single"/>
        </w:rPr>
        <w:t>political leaders “don’t want us to know this stuff, for fear that we might use it. Keeping a human rights awareness out of public discussion can make it easier for governments to deny responsibilities and evade accountability</w:t>
      </w:r>
      <w:r>
        <w:t>.”100</w:t>
      </w:r>
    </w:p>
    <w:p w14:paraId="48EC7A6C" w14:textId="77777777" w:rsidR="00156F15" w:rsidRPr="000B2207" w:rsidRDefault="00156F15" w:rsidP="00156F15">
      <w:pPr>
        <w:pStyle w:val="Heading3"/>
      </w:pPr>
      <w:r>
        <w:lastRenderedPageBreak/>
        <w:t>Internal link – Rising Powers</w:t>
      </w:r>
    </w:p>
    <w:p w14:paraId="3321566E" w14:textId="77777777" w:rsidR="00156F15" w:rsidRDefault="00156F15" w:rsidP="00156F15">
      <w:pPr>
        <w:pStyle w:val="Heading4"/>
      </w:pPr>
      <w:r>
        <w:t>US support for Saudi Arabia decks international credibility – emboldens rising powers</w:t>
      </w:r>
    </w:p>
    <w:p w14:paraId="20FD8198" w14:textId="77777777" w:rsidR="00156F15" w:rsidRPr="00B854EC" w:rsidRDefault="00156F15" w:rsidP="00156F15">
      <w:pPr>
        <w:rPr>
          <w:rStyle w:val="Style13ptBold"/>
        </w:rPr>
      </w:pPr>
      <w:proofErr w:type="spellStart"/>
      <w:r w:rsidRPr="00B854EC">
        <w:rPr>
          <w:rStyle w:val="Style13ptBold"/>
        </w:rPr>
        <w:t>Rauhala</w:t>
      </w:r>
      <w:proofErr w:type="spellEnd"/>
      <w:r w:rsidRPr="00B854EC">
        <w:rPr>
          <w:rStyle w:val="Style13ptBold"/>
        </w:rPr>
        <w:t xml:space="preserve">, Staff writer for foreign affairs, AND </w:t>
      </w:r>
      <w:proofErr w:type="spellStart"/>
      <w:r w:rsidRPr="00B854EC">
        <w:rPr>
          <w:rStyle w:val="Style13ptBold"/>
        </w:rPr>
        <w:t>Troianovski</w:t>
      </w:r>
      <w:proofErr w:type="spellEnd"/>
      <w:r w:rsidRPr="00B854EC">
        <w:rPr>
          <w:rStyle w:val="Style13ptBold"/>
        </w:rPr>
        <w:t>, Moscow bureau chief covering Russia</w:t>
      </w:r>
    </w:p>
    <w:p w14:paraId="38617092" w14:textId="77777777" w:rsidR="00156F15" w:rsidRDefault="00156F15" w:rsidP="00156F15">
      <w:r>
        <w:t xml:space="preserve">[Emily and Anton, Washington Post, 10-19-19, </w:t>
      </w:r>
      <w:r w:rsidRPr="00B854EC">
        <w:t>“</w:t>
      </w:r>
      <w:r>
        <w:t xml:space="preserve">The world has a question for the White House: When do murders matter?” </w:t>
      </w:r>
      <w:hyperlink r:id="rId9" w:history="1">
        <w:r w:rsidRPr="00177B14">
          <w:rPr>
            <w:rStyle w:val="Hyperlink"/>
          </w:rPr>
          <w:t>https://www.washingtonpost.com/world/2018/10/19/world-has-question-white-house-when-do-murders-matter/?utm_term=.d94a8e93c13b</w:t>
        </w:r>
      </w:hyperlink>
      <w:r>
        <w:t xml:space="preserve"> accessed 6-27-19 EO)</w:t>
      </w:r>
    </w:p>
    <w:p w14:paraId="0D286E67" w14:textId="77777777" w:rsidR="00156F15" w:rsidRDefault="00156F15" w:rsidP="00156F15">
      <w:r>
        <w:t xml:space="preserve">For nearly three weeks, the world has watched President Trump downplay the disappearance and apparent slaying of journalist </w:t>
      </w:r>
      <w:proofErr w:type="gramStart"/>
      <w:r>
        <w:t>Jamal Khashoggi, and</w:t>
      </w:r>
      <w:proofErr w:type="gramEnd"/>
      <w:r>
        <w:t xml:space="preserve"> waited for the most powerful man in the world to act. They are waiting still.</w:t>
      </w:r>
    </w:p>
    <w:p w14:paraId="63202554" w14:textId="77777777" w:rsidR="00156F15" w:rsidRPr="00332579" w:rsidRDefault="00156F15" w:rsidP="00156F15">
      <w:pPr>
        <w:rPr>
          <w:rStyle w:val="Emphasis"/>
        </w:rPr>
      </w:pPr>
      <w:r w:rsidRPr="00332579">
        <w:rPr>
          <w:rStyle w:val="Emphasis"/>
        </w:rPr>
        <w:t>Trump’s inconsistent and cautious remarks about the case have renewed questions about U.S. credibility and complicated the global response, emboldening adversaries such as Russia and China and discouraging robust action by traditional allies, according to analysts and former U.S. officials.</w:t>
      </w:r>
    </w:p>
    <w:p w14:paraId="63450565" w14:textId="77777777" w:rsidR="00156F15" w:rsidRPr="00332579" w:rsidRDefault="00156F15" w:rsidP="00156F15">
      <w:pPr>
        <w:rPr>
          <w:rStyle w:val="StyleUnderline"/>
        </w:rPr>
      </w:pPr>
      <w:r>
        <w:t>“</w:t>
      </w:r>
      <w:r w:rsidRPr="00332579">
        <w:rPr>
          <w:rStyle w:val="Emphasis"/>
        </w:rPr>
        <w:t>This is a drastic break from American practice</w:t>
      </w:r>
      <w:r>
        <w:t xml:space="preserve">,” said Vali R. Nasr, dean of the Johns Hopkins School of Advanced International Studies. </w:t>
      </w:r>
      <w:r w:rsidRPr="00332579">
        <w:rPr>
          <w:rStyle w:val="StyleUnderline"/>
        </w:rPr>
        <w:t>“It signals a very different foreign policy that does not hold governments accountable for things that are outside normal legal or ethical parameters.”</w:t>
      </w:r>
    </w:p>
    <w:p w14:paraId="69ECD386" w14:textId="77777777" w:rsidR="00156F15" w:rsidRDefault="00156F15" w:rsidP="00156F15">
      <w:r>
        <w:t xml:space="preserve">“In effect,” he added, </w:t>
      </w:r>
      <w:r w:rsidRPr="00332579">
        <w:rPr>
          <w:rStyle w:val="StyleUnderline"/>
        </w:rPr>
        <w:t>“The U.S. is setting a new standard for itself” —</w:t>
      </w:r>
      <w:r>
        <w:t xml:space="preserve"> </w:t>
      </w:r>
      <w:r w:rsidRPr="00332579">
        <w:rPr>
          <w:rStyle w:val="StyleUnderline"/>
        </w:rPr>
        <w:t>and in so doing, may be setting a new standard for the world</w:t>
      </w:r>
      <w:r>
        <w:t>.</w:t>
      </w:r>
    </w:p>
    <w:p w14:paraId="3D7BA1BC" w14:textId="77777777" w:rsidR="00156F15" w:rsidRDefault="00156F15" w:rsidP="00156F15">
      <w:r>
        <w:t xml:space="preserve">The White House did not respond to a request for comment. </w:t>
      </w:r>
      <w:r w:rsidRPr="00332579">
        <w:rPr>
          <w:rStyle w:val="StyleUnderline"/>
        </w:rPr>
        <w:t>Trump this week denied “giving cover” to the Saudis</w:t>
      </w:r>
      <w:r>
        <w:t>.</w:t>
      </w:r>
    </w:p>
    <w:p w14:paraId="4AF86BE8" w14:textId="77777777" w:rsidR="00156F15" w:rsidRDefault="00156F15" w:rsidP="00156F15">
      <w:r>
        <w:t>"I want to find out what happened, where is the fault, and we will probably know that by the end of the week,” he told the media.</w:t>
      </w:r>
    </w:p>
    <w:p w14:paraId="37508F7B" w14:textId="77777777" w:rsidR="00156F15" w:rsidRDefault="00156F15" w:rsidP="00156F15">
      <w:r>
        <w:t>Khashoggi, who was born in Saudi Arabia, was a contributing columnist to The Washington Post and a lived in Virginia. Articles he wrote for The Post included criticism of Saudi Arabia’s government. On Oct. 2, he entered the country’s consulate in Istanbul and never emerged. Turkish intelligence believes he was killed and dismembered there by Saudi agents. After denying any knowledge of Khashoggi’s fate, the Saudi government said Saturday that he was killed during a fistfight in the consulate.</w:t>
      </w:r>
    </w:p>
    <w:p w14:paraId="289D2040" w14:textId="77777777" w:rsidR="00156F15" w:rsidRDefault="00156F15" w:rsidP="00156F15">
      <w:r>
        <w:t xml:space="preserve">The alleged assassination comes just months after the attempted assassination on British soil of Sergei </w:t>
      </w:r>
      <w:proofErr w:type="spellStart"/>
      <w:r>
        <w:t>Skripal</w:t>
      </w:r>
      <w:proofErr w:type="spellEnd"/>
      <w:r>
        <w:t>, a former Russian spy who acted as a double agent. It comes just weeks after the Chinese head of Interpol temporarily disappeared during a trip home.</w:t>
      </w:r>
    </w:p>
    <w:p w14:paraId="2EEB046D" w14:textId="77777777" w:rsidR="00156F15" w:rsidRDefault="00156F15" w:rsidP="00156F15">
      <w:r>
        <w:t>“We are at a very critical point where authoritarian powers have great confidence: Russia continues to launch attacks on foreign soil, and now the Saudis have murdered a journalist in the most barbaric way,” said Nicholas Burns, a professor of the practice of diplomacy and international relations at Harvard who previously held several senior diplomatic roles.</w:t>
      </w:r>
    </w:p>
    <w:p w14:paraId="0915A6E3" w14:textId="77777777" w:rsidR="00156F15" w:rsidRPr="00332579" w:rsidRDefault="00156F15" w:rsidP="00156F15">
      <w:pPr>
        <w:rPr>
          <w:rStyle w:val="StyleUnderline"/>
        </w:rPr>
      </w:pPr>
      <w:r w:rsidRPr="00332579">
        <w:rPr>
          <w:rStyle w:val="Emphasis"/>
        </w:rPr>
        <w:t xml:space="preserve">“In a time like that, the U.S. </w:t>
      </w:r>
      <w:proofErr w:type="gramStart"/>
      <w:r w:rsidRPr="00332579">
        <w:rPr>
          <w:rStyle w:val="Emphasis"/>
        </w:rPr>
        <w:t>has to</w:t>
      </w:r>
      <w:proofErr w:type="gramEnd"/>
      <w:r w:rsidRPr="00332579">
        <w:rPr>
          <w:rStyle w:val="Emphasis"/>
        </w:rPr>
        <w:t xml:space="preserve"> signal that we are not going to tolerate this</w:t>
      </w:r>
      <w:r>
        <w:t>,” he added, but “</w:t>
      </w:r>
      <w:r w:rsidRPr="00332579">
        <w:rPr>
          <w:rStyle w:val="StyleUnderline"/>
        </w:rPr>
        <w:t>it’s been more than two weeks and there’s been no signal.”</w:t>
      </w:r>
    </w:p>
    <w:p w14:paraId="1EB00B6A" w14:textId="77777777" w:rsidR="00156F15" w:rsidRPr="00332579" w:rsidRDefault="00156F15" w:rsidP="00156F15">
      <w:pPr>
        <w:rPr>
          <w:rStyle w:val="StyleUnderline"/>
        </w:rPr>
      </w:pPr>
      <w:r w:rsidRPr="00332579">
        <w:rPr>
          <w:rStyle w:val="StyleUnderline"/>
        </w:rPr>
        <w:lastRenderedPageBreak/>
        <w:t>Into this void steps Russia, which is using the</w:t>
      </w:r>
      <w:r>
        <w:t xml:space="preserve"> Khashoggi </w:t>
      </w:r>
      <w:r w:rsidRPr="00332579">
        <w:rPr>
          <w:rStyle w:val="StyleUnderline"/>
        </w:rPr>
        <w:t>case to call out alleged hypocrisy by Washington and to seek an advantage in the complex geopolitics of the Middle East.</w:t>
      </w:r>
    </w:p>
    <w:p w14:paraId="62B296C8" w14:textId="77777777" w:rsidR="00156F15" w:rsidRDefault="00156F15" w:rsidP="00156F15">
      <w:r>
        <w:t>At a foreign policy conference in Sochi, Russia, on Thursday, President Vladimir Putin said the Trump administration’s cautious response to Khashoggi’s disappearance underlined U.S. double standards.</w:t>
      </w:r>
    </w:p>
    <w:p w14:paraId="784F561D" w14:textId="77777777" w:rsidR="00156F15" w:rsidRDefault="00156F15" w:rsidP="00156F15">
      <w:r>
        <w:t xml:space="preserve">Putin argued that the West was quick to punish Moscow after the poisoning of </w:t>
      </w:r>
      <w:proofErr w:type="spellStart"/>
      <w:r>
        <w:t>Skripal</w:t>
      </w:r>
      <w:proofErr w:type="spellEnd"/>
      <w:r>
        <w:t xml:space="preserve"> in </w:t>
      </w:r>
      <w:proofErr w:type="gramStart"/>
      <w:r>
        <w:t>May, but</w:t>
      </w:r>
      <w:proofErr w:type="gramEnd"/>
      <w:r>
        <w:t xml:space="preserve"> acted differently with Khashoggi. Russia denies involvement in the poisoning, but Western allies levied sanctions and expelled Russian diplomats. “There’s no proof </w:t>
      </w:r>
      <w:proofErr w:type="gramStart"/>
      <w:r>
        <w:t>in regards to</w:t>
      </w:r>
      <w:proofErr w:type="gramEnd"/>
      <w:r>
        <w:t xml:space="preserve"> Russia, but steps are taken,” Putin said.</w:t>
      </w:r>
    </w:p>
    <w:p w14:paraId="16A7801D" w14:textId="77777777" w:rsidR="00156F15" w:rsidRDefault="00156F15" w:rsidP="00156F15">
      <w:r>
        <w:t>“Here, people say that a murder happened in Istanbul, but no steps are taken. A single approach needs to be figured out to these kinds of problems,” he said.</w:t>
      </w:r>
    </w:p>
    <w:p w14:paraId="32EA8977" w14:textId="77777777" w:rsidR="00156F15" w:rsidRDefault="00156F15" w:rsidP="00156F15">
      <w:r>
        <w:t>Putin has invested deeply in ties with Riyadh as part of a broader push to rebuild Russian influence in the Middle East. He hosted King Salman last year for the first-ever visit to Russia by a Saudi monarch, and invited Crown Prince Mohammed bin Salman to join him at the opening match of the soccer World Cup in June.</w:t>
      </w:r>
    </w:p>
    <w:p w14:paraId="6AA86528" w14:textId="77777777" w:rsidR="00156F15" w:rsidRDefault="00156F15" w:rsidP="00156F15">
      <w:r>
        <w:t>On Sunday and Monday, Russian officials, including a deputy foreign minister, met with the crown prince and other top officials in Riyadh for talks on the conflict in Syria, the Russian Foreign Ministry said. A rupture between the United States and Saudi Arabia now could play into the Kremlin’s hands.</w:t>
      </w:r>
    </w:p>
    <w:p w14:paraId="593DA1F2" w14:textId="77777777" w:rsidR="00156F15" w:rsidRDefault="00156F15" w:rsidP="00156F15">
      <w:r>
        <w:t>“We first need to wait for the results of the investigation” of Khashoggi’s disappearance, Putin said. “How can we, as Russia, start to harm our relationship with Saudi Arabia without knowing what really happened?</w:t>
      </w:r>
    </w:p>
    <w:p w14:paraId="2C7AA8C4" w14:textId="77777777" w:rsidR="00156F15" w:rsidRDefault="00156F15" w:rsidP="00156F15">
      <w:r>
        <w:t>While Western officials and business leaders have been dropping out of a marquee business conference in Saudi Arabia next week, their Russian counterparts have followed suit. Russia’s $10 billion sovereign wealth fund “plans to actively participate” in the conference, a spokesman said, and bring along “top CEOs from Russia, China and other countries.”</w:t>
      </w:r>
    </w:p>
    <w:p w14:paraId="78A93799" w14:textId="77777777" w:rsidR="00156F15" w:rsidRDefault="00156F15" w:rsidP="00156F15">
      <w:r>
        <w:t>When China is pressed on the disappearance of the head of Interpol, the detention of human rights campaigners, or the mass internment of the mostly Muslim ethnic Uighurs in its far northwest, it tells the international community to respect its sovereignty and butt out.</w:t>
      </w:r>
    </w:p>
    <w:p w14:paraId="0EC6E4F7" w14:textId="77777777" w:rsidR="00156F15" w:rsidRPr="00332579" w:rsidRDefault="00156F15" w:rsidP="00156F15">
      <w:pPr>
        <w:rPr>
          <w:rStyle w:val="StyleUnderline"/>
        </w:rPr>
      </w:pPr>
      <w:r>
        <w:t xml:space="preserve">An editorial in the Global Times, a Communist Party-controlled newspaper known for its strident nationalism, argued this week that the Khashoggi case “shows that </w:t>
      </w:r>
      <w:r w:rsidRPr="00332579">
        <w:rPr>
          <w:rStyle w:val="StyleUnderline"/>
        </w:rPr>
        <w:t>there are double, even multiple standards for the West’s human rights diplomacy.”</w:t>
      </w:r>
    </w:p>
    <w:p w14:paraId="7F4A9F49" w14:textId="77777777" w:rsidR="00156F15" w:rsidRPr="00332579" w:rsidRDefault="00156F15" w:rsidP="00156F15">
      <w:pPr>
        <w:rPr>
          <w:rStyle w:val="StyleUnderline"/>
        </w:rPr>
      </w:pPr>
      <w:r w:rsidRPr="00332579">
        <w:rPr>
          <w:rStyle w:val="StyleUnderline"/>
        </w:rPr>
        <w:t>For China, like Russia, this critique of U.S. actions is not about stopping abuses but shutting down conversations about human rights, analysts say.</w:t>
      </w:r>
    </w:p>
    <w:p w14:paraId="6CCD9F44" w14:textId="77777777" w:rsidR="00156F15" w:rsidRDefault="00156F15" w:rsidP="00156F15">
      <w:r>
        <w:t>“</w:t>
      </w:r>
      <w:r w:rsidRPr="00332579">
        <w:rPr>
          <w:rStyle w:val="StyleUnderline"/>
        </w:rPr>
        <w:t>With criticism increasing on Chinese detainment of Uighurs in Xinjiang in concentration camps, Beijing undoubtedly would like to portray the U.S. as insincere in caring about human rights</w:t>
      </w:r>
      <w:r>
        <w:t>,” said Bonnie Glaser, director of the China Power Project at the Center for Strategic and International Studies, a Washington think tank.</w:t>
      </w:r>
    </w:p>
    <w:p w14:paraId="2763D556" w14:textId="77777777" w:rsidR="00156F15" w:rsidRDefault="00156F15" w:rsidP="00156F15">
      <w:r w:rsidRPr="00332579">
        <w:rPr>
          <w:rStyle w:val="StyleUnderline"/>
        </w:rPr>
        <w:lastRenderedPageBreak/>
        <w:t>Traditional U.S. allies in the Middle East have for the most part fallen in line behind Saudi Arabia, the regional power, saying little about Trump. Europe also has been cautious but is now mustering a piecemeal response, experts said</w:t>
      </w:r>
      <w:r>
        <w:t>.</w:t>
      </w:r>
    </w:p>
    <w:p w14:paraId="3BFC11CB" w14:textId="77777777" w:rsidR="00156F15" w:rsidRPr="00332579" w:rsidRDefault="00156F15" w:rsidP="00156F15">
      <w:pPr>
        <w:rPr>
          <w:rStyle w:val="StyleUnderline"/>
        </w:rPr>
      </w:pPr>
      <w:r>
        <w:t>“</w:t>
      </w:r>
      <w:r w:rsidRPr="00332579">
        <w:rPr>
          <w:rStyle w:val="Emphasis"/>
        </w:rPr>
        <w:t>When there is this concern about what the U.S. is going to do, they don’t want to be the first to move,”</w:t>
      </w:r>
      <w:r>
        <w:t xml:space="preserve"> said Derek </w:t>
      </w:r>
      <w:proofErr w:type="spellStart"/>
      <w:r>
        <w:t>Chollet</w:t>
      </w:r>
      <w:proofErr w:type="spellEnd"/>
      <w:r>
        <w:t>, an executive vice president at the German Marshall Fund who held senior foreign policy positions in the Obama White House. “</w:t>
      </w:r>
      <w:r w:rsidRPr="00332579">
        <w:rPr>
          <w:rStyle w:val="StyleUnderline"/>
        </w:rPr>
        <w:t>Europeans also have interests in Saudi Arabia, and to a certain extent they are fine with the U.S. playing a heat shield on this issue.”</w:t>
      </w:r>
    </w:p>
    <w:p w14:paraId="50437282" w14:textId="77777777" w:rsidR="00156F15" w:rsidRDefault="00156F15" w:rsidP="00156F15">
      <w:pPr>
        <w:rPr>
          <w:rStyle w:val="StyleUnderline"/>
        </w:rPr>
      </w:pPr>
      <w:r w:rsidRPr="00332579">
        <w:rPr>
          <w:rStyle w:val="StyleUnderline"/>
        </w:rPr>
        <w:t>Germany, Britain and France this week called for Saudi and Turkish authorities to mount a “credible” investigation, claiming that they were treating the matter with “utmost seriousness,” but not doing much else.</w:t>
      </w:r>
    </w:p>
    <w:p w14:paraId="5B4D8B79" w14:textId="77777777" w:rsidR="00156F15" w:rsidRPr="00156F15" w:rsidRDefault="00156F15" w:rsidP="00156F15"/>
    <w:p w14:paraId="7142B91E" w14:textId="77777777" w:rsidR="00CC2F0E" w:rsidRDefault="00CC2F0E" w:rsidP="00CC2F0E">
      <w:pPr>
        <w:pStyle w:val="Heading3"/>
      </w:pPr>
      <w:r>
        <w:lastRenderedPageBreak/>
        <w:t xml:space="preserve">Internal Link – Spill over </w:t>
      </w:r>
    </w:p>
    <w:p w14:paraId="27C49F59" w14:textId="77777777" w:rsidR="00CC2F0E" w:rsidRDefault="00CC2F0E" w:rsidP="00CC2F0E">
      <w:pPr>
        <w:pStyle w:val="Heading4"/>
      </w:pPr>
      <w:r>
        <w:t xml:space="preserve">US is key for human rights spill over </w:t>
      </w:r>
    </w:p>
    <w:p w14:paraId="3D21DF17" w14:textId="77777777" w:rsidR="00CC2F0E" w:rsidRDefault="00CC2F0E" w:rsidP="00CC2F0E">
      <w:pPr>
        <w:rPr>
          <w:rStyle w:val="Style13ptBold"/>
        </w:rPr>
      </w:pPr>
      <w:r>
        <w:rPr>
          <w:rStyle w:val="Style13ptBold"/>
        </w:rPr>
        <w:t>Green, Center for Strategic and International Studies Human Rights Initiative senior fellow, 2017</w:t>
      </w:r>
    </w:p>
    <w:p w14:paraId="57785350" w14:textId="77777777" w:rsidR="00CC2F0E" w:rsidRPr="009B3C3B" w:rsidRDefault="00CC2F0E" w:rsidP="00CC2F0E">
      <w:pPr>
        <w:rPr>
          <w:rStyle w:val="Style13ptBold"/>
          <w:b w:val="0"/>
          <w:bCs w:val="0"/>
          <w:sz w:val="20"/>
          <w:szCs w:val="20"/>
        </w:rPr>
      </w:pPr>
      <w:r w:rsidRPr="009B3C3B">
        <w:rPr>
          <w:rStyle w:val="Style13ptBold"/>
          <w:b w:val="0"/>
          <w:bCs w:val="0"/>
          <w:sz w:val="20"/>
          <w:szCs w:val="20"/>
        </w:rPr>
        <w:t>[Shannon N., 4-4-17, Foreign Policy, “When the U.S. Gives Up on Human Rights, Everyone Suffers,” https://foreignpolicy.com/2017/04/04/when-the-u-s-gives-up-on-human-rights-everyone-suffers/, 6-27-19, GDI LNM]</w:t>
      </w:r>
    </w:p>
    <w:p w14:paraId="3E211BB9" w14:textId="77777777" w:rsidR="00CC2F0E" w:rsidRDefault="00CC2F0E" w:rsidP="00CC2F0E">
      <w:r>
        <w:t xml:space="preserve">Finally, </w:t>
      </w:r>
      <w:r w:rsidRPr="009B3C3B">
        <w:rPr>
          <w:u w:val="single"/>
        </w:rPr>
        <w:t>U.S. support for democracy and human rights matters in people’s lives. It is true that the United States has been far from perfect in championing human rights, especially where America has short-term security interests</w:t>
      </w:r>
      <w:r>
        <w:t xml:space="preserve">. </w:t>
      </w:r>
      <w:r w:rsidRPr="009B3C3B">
        <w:rPr>
          <w:u w:val="single"/>
        </w:rPr>
        <w:t>Yet there is no other country that can substitute for the United States when it comes to fighting for universal freedoms</w:t>
      </w:r>
      <w:r>
        <w:t xml:space="preserve">. </w:t>
      </w:r>
      <w:r w:rsidRPr="009B3C3B">
        <w:rPr>
          <w:u w:val="single"/>
        </w:rPr>
        <w:t>American presidents, members of Congress, and cabinet secretaries have personally intervened to get political prisoners released from jail, prevent genocide, and bring war criminals to justice. The solidarity expressed by U.S. political and civil leaders has provided sustenance and hope to human rights defenders in the grimmest conditions</w:t>
      </w:r>
      <w:r>
        <w:t>. An Egyptian activist once pulled a speech given by President Barack Obama on the vital contributions of civil society out of his pocket and said to me, “When I heard these words, I knew I wasn’t alone.”</w:t>
      </w:r>
    </w:p>
    <w:p w14:paraId="1731651F" w14:textId="77777777" w:rsidR="00CC2F0E" w:rsidRPr="009B3C3B" w:rsidRDefault="00CC2F0E" w:rsidP="00CC2F0E">
      <w:r>
        <w:t>At a moment in which the forces of nationalism, authoritarianism, and hatred threaten to tear our societies apart again, the United States needs to make sure that those bravely fighting against repression and injustice all around the world know that they have not been forgotten.</w:t>
      </w:r>
    </w:p>
    <w:p w14:paraId="6922A0FD" w14:textId="769F7FC9" w:rsidR="00156F15" w:rsidRDefault="00156F15" w:rsidP="00156F15">
      <w:pPr>
        <w:pStyle w:val="Heading3"/>
      </w:pPr>
      <w:r>
        <w:lastRenderedPageBreak/>
        <w:t xml:space="preserve">Internal Link – Undermining </w:t>
      </w:r>
    </w:p>
    <w:p w14:paraId="4EC0E7A6" w14:textId="77777777" w:rsidR="00156F15" w:rsidRDefault="00156F15" w:rsidP="00156F15">
      <w:pPr>
        <w:pStyle w:val="Heading2"/>
      </w:pPr>
      <w:r>
        <w:lastRenderedPageBreak/>
        <w:t>Impacts</w:t>
      </w:r>
    </w:p>
    <w:p w14:paraId="420A88D3" w14:textId="77777777" w:rsidR="00CC2F0E" w:rsidRPr="003F57E0" w:rsidRDefault="00CC2F0E" w:rsidP="00CC2F0E">
      <w:pPr>
        <w:pStyle w:val="Heading3"/>
      </w:pPr>
      <w:r>
        <w:lastRenderedPageBreak/>
        <w:t>Soft Power Decline = Global Conflict</w:t>
      </w:r>
    </w:p>
    <w:p w14:paraId="292FDFBE" w14:textId="77777777" w:rsidR="00CC2F0E" w:rsidRDefault="00CC2F0E" w:rsidP="00CC2F0E">
      <w:pPr>
        <w:pStyle w:val="Heading4"/>
      </w:pPr>
      <w:r>
        <w:t>decline in soft power causes global conflict – China, Germany, Russia, ISIS, WikiLeaks</w:t>
      </w:r>
    </w:p>
    <w:p w14:paraId="2CA754BD" w14:textId="77777777" w:rsidR="00CC2F0E" w:rsidRPr="00AE26D4" w:rsidRDefault="00CC2F0E" w:rsidP="00CC2F0E">
      <w:pPr>
        <w:rPr>
          <w:rStyle w:val="Style13ptBold"/>
        </w:rPr>
      </w:pPr>
      <w:r>
        <w:rPr>
          <w:rStyle w:val="Style13ptBold"/>
        </w:rPr>
        <w:t>Abramsky</w:t>
      </w:r>
      <w:r w:rsidRPr="00AE26D4">
        <w:rPr>
          <w:rStyle w:val="Style13ptBold"/>
        </w:rPr>
        <w:t xml:space="preserve">, </w:t>
      </w:r>
      <w:r>
        <w:rPr>
          <w:rStyle w:val="Style13ptBold"/>
        </w:rPr>
        <w:t>writes for the Nation magazine and is the author of “The American Way of Poverty,”</w:t>
      </w:r>
      <w:r w:rsidRPr="00AE26D4">
        <w:rPr>
          <w:rStyle w:val="Style13ptBold"/>
        </w:rPr>
        <w:t xml:space="preserve"> </w:t>
      </w:r>
      <w:r>
        <w:rPr>
          <w:rStyle w:val="Style13ptBold"/>
        </w:rPr>
        <w:t>2017</w:t>
      </w:r>
      <w:r w:rsidRPr="00AE26D4">
        <w:rPr>
          <w:rStyle w:val="Style13ptBold"/>
        </w:rPr>
        <w:t xml:space="preserve"> </w:t>
      </w:r>
    </w:p>
    <w:p w14:paraId="2A6AB2E6" w14:textId="77777777" w:rsidR="00CC2F0E" w:rsidRPr="003F57E0" w:rsidRDefault="00CC2F0E" w:rsidP="00CC2F0E">
      <w:pPr>
        <w:rPr>
          <w:color w:val="000000"/>
        </w:rPr>
      </w:pPr>
      <w:r>
        <w:rPr>
          <w:color w:val="000000"/>
        </w:rPr>
        <w:t>[Sasha</w:t>
      </w:r>
      <w:r w:rsidRPr="00AE26D4">
        <w:rPr>
          <w:color w:val="000000"/>
        </w:rPr>
        <w:t xml:space="preserve">, </w:t>
      </w:r>
      <w:r>
        <w:rPr>
          <w:color w:val="000000"/>
        </w:rPr>
        <w:t>1-24-17</w:t>
      </w:r>
      <w:r w:rsidRPr="00AE26D4">
        <w:rPr>
          <w:color w:val="000000"/>
        </w:rPr>
        <w:t xml:space="preserve">, </w:t>
      </w:r>
      <w:r>
        <w:rPr>
          <w:color w:val="000000"/>
        </w:rPr>
        <w:t>The New statesman</w:t>
      </w:r>
      <w:r w:rsidRPr="00AE26D4">
        <w:rPr>
          <w:color w:val="000000"/>
        </w:rPr>
        <w:t>, “</w:t>
      </w:r>
      <w:r>
        <w:rPr>
          <w:color w:val="000000"/>
        </w:rPr>
        <w:t>Under Trump, American democracy will change – with the whole world at stake</w:t>
      </w:r>
      <w:r w:rsidRPr="00AE26D4">
        <w:rPr>
          <w:color w:val="000000"/>
        </w:rPr>
        <w:t xml:space="preserve">,” </w:t>
      </w:r>
      <w:r>
        <w:rPr>
          <w:color w:val="000000"/>
        </w:rPr>
        <w:t>https://www.newstatesman.com/world/2017/01/under-trump-american-democracy-will-change-whole-world-stake</w:t>
      </w:r>
      <w:r w:rsidRPr="00AE26D4">
        <w:rPr>
          <w:color w:val="000000"/>
        </w:rPr>
        <w:t xml:space="preserve">, </w:t>
      </w:r>
      <w:r>
        <w:rPr>
          <w:color w:val="000000"/>
        </w:rPr>
        <w:t>6-30-19</w:t>
      </w:r>
      <w:r w:rsidRPr="00AE26D4">
        <w:rPr>
          <w:color w:val="000000"/>
        </w:rPr>
        <w:t xml:space="preserve">, </w:t>
      </w:r>
      <w:r>
        <w:rPr>
          <w:color w:val="000000"/>
        </w:rPr>
        <w:t>GDI LNM]</w:t>
      </w:r>
    </w:p>
    <w:p w14:paraId="5A5DEC08" w14:textId="77777777" w:rsidR="00CC2F0E" w:rsidRPr="003F57E0" w:rsidRDefault="00CC2F0E" w:rsidP="00CC2F0E">
      <w:pPr>
        <w:rPr>
          <w:u w:val="single"/>
        </w:rPr>
      </w:pPr>
      <w:r w:rsidRPr="003F57E0">
        <w:rPr>
          <w:u w:val="single"/>
        </w:rPr>
        <w:t xml:space="preserve">The optimistic scenario is that the world turns its back on an inward-looking America, getting on with the serious business of international affairs while the pre-eminent superpower throws a four-to-eight-year tantrum. It is more likely, however, that there will be a scramble for influence as US soft power wanes and other powerful countries and non-state </w:t>
      </w:r>
      <w:proofErr w:type="spellStart"/>
      <w:r w:rsidRPr="003F57E0">
        <w:rPr>
          <w:u w:val="single"/>
        </w:rPr>
        <w:t>organisations</w:t>
      </w:r>
      <w:proofErr w:type="spellEnd"/>
      <w:r w:rsidRPr="003F57E0">
        <w:rPr>
          <w:u w:val="single"/>
        </w:rPr>
        <w:t xml:space="preserve"> seek to fill a vacuum created by the dearth of sensible American voices and policies. Such players could range from economic powerhouses such as China and Germany, seeking, or being forced to accept, a bigger military and geopolitical role, to resurgent powers such as Russia – as well as non-state actors ranging from terrorist entities such as Isis to techno-anarchist groups such as WikiLeaks.</w:t>
      </w:r>
    </w:p>
    <w:p w14:paraId="6034DDE0" w14:textId="77777777" w:rsidR="00CC2F0E" w:rsidRDefault="00CC2F0E" w:rsidP="00CC2F0E"/>
    <w:p w14:paraId="6730B496" w14:textId="77777777" w:rsidR="00CC2F0E" w:rsidRPr="003F57E0" w:rsidRDefault="00CC2F0E" w:rsidP="00CC2F0E">
      <w:pPr>
        <w:rPr>
          <w:u w:val="single"/>
        </w:rPr>
      </w:pPr>
      <w:r w:rsidRPr="003F57E0">
        <w:rPr>
          <w:u w:val="single"/>
        </w:rPr>
        <w:t>As America’s image mutates, they will have a growing opportunity either to sow instability or to reshape regions of the world in their own image. The nightmare scenario is that Trump, relying on his instincts in place of the counsel of experts, seeks to shore up America’s declining influence through spasmodic demonstrations of military power – bullying and threatening one country after another</w:t>
      </w:r>
      <w:r>
        <w:t xml:space="preserve">, much as fascist regimes did in the 1930s. </w:t>
      </w:r>
      <w:r w:rsidRPr="003F57E0">
        <w:rPr>
          <w:u w:val="single"/>
        </w:rPr>
        <w:t>The consequences could be disastrous: US nationalism unleashed could plunge the world into conflict.</w:t>
      </w:r>
    </w:p>
    <w:p w14:paraId="528CD301" w14:textId="77777777" w:rsidR="00CC2F0E" w:rsidRDefault="00CC2F0E" w:rsidP="00CC2F0E"/>
    <w:p w14:paraId="7F87B882" w14:textId="77777777" w:rsidR="00CC2F0E" w:rsidRPr="003F57E0" w:rsidRDefault="00CC2F0E" w:rsidP="00CC2F0E">
      <w:r>
        <w:t>Thus we hover on the edge of a catastrophe: a great democracy that has come to be controlled by demagogues, ready to pounce at the slightest provocation, itching for an excuse to implement emergency measures against Muslims and others, convinced that its military might will cow the rest of the world into toeing the Trumpian line.</w:t>
      </w:r>
    </w:p>
    <w:p w14:paraId="6FEB623D" w14:textId="2ED43D63" w:rsidR="00F22914" w:rsidRDefault="004A496A" w:rsidP="00F22914">
      <w:pPr>
        <w:pStyle w:val="Heading3"/>
      </w:pPr>
      <w:r>
        <w:lastRenderedPageBreak/>
        <w:t>Human Rights Leadership solves Great Power Wars</w:t>
      </w:r>
    </w:p>
    <w:p w14:paraId="093A4481" w14:textId="77777777" w:rsidR="004A496A" w:rsidRDefault="004A496A" w:rsidP="004A496A">
      <w:pPr>
        <w:pStyle w:val="Heading4"/>
      </w:pPr>
      <w:r>
        <w:t xml:space="preserve">Rebuilding human rights-based </w:t>
      </w:r>
      <w:r w:rsidRPr="004E63F1">
        <w:rPr>
          <w:u w:val="single"/>
        </w:rPr>
        <w:t>governance</w:t>
      </w:r>
      <w:r>
        <w:t xml:space="preserve"> counters </w:t>
      </w:r>
      <w:r w:rsidRPr="004E63F1">
        <w:rPr>
          <w:u w:val="single"/>
        </w:rPr>
        <w:t>rising threats</w:t>
      </w:r>
      <w:r>
        <w:t xml:space="preserve"> --- </w:t>
      </w:r>
      <w:r w:rsidRPr="004E63F1">
        <w:rPr>
          <w:u w:val="single"/>
        </w:rPr>
        <w:t>Europe</w:t>
      </w:r>
      <w:r>
        <w:t xml:space="preserve">, </w:t>
      </w:r>
      <w:r w:rsidRPr="004E63F1">
        <w:rPr>
          <w:u w:val="single"/>
        </w:rPr>
        <w:t>Russia</w:t>
      </w:r>
      <w:r>
        <w:t xml:space="preserve">, and </w:t>
      </w:r>
      <w:r w:rsidRPr="004E63F1">
        <w:rPr>
          <w:u w:val="single"/>
        </w:rPr>
        <w:t>China</w:t>
      </w:r>
    </w:p>
    <w:p w14:paraId="1B62AF3B" w14:textId="77777777" w:rsidR="004A496A" w:rsidRPr="00340AD0" w:rsidRDefault="004A496A" w:rsidP="004A496A">
      <w:proofErr w:type="spellStart"/>
      <w:r w:rsidRPr="00340AD0">
        <w:rPr>
          <w:rStyle w:val="Style13ptBold"/>
        </w:rPr>
        <w:t>Hurlbert</w:t>
      </w:r>
      <w:proofErr w:type="spellEnd"/>
      <w:r w:rsidRPr="00340AD0">
        <w:rPr>
          <w:rStyle w:val="Style13ptBold"/>
        </w:rPr>
        <w:t>, New Models of Policy Change project at New America director, 2018</w:t>
      </w:r>
      <w:r>
        <w:t xml:space="preserve"> --- (Heather Hurlburt, Lawfare, 6-26-2018, “Foreign Policy After Trump: The U.S. Has Homework to Do,” </w:t>
      </w:r>
      <w:hyperlink r:id="rId10" w:history="1">
        <w:r w:rsidRPr="006B3568">
          <w:rPr>
            <w:rStyle w:val="Hyperlink"/>
          </w:rPr>
          <w:t>https://www.lawfareblog.com/foreign-policy-after-trump-us-has-homework-do</w:t>
        </w:r>
      </w:hyperlink>
      <w:r>
        <w:t>, DOA: 6-28-2019, NREM)</w:t>
      </w:r>
    </w:p>
    <w:p w14:paraId="33E91DE9" w14:textId="77777777" w:rsidR="004A496A" w:rsidRDefault="004A496A" w:rsidP="004A496A">
      <w:r w:rsidRPr="00340AD0">
        <w:rPr>
          <w:rStyle w:val="StyleUnderline"/>
        </w:rPr>
        <w:t>To build sustainable political consensus</w:t>
      </w:r>
      <w:r>
        <w:t xml:space="preserve"> and to deal with the world as we will find it in 2021, some </w:t>
      </w:r>
      <w:r w:rsidRPr="00340AD0">
        <w:rPr>
          <w:rStyle w:val="StyleUnderline"/>
        </w:rPr>
        <w:t>new approaches will be needed</w:t>
      </w:r>
      <w:r>
        <w:t xml:space="preserve">. Internationalists’ core values have not changed—and should not. The interests of American workers and communities are more effectively, and less expensively, served by the U.S. acting with partners than alone. </w:t>
      </w:r>
      <w:r w:rsidRPr="00340AD0">
        <w:rPr>
          <w:rStyle w:val="Emphasis"/>
        </w:rPr>
        <w:t>Rules and norms serve American interests</w:t>
      </w:r>
      <w:r>
        <w:t xml:space="preserve"> </w:t>
      </w:r>
      <w:r w:rsidRPr="00340AD0">
        <w:rPr>
          <w:rStyle w:val="StyleUnderline"/>
        </w:rPr>
        <w:t>in the long run even if they sometimes constrain us in the short run</w:t>
      </w:r>
      <w:r>
        <w:t>.</w:t>
      </w:r>
    </w:p>
    <w:p w14:paraId="112D4552" w14:textId="77777777" w:rsidR="004A496A" w:rsidRDefault="004A496A" w:rsidP="004A496A">
      <w:r>
        <w:t xml:space="preserve">Here are some questions Americans need to debate and answer before we are </w:t>
      </w:r>
      <w:proofErr w:type="gramStart"/>
      <w:r>
        <w:t>confident</w:t>
      </w:r>
      <w:proofErr w:type="gramEnd"/>
      <w:r>
        <w:t xml:space="preserve"> we know what foreign policy architecture we should be telling our fellow citizens, and an anxious world, that we would pursue if given the chance:</w:t>
      </w:r>
    </w:p>
    <w:p w14:paraId="10C90DD2" w14:textId="77777777" w:rsidR="004A496A" w:rsidRPr="00340AD0" w:rsidRDefault="004A496A" w:rsidP="004A496A">
      <w:pPr>
        <w:rPr>
          <w:rStyle w:val="StyleUnderline"/>
        </w:rPr>
      </w:pPr>
      <w:r w:rsidRPr="00340AD0">
        <w:rPr>
          <w:rStyle w:val="StyleUnderline"/>
        </w:rPr>
        <w:t xml:space="preserve">What is to become of the </w:t>
      </w:r>
      <w:r w:rsidRPr="00340AD0">
        <w:rPr>
          <w:rStyle w:val="Emphasis"/>
        </w:rPr>
        <w:t>great, but weakening, institutions</w:t>
      </w:r>
      <w:r>
        <w:t xml:space="preserve"> </w:t>
      </w:r>
      <w:r w:rsidRPr="00340AD0">
        <w:rPr>
          <w:rStyle w:val="StyleUnderline"/>
        </w:rPr>
        <w:t>of the 20th century?</w:t>
      </w:r>
    </w:p>
    <w:p w14:paraId="0C23D928" w14:textId="77777777" w:rsidR="004A496A" w:rsidRDefault="004A496A" w:rsidP="004A496A">
      <w:r>
        <w:t xml:space="preserve">As Bruce </w:t>
      </w:r>
      <w:proofErr w:type="spellStart"/>
      <w:r>
        <w:t>Jentleson</w:t>
      </w:r>
      <w:proofErr w:type="spellEnd"/>
      <w:r>
        <w:t xml:space="preserve"> has written, </w:t>
      </w:r>
      <w:r w:rsidRPr="00340AD0">
        <w:rPr>
          <w:rStyle w:val="StyleUnderline"/>
        </w:rPr>
        <w:t>the institutions that make up the international order were not in peak form</w:t>
      </w:r>
      <w:r>
        <w:t xml:space="preserve"> even before 2016. It is a commonplace to note the dramatic shifts in global economic and military power since the 1950s and 1990s, but Washington has been slower to acknowledge that the institutions built in the great waves of post-World War II and post-Cold War activity have not kept up.</w:t>
      </w:r>
    </w:p>
    <w:p w14:paraId="564E78EB" w14:textId="77777777" w:rsidR="004A496A" w:rsidRDefault="004A496A" w:rsidP="004A496A">
      <w:r w:rsidRPr="00340AD0">
        <w:rPr>
          <w:rStyle w:val="StyleUnderline"/>
        </w:rPr>
        <w:t xml:space="preserve">Consider U.S. partnerships with </w:t>
      </w:r>
      <w:r w:rsidRPr="00340AD0">
        <w:rPr>
          <w:rStyle w:val="Emphasis"/>
        </w:rPr>
        <w:t>Europe</w:t>
      </w:r>
      <w:r>
        <w:t xml:space="preserve"> as just one example. Surely a President Hillary Clinton and her secretary of state would be struggling to forge an effective partnership with </w:t>
      </w:r>
      <w:r w:rsidRPr="00340AD0">
        <w:rPr>
          <w:rStyle w:val="StyleUnderline"/>
        </w:rPr>
        <w:t xml:space="preserve">an EU </w:t>
      </w:r>
      <w:r w:rsidRPr="00340AD0">
        <w:rPr>
          <w:rStyle w:val="Emphasis"/>
        </w:rPr>
        <w:t>consumed by Brexit</w:t>
      </w:r>
      <w:r>
        <w:t xml:space="preserve"> </w:t>
      </w:r>
      <w:r w:rsidRPr="00340AD0">
        <w:rPr>
          <w:rStyle w:val="StyleUnderline"/>
        </w:rPr>
        <w:t xml:space="preserve">and </w:t>
      </w:r>
      <w:r w:rsidRPr="00340AD0">
        <w:rPr>
          <w:rStyle w:val="Emphasis"/>
        </w:rPr>
        <w:t>hobbled</w:t>
      </w:r>
      <w:r w:rsidRPr="00340AD0">
        <w:rPr>
          <w:rStyle w:val="StyleUnderline"/>
        </w:rPr>
        <w:t xml:space="preserve"> by the</w:t>
      </w:r>
      <w:r>
        <w:t xml:space="preserve"> emergence of </w:t>
      </w:r>
      <w:r w:rsidRPr="00340AD0">
        <w:rPr>
          <w:rStyle w:val="Emphasis"/>
        </w:rPr>
        <w:t>nativist and illiberal governments</w:t>
      </w:r>
      <w:r>
        <w:t xml:space="preserve"> </w:t>
      </w:r>
      <w:r w:rsidRPr="00340AD0">
        <w:rPr>
          <w:rStyle w:val="StyleUnderline"/>
        </w:rPr>
        <w:t xml:space="preserve">in </w:t>
      </w:r>
      <w:proofErr w:type="gramStart"/>
      <w:r w:rsidRPr="00340AD0">
        <w:rPr>
          <w:rStyle w:val="StyleUnderline"/>
        </w:rPr>
        <w:t>a number of</w:t>
      </w:r>
      <w:proofErr w:type="gramEnd"/>
      <w:r w:rsidRPr="00340AD0">
        <w:rPr>
          <w:rStyle w:val="StyleUnderline"/>
        </w:rPr>
        <w:t xml:space="preserve"> key member states.</w:t>
      </w:r>
      <w:r>
        <w:t xml:space="preserve"> The trouble does not end in the EU. </w:t>
      </w:r>
      <w:r w:rsidRPr="00340AD0">
        <w:rPr>
          <w:rStyle w:val="StyleUnderline"/>
        </w:rPr>
        <w:t>Turkey</w:t>
      </w:r>
      <w:r>
        <w:t xml:space="preserve">’s President Recep Tayyip Erdogan, </w:t>
      </w:r>
      <w:r w:rsidRPr="00340AD0">
        <w:rPr>
          <w:rStyle w:val="StyleUnderline"/>
        </w:rPr>
        <w:t xml:space="preserve">with an </w:t>
      </w:r>
      <w:r w:rsidRPr="00340AD0">
        <w:rPr>
          <w:rStyle w:val="Emphasis"/>
        </w:rPr>
        <w:t>autocratic consolidation of power</w:t>
      </w:r>
      <w:r>
        <w:t xml:space="preserve"> </w:t>
      </w:r>
      <w:r w:rsidRPr="00340AD0">
        <w:rPr>
          <w:rStyle w:val="StyleUnderline"/>
        </w:rPr>
        <w:t xml:space="preserve">and a turn to </w:t>
      </w:r>
      <w:r w:rsidRPr="00340AD0">
        <w:rPr>
          <w:rStyle w:val="Emphasis"/>
        </w:rPr>
        <w:t>nationalism</w:t>
      </w:r>
      <w:r>
        <w:t xml:space="preserve"> at his international partners’ expense, </w:t>
      </w:r>
      <w:r w:rsidRPr="00340AD0">
        <w:rPr>
          <w:rStyle w:val="StyleUnderline"/>
        </w:rPr>
        <w:t>poses enormous challenges to decades’ work of thinking and practice about how NATO operates</w:t>
      </w:r>
      <w:r>
        <w:t>—and how the European Union relates to its neighbors. Under those circumstances, what does it mean to “restore” NATO or the G20?</w:t>
      </w:r>
    </w:p>
    <w:p w14:paraId="1B81C1B7" w14:textId="77777777" w:rsidR="004A496A" w:rsidRPr="00340AD0" w:rsidRDefault="004A496A" w:rsidP="004A496A">
      <w:pPr>
        <w:rPr>
          <w:rStyle w:val="StyleUnderline"/>
        </w:rPr>
      </w:pPr>
      <w:r>
        <w:t>The U.N. and Bretton Woods institutions, too, are a mixed bag of good function, poor function and near non-function. For perhaps a decade, many of them have been—and still are— challenged and changed by so-called “mini-</w:t>
      </w:r>
      <w:proofErr w:type="spellStart"/>
      <w:r>
        <w:t>lateralism</w:t>
      </w:r>
      <w:proofErr w:type="spellEnd"/>
      <w:r>
        <w:t xml:space="preserve">,” coalitions of the willing, and regional groupings such as China’s Belt and Road initiatives. Bedrock documents of the international system, such as the Nuclear Non-Proliferation Treaty, continue to come under challenge. As Anne-Marie Slaughter points out, much of American thinking and structure when it comes to diplomacy is built for the world of the chessboard, as diplomacy has traditionally been described, in which leaders make one move at a time in a flat, hierarchical system. But, she argues, </w:t>
      </w:r>
      <w:r w:rsidRPr="00340AD0">
        <w:t>many innovations in governance</w:t>
      </w:r>
      <w:r w:rsidRPr="00340AD0">
        <w:rPr>
          <w:rStyle w:val="StyleUnderline"/>
        </w:rPr>
        <w:t xml:space="preserve"> </w:t>
      </w:r>
      <w:r w:rsidRPr="00340AD0">
        <w:t>occur</w:t>
      </w:r>
      <w:r>
        <w:t xml:space="preserve">, instead, in the networked world of the web, where formal hierarchies and distinctions between governmental and non-governmental power are less relevant. </w:t>
      </w:r>
      <w:r w:rsidRPr="00340AD0">
        <w:rPr>
          <w:rStyle w:val="StyleUnderline"/>
        </w:rPr>
        <w:t xml:space="preserve">U.S. foreign policy has struggled to be effective in informal arenas and has repeatedly been </w:t>
      </w:r>
      <w:proofErr w:type="gramStart"/>
      <w:r w:rsidRPr="00340AD0">
        <w:rPr>
          <w:rStyle w:val="StyleUnderline"/>
        </w:rPr>
        <w:t>out-organized</w:t>
      </w:r>
      <w:proofErr w:type="gramEnd"/>
      <w:r w:rsidRPr="00340AD0">
        <w:rPr>
          <w:rStyle w:val="StyleUnderline"/>
        </w:rPr>
        <w:t xml:space="preserve"> in recent decades by coalitions of governmental and non-governmental actors on </w:t>
      </w:r>
      <w:r w:rsidRPr="00340AD0">
        <w:rPr>
          <w:rStyle w:val="Emphasis"/>
        </w:rPr>
        <w:t>issues such as land mines</w:t>
      </w:r>
      <w:r>
        <w:t xml:space="preserve"> and climate change. Post-Trump </w:t>
      </w:r>
      <w:r w:rsidRPr="00340AD0">
        <w:rPr>
          <w:rStyle w:val="StyleUnderline"/>
        </w:rPr>
        <w:t xml:space="preserve">policy will need an updated construct of what </w:t>
      </w:r>
      <w:r w:rsidRPr="00340AD0">
        <w:rPr>
          <w:rStyle w:val="StyleUnderline"/>
        </w:rPr>
        <w:lastRenderedPageBreak/>
        <w:t xml:space="preserve">multilateralism is, an institution-by-institution assessment of what is holding up and what not, and a plan that finally </w:t>
      </w:r>
      <w:r w:rsidRPr="00340AD0">
        <w:rPr>
          <w:rStyle w:val="Emphasis"/>
        </w:rPr>
        <w:t>matches lip service paid to transnational challenges</w:t>
      </w:r>
      <w:r>
        <w:t>—</w:t>
      </w:r>
      <w:r w:rsidRPr="00340AD0">
        <w:rPr>
          <w:rStyle w:val="StyleUnderline"/>
        </w:rPr>
        <w:t>and all with structures and priorities that deploy the government, business and citizen power necessary to address them.</w:t>
      </w:r>
    </w:p>
    <w:p w14:paraId="5BF14400" w14:textId="77777777" w:rsidR="004A496A" w:rsidRDefault="004A496A" w:rsidP="004A496A">
      <w:r>
        <w:t>What kind of global economic arrangements will best revive and sustain American communities?</w:t>
      </w:r>
    </w:p>
    <w:p w14:paraId="51CA8885" w14:textId="77777777" w:rsidR="004A496A" w:rsidRDefault="004A496A" w:rsidP="004A496A">
      <w:r>
        <w:t xml:space="preserve">At least before the round of punitive tariffs and counter-tariffs in recent weeks, there was a strong argument that classic liberalization had run its course. The ills of some American communities could be best addressed not by retreating from the world economy but by strengthening Washington’s ability to combat unfair trade effectively (not unilaterally); by improving the foundations of education, training and safety nets for workers here; and by harmonizing across our key economic partners, in ways that would benefit worker, community and environmental health as well as corporate fiscal health. Elements of such an agenda, as laid out by Jennifer Harris, Brad </w:t>
      </w:r>
      <w:proofErr w:type="spellStart"/>
      <w:r>
        <w:t>Setser</w:t>
      </w:r>
      <w:proofErr w:type="spellEnd"/>
      <w:r>
        <w:t xml:space="preserve">, and others, would still demand vigorous U.S. economic diplomacy—and they assume healthy international economic institutions, a luxury we may not have by 2021. But they demand different skills and strategies from the Trans-Pacific Partnership liberalization model of the last decade. Diplomats might spend more time building coalitions to enforce existing rules (avoiding the destabilizing and so </w:t>
      </w:r>
      <w:proofErr w:type="gramStart"/>
      <w:r>
        <w:t>far</w:t>
      </w:r>
      <w:proofErr w:type="gramEnd"/>
      <w:r>
        <w:t xml:space="preserve"> ineffective tit-for-tat tariffs Trump favors) and less time negotiating new deals. Officials would work closely with business interests—and with health, environmental and labor interests—to monitor effects on American priorities.</w:t>
      </w:r>
    </w:p>
    <w:p w14:paraId="61E42BF5" w14:textId="77777777" w:rsidR="004A496A" w:rsidRDefault="004A496A" w:rsidP="004A496A">
      <w:r w:rsidRPr="00340AD0">
        <w:rPr>
          <w:rStyle w:val="StyleUnderline"/>
        </w:rPr>
        <w:t xml:space="preserve">What does a return to </w:t>
      </w:r>
      <w:r w:rsidRPr="00340AD0">
        <w:rPr>
          <w:rStyle w:val="Emphasis"/>
        </w:rPr>
        <w:t>great-power competition</w:t>
      </w:r>
      <w:r>
        <w:t xml:space="preserve"> </w:t>
      </w:r>
      <w:r w:rsidRPr="00340AD0">
        <w:rPr>
          <w:rStyle w:val="StyleUnderline"/>
        </w:rPr>
        <w:t>mean in practice</w:t>
      </w:r>
      <w:r>
        <w:t>?</w:t>
      </w:r>
    </w:p>
    <w:p w14:paraId="09774773" w14:textId="77777777" w:rsidR="004A496A" w:rsidRDefault="004A496A" w:rsidP="004A496A">
      <w:r w:rsidRPr="00340AD0">
        <w:rPr>
          <w:rStyle w:val="StyleUnderline"/>
        </w:rPr>
        <w:t>It is no longer controversial to assert</w:t>
      </w:r>
      <w:r>
        <w:t xml:space="preserve"> that </w:t>
      </w:r>
      <w:r w:rsidRPr="00340AD0">
        <w:rPr>
          <w:rStyle w:val="StyleUnderline"/>
        </w:rPr>
        <w:t xml:space="preserve">we are in an age in which multiple states have enough power to move the global system in significant ways, and to block, hinder or threaten others outside their immediate spheres of influence. </w:t>
      </w:r>
      <w:r>
        <w:t xml:space="preserve">But the policy frameworks and </w:t>
      </w:r>
      <w:r w:rsidRPr="00340AD0">
        <w:rPr>
          <w:rStyle w:val="StyleUnderline"/>
        </w:rPr>
        <w:t>rhetoric that defenders of liberal institutions fall back on often simply fail to acknowledge these realities</w:t>
      </w:r>
      <w:r>
        <w:t xml:space="preserve">—leaving a gap through which Donald Trump has effectively driven a wrecking ball. As Rebecca </w:t>
      </w:r>
      <w:proofErr w:type="spellStart"/>
      <w:r>
        <w:t>Lissner</w:t>
      </w:r>
      <w:proofErr w:type="spellEnd"/>
      <w:r>
        <w:t xml:space="preserve"> and Mira Rapp-Hooper trenchantly ask: “Can an international order be economically and politically open if its leading states are not liberal?” </w:t>
      </w:r>
      <w:r w:rsidRPr="00340AD0">
        <w:rPr>
          <w:rStyle w:val="StyleUnderline"/>
        </w:rPr>
        <w:t>The task of debating, building national consensus for, and clarifying to</w:t>
      </w:r>
      <w:r>
        <w:t xml:space="preserve"> </w:t>
      </w:r>
      <w:r w:rsidRPr="00340AD0">
        <w:rPr>
          <w:rStyle w:val="Emphasis"/>
        </w:rPr>
        <w:t>Moscow</w:t>
      </w:r>
      <w:r>
        <w:t xml:space="preserve"> </w:t>
      </w:r>
      <w:r w:rsidRPr="00340AD0">
        <w:rPr>
          <w:rStyle w:val="StyleUnderline"/>
        </w:rPr>
        <w:t>and</w:t>
      </w:r>
      <w:r>
        <w:t xml:space="preserve"> </w:t>
      </w:r>
      <w:r w:rsidRPr="00340AD0">
        <w:rPr>
          <w:rStyle w:val="Emphasis"/>
        </w:rPr>
        <w:t>Beijing</w:t>
      </w:r>
      <w:r>
        <w:t xml:space="preserve"> </w:t>
      </w:r>
      <w:r w:rsidRPr="00340AD0">
        <w:rPr>
          <w:rStyle w:val="StyleUnderline"/>
        </w:rPr>
        <w:t>what Washington’s aims toward them are—where the United States will cooperate and where it will compete—is a mammoth one on policy grounds alone</w:t>
      </w:r>
      <w:r>
        <w:t>. Trump’s coded racial rhetoric on trade will further inflame the always-challenging public conversation on China, even as partisan polarization has reshaped public opinion on Russia. Policies shaped primarily by a desire to counter Trump are likely to suffer some of the same failings.</w:t>
      </w:r>
    </w:p>
    <w:p w14:paraId="3FFCBA67" w14:textId="77777777" w:rsidR="004A496A" w:rsidRPr="00340AD0" w:rsidRDefault="004A496A" w:rsidP="004A496A">
      <w:pPr>
        <w:rPr>
          <w:rStyle w:val="StyleUnderline"/>
        </w:rPr>
      </w:pPr>
      <w:r w:rsidRPr="00340AD0">
        <w:rPr>
          <w:rStyle w:val="StyleUnderline"/>
        </w:rPr>
        <w:t>What is the role of force in achieving American ends?</w:t>
      </w:r>
    </w:p>
    <w:p w14:paraId="5D87E106" w14:textId="77777777" w:rsidR="004A496A" w:rsidRPr="00340AD0" w:rsidRDefault="004A496A" w:rsidP="004A496A">
      <w:pPr>
        <w:rPr>
          <w:rStyle w:val="StyleUnderline"/>
        </w:rPr>
      </w:pPr>
      <w:r>
        <w:t xml:space="preserve">Every recent secretary of defense from James Mattis back to Robert Gates has called for more funding for diplomacy and development assistance—as, of course, has every secretary of state and administrator of USAID. Yet </w:t>
      </w:r>
      <w:r w:rsidRPr="00340AD0">
        <w:rPr>
          <w:rStyle w:val="StyleUnderline"/>
        </w:rPr>
        <w:t xml:space="preserve">the desire since 9/11 to respond to voters’ security anxieties by </w:t>
      </w:r>
      <w:r w:rsidRPr="00340AD0">
        <w:rPr>
          <w:rStyle w:val="Emphasis"/>
        </w:rPr>
        <w:t>increasing defense spending has driven the pendulum</w:t>
      </w:r>
      <w:r>
        <w:t xml:space="preserve"> the other way, </w:t>
      </w:r>
      <w:r w:rsidRPr="00340AD0">
        <w:rPr>
          <w:rStyle w:val="StyleUnderline"/>
        </w:rPr>
        <w:t xml:space="preserve">and the Trump administration’s </w:t>
      </w:r>
      <w:r w:rsidRPr="00340AD0">
        <w:rPr>
          <w:rStyle w:val="Emphasis"/>
        </w:rPr>
        <w:t>ideological opposition</w:t>
      </w:r>
      <w:r w:rsidRPr="00340AD0">
        <w:rPr>
          <w:rStyle w:val="StyleUnderline"/>
        </w:rPr>
        <w:t xml:space="preserve"> to some of the core functions of </w:t>
      </w:r>
      <w:r w:rsidRPr="00340AD0">
        <w:rPr>
          <w:rStyle w:val="Emphasis"/>
        </w:rPr>
        <w:t>civilian international relations compounds that trend</w:t>
      </w:r>
      <w:r>
        <w:t xml:space="preserve">. </w:t>
      </w:r>
      <w:r w:rsidRPr="00340AD0">
        <w:rPr>
          <w:rStyle w:val="StyleUnderline"/>
        </w:rPr>
        <w:t xml:space="preserve">Without articulating an </w:t>
      </w:r>
      <w:r w:rsidRPr="00340AD0">
        <w:rPr>
          <w:rStyle w:val="Emphasis"/>
        </w:rPr>
        <w:t>ethical and political doctrine</w:t>
      </w:r>
      <w:r>
        <w:t xml:space="preserve">—and one that sounds credible to voters and foreign leaders alike—on when it is appropriate to use force, </w:t>
      </w:r>
      <w:r w:rsidRPr="00340AD0">
        <w:rPr>
          <w:rStyle w:val="StyleUnderline"/>
        </w:rPr>
        <w:t>any</w:t>
      </w:r>
      <w:r>
        <w:t xml:space="preserve"> new </w:t>
      </w:r>
      <w:r w:rsidRPr="00340AD0">
        <w:rPr>
          <w:rStyle w:val="StyleUnderline"/>
        </w:rPr>
        <w:t>president is doomed to languish in this cycle find herself trying to solve political problems with blunt military tools and risk American lives in the process.</w:t>
      </w:r>
    </w:p>
    <w:p w14:paraId="40D09AB1" w14:textId="77777777" w:rsidR="004A496A" w:rsidRDefault="004A496A" w:rsidP="004A496A">
      <w:r>
        <w:lastRenderedPageBreak/>
        <w:t>An unpleasant but necessary parallel question is what model the reconstruction of the State Department and USAID should take in a world where many of their cherished practices are outmoded. Decades of underfunding and diminished influence will not be easily reversed. This structural challenge inevitably takes the backseat to policy crises a new administration may face—but it needs to be considered thoughtfully, with congressional leaders, before it’s too late.</w:t>
      </w:r>
    </w:p>
    <w:p w14:paraId="1DCB4747" w14:textId="77777777" w:rsidR="004A496A" w:rsidRDefault="004A496A" w:rsidP="004A496A">
      <w:r>
        <w:t>Where do values fit in the exercise of American power?</w:t>
      </w:r>
    </w:p>
    <w:p w14:paraId="1A7A3381" w14:textId="77777777" w:rsidR="004A496A" w:rsidRDefault="004A496A" w:rsidP="004A496A">
      <w:r w:rsidRPr="00340AD0">
        <w:rPr>
          <w:rStyle w:val="StyleUnderline"/>
        </w:rPr>
        <w:t xml:space="preserve">The idea that American values play a key role in U.S. policy has been under attack for years now, </w:t>
      </w:r>
      <w:r w:rsidRPr="00340AD0">
        <w:t>as</w:t>
      </w:r>
      <w:r w:rsidRPr="00340AD0">
        <w:rPr>
          <w:rStyle w:val="StyleUnderline"/>
        </w:rPr>
        <w:t xml:space="preserve"> </w:t>
      </w:r>
      <w:r>
        <w:t xml:space="preserve">millennials left skeptical after growing up during the Iraq War swelled the ranks of both leftists and realists who insisted the U.S. had either no right or no business impinging on other nations’ sovereignty. Yet those critiques leave aside one of the most important outgrowths of the 20th century’s web of institutions and norms: </w:t>
      </w:r>
      <w:r w:rsidRPr="00340AD0">
        <w:t>the emergence of non-governmental powers</w:t>
      </w:r>
      <w:r>
        <w:t>—from a globally coordinated movement to counter climate change, to Chinese Falun Gong supporters who converge by the thousands on Western capitals, to the activists who egged governments into negotiating a treaty to ban landmines—that demands more and better observation of norms, holding governments and even superpowers to account. The United States—like every other great power in history—frequently sought to evade or flat-out ignore the norms it played a core role in establishing. But the nature of the liberal order meant that non-governmental elements were able, in a limited and imperfect but real way, to call it and others to account.</w:t>
      </w:r>
    </w:p>
    <w:p w14:paraId="5D16A4FE" w14:textId="77777777" w:rsidR="004A496A" w:rsidRDefault="004A496A" w:rsidP="004A496A">
      <w:r>
        <w:t xml:space="preserve">That job has gotten harder in recent years. </w:t>
      </w:r>
      <w:r w:rsidRPr="00340AD0">
        <w:rPr>
          <w:rStyle w:val="StyleUnderline"/>
        </w:rPr>
        <w:t xml:space="preserve">The move of </w:t>
      </w:r>
      <w:r w:rsidRPr="00340AD0">
        <w:rPr>
          <w:rStyle w:val="Emphasis"/>
        </w:rPr>
        <w:t>illiberal governments like China</w:t>
      </w:r>
      <w:r w:rsidRPr="00340AD0">
        <w:rPr>
          <w:rStyle w:val="StyleUnderline"/>
        </w:rPr>
        <w:t xml:space="preserve"> into the role of </w:t>
      </w:r>
      <w:r w:rsidRPr="00340AD0">
        <w:rPr>
          <w:rStyle w:val="Emphasis"/>
        </w:rPr>
        <w:t>defender of the international order makes it harder still</w:t>
      </w:r>
      <w:r>
        <w:t xml:space="preserve">. So will years of </w:t>
      </w:r>
      <w:r w:rsidRPr="00340AD0">
        <w:rPr>
          <w:rStyle w:val="StyleUnderline"/>
        </w:rPr>
        <w:t xml:space="preserve">Washington </w:t>
      </w:r>
      <w:proofErr w:type="gramStart"/>
      <w:r w:rsidRPr="00340AD0">
        <w:rPr>
          <w:rStyle w:val="StyleUnderline"/>
        </w:rPr>
        <w:t>withdrawing</w:t>
      </w:r>
      <w:proofErr w:type="gramEnd"/>
      <w:r w:rsidRPr="00340AD0">
        <w:rPr>
          <w:rStyle w:val="StyleUnderline"/>
        </w:rPr>
        <w:t xml:space="preserve"> from international commitments and augmenting past hypocrisies with aggressive and even proud </w:t>
      </w:r>
      <w:r w:rsidRPr="00340AD0">
        <w:rPr>
          <w:rStyle w:val="Emphasis"/>
        </w:rPr>
        <w:t>embrace of authoritarian regimes</w:t>
      </w:r>
      <w:r>
        <w:t xml:space="preserve">. </w:t>
      </w:r>
      <w:r w:rsidRPr="00340AD0">
        <w:rPr>
          <w:rStyle w:val="StyleUnderline"/>
        </w:rPr>
        <w:t xml:space="preserve">Working with other governments and private entities to </w:t>
      </w:r>
      <w:r w:rsidRPr="00340AD0">
        <w:rPr>
          <w:rStyle w:val="Emphasis"/>
        </w:rPr>
        <w:t>redefine a human rights role</w:t>
      </w:r>
      <w:r>
        <w:t xml:space="preserve"> </w:t>
      </w:r>
      <w:r w:rsidRPr="00340AD0">
        <w:rPr>
          <w:rStyle w:val="StyleUnderline"/>
        </w:rPr>
        <w:t>for the U.S. will require patience, flexibility and humility</w:t>
      </w:r>
      <w:r>
        <w:t>—not always our forte. Washington may find our new circumstances suit a behind-the-scenes role, which will sit uncomfortably for the generation of human-rights defenders who expect to see Americans at the front of every barricade.</w:t>
      </w:r>
    </w:p>
    <w:p w14:paraId="017548F2" w14:textId="77777777" w:rsidR="00F22914" w:rsidRPr="00F22914" w:rsidRDefault="00F22914" w:rsidP="00F22914"/>
    <w:p w14:paraId="6F4E5F41" w14:textId="04E635EE" w:rsidR="00156F15" w:rsidRDefault="00156F15" w:rsidP="00156F15">
      <w:pPr>
        <w:pStyle w:val="Heading2"/>
      </w:pPr>
      <w:r>
        <w:lastRenderedPageBreak/>
        <w:t>Framing</w:t>
      </w:r>
    </w:p>
    <w:p w14:paraId="696D3EFF" w14:textId="77777777" w:rsidR="002B228A" w:rsidRDefault="002B228A" w:rsidP="002B228A">
      <w:pPr>
        <w:pStyle w:val="Heading3"/>
      </w:pPr>
      <w:r>
        <w:lastRenderedPageBreak/>
        <w:t>Human Rights 1st</w:t>
      </w:r>
    </w:p>
    <w:p w14:paraId="1F169AAD" w14:textId="77777777" w:rsidR="002B228A" w:rsidRDefault="002B228A" w:rsidP="002B228A">
      <w:pPr>
        <w:pStyle w:val="Heading4"/>
      </w:pPr>
      <w:r>
        <w:t xml:space="preserve">Human rights </w:t>
      </w:r>
      <w:proofErr w:type="gramStart"/>
      <w:r>
        <w:t>comes</w:t>
      </w:r>
      <w:proofErr w:type="gramEnd"/>
      <w:r>
        <w:t xml:space="preserve"> first </w:t>
      </w:r>
    </w:p>
    <w:p w14:paraId="413890C0" w14:textId="77777777" w:rsidR="002B228A" w:rsidRPr="00AE26D4" w:rsidRDefault="002B228A" w:rsidP="002B228A">
      <w:pPr>
        <w:rPr>
          <w:rStyle w:val="Style13ptBold"/>
        </w:rPr>
      </w:pPr>
      <w:r>
        <w:rPr>
          <w:rStyle w:val="Style13ptBold"/>
        </w:rPr>
        <w:t>Aka</w:t>
      </w:r>
      <w:r w:rsidRPr="00AE26D4">
        <w:rPr>
          <w:rStyle w:val="Style13ptBold"/>
        </w:rPr>
        <w:t xml:space="preserve">, </w:t>
      </w:r>
      <w:r>
        <w:rPr>
          <w:rStyle w:val="Style13ptBold"/>
        </w:rPr>
        <w:t>Chicago State University Criminal Justice Professor</w:t>
      </w:r>
      <w:r w:rsidRPr="00AE26D4">
        <w:rPr>
          <w:rStyle w:val="Style13ptBold"/>
        </w:rPr>
        <w:t xml:space="preserve">, </w:t>
      </w:r>
      <w:r>
        <w:rPr>
          <w:rStyle w:val="Style13ptBold"/>
        </w:rPr>
        <w:t>2015</w:t>
      </w:r>
    </w:p>
    <w:p w14:paraId="3215EE8B" w14:textId="77777777" w:rsidR="002B228A" w:rsidRPr="000E5EE6" w:rsidRDefault="002B228A" w:rsidP="002B228A">
      <w:pPr>
        <w:rPr>
          <w:color w:val="000000"/>
        </w:rPr>
      </w:pPr>
      <w:r>
        <w:rPr>
          <w:color w:val="000000"/>
        </w:rPr>
        <w:t>[Phillip C.</w:t>
      </w:r>
      <w:r w:rsidRPr="001F2FF8">
        <w:rPr>
          <w:color w:val="000000"/>
        </w:rPr>
        <w:t xml:space="preserve">, </w:t>
      </w:r>
      <w:r>
        <w:rPr>
          <w:color w:val="000000"/>
        </w:rPr>
        <w:t>July 2015</w:t>
      </w:r>
      <w:r w:rsidRPr="001F2FF8">
        <w:rPr>
          <w:color w:val="000000"/>
        </w:rPr>
        <w:t xml:space="preserve">, </w:t>
      </w:r>
      <w:r>
        <w:rPr>
          <w:color w:val="000000"/>
        </w:rPr>
        <w:t>Akron Law Review</w:t>
      </w:r>
      <w:r w:rsidRPr="001F2FF8">
        <w:rPr>
          <w:color w:val="000000"/>
        </w:rPr>
        <w:t>, “</w:t>
      </w:r>
      <w:r>
        <w:rPr>
          <w:color w:val="000000"/>
        </w:rPr>
        <w:t>Analyzing U.S. Commitment to Socioeconomic Human Rights</w:t>
      </w:r>
      <w:r w:rsidRPr="001F2FF8">
        <w:rPr>
          <w:color w:val="000000"/>
        </w:rPr>
        <w:t>,” Volume:</w:t>
      </w:r>
      <w:r>
        <w:rPr>
          <w:color w:val="000000"/>
        </w:rPr>
        <w:t xml:space="preserve"> 39,</w:t>
      </w:r>
      <w:r w:rsidRPr="001F2FF8">
        <w:rPr>
          <w:color w:val="000000"/>
        </w:rPr>
        <w:t xml:space="preserve"> Number</w:t>
      </w:r>
      <w:r>
        <w:rPr>
          <w:color w:val="000000"/>
        </w:rPr>
        <w:t xml:space="preserve"> 2</w:t>
      </w:r>
      <w:r w:rsidRPr="001F2FF8">
        <w:rPr>
          <w:color w:val="000000"/>
        </w:rPr>
        <w:t xml:space="preserve">, page </w:t>
      </w:r>
      <w:r>
        <w:rPr>
          <w:color w:val="000000"/>
        </w:rPr>
        <w:t>14-17</w:t>
      </w:r>
      <w:r w:rsidRPr="001F2FF8">
        <w:rPr>
          <w:color w:val="000000"/>
        </w:rPr>
        <w:t xml:space="preserve">, </w:t>
      </w:r>
      <w:r>
        <w:rPr>
          <w:color w:val="000000"/>
        </w:rPr>
        <w:t>GDI LNM]</w:t>
      </w:r>
    </w:p>
    <w:p w14:paraId="0E6D0757" w14:textId="77777777" w:rsidR="002B228A" w:rsidRDefault="002B228A" w:rsidP="002B228A">
      <w:r>
        <w:t xml:space="preserve">2. </w:t>
      </w:r>
      <w:r w:rsidRPr="000E5EE6">
        <w:rPr>
          <w:u w:val="single"/>
        </w:rPr>
        <w:t>Benefits to the U.S. Human Rights Community</w:t>
      </w:r>
    </w:p>
    <w:p w14:paraId="07BF5AF8" w14:textId="77777777" w:rsidR="002B228A" w:rsidRDefault="002B228A" w:rsidP="002B228A">
      <w:r w:rsidRPr="000E5EE6">
        <w:rPr>
          <w:u w:val="single"/>
        </w:rPr>
        <w:t>In addition to the U.S. government, application of international human rights also immensely benefits the U.S. human rights community. Little wonder that activists dealing with issues relating to immigrants, prisoners, the poor, and other minorities are now increasingly using human rights as a tool of advocacy</w:t>
      </w:r>
      <w:r>
        <w:t>.86 Commenting on the strategic utility of the human rights approach, one activist stated, “</w:t>
      </w:r>
      <w:r w:rsidRPr="000E5EE6">
        <w:rPr>
          <w:u w:val="single"/>
        </w:rPr>
        <w:t>You cannot reduce rights. You either have to hold the line or increase them.”</w:t>
      </w:r>
      <w:r>
        <w:t>87 The human rights approach affords social justice activists a chance “to break out of the chokehold of domestic law,”88 as well as an indispensable “another place to go.”89 With more and more poverty advocacy groups taking the position that “scarcity is not the issue—greed is,”90 a human rights approach gets “people to think about economic inequality differently, in terms of rights.”91 It “act[s] as a counter to society’s unceasing attempt to make poor people think it’s their fault that they can’t make it.”92 Placing economic and social needs like a living wage, decent shelter, adequate food, and life-sustaining health care “within an international human-rights framework would allow them to be seen . . . as falling squarely within the categories of rights.”93</w:t>
      </w:r>
    </w:p>
    <w:p w14:paraId="53117EB6" w14:textId="77777777" w:rsidR="002B228A" w:rsidRDefault="002B228A" w:rsidP="002B228A">
      <w:r w:rsidRPr="000E5EE6">
        <w:rPr>
          <w:u w:val="single"/>
        </w:rPr>
        <w:t>Utilizing international human rights standards can also bring important political rewards that can occur when mobilizing international pressure results in “the embarrassment of international attention” that then, as was the case during the 1950s, “provide[s] a powerful incentive to the United States to improve its domestic rights record</w:t>
      </w:r>
      <w:r>
        <w:t xml:space="preserve">.”94 Finally, </w:t>
      </w:r>
      <w:r w:rsidRPr="000E5EE6">
        <w:rPr>
          <w:u w:val="single"/>
        </w:rPr>
        <w:t>“placing domestic struggles in an international context” can provide access to critical resources that may “ease the racial and class tensions that can often frustrate cooperation” in the U.S., such as “the insights and solidarity of . . . international colleagues,” stronger links that could encourage greater national solidarity, and conceptualization and implementation of domestic advocacy strategies that are informed by the experiences of activists elsewhere</w:t>
      </w:r>
      <w:r>
        <w:t>.95 The human rights scholar and administrator Gay McDougall probably had some of these gains in mind when she indicated that U.S. advocacy groups “need to foster greater awareness that our rights and realities here [meaning in the U.S.] are connected to what’s happening in other countries.”96</w:t>
      </w:r>
    </w:p>
    <w:p w14:paraId="6136E2CF" w14:textId="77777777" w:rsidR="002B228A" w:rsidRDefault="002B228A" w:rsidP="002B228A">
      <w:r>
        <w:t xml:space="preserve">At a human rights gathering in Chicago in July 2005, speaker after speaker testified to the utility of the human rights framework for activist work in fields ranging from poverty to women’s health to the environment.97 Libra Foundation President Susan Pritzker, who opened the conference, noted that </w:t>
      </w:r>
      <w:r w:rsidRPr="000E5EE6">
        <w:rPr>
          <w:u w:val="single"/>
        </w:rPr>
        <w:t>“[h]</w:t>
      </w:r>
      <w:proofErr w:type="spellStart"/>
      <w:r w:rsidRPr="000E5EE6">
        <w:rPr>
          <w:u w:val="single"/>
        </w:rPr>
        <w:t>uman</w:t>
      </w:r>
      <w:proofErr w:type="spellEnd"/>
      <w:r w:rsidRPr="000E5EE6">
        <w:rPr>
          <w:u w:val="single"/>
        </w:rPr>
        <w:t xml:space="preserve"> rights as a framework has the power to transform our activism. The human rights framework has a moral and ethical power that resonates across barriers and differences. It provides an alternative to the </w:t>
      </w:r>
      <w:proofErr w:type="gramStart"/>
      <w:r w:rsidRPr="000E5EE6">
        <w:rPr>
          <w:u w:val="single"/>
        </w:rPr>
        <w:t>more narrow</w:t>
      </w:r>
      <w:proofErr w:type="gramEnd"/>
      <w:r w:rsidRPr="000E5EE6">
        <w:rPr>
          <w:u w:val="single"/>
        </w:rPr>
        <w:t xml:space="preserve"> view of ‘morality’ that is all too pervasive in the U.S. today</w:t>
      </w:r>
      <w:r>
        <w:t>.”98 Participants also presented evidence to the effect that “</w:t>
      </w:r>
      <w:r w:rsidRPr="000E5EE6">
        <w:rPr>
          <w:u w:val="single"/>
        </w:rPr>
        <w:t>a human rights framework changes the discussion . . . and opens the door to different outcomes. ‘A human rights framework helps us see and think about issues in a new light, helps us to determine what is ours by right. And when we talk in those terms, the discussion changes.’”9</w:t>
      </w:r>
      <w:r>
        <w:t xml:space="preserve">9 The human rights administrator and veteran activist Loretta Ross, commenting on the necessity for human rights education, alleged interestingly that the lack of knowledge of international </w:t>
      </w:r>
      <w:r>
        <w:lastRenderedPageBreak/>
        <w:t xml:space="preserve">human rights instruments like the Universal Declaration that prevails among the general population in the United States occurs because </w:t>
      </w:r>
      <w:r w:rsidRPr="000E5EE6">
        <w:rPr>
          <w:u w:val="single"/>
        </w:rPr>
        <w:t>political leaders “don’t want us to know this stuff, for fear that we might use it. Keeping a human rights awareness out of public discussion can make it easier for governments to deny responsibilities and evade accountability</w:t>
      </w:r>
      <w:r>
        <w:t>.”100</w:t>
      </w:r>
    </w:p>
    <w:p w14:paraId="11A7FF1C" w14:textId="77777777" w:rsidR="002B228A" w:rsidRDefault="002B228A" w:rsidP="002B228A"/>
    <w:p w14:paraId="74F29BD4" w14:textId="77777777" w:rsidR="002B228A" w:rsidRPr="00CE3673" w:rsidRDefault="002B228A" w:rsidP="002B228A"/>
    <w:p w14:paraId="0EAFB040" w14:textId="53B8969E" w:rsidR="00156F15" w:rsidRPr="00156F15" w:rsidRDefault="00156F15" w:rsidP="00156F15">
      <w:pPr>
        <w:pStyle w:val="Heading3"/>
      </w:pPr>
      <w:r>
        <w:lastRenderedPageBreak/>
        <w:t>Human Rights &gt; Allies</w:t>
      </w:r>
    </w:p>
    <w:p w14:paraId="2CA92D30" w14:textId="77777777" w:rsidR="00156F15" w:rsidRDefault="00156F15" w:rsidP="00156F15">
      <w:pPr>
        <w:pStyle w:val="Heading4"/>
      </w:pPr>
      <w:r>
        <w:t>U.S. must ban Saudi arms sales to restore credibility – human rights comes before regional allies</w:t>
      </w:r>
    </w:p>
    <w:p w14:paraId="7137458E" w14:textId="77777777" w:rsidR="00156F15" w:rsidRDefault="00156F15" w:rsidP="00156F15">
      <w:pPr>
        <w:rPr>
          <w:rStyle w:val="Style13ptBold"/>
        </w:rPr>
      </w:pPr>
      <w:proofErr w:type="spellStart"/>
      <w:r>
        <w:rPr>
          <w:rStyle w:val="Style13ptBold"/>
        </w:rPr>
        <w:t>Koteiche</w:t>
      </w:r>
      <w:proofErr w:type="spellEnd"/>
      <w:r>
        <w:rPr>
          <w:rStyle w:val="Style13ptBold"/>
        </w:rPr>
        <w:t>, Middle East and North Africa Researcher, ‘19</w:t>
      </w:r>
    </w:p>
    <w:p w14:paraId="70743E7C" w14:textId="77777777" w:rsidR="00156F15" w:rsidRDefault="00156F15" w:rsidP="00156F15">
      <w:r>
        <w:t xml:space="preserve">[Rayan, 6-3-19, Physicians </w:t>
      </w:r>
      <w:proofErr w:type="gramStart"/>
      <w:r>
        <w:t>For</w:t>
      </w:r>
      <w:proofErr w:type="gramEnd"/>
      <w:r>
        <w:t xml:space="preserve"> Human Rights, “The Deadly Price of U.S. “Emergency” Arms Sales to Saudi Arabia,” https://phr.org/resources/the-deadly-price-of-u-s-emergency-arms-sales-to-saudi-arabia/, 6-29-19, GDI-LNM]</w:t>
      </w:r>
    </w:p>
    <w:p w14:paraId="368E1C73" w14:textId="77777777" w:rsidR="00156F15" w:rsidRPr="00C72072" w:rsidRDefault="00156F15" w:rsidP="00156F15">
      <w:pPr>
        <w:rPr>
          <w:u w:val="single"/>
        </w:rPr>
      </w:pPr>
      <w:r w:rsidRPr="00C72072">
        <w:rPr>
          <w:u w:val="single"/>
        </w:rPr>
        <w:t>The Trump administration has unapologetically supported the Saudi involvement in Yemen despite the staggering human toll it has inflicted on that country’s civilian population. By announcing its plan to bypass Congress with an “emergency” provision to the Arms Export Control Act, the administration has opted for a legally dubious measure to circumvent the constitutional authority of a bipartisan Congress</w:t>
      </w:r>
      <w:r>
        <w:t xml:space="preserve"> which stands in opposition to such sales. </w:t>
      </w:r>
      <w:r w:rsidRPr="00C72072">
        <w:rPr>
          <w:u w:val="single"/>
        </w:rPr>
        <w:t>The weapons sold by the United States government to members of the coalition help perpetuate the conflict and the unlawful attacks on civilians and health facilities that define it. The Trump administration should prioritize the lives of Yemeni civilians over blind support for perceived regional allies who are shredding international norms by pursuing a conflict in Yemen that is characterized by a grisly litany of war crimes.</w:t>
      </w:r>
      <w:r>
        <w:t xml:space="preserve"> </w:t>
      </w:r>
      <w:r w:rsidRPr="00C72072">
        <w:rPr>
          <w:u w:val="single"/>
        </w:rPr>
        <w:t>Suspending armament sales to Saudi Arabia, the Emirates, and their allies will send an overdue message that the Trump administration will no longer be complicit in the criminality of the Yemen conflict. Failure to do so will relegate the United States to the status of an enabler of the ongoing depredation of Yemen and the death of thousands of its civilians.</w:t>
      </w:r>
    </w:p>
    <w:p w14:paraId="61881821" w14:textId="77777777" w:rsidR="00156F15" w:rsidRDefault="00156F15" w:rsidP="00156F15">
      <w:pPr>
        <w:pStyle w:val="Heading2"/>
      </w:pPr>
      <w:r>
        <w:lastRenderedPageBreak/>
        <w:t xml:space="preserve">A2: </w:t>
      </w:r>
      <w:proofErr w:type="spellStart"/>
      <w:r>
        <w:t>Disads</w:t>
      </w:r>
      <w:proofErr w:type="spellEnd"/>
    </w:p>
    <w:p w14:paraId="3D128BEC" w14:textId="77777777" w:rsidR="00156F15" w:rsidRDefault="00156F15" w:rsidP="00156F15">
      <w:pPr>
        <w:pStyle w:val="Heading3"/>
      </w:pPr>
      <w:r>
        <w:lastRenderedPageBreak/>
        <w:t xml:space="preserve">A2 – Fill </w:t>
      </w:r>
      <w:proofErr w:type="gramStart"/>
      <w:r>
        <w:t>In</w:t>
      </w:r>
      <w:proofErr w:type="gramEnd"/>
      <w:r>
        <w:t xml:space="preserve"> </w:t>
      </w:r>
      <w:proofErr w:type="spellStart"/>
      <w:r>
        <w:t>Disad</w:t>
      </w:r>
      <w:proofErr w:type="spellEnd"/>
      <w:r>
        <w:t xml:space="preserve"> – moral argument</w:t>
      </w:r>
    </w:p>
    <w:p w14:paraId="0B8E9FB9" w14:textId="77777777" w:rsidR="00156F15" w:rsidRDefault="00156F15" w:rsidP="00156F15">
      <w:pPr>
        <w:pStyle w:val="Heading4"/>
      </w:pPr>
      <w:r>
        <w:t xml:space="preserve">who cares about potential fill in --- morality and ethics </w:t>
      </w:r>
      <w:proofErr w:type="gramStart"/>
      <w:r>
        <w:t>outweigh</w:t>
      </w:r>
      <w:proofErr w:type="gramEnd"/>
      <w:r>
        <w:t xml:space="preserve"> </w:t>
      </w:r>
    </w:p>
    <w:p w14:paraId="79923E84" w14:textId="77777777" w:rsidR="00156F15" w:rsidRDefault="00156F15" w:rsidP="00156F15">
      <w:pPr>
        <w:rPr>
          <w:rStyle w:val="Style13ptBold"/>
        </w:rPr>
      </w:pPr>
      <w:r>
        <w:rPr>
          <w:rStyle w:val="Style13ptBold"/>
        </w:rPr>
        <w:t>Sanchez, Geopolitical Researcher, 2019</w:t>
      </w:r>
    </w:p>
    <w:p w14:paraId="7A7544A3" w14:textId="77777777" w:rsidR="00156F15" w:rsidRPr="00186D77" w:rsidRDefault="00156F15" w:rsidP="00156F15">
      <w:pPr>
        <w:rPr>
          <w:rStyle w:val="Style13ptBold"/>
          <w:b w:val="0"/>
          <w:bCs w:val="0"/>
          <w:sz w:val="20"/>
          <w:szCs w:val="20"/>
        </w:rPr>
      </w:pPr>
      <w:r w:rsidRPr="00186D77">
        <w:rPr>
          <w:rStyle w:val="Style13ptBold"/>
          <w:b w:val="0"/>
          <w:bCs w:val="0"/>
          <w:sz w:val="20"/>
          <w:szCs w:val="20"/>
        </w:rPr>
        <w:t>[W. Alejandro, 4-2-19, Providence Magazine, “Should the US Sell Weapons to States That Commit Human Rights Violations?” https://providencemag.com/2019/04/should-us-sell-weapons-states-human-rights-violations/, 6-27-19, GDI LNM]</w:t>
      </w:r>
    </w:p>
    <w:p w14:paraId="7FD716A0" w14:textId="77777777" w:rsidR="00156F15" w:rsidRDefault="00156F15" w:rsidP="00156F15">
      <w:pPr>
        <w:rPr>
          <w:b/>
          <w:bCs/>
          <w:sz w:val="26"/>
        </w:rPr>
      </w:pPr>
      <w:r w:rsidRPr="00186D77">
        <w:rPr>
          <w:u w:val="single"/>
        </w:rPr>
        <w:t>Weapons sales to Saudi Arabia have been particularly criticized due to Riyadh’s campaign in Yemen, in which countless civilians have lost their lives.</w:t>
      </w:r>
      <w:r>
        <w:t xml:space="preserve"> Moreover, </w:t>
      </w:r>
      <w:r w:rsidRPr="00186D77">
        <w:rPr>
          <w:u w:val="single"/>
        </w:rPr>
        <w:t>Riyadh was also involved in the murder of Jamal Khashoggi in Turkey last year</w:t>
      </w:r>
      <w:r>
        <w:t>.</w:t>
      </w:r>
    </w:p>
    <w:p w14:paraId="798BEA3D" w14:textId="77777777" w:rsidR="00156F15" w:rsidRDefault="00156F15" w:rsidP="00156F15">
      <w:r>
        <w:t xml:space="preserve">Furthermore, </w:t>
      </w:r>
      <w:r w:rsidRPr="00186D77">
        <w:rPr>
          <w:u w:val="single"/>
        </w:rPr>
        <w:t>even non-lethal equipment can be utilized to commit human rights abuses</w:t>
      </w:r>
      <w:r>
        <w:t>. For example, the US has donated J8 jeeps (among other equipment) to the Guatemalan military to improve internal security operations. Unfortunately, President Jimmy Morales has deployed his troops to harass the CICIG (International Commission against Impunity in Guatemala), and US diplomats have been reportedly intimated, too. In response, several members of the US Congress wrote a letter to Secretary of State Mike Pompeo in December 2018 to “urge the Department to take effective steps to ensure that this situation be rectified.”</w:t>
      </w:r>
    </w:p>
    <w:p w14:paraId="07A61894" w14:textId="77777777" w:rsidR="00156F15" w:rsidRDefault="00156F15" w:rsidP="00156F15">
      <w:pPr>
        <w:rPr>
          <w:u w:val="single"/>
        </w:rPr>
      </w:pPr>
      <w:r w:rsidRPr="00186D77">
        <w:rPr>
          <w:u w:val="single"/>
        </w:rPr>
        <w:t xml:space="preserve">Critics </w:t>
      </w:r>
      <w:r>
        <w:t xml:space="preserve">of S.854 can </w:t>
      </w:r>
      <w:r w:rsidRPr="00186D77">
        <w:rPr>
          <w:u w:val="single"/>
        </w:rPr>
        <w:t>argue that such sales are important for the US weapons industry, which encompasses tens of thousands of jobs, and that if Washington does not sell them, someone else will</w:t>
      </w:r>
      <w:r>
        <w:t xml:space="preserve">. Indeed, SIPRI explains that </w:t>
      </w:r>
      <w:r w:rsidRPr="00186D77">
        <w:rPr>
          <w:u w:val="single"/>
        </w:rPr>
        <w:t>the major weapons exporters after the US are Russia, France, Germany, China, and the UK, in that descending order. However, the fact that other states are willing to sell their military technology to a government known for committing human rights abuses and other atrocities may be a financial argument, but it is not a moral one. There are already precedents regarding this issue: Germany has suspended sales to Saudi Arabia over Yemen, though Berlin reportedly wants to restart them.</w:t>
      </w:r>
    </w:p>
    <w:p w14:paraId="0A09A755" w14:textId="77777777" w:rsidR="00156F15" w:rsidRDefault="00156F15" w:rsidP="00156F15">
      <w:r>
        <w:t xml:space="preserve">S.854 is an attempt to improve the monitoring of US weapons transfers to states that are proven human rights abusers or that support violent criminal movements. As Win Without War’s </w:t>
      </w:r>
      <w:proofErr w:type="spellStart"/>
      <w:r>
        <w:t>Kizer</w:t>
      </w:r>
      <w:proofErr w:type="spellEnd"/>
      <w:r>
        <w:t xml:space="preserve"> argues, “</w:t>
      </w:r>
      <w:r w:rsidRPr="00186D77">
        <w:rPr>
          <w:u w:val="single"/>
        </w:rPr>
        <w:t>providing weapons to countries that violate human rights, perpetrate war crimes, and other violations of the rule of law is not in US national security interests.</w:t>
      </w:r>
      <w:r>
        <w:t xml:space="preserve"> S.854 recognizes this reality and ensures that there are clear moral and national security considerations upheld in US arms exports.”</w:t>
      </w:r>
    </w:p>
    <w:p w14:paraId="2F6518E2" w14:textId="77777777" w:rsidR="00156F15" w:rsidRDefault="00156F15" w:rsidP="00156F15"/>
    <w:p w14:paraId="547867FF" w14:textId="77777777" w:rsidR="00156F15" w:rsidRPr="00186D77" w:rsidRDefault="00156F15" w:rsidP="00156F15"/>
    <w:p w14:paraId="30ADEEA9" w14:textId="69846586" w:rsidR="00CC2F0E" w:rsidRDefault="00CC2F0E" w:rsidP="00CC2F0E">
      <w:pPr>
        <w:pStyle w:val="Heading2"/>
      </w:pPr>
      <w:r>
        <w:lastRenderedPageBreak/>
        <w:t>A2: Kritiks</w:t>
      </w:r>
    </w:p>
    <w:p w14:paraId="50F1894F" w14:textId="161EA9FD" w:rsidR="00F22914" w:rsidRDefault="00F22914" w:rsidP="00F22914">
      <w:pPr>
        <w:pStyle w:val="Heading3"/>
      </w:pPr>
      <w:r>
        <w:lastRenderedPageBreak/>
        <w:t xml:space="preserve">A2: Imperialism </w:t>
      </w:r>
    </w:p>
    <w:p w14:paraId="5D2D7889" w14:textId="77777777" w:rsidR="00F22914" w:rsidRDefault="00F22914" w:rsidP="00F22914">
      <w:pPr>
        <w:pStyle w:val="Heading4"/>
      </w:pPr>
      <w:r>
        <w:t xml:space="preserve">Using imperialism as a blanket term over all US interventions </w:t>
      </w:r>
      <w:proofErr w:type="gramStart"/>
      <w:r>
        <w:t>on the basis of</w:t>
      </w:r>
      <w:proofErr w:type="gramEnd"/>
      <w:r>
        <w:t xml:space="preserve"> human rights justifies suffering under the mask of cultural relativism  </w:t>
      </w:r>
    </w:p>
    <w:p w14:paraId="3475FBA2" w14:textId="77777777" w:rsidR="00F22914" w:rsidRPr="00AE26D4" w:rsidRDefault="00F22914" w:rsidP="00F22914">
      <w:pPr>
        <w:rPr>
          <w:rStyle w:val="Style13ptBold"/>
        </w:rPr>
      </w:pPr>
      <w:proofErr w:type="spellStart"/>
      <w:r>
        <w:rPr>
          <w:rStyle w:val="Style13ptBold"/>
        </w:rPr>
        <w:t>Ahmari</w:t>
      </w:r>
      <w:proofErr w:type="spellEnd"/>
      <w:r w:rsidRPr="00AE26D4">
        <w:rPr>
          <w:rStyle w:val="Style13ptBold"/>
        </w:rPr>
        <w:t xml:space="preserve">, </w:t>
      </w:r>
      <w:r>
        <w:rPr>
          <w:rStyle w:val="Style13ptBold"/>
        </w:rPr>
        <w:t>Co-editor of Re-Orient, Palgrave MacMillan's forthcoming anthology of essays by young Arab and Iranian democrats</w:t>
      </w:r>
      <w:r w:rsidRPr="00AE26D4">
        <w:rPr>
          <w:rStyle w:val="Style13ptBold"/>
        </w:rPr>
        <w:t xml:space="preserve">, </w:t>
      </w:r>
      <w:r>
        <w:rPr>
          <w:rStyle w:val="Style13ptBold"/>
        </w:rPr>
        <w:t>2011</w:t>
      </w:r>
    </w:p>
    <w:p w14:paraId="2D4343DA" w14:textId="77777777" w:rsidR="00F22914" w:rsidRPr="00A43CCE" w:rsidRDefault="00F22914" w:rsidP="00F22914">
      <w:pPr>
        <w:rPr>
          <w:color w:val="000000"/>
        </w:rPr>
      </w:pPr>
      <w:r>
        <w:rPr>
          <w:color w:val="000000"/>
        </w:rPr>
        <w:t>[Sohrab</w:t>
      </w:r>
      <w:r w:rsidRPr="00AE26D4">
        <w:rPr>
          <w:color w:val="000000"/>
        </w:rPr>
        <w:t xml:space="preserve">, </w:t>
      </w:r>
      <w:r>
        <w:rPr>
          <w:color w:val="000000"/>
        </w:rPr>
        <w:t>1-4-11</w:t>
      </w:r>
      <w:r w:rsidRPr="00AE26D4">
        <w:rPr>
          <w:color w:val="000000"/>
        </w:rPr>
        <w:t xml:space="preserve">, </w:t>
      </w:r>
      <w:r>
        <w:rPr>
          <w:color w:val="000000"/>
        </w:rPr>
        <w:t>The Guardian</w:t>
      </w:r>
      <w:r w:rsidRPr="00AE26D4">
        <w:rPr>
          <w:color w:val="000000"/>
        </w:rPr>
        <w:t>, “</w:t>
      </w:r>
      <w:r>
        <w:rPr>
          <w:color w:val="000000"/>
        </w:rPr>
        <w:t>Beware those who sneer at 'human rights imperialism'</w:t>
      </w:r>
      <w:r w:rsidRPr="00AE26D4">
        <w:rPr>
          <w:color w:val="000000"/>
        </w:rPr>
        <w:t xml:space="preserve">,” </w:t>
      </w:r>
      <w:r>
        <w:rPr>
          <w:color w:val="000000"/>
        </w:rPr>
        <w:t>https://www.theguardian.com/commentisfree/libertycentral/2011/jan/04/human-rights-imperialism</w:t>
      </w:r>
      <w:r w:rsidRPr="00AE26D4">
        <w:rPr>
          <w:color w:val="000000"/>
        </w:rPr>
        <w:t xml:space="preserve">, </w:t>
      </w:r>
      <w:r>
        <w:rPr>
          <w:color w:val="000000"/>
        </w:rPr>
        <w:t>7-2-19</w:t>
      </w:r>
      <w:r w:rsidRPr="00AE26D4">
        <w:rPr>
          <w:color w:val="000000"/>
        </w:rPr>
        <w:t>,</w:t>
      </w:r>
      <w:r>
        <w:rPr>
          <w:color w:val="000000"/>
        </w:rPr>
        <w:t xml:space="preserve"> GDI LNM]</w:t>
      </w:r>
    </w:p>
    <w:p w14:paraId="088EDF69" w14:textId="77777777" w:rsidR="00F22914" w:rsidRDefault="00F22914" w:rsidP="00F22914">
      <w:r w:rsidRPr="005A35B1">
        <w:rPr>
          <w:u w:val="single"/>
        </w:rPr>
        <w:t>At the height of the crackdown against the Hungarian uprising in 1956, Albert Camus warned French leftists not to allow political "expediency any precedence over regard for truth". The western left that ignored or, worse, justified the suffocation of Budapest, Camus thundered, "is in complete decadence, a prisoner of words, caught in its own vocabulary, capable of merely stereotyped replies, constantly at a loss when faced with the truth, from which it nevertheless claimed to derive its laws</w:t>
      </w:r>
      <w:r>
        <w:t>".</w:t>
      </w:r>
    </w:p>
    <w:p w14:paraId="6C1D711F" w14:textId="77777777" w:rsidR="00F22914" w:rsidRDefault="00F22914" w:rsidP="00F22914">
      <w:r w:rsidRPr="005A35B1">
        <w:rPr>
          <w:u w:val="single"/>
        </w:rPr>
        <w:t>Today</w:t>
      </w:r>
      <w:r>
        <w:t xml:space="preserve"> – with a century of catastrophic lapses in judgment in hindsight – </w:t>
      </w:r>
      <w:r w:rsidRPr="005A35B1">
        <w:rPr>
          <w:u w:val="single"/>
        </w:rPr>
        <w:t>too many western progressives are still trapped by the same "systematic relativism" that, in Camus's time as in ours, threatens no less than the "death of intelligence</w:t>
      </w:r>
      <w:r>
        <w:t>".</w:t>
      </w:r>
    </w:p>
    <w:p w14:paraId="40899205" w14:textId="77777777" w:rsidR="00F22914" w:rsidRPr="005A35B1" w:rsidRDefault="00F22914" w:rsidP="00F22914">
      <w:pPr>
        <w:rPr>
          <w:u w:val="single"/>
        </w:rPr>
      </w:pPr>
      <w:r w:rsidRPr="005A35B1">
        <w:rPr>
          <w:u w:val="single"/>
        </w:rPr>
        <w:t>Take</w:t>
      </w:r>
      <w:r>
        <w:t xml:space="preserve"> historian and journalist Stephen </w:t>
      </w:r>
      <w:r w:rsidRPr="005A35B1">
        <w:rPr>
          <w:u w:val="single"/>
        </w:rPr>
        <w:t>Kinzer's recent intervention against</w:t>
      </w:r>
      <w:r>
        <w:t xml:space="preserve"> what he calls </w:t>
      </w:r>
      <w:r w:rsidRPr="005A35B1">
        <w:rPr>
          <w:u w:val="single"/>
        </w:rPr>
        <w:t>"human rights imperialism</w:t>
      </w:r>
      <w:r>
        <w:t xml:space="preserve">". Restaging one of the illiberal left's </w:t>
      </w:r>
      <w:proofErr w:type="spellStart"/>
      <w:r>
        <w:t>favourite</w:t>
      </w:r>
      <w:proofErr w:type="spellEnd"/>
      <w:r>
        <w:t xml:space="preserve"> shibboleths, </w:t>
      </w:r>
      <w:r w:rsidRPr="005A35B1">
        <w:rPr>
          <w:u w:val="single"/>
        </w:rPr>
        <w:t>he argues that the modern human rights movement has become "the vanguard of a new form of imperialism". Human rights groups,</w:t>
      </w:r>
      <w:r>
        <w:t xml:space="preserve"> Kinzer sneers, </w:t>
      </w:r>
      <w:r w:rsidRPr="005A35B1">
        <w:rPr>
          <w:u w:val="single"/>
        </w:rPr>
        <w:t>are "spear-carrier[s] for the '</w:t>
      </w:r>
      <w:proofErr w:type="spellStart"/>
      <w:r w:rsidRPr="005A35B1">
        <w:rPr>
          <w:u w:val="single"/>
        </w:rPr>
        <w:t>exceptionalist</w:t>
      </w:r>
      <w:proofErr w:type="spellEnd"/>
      <w:r w:rsidRPr="005A35B1">
        <w:rPr>
          <w:u w:val="single"/>
        </w:rPr>
        <w:t>' belief that the west has a providential right to intervene wherever in the world it wishes".</w:t>
      </w:r>
    </w:p>
    <w:p w14:paraId="78B3A90C" w14:textId="77777777" w:rsidR="00F22914" w:rsidRPr="005A35B1" w:rsidRDefault="00F22914" w:rsidP="00F22914">
      <w:pPr>
        <w:rPr>
          <w:u w:val="single"/>
        </w:rPr>
      </w:pPr>
      <w:r w:rsidRPr="005A35B1">
        <w:rPr>
          <w:u w:val="single"/>
        </w:rPr>
        <w:t>Because it wields tremendous influence on the world stage, the human rights community should be closely examined to ensure compliance with its noble founding ideals. For example, the movement is reproached by many – and rightly so – for often subjecting free societies constitutionally committed to protecting citizens' rights to more exacting scrutiny than states genetically engineered for repression.</w:t>
      </w:r>
    </w:p>
    <w:p w14:paraId="1F692C65" w14:textId="77777777" w:rsidR="00F22914" w:rsidRPr="005A35B1" w:rsidRDefault="00F22914" w:rsidP="00F22914">
      <w:pPr>
        <w:rPr>
          <w:u w:val="single"/>
        </w:rPr>
      </w:pPr>
      <w:r w:rsidRPr="005A35B1">
        <w:rPr>
          <w:u w:val="single"/>
        </w:rPr>
        <w:t>But Kinzer's critique of groups such as Human Rights Watch is of an altogether different variety. Although couched in the rhetoric of a world-weary pragmatism, Kinzer's challenge to human rights groups comes from a place of fundamental, philosophical hostility. The community, Kinzer claims, is mistakenly "</w:t>
      </w:r>
      <w:proofErr w:type="spellStart"/>
      <w:r w:rsidRPr="005A35B1">
        <w:rPr>
          <w:u w:val="single"/>
        </w:rPr>
        <w:t>promot</w:t>
      </w:r>
      <w:proofErr w:type="spellEnd"/>
      <w:r w:rsidRPr="005A35B1">
        <w:rPr>
          <w:u w:val="single"/>
        </w:rPr>
        <w:t>[</w:t>
      </w:r>
      <w:proofErr w:type="spellStart"/>
      <w:r w:rsidRPr="005A35B1">
        <w:rPr>
          <w:u w:val="single"/>
        </w:rPr>
        <w:t>ing</w:t>
      </w:r>
      <w:proofErr w:type="spellEnd"/>
      <w:r w:rsidRPr="005A35B1">
        <w:rPr>
          <w:u w:val="single"/>
        </w:rPr>
        <w:t>] an absolutist view of human rights permeated by modern western ideas that westerners mistakenly call 'universal'."</w:t>
      </w:r>
    </w:p>
    <w:p w14:paraId="20D8DC0F" w14:textId="77777777" w:rsidR="00F22914" w:rsidRDefault="00F22914" w:rsidP="00F22914">
      <w:r w:rsidRPr="005A35B1">
        <w:rPr>
          <w:u w:val="single"/>
        </w:rPr>
        <w:t xml:space="preserve">And worse, instead of focusing on "group rights", the human rights imperialists </w:t>
      </w:r>
      <w:proofErr w:type="spellStart"/>
      <w:r w:rsidRPr="005A35B1">
        <w:rPr>
          <w:u w:val="single"/>
        </w:rPr>
        <w:t>fetishise</w:t>
      </w:r>
      <w:proofErr w:type="spellEnd"/>
      <w:r w:rsidRPr="005A35B1">
        <w:rPr>
          <w:u w:val="single"/>
        </w:rPr>
        <w:t xml:space="preserve"> certain "secondary rights" such as free speech and political liberty.</w:t>
      </w:r>
      <w:r>
        <w:t xml:space="preserve"> (Kinzer cleverly frames these as "the right to form a radical newspaper or an extremist political party".) </w:t>
      </w:r>
      <w:r w:rsidRPr="005A35B1">
        <w:rPr>
          <w:u w:val="single"/>
        </w:rPr>
        <w:t>When it comes to human rights in developing countries, Kinzer seems to be saying, individual rights are irrelevant.</w:t>
      </w:r>
      <w:r>
        <w:t xml:space="preserve"> "The question should not be whether a particular leader or regime violates western-conceived standards of human rights," he says. "Instead, it should be whether a leader or regime, in totality, is making life better or worse for ordinary people."</w:t>
      </w:r>
    </w:p>
    <w:p w14:paraId="3A7EFC39" w14:textId="77777777" w:rsidR="00F22914" w:rsidRDefault="00F22914" w:rsidP="00F22914">
      <w:r w:rsidRPr="005A35B1">
        <w:rPr>
          <w:u w:val="single"/>
        </w:rPr>
        <w:t xml:space="preserve">At first sight, Kinzer's argument might strike some as eminently reasonable. After all, who would want to promote extremist political parties at the expense of economic development benefiting impoverished </w:t>
      </w:r>
      <w:r w:rsidRPr="005A35B1">
        <w:rPr>
          <w:u w:val="single"/>
        </w:rPr>
        <w:lastRenderedPageBreak/>
        <w:t xml:space="preserve">nations? But recall the unassailable fact that in the long term, those nations that have denied their citizens individual liberty in the name of collective prosperity have far </w:t>
      </w:r>
      <w:proofErr w:type="gramStart"/>
      <w:r w:rsidRPr="005A35B1">
        <w:rPr>
          <w:u w:val="single"/>
        </w:rPr>
        <w:t>more often than not</w:t>
      </w:r>
      <w:proofErr w:type="gramEnd"/>
      <w:r w:rsidRPr="005A35B1">
        <w:rPr>
          <w:u w:val="single"/>
        </w:rPr>
        <w:t xml:space="preserve"> failed miserably at delivering the latter.</w:t>
      </w:r>
      <w:r>
        <w:t xml:space="preserve"> (The North Korean, Cuban and Zimbabwean economic miracles are not just around the corner.)</w:t>
      </w:r>
    </w:p>
    <w:p w14:paraId="349EE934" w14:textId="77777777" w:rsidR="00F22914" w:rsidRPr="005A35B1" w:rsidRDefault="00F22914" w:rsidP="00F22914">
      <w:pPr>
        <w:rPr>
          <w:u w:val="single"/>
        </w:rPr>
      </w:pPr>
      <w:r w:rsidRPr="005A35B1">
        <w:rPr>
          <w:u w:val="single"/>
        </w:rPr>
        <w:t>But it is Kinzer's extreme cultural relativism that makes his argument against the human rights community particularly troubling.</w:t>
      </w:r>
      <w:r>
        <w:t xml:space="preserve"> For </w:t>
      </w:r>
      <w:r w:rsidRPr="005A35B1">
        <w:rPr>
          <w:u w:val="single"/>
        </w:rPr>
        <w:t xml:space="preserve">he is effectively implying that some people deserve fewer individual rights than others. There is no universal standard. And how dare the poor in underdeveloped and developing countries expect to speak their minds or fulfil their political aspirations – how egocentric of them to abdicate their historical destinies in </w:t>
      </w:r>
      <w:proofErr w:type="spellStart"/>
      <w:r w:rsidRPr="005A35B1">
        <w:rPr>
          <w:u w:val="single"/>
        </w:rPr>
        <w:t>favour</w:t>
      </w:r>
      <w:proofErr w:type="spellEnd"/>
      <w:r w:rsidRPr="005A35B1">
        <w:rPr>
          <w:u w:val="single"/>
        </w:rPr>
        <w:t xml:space="preserve"> of such narrow ends as reproductive rights and religious liberty.</w:t>
      </w:r>
    </w:p>
    <w:p w14:paraId="4F654934" w14:textId="77777777" w:rsidR="00F22914" w:rsidRDefault="00F22914" w:rsidP="00F22914">
      <w:r>
        <w:t xml:space="preserve">Kinzer is clearly aware of the fact he is treading on dangerous ground and playing with ideas with toxic pedigrees. </w:t>
      </w:r>
      <w:r w:rsidRPr="005A35B1">
        <w:rPr>
          <w:u w:val="single"/>
        </w:rPr>
        <w:t xml:space="preserve">Perhaps it is for this reason that he is compelled to attach the predicate "western" to every individual right. Yet one wonders how he accounts for the myriad indigenous movements from the heart of the "east" (whatever that means) calling for freedom of speech and assembly, gender equity, LGBT rights, and so on. Are Iran's Green and Sudan's </w:t>
      </w:r>
      <w:proofErr w:type="spellStart"/>
      <w:r w:rsidRPr="005A35B1">
        <w:rPr>
          <w:u w:val="single"/>
        </w:rPr>
        <w:t>Girifna</w:t>
      </w:r>
      <w:proofErr w:type="spellEnd"/>
      <w:r w:rsidRPr="005A35B1">
        <w:rPr>
          <w:u w:val="single"/>
        </w:rPr>
        <w:t xml:space="preserve"> movements human rights imperialists? And pro-democracy Bahraini bloggers and Tunisian </w:t>
      </w:r>
      <w:proofErr w:type="spellStart"/>
      <w:r w:rsidRPr="005A35B1">
        <w:rPr>
          <w:u w:val="single"/>
        </w:rPr>
        <w:t>cyberactivists</w:t>
      </w:r>
      <w:proofErr w:type="spellEnd"/>
      <w:r w:rsidRPr="005A35B1">
        <w:rPr>
          <w:u w:val="single"/>
        </w:rPr>
        <w:t xml:space="preserve"> too?</w:t>
      </w:r>
    </w:p>
    <w:p w14:paraId="7BB63D82" w14:textId="77777777" w:rsidR="00F22914" w:rsidRPr="005A35B1" w:rsidRDefault="00F22914" w:rsidP="00F22914">
      <w:pPr>
        <w:rPr>
          <w:u w:val="single"/>
        </w:rPr>
      </w:pPr>
      <w:r w:rsidRPr="005A35B1">
        <w:rPr>
          <w:u w:val="single"/>
        </w:rPr>
        <w:t>Imagine what Kinzer's proposals would mean in practical terms. Can human rights activists be expected to ignore the plight of a woman being stoned in Iran for adultery or a journalist tortured in Mubarak's jails? ("Terribly sorry, but we wouldn't want to judge your oppressors by the meter of our culturally determined, imperialistic standards – tough!")</w:t>
      </w:r>
    </w:p>
    <w:p w14:paraId="19629A77" w14:textId="77777777" w:rsidR="00F22914" w:rsidRPr="005A35B1" w:rsidRDefault="00F22914" w:rsidP="00F22914">
      <w:pPr>
        <w:rPr>
          <w:u w:val="single"/>
        </w:rPr>
      </w:pPr>
      <w:r w:rsidRPr="005A35B1">
        <w:rPr>
          <w:u w:val="single"/>
        </w:rPr>
        <w:t xml:space="preserve">And consider, too, the impact of this brand of relativism on the moral imagination of the left, which, at its very best, stood firm on the principle that people divided by geography, culture and language can </w:t>
      </w:r>
      <w:proofErr w:type="spellStart"/>
      <w:r w:rsidRPr="005A35B1">
        <w:rPr>
          <w:u w:val="single"/>
        </w:rPr>
        <w:t>empathise</w:t>
      </w:r>
      <w:proofErr w:type="spellEnd"/>
      <w:r w:rsidRPr="005A35B1">
        <w:rPr>
          <w:u w:val="single"/>
        </w:rPr>
        <w:t xml:space="preserve"> with and express solidarity with each other.</w:t>
      </w:r>
    </w:p>
    <w:p w14:paraId="76CC92FB" w14:textId="316C1EDC" w:rsidR="00F22914" w:rsidRDefault="00F22914" w:rsidP="00F22914">
      <w:pPr>
        <w:rPr>
          <w:u w:val="single"/>
        </w:rPr>
      </w:pPr>
      <w:r w:rsidRPr="005A35B1">
        <w:rPr>
          <w:u w:val="single"/>
        </w:rPr>
        <w:t>If the isolationist, provincial left manages to convince us that the blessing of liberty is to be allocated randomly – along geographic lines and according to the accident of birth – will the heart still beat on the left?</w:t>
      </w:r>
    </w:p>
    <w:p w14:paraId="1BE8B07F" w14:textId="159F2315" w:rsidR="00F22914" w:rsidRPr="005A35B1" w:rsidRDefault="00F22914" w:rsidP="00F22914">
      <w:pPr>
        <w:pStyle w:val="Heading3"/>
      </w:pPr>
      <w:r>
        <w:lastRenderedPageBreak/>
        <w:t>AT: Human Rights are Western</w:t>
      </w:r>
    </w:p>
    <w:p w14:paraId="212F9987" w14:textId="77777777" w:rsidR="00F22914" w:rsidRPr="00C94990" w:rsidRDefault="00F22914" w:rsidP="00F22914">
      <w:pPr>
        <w:pStyle w:val="Heading4"/>
      </w:pPr>
      <w:r>
        <w:t xml:space="preserve">Human rights promotion is not a Western notion rather a modern tool necessary in all state societies to protect individual rights </w:t>
      </w:r>
    </w:p>
    <w:p w14:paraId="3A218AB6" w14:textId="77777777" w:rsidR="00F22914" w:rsidRPr="00AE26D4" w:rsidRDefault="00F22914" w:rsidP="00F22914">
      <w:pPr>
        <w:rPr>
          <w:rStyle w:val="Style13ptBold"/>
        </w:rPr>
      </w:pPr>
      <w:r>
        <w:rPr>
          <w:rStyle w:val="Style13ptBold"/>
        </w:rPr>
        <w:t>Amine</w:t>
      </w:r>
      <w:r w:rsidRPr="00AE26D4">
        <w:rPr>
          <w:rStyle w:val="Style13ptBold"/>
        </w:rPr>
        <w:t xml:space="preserve">, </w:t>
      </w:r>
      <w:r>
        <w:rPr>
          <w:rStyle w:val="Style13ptBold"/>
        </w:rPr>
        <w:t>Georgetown University Department of Government political theory assistant professor</w:t>
      </w:r>
      <w:r w:rsidRPr="00AE26D4">
        <w:rPr>
          <w:rStyle w:val="Style13ptBold"/>
        </w:rPr>
        <w:t xml:space="preserve">, </w:t>
      </w:r>
      <w:r>
        <w:rPr>
          <w:rStyle w:val="Style13ptBold"/>
        </w:rPr>
        <w:t>2016</w:t>
      </w:r>
    </w:p>
    <w:p w14:paraId="33D34A93" w14:textId="77777777" w:rsidR="00F22914" w:rsidRDefault="00F22914" w:rsidP="00F22914">
      <w:pPr>
        <w:rPr>
          <w:color w:val="000000"/>
        </w:rPr>
      </w:pPr>
      <w:r>
        <w:rPr>
          <w:color w:val="000000"/>
        </w:rPr>
        <w:t>[</w:t>
      </w:r>
      <w:proofErr w:type="spellStart"/>
      <w:r>
        <w:rPr>
          <w:color w:val="000000"/>
        </w:rPr>
        <w:t>Loubna</w:t>
      </w:r>
      <w:proofErr w:type="spellEnd"/>
      <w:r>
        <w:rPr>
          <w:color w:val="000000"/>
        </w:rPr>
        <w:t xml:space="preserve"> El</w:t>
      </w:r>
      <w:r w:rsidRPr="00AE26D4">
        <w:rPr>
          <w:color w:val="000000"/>
        </w:rPr>
        <w:t xml:space="preserve">, </w:t>
      </w:r>
      <w:r>
        <w:rPr>
          <w:color w:val="000000"/>
        </w:rPr>
        <w:t>4-2-16</w:t>
      </w:r>
      <w:r w:rsidRPr="00AE26D4">
        <w:rPr>
          <w:color w:val="000000"/>
        </w:rPr>
        <w:t xml:space="preserve">, </w:t>
      </w:r>
      <w:r>
        <w:rPr>
          <w:color w:val="000000"/>
        </w:rPr>
        <w:t>Washington Post</w:t>
      </w:r>
      <w:r w:rsidRPr="00AE26D4">
        <w:rPr>
          <w:color w:val="000000"/>
        </w:rPr>
        <w:t>, “</w:t>
      </w:r>
      <w:r>
        <w:rPr>
          <w:color w:val="000000"/>
        </w:rPr>
        <w:t>Are ‘democracy’ and ‘human rights’ Western colonial exports? No. Here’s why</w:t>
      </w:r>
      <w:r w:rsidRPr="00AE26D4">
        <w:rPr>
          <w:color w:val="000000"/>
        </w:rPr>
        <w:t xml:space="preserve">,” </w:t>
      </w:r>
      <w:r>
        <w:rPr>
          <w:color w:val="000000"/>
        </w:rPr>
        <w:t>https://www.washingtonpost.com/news/monkey-cage/wp/2016/04/02/are-democracy-andhuman-rights-western-colonial-exports-no-heres-why/</w:t>
      </w:r>
      <w:r w:rsidRPr="00AE26D4">
        <w:rPr>
          <w:color w:val="000000"/>
        </w:rPr>
        <w:t xml:space="preserve">, </w:t>
      </w:r>
      <w:r>
        <w:rPr>
          <w:color w:val="000000"/>
        </w:rPr>
        <w:t>7-2-19, GDI LNM]</w:t>
      </w:r>
    </w:p>
    <w:p w14:paraId="4BE0B6CE" w14:textId="77777777" w:rsidR="00F22914" w:rsidRDefault="00F22914" w:rsidP="00F22914">
      <w:pPr>
        <w:rPr>
          <w:color w:val="000000"/>
        </w:rPr>
      </w:pPr>
      <w:r>
        <w:rPr>
          <w:color w:val="000000"/>
        </w:rPr>
        <w:t>In September 2014, students in Hong Kong gathered in a public square to protest some of the Beijing government’s legislative initiatives. One of their slogans was, “When dictatorship becomes a reality, revolution is a duty,” a declaration attributed to Victor Hugo. During the Arab Spring, protesters in Tunisia, Egypt, Libya, Yemen and Syria raised such slogans as: “The people want the overthrow of the regime,” “Bread, freedom, social justice” and “The revolution of dignity and freedom.”</w:t>
      </w:r>
    </w:p>
    <w:p w14:paraId="06D1C8AB" w14:textId="77777777" w:rsidR="00F22914" w:rsidRDefault="00F22914" w:rsidP="00F22914">
      <w:pPr>
        <w:rPr>
          <w:color w:val="000000"/>
        </w:rPr>
      </w:pPr>
      <w:r w:rsidRPr="00C94990">
        <w:rPr>
          <w:color w:val="000000"/>
          <w:u w:val="single"/>
        </w:rPr>
        <w:t xml:space="preserve">Some academics and public intellectuals who study non-Western societies, worried about imposing Western values, have expressed concern about the use of categories such as human rights and liberal democracy. They have instead favored drawing on non-Western societies’ own intellectual traditions and lived experiences. </w:t>
      </w:r>
      <w:r>
        <w:rPr>
          <w:color w:val="000000"/>
        </w:rPr>
        <w:t>Thus, the academic debate about the form of government that China should adopt has focused on drawing from the ideals of Confucianism.</w:t>
      </w:r>
    </w:p>
    <w:p w14:paraId="390BF4B4" w14:textId="77777777" w:rsidR="00F22914" w:rsidRDefault="00F22914" w:rsidP="00F22914">
      <w:pPr>
        <w:rPr>
          <w:color w:val="000000"/>
        </w:rPr>
      </w:pPr>
      <w:r>
        <w:rPr>
          <w:color w:val="000000"/>
        </w:rPr>
        <w:t xml:space="preserve">Yet </w:t>
      </w:r>
      <w:r w:rsidRPr="00C94990">
        <w:rPr>
          <w:color w:val="000000"/>
          <w:u w:val="single"/>
        </w:rPr>
        <w:t>the slogans raised by the protesters are eminently familiar; they might well have been deployed in any other country, whether Greece, France, Ukraine or indeed the United States. Protesters in Hong Kong did not mention Confucianism at all</w:t>
      </w:r>
      <w:r>
        <w:rPr>
          <w:color w:val="000000"/>
        </w:rPr>
        <w:t>, prompting one commentator on a prominent Chinese and comparative-philosophy blog to ask, “Where are all the Confucians … tonight?”</w:t>
      </w:r>
    </w:p>
    <w:p w14:paraId="1AB77A28" w14:textId="77777777" w:rsidR="00F22914" w:rsidRDefault="00F22914" w:rsidP="00F22914">
      <w:pPr>
        <w:rPr>
          <w:color w:val="000000"/>
          <w:u w:val="single"/>
        </w:rPr>
      </w:pPr>
      <w:r w:rsidRPr="00C94990">
        <w:rPr>
          <w:color w:val="000000"/>
          <w:u w:val="single"/>
        </w:rPr>
        <w:t>If Western categories ought to be rejected in favor of non-Western ones, as these academics tell us, what should we make of the fact that protesters on the ground continue to cling to the former in a very familiar way, explicitly demanding rights, including women’s rights, equality, elections and the rule of law? The familiarity of the protesters’ slogans is important and telling.</w:t>
      </w:r>
    </w:p>
    <w:p w14:paraId="0BD5FF11" w14:textId="77777777" w:rsidR="00F22914" w:rsidRDefault="00F22914" w:rsidP="00F22914">
      <w:pPr>
        <w:rPr>
          <w:color w:val="000000"/>
          <w:u w:val="single"/>
        </w:rPr>
      </w:pPr>
      <w:r>
        <w:rPr>
          <w:color w:val="000000"/>
        </w:rPr>
        <w:t xml:space="preserve">The slogans are familiar not because of superficial resemblances between modes of activism across the world that somehow mask deep intellectual disagreements. Rather, </w:t>
      </w:r>
      <w:r w:rsidRPr="00C94990">
        <w:rPr>
          <w:color w:val="000000"/>
          <w:u w:val="single"/>
        </w:rPr>
        <w:t>they are familiar because the situation to which they are a response is familiar: a state using extensive and arbitrary power.</w:t>
      </w:r>
    </w:p>
    <w:p w14:paraId="2BA6DAEF" w14:textId="77777777" w:rsidR="00F22914" w:rsidRDefault="00F22914" w:rsidP="00F22914">
      <w:pPr>
        <w:rPr>
          <w:color w:val="000000"/>
          <w:u w:val="single"/>
        </w:rPr>
      </w:pPr>
      <w:r>
        <w:rPr>
          <w:color w:val="000000"/>
        </w:rPr>
        <w:t>It would have been odd for protesters in Hong Kong to advocate for the Chinese government’s return to Confucian rituals, or for crowds in Cairo’s the streets to demand a return to the Islamic dhimmi system, which left minorities free to pursue private religious practices while being otherwise excluded from political life. These scenarios are implausible, if not impossible, not because Confucian rituals and the dhimmi system are ineffective in themselves but because they don’t match modern realities</w:t>
      </w:r>
      <w:r w:rsidRPr="00C94990">
        <w:rPr>
          <w:color w:val="000000"/>
          <w:u w:val="single"/>
        </w:rPr>
        <w:t>. To fight a modern state, to constrain rulers and protect minorities, one needs more appropriate tools.</w:t>
      </w:r>
    </w:p>
    <w:p w14:paraId="3B29DFA9" w14:textId="77777777" w:rsidR="00F22914" w:rsidRDefault="00F22914" w:rsidP="00F22914">
      <w:pPr>
        <w:rPr>
          <w:color w:val="000000"/>
          <w:u w:val="single"/>
        </w:rPr>
      </w:pPr>
      <w:r>
        <w:rPr>
          <w:color w:val="000000"/>
        </w:rPr>
        <w:t xml:space="preserve">In a new article, I argue that </w:t>
      </w:r>
      <w:r w:rsidRPr="00C94990">
        <w:rPr>
          <w:color w:val="000000"/>
          <w:u w:val="single"/>
        </w:rPr>
        <w:t>these tools are precisely the so-called Western ideals of which some academics are skeptical: democracy, rights and the rule of law.</w:t>
      </w:r>
      <w:r>
        <w:rPr>
          <w:color w:val="000000"/>
        </w:rPr>
        <w:t xml:space="preserve"> </w:t>
      </w:r>
      <w:r w:rsidRPr="00C94990">
        <w:rPr>
          <w:color w:val="000000"/>
          <w:u w:val="single"/>
        </w:rPr>
        <w:t>These should be understood not as Western, but as modern: normative tools particularly suited to the realities of political life under the sovereign state, the central institution of modern politics.</w:t>
      </w:r>
    </w:p>
    <w:p w14:paraId="50763242" w14:textId="77777777" w:rsidR="00F22914" w:rsidRDefault="00F22914" w:rsidP="00F22914">
      <w:pPr>
        <w:rPr>
          <w:color w:val="000000"/>
          <w:u w:val="single"/>
        </w:rPr>
      </w:pPr>
      <w:r w:rsidRPr="00C94990">
        <w:rPr>
          <w:color w:val="000000"/>
          <w:u w:val="single"/>
        </w:rPr>
        <w:lastRenderedPageBreak/>
        <w:t xml:space="preserve">Sovereign states centralize politics and impose a monopoly on the use of force in a way that pre-modern empires could </w:t>
      </w:r>
      <w:proofErr w:type="gramStart"/>
      <w:r w:rsidRPr="00C94990">
        <w:rPr>
          <w:color w:val="000000"/>
          <w:u w:val="single"/>
        </w:rPr>
        <w:t>not, and</w:t>
      </w:r>
      <w:proofErr w:type="gramEnd"/>
      <w:r w:rsidRPr="00C94990">
        <w:rPr>
          <w:color w:val="000000"/>
          <w:u w:val="single"/>
        </w:rPr>
        <w:t xml:space="preserve"> did not. The only protection against the risk that states will abuse their power is to make the government accountable to its people and protect the inviolability of human life. In other words, demand democracy and rights. Non-Western states now have the same essential features of sovereignty as Western ones. And </w:t>
      </w:r>
      <w:proofErr w:type="gramStart"/>
      <w:r w:rsidRPr="00C94990">
        <w:rPr>
          <w:color w:val="000000"/>
          <w:u w:val="single"/>
        </w:rPr>
        <w:t>so</w:t>
      </w:r>
      <w:proofErr w:type="gramEnd"/>
      <w:r w:rsidRPr="00C94990">
        <w:rPr>
          <w:color w:val="000000"/>
          <w:u w:val="single"/>
        </w:rPr>
        <w:t xml:space="preserve"> their citizens can protect themselves only by fighting for these ideals, and their intellectuals can support these citizens’ efforts only by advocating for these ideals.</w:t>
      </w:r>
    </w:p>
    <w:p w14:paraId="6172DBFA" w14:textId="77777777" w:rsidR="00F22914" w:rsidRDefault="00F22914" w:rsidP="00F22914">
      <w:pPr>
        <w:rPr>
          <w:color w:val="000000"/>
        </w:rPr>
      </w:pPr>
      <w:r w:rsidRPr="00C94990">
        <w:rPr>
          <w:color w:val="000000"/>
          <w:u w:val="single"/>
        </w:rPr>
        <w:t>This is not to deny that many critics around the world denounce human rights and democracy as Western impositions</w:t>
      </w:r>
      <w:r>
        <w:rPr>
          <w:color w:val="000000"/>
        </w:rPr>
        <w:t xml:space="preserve">. Their proposals, whether building on Latin American, African, Middle Eastern, Asian or various Western traditions, typically contend that the state should intervene more, rather than less, in society. They argue that the state should provide for social welfare, defend a </w:t>
      </w:r>
      <w:proofErr w:type="gramStart"/>
      <w:r>
        <w:rPr>
          <w:color w:val="000000"/>
        </w:rPr>
        <w:t>particular view</w:t>
      </w:r>
      <w:proofErr w:type="gramEnd"/>
      <w:r>
        <w:rPr>
          <w:color w:val="000000"/>
        </w:rPr>
        <w:t xml:space="preserve"> of the good life or act on religious maxims.</w:t>
      </w:r>
    </w:p>
    <w:p w14:paraId="0E6DE309" w14:textId="77777777" w:rsidR="00F22914" w:rsidRDefault="00F22914" w:rsidP="00F22914">
      <w:pPr>
        <w:rPr>
          <w:color w:val="000000"/>
          <w:u w:val="single"/>
        </w:rPr>
      </w:pPr>
      <w:r w:rsidRPr="00C94990">
        <w:rPr>
          <w:color w:val="000000"/>
          <w:u w:val="single"/>
        </w:rPr>
        <w:t>However, to justify themselves to the public, these arguments also inevitably build in guarantees against abuse, legally limiting the use of state power and requiring states to consult with the people, usually through elections. These guarantees dominate the debate between advocates and opponents of these proposals. Even when there is a desire to get away from democracy and human rights, the conversation ends up centering on them and whether to accept them, to what extent and in what form.</w:t>
      </w:r>
    </w:p>
    <w:p w14:paraId="28AB8240" w14:textId="77777777" w:rsidR="00F22914" w:rsidRDefault="00F22914" w:rsidP="00F22914">
      <w:pPr>
        <w:rPr>
          <w:color w:val="000000"/>
          <w:u w:val="single"/>
        </w:rPr>
      </w:pPr>
      <w:r>
        <w:rPr>
          <w:color w:val="000000"/>
        </w:rPr>
        <w:t xml:space="preserve">Efforts to provide Islamic variants on democracy or Confucian variants on rights thus should be understood not as alternatives to modern ideals, but as variants on them. This is just as it should be. Just as there are differences between the democratic systems of Germany and the United States, so too would a democratic China and a democratic Yemen be different, both from each other and from the U.S. and German models. Crucially, </w:t>
      </w:r>
      <w:r w:rsidRPr="00C94990">
        <w:rPr>
          <w:color w:val="000000"/>
          <w:u w:val="single"/>
        </w:rPr>
        <w:t>these differences are not between East and West but among different countries with different material realities.</w:t>
      </w:r>
    </w:p>
    <w:p w14:paraId="56B08AA5" w14:textId="77777777" w:rsidR="00F22914" w:rsidRDefault="00F22914" w:rsidP="00F22914">
      <w:pPr>
        <w:rPr>
          <w:color w:val="000000"/>
        </w:rPr>
      </w:pPr>
      <w:r w:rsidRPr="00C94990">
        <w:rPr>
          <w:color w:val="000000"/>
          <w:u w:val="single"/>
        </w:rPr>
        <w:t>For a non-Western conception of government to completely avoid generating appeals to democracy and rights, it would need to reject these without simply calling for the extension of the power of the sovereign state</w:t>
      </w:r>
      <w:r>
        <w:rPr>
          <w:color w:val="000000"/>
        </w:rPr>
        <w:t>. The Islamic State, by rejecting state borders and harking back to a pre-modern caliphate system, is trying to do precisely this. But as the group conquers territory and rules people, it will have to start acting like a state. In fact, it already is.</w:t>
      </w:r>
    </w:p>
    <w:p w14:paraId="4DC3BB06" w14:textId="77777777" w:rsidR="00F22914" w:rsidRDefault="00F22914" w:rsidP="00F22914">
      <w:pPr>
        <w:rPr>
          <w:color w:val="000000"/>
        </w:rPr>
      </w:pPr>
      <w:r>
        <w:rPr>
          <w:color w:val="000000"/>
        </w:rPr>
        <w:t>And once the Islamic State does act like a state, we can expect its subjects to start demanding rights, laws and other limits on state action. Their demands might be couched in religious language, but the debate will become more and more recognizable as a debate about the limits of state power, rather than as a debate internal to Islam.</w:t>
      </w:r>
    </w:p>
    <w:p w14:paraId="68EAC246" w14:textId="77777777" w:rsidR="00F22914" w:rsidRPr="00C94990" w:rsidRDefault="00F22914" w:rsidP="00F22914">
      <w:pPr>
        <w:rPr>
          <w:color w:val="000000"/>
          <w:u w:val="single"/>
        </w:rPr>
      </w:pPr>
      <w:r>
        <w:rPr>
          <w:color w:val="000000"/>
        </w:rPr>
        <w:t xml:space="preserve">In short, </w:t>
      </w:r>
      <w:r w:rsidRPr="00C94990">
        <w:rPr>
          <w:color w:val="000000"/>
          <w:u w:val="single"/>
        </w:rPr>
        <w:t xml:space="preserve">when citizens in non-Western countries clamor for democracy, there is no reason to suspect elitism or Western manipulation or false consciousness. Not everything familiar is a sign of cultural imperialism. This is not to deny that power differentials continue to structure the relationship between the West and the East, but rather to suggest that overcoming the discourse of “us” and “them” will </w:t>
      </w:r>
      <w:proofErr w:type="gramStart"/>
      <w:r w:rsidRPr="00C94990">
        <w:rPr>
          <w:color w:val="000000"/>
          <w:u w:val="single"/>
        </w:rPr>
        <w:t>open up</w:t>
      </w:r>
      <w:proofErr w:type="gramEnd"/>
      <w:r w:rsidRPr="00C94990">
        <w:rPr>
          <w:color w:val="000000"/>
          <w:u w:val="single"/>
        </w:rPr>
        <w:t xml:space="preserve"> more promising avenues for responding to domination.</w:t>
      </w:r>
    </w:p>
    <w:p w14:paraId="1737C0F1" w14:textId="77777777" w:rsidR="00F22914" w:rsidRPr="00F22914" w:rsidRDefault="00F22914" w:rsidP="00F22914"/>
    <w:p w14:paraId="596076EE" w14:textId="09BB1795" w:rsidR="00CC2F0E" w:rsidRPr="00A44F6C" w:rsidRDefault="00F22914" w:rsidP="00CC2F0E">
      <w:pPr>
        <w:pStyle w:val="Heading3"/>
      </w:pPr>
      <w:r>
        <w:lastRenderedPageBreak/>
        <w:t>AT: Hypocrisy</w:t>
      </w:r>
    </w:p>
    <w:p w14:paraId="64BF716F" w14:textId="77777777" w:rsidR="00CC2F0E" w:rsidRDefault="00CC2F0E" w:rsidP="00CC2F0E">
      <w:pPr>
        <w:pStyle w:val="Heading4"/>
      </w:pPr>
      <w:r>
        <w:t xml:space="preserve">Hypocrisy isn’t great but we shouldn’t ignore the good things the U.S. does with its leadership – </w:t>
      </w:r>
      <w:proofErr w:type="spellStart"/>
      <w:r>
        <w:t>its</w:t>
      </w:r>
      <w:proofErr w:type="spellEnd"/>
      <w:r>
        <w:t xml:space="preserve"> better than doing nothing</w:t>
      </w:r>
    </w:p>
    <w:p w14:paraId="1F6F9B86" w14:textId="77777777" w:rsidR="00CC2F0E" w:rsidRPr="00AE26D4" w:rsidRDefault="00CC2F0E" w:rsidP="00CC2F0E">
      <w:pPr>
        <w:rPr>
          <w:rStyle w:val="Style13ptBold"/>
        </w:rPr>
      </w:pPr>
      <w:r>
        <w:rPr>
          <w:rStyle w:val="Style13ptBold"/>
        </w:rPr>
        <w:t>Koh</w:t>
      </w:r>
      <w:r w:rsidRPr="00AE26D4">
        <w:rPr>
          <w:rStyle w:val="Style13ptBold"/>
        </w:rPr>
        <w:t xml:space="preserve">, </w:t>
      </w:r>
      <w:r>
        <w:rPr>
          <w:rStyle w:val="Style13ptBold"/>
        </w:rPr>
        <w:t>Yale Law School dean and Gerald C. and Bernice Latrobe Smith International Law Professor, 2003</w:t>
      </w:r>
      <w:r w:rsidRPr="00AE26D4">
        <w:rPr>
          <w:rStyle w:val="Style13ptBold"/>
        </w:rPr>
        <w:t xml:space="preserve"> </w:t>
      </w:r>
    </w:p>
    <w:p w14:paraId="17AE223F" w14:textId="77777777" w:rsidR="00CC2F0E" w:rsidRPr="001F2FF8" w:rsidRDefault="00CC2F0E" w:rsidP="00CC2F0E">
      <w:pPr>
        <w:rPr>
          <w:color w:val="000000"/>
        </w:rPr>
      </w:pPr>
      <w:r>
        <w:rPr>
          <w:color w:val="000000"/>
        </w:rPr>
        <w:t xml:space="preserve">[Harold </w:t>
      </w:r>
      <w:proofErr w:type="spellStart"/>
      <w:r>
        <w:rPr>
          <w:color w:val="000000"/>
        </w:rPr>
        <w:t>Hongju</w:t>
      </w:r>
      <w:proofErr w:type="spellEnd"/>
      <w:r w:rsidRPr="001F2FF8">
        <w:rPr>
          <w:color w:val="000000"/>
        </w:rPr>
        <w:t xml:space="preserve">, </w:t>
      </w:r>
      <w:r>
        <w:rPr>
          <w:color w:val="000000"/>
        </w:rPr>
        <w:t>May 2003</w:t>
      </w:r>
      <w:r w:rsidRPr="001F2FF8">
        <w:rPr>
          <w:color w:val="000000"/>
        </w:rPr>
        <w:t xml:space="preserve">, </w:t>
      </w:r>
      <w:r>
        <w:rPr>
          <w:color w:val="000000"/>
        </w:rPr>
        <w:t>Stanford Law Review</w:t>
      </w:r>
      <w:r w:rsidRPr="001F2FF8">
        <w:rPr>
          <w:color w:val="000000"/>
        </w:rPr>
        <w:t>, “</w:t>
      </w:r>
      <w:r>
        <w:rPr>
          <w:color w:val="000000"/>
        </w:rPr>
        <w:t>On America's Double Standard</w:t>
      </w:r>
      <w:r w:rsidRPr="001F2FF8">
        <w:rPr>
          <w:color w:val="000000"/>
        </w:rPr>
        <w:t>,” Volume:</w:t>
      </w:r>
      <w:r>
        <w:rPr>
          <w:color w:val="000000"/>
        </w:rPr>
        <w:t xml:space="preserve"> 55, https://prospect.org/article/americas-double-standard, GDI LNM]</w:t>
      </w:r>
    </w:p>
    <w:p w14:paraId="0E649811" w14:textId="77777777" w:rsidR="00CC2F0E" w:rsidRDefault="00CC2F0E" w:rsidP="00CC2F0E">
      <w:pPr>
        <w:rPr>
          <w:u w:val="single"/>
        </w:rPr>
      </w:pPr>
      <w:r w:rsidRPr="007F2014">
        <w:rPr>
          <w:u w:val="single"/>
        </w:rPr>
        <w:t>Double standards are the negative face of American exceptionalism. There is, however, another, much-overlooked dimension in which the United States is genuinely exceptional in international affairs: namely in its exceptional global leadership and activism.</w:t>
      </w:r>
      <w:r>
        <w:t xml:space="preserve"> </w:t>
      </w:r>
      <w:r w:rsidRPr="007F2014">
        <w:rPr>
          <w:u w:val="single"/>
        </w:rPr>
        <w:t>Experience teaches that when the United States leads on human rights, from Nuremberg to Kosovo, other countries follow. When the United States does not lead, often nothing happens -- or, worse yet, as in Rwanda and Bosnia, disasters occur because the United States does not get involved.</w:t>
      </w:r>
    </w:p>
    <w:p w14:paraId="442A7B19" w14:textId="77777777" w:rsidR="00CC2F0E" w:rsidRPr="007D09C9" w:rsidRDefault="00CC2F0E" w:rsidP="00CC2F0E">
      <w:pPr>
        <w:rPr>
          <w:u w:val="single"/>
        </w:rPr>
      </w:pPr>
      <w:r w:rsidRPr="007D09C9">
        <w:rPr>
          <w:u w:val="single"/>
        </w:rPr>
        <w:t>Let me illustrate with an anecdote from my childhood,</w:t>
      </w:r>
      <w:r>
        <w:t xml:space="preserve"> the story that made me want to be a human-rights lawyer. </w:t>
      </w:r>
      <w:r w:rsidRPr="007D09C9">
        <w:rPr>
          <w:u w:val="single"/>
        </w:rPr>
        <w:t xml:space="preserve">My late father, Kwang Lim Koh, served as minister to the United States for the first democratically elected government in South Korea. In 1961, a military coup overthrew the democratic government of Prime Minister Chang </w:t>
      </w:r>
      <w:proofErr w:type="spellStart"/>
      <w:r w:rsidRPr="007D09C9">
        <w:rPr>
          <w:u w:val="single"/>
        </w:rPr>
        <w:t>Myon</w:t>
      </w:r>
      <w:proofErr w:type="spellEnd"/>
      <w:r w:rsidRPr="007D09C9">
        <w:rPr>
          <w:u w:val="single"/>
        </w:rPr>
        <w:t xml:space="preserve">, who was placed under house arrest amid rumors that he would shortly be executed. To plead for Chang's life, my parents brought his teenaged son to see Walt Rostow, then the deputy national-security adviser to the president. </w:t>
      </w:r>
      <w:r>
        <w:t xml:space="preserve">As my father recalled, </w:t>
      </w:r>
      <w:r w:rsidRPr="007D09C9">
        <w:rPr>
          <w:u w:val="single"/>
        </w:rPr>
        <w:t>Rostow turned to the boy and told him simply, “We know where your father is. Let me assure you, he will not be harmed.”</w:t>
      </w:r>
    </w:p>
    <w:p w14:paraId="2CC14D64" w14:textId="77777777" w:rsidR="00CC2F0E" w:rsidRDefault="00CC2F0E" w:rsidP="00CC2F0E">
      <w:r w:rsidRPr="007D09C9">
        <w:rPr>
          <w:u w:val="single"/>
        </w:rPr>
        <w:t>Rostow's words stunned my father, who simply could not believe that any country could have such global power, reach, and interest. It was only after I entered the State Department that I saw that what I had thought had been exceptional behavior is, in fact, standard American diplomatic practice.</w:t>
      </w:r>
      <w:r>
        <w:t xml:space="preserve"> Yet ironically, as I grew older, I came to realize that this canonical story was inherently double-edged. The United States was ready to intervene to save Prime Minister Chang's life, but not to take the additional steps necessary to restore democracy in South Korea. Instead, for several decades, the United States supported a military government that achieved political stability through authoritarian rule, a story that became all too familiar throughout the Cold War era.</w:t>
      </w:r>
    </w:p>
    <w:p w14:paraId="0EC2D0F8" w14:textId="77777777" w:rsidR="00CC2F0E" w:rsidRDefault="00CC2F0E" w:rsidP="00CC2F0E">
      <w:pPr>
        <w:rPr>
          <w:u w:val="single"/>
        </w:rPr>
      </w:pPr>
      <w:r>
        <w:t xml:space="preserve">What this taught me is that </w:t>
      </w:r>
      <w:r w:rsidRPr="00A44F6C">
        <w:rPr>
          <w:u w:val="single"/>
        </w:rPr>
        <w:t>human-rights problems often arise when the United States does not exercise its exceptional leadership in human rights. If critics of American exceptionalism too often repeat, “America is the problem, America is the problem,” they will overlook the occasions where America is not the problem, it is the solution -- and if America is not the solution, there simply won't be a solution.</w:t>
      </w:r>
    </w:p>
    <w:p w14:paraId="62D77330" w14:textId="77777777" w:rsidR="00CC2F0E" w:rsidRDefault="00CC2F0E" w:rsidP="00CC2F0E">
      <w:pPr>
        <w:rPr>
          <w:u w:val="single"/>
        </w:rPr>
      </w:pPr>
      <w:r w:rsidRPr="00A44F6C">
        <w:rPr>
          <w:u w:val="single"/>
        </w:rPr>
        <w:t>Consider Afghanistan</w:t>
      </w:r>
      <w:r>
        <w:t xml:space="preserve">, to cite just one example. </w:t>
      </w:r>
      <w:r w:rsidRPr="00A44F6C">
        <w:rPr>
          <w:u w:val="single"/>
        </w:rPr>
        <w:t>In 2002, the United States led an extraordinarily swift and successful military campaign to oust the Taliban so that a democracy could be created in Afghanistan. But what then?</w:t>
      </w:r>
      <w:r>
        <w:t xml:space="preserve"> </w:t>
      </w:r>
      <w:r w:rsidRPr="00A44F6C">
        <w:rPr>
          <w:u w:val="single"/>
        </w:rPr>
        <w:t xml:space="preserve">In Bosnia, the United States famously “went in heavy” after the Dayton Accords, supporting the entry of 60,000 NATO peacekeepers, including some 20,000 Americans. But in Afghanistan, a significantly larger geographical area, the United States has committed fewer troops to peacekeeping and called for only a small fraction of the international peacekeepers that were sent to </w:t>
      </w:r>
      <w:r w:rsidRPr="00A44F6C">
        <w:rPr>
          <w:u w:val="single"/>
        </w:rPr>
        <w:lastRenderedPageBreak/>
        <w:t>Bosnia. The predictable result: While Hamid Karzai nominally acts as president of Afghanistan, outside of Kabul, much of the country remains under the de facto control of warlords and drug lords. Yet instead of making the additional financial commitments necessary to secure Afghanistan and promote serious nation building, the administration initially allocated zero dollars in its 2004 budget for Afghan reconstruction (until embarrassed congressional staffers finally wrote in a paltry line item of $300 million to cover the oversight). To date, U.S. and other international donors have advanced less than half the sums they originally pledged for Afghan reconstruction.</w:t>
      </w:r>
    </w:p>
    <w:p w14:paraId="7E6AE202" w14:textId="112BE341" w:rsidR="00CC2F0E" w:rsidRDefault="00CC2F0E" w:rsidP="00CC2F0E">
      <w:pPr>
        <w:rPr>
          <w:u w:val="single"/>
        </w:rPr>
      </w:pPr>
      <w:r>
        <w:t xml:space="preserve">In this case, as in others, my policy prescriptions may be controversial, but my broader point should not </w:t>
      </w:r>
      <w:proofErr w:type="gramStart"/>
      <w:r>
        <w:t>be:</w:t>
      </w:r>
      <w:proofErr w:type="gramEnd"/>
      <w:r>
        <w:t xml:space="preserve"> </w:t>
      </w:r>
      <w:r w:rsidRPr="00A44F6C">
        <w:rPr>
          <w:u w:val="single"/>
        </w:rPr>
        <w:t>American exceptionalism has both good and bad faces, and we should be aware of both. The greatest tragedy is when America's “bad exceptionalism,” its support for double standards, undermines its ability to engage in “good exceptionalism,” or exceptional human-rights leadership.</w:t>
      </w:r>
    </w:p>
    <w:p w14:paraId="5BB9F6B3" w14:textId="341362CD" w:rsidR="00F22914" w:rsidRDefault="00F22914" w:rsidP="00F22914">
      <w:pPr>
        <w:pStyle w:val="Heading2"/>
      </w:pPr>
      <w:r>
        <w:lastRenderedPageBreak/>
        <w:t>A2: Counterplans</w:t>
      </w:r>
    </w:p>
    <w:p w14:paraId="7CBF6D09" w14:textId="435E5CE6" w:rsidR="00BC1D07" w:rsidRDefault="00BC1D07" w:rsidP="00BC1D07">
      <w:pPr>
        <w:pStyle w:val="Heading3"/>
      </w:pPr>
      <w:r>
        <w:lastRenderedPageBreak/>
        <w:t>A</w:t>
      </w:r>
      <w:r w:rsidR="00F22914">
        <w:t>2</w:t>
      </w:r>
      <w:r>
        <w:t>: Human Rights Condition CP</w:t>
      </w:r>
    </w:p>
    <w:p w14:paraId="42CD69A1" w14:textId="77777777" w:rsidR="00BC1D07" w:rsidRPr="00BC1D07" w:rsidRDefault="00BC1D07" w:rsidP="00BC1D07">
      <w:pPr>
        <w:pStyle w:val="Heading4"/>
      </w:pPr>
      <w:r w:rsidRPr="00BC1D07">
        <w:t>Unconditional reductions will increase U.S. leverage and credibility to spur larger global efforts</w:t>
      </w:r>
    </w:p>
    <w:p w14:paraId="5D5A2F83" w14:textId="114653CE" w:rsidR="00BC1D07" w:rsidRDefault="00BC1D07" w:rsidP="00BC1D07">
      <w:r w:rsidRPr="00F93EFE">
        <w:rPr>
          <w:rStyle w:val="Style13ptBold"/>
        </w:rPr>
        <w:t>Thrall</w:t>
      </w:r>
      <w:r>
        <w:rPr>
          <w:rStyle w:val="Style13ptBold"/>
        </w:rPr>
        <w:t xml:space="preserve">, George Mason University Policy &amp; Government </w:t>
      </w:r>
      <w:proofErr w:type="spellStart"/>
      <w:r>
        <w:rPr>
          <w:rStyle w:val="Style13ptBold"/>
        </w:rPr>
        <w:t>Prodessor</w:t>
      </w:r>
      <w:proofErr w:type="spellEnd"/>
      <w:r w:rsidRPr="00F93EFE">
        <w:rPr>
          <w:rStyle w:val="Style13ptBold"/>
        </w:rPr>
        <w:t xml:space="preserve"> &amp; </w:t>
      </w:r>
      <w:proofErr w:type="spellStart"/>
      <w:r w:rsidRPr="00F93EFE">
        <w:rPr>
          <w:rStyle w:val="Style13ptBold"/>
        </w:rPr>
        <w:t>Dorminey</w:t>
      </w:r>
      <w:proofErr w:type="spellEnd"/>
      <w:r w:rsidRPr="00F93EFE">
        <w:rPr>
          <w:rStyle w:val="Style13ptBold"/>
        </w:rPr>
        <w:t xml:space="preserve">, </w:t>
      </w:r>
      <w:r>
        <w:rPr>
          <w:rStyle w:val="Style13ptBold"/>
        </w:rPr>
        <w:t xml:space="preserve">CATO Policy Analyst </w:t>
      </w:r>
      <w:r w:rsidRPr="00F93EFE">
        <w:rPr>
          <w:rStyle w:val="Style13ptBold"/>
        </w:rPr>
        <w:t>18</w:t>
      </w:r>
      <w:r>
        <w:t xml:space="preserve"> (A. Trevor Thrall and Caroline </w:t>
      </w:r>
      <w:proofErr w:type="spellStart"/>
      <w:r>
        <w:t>Dorminey</w:t>
      </w:r>
      <w:proofErr w:type="spellEnd"/>
      <w:r>
        <w:t xml:space="preserve">, 3/13, “Risky Business: The Role of Arms Sales in U.S. Foreign Policy,” </w:t>
      </w:r>
      <w:hyperlink r:id="rId11" w:history="1">
        <w:r w:rsidRPr="00034D36">
          <w:rPr>
            <w:rStyle w:val="Hyperlink"/>
          </w:rPr>
          <w:t>https://www.cato.org/publications/policy-analysis/risky-business-role-arms-sales-us-foreign-policy</w:t>
        </w:r>
      </w:hyperlink>
      <w:r>
        <w:t>, accessed on 4/30/19, JMP)</w:t>
      </w:r>
    </w:p>
    <w:p w14:paraId="67DD8F40" w14:textId="77777777" w:rsidR="00BC1D07" w:rsidRDefault="00BC1D07" w:rsidP="00BC1D07">
      <w:r>
        <w:t>The Case for a New Approach</w:t>
      </w:r>
    </w:p>
    <w:p w14:paraId="39CD8236" w14:textId="77777777" w:rsidR="00BC1D07" w:rsidRDefault="00BC1D07" w:rsidP="00BC1D07">
      <w:r>
        <w:t xml:space="preserve">So </w:t>
      </w:r>
      <w:proofErr w:type="gramStart"/>
      <w:r>
        <w:t>far</w:t>
      </w:r>
      <w:proofErr w:type="gramEnd"/>
      <w:r>
        <w:t xml:space="preserve">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614714">
        <w:rPr>
          <w:rStyle w:val="StyleUnderline"/>
        </w:rPr>
        <w:t>greatly reducing arms sales would</w:t>
      </w:r>
      <w:r>
        <w:t xml:space="preserve"> also </w:t>
      </w:r>
      <w:r w:rsidRPr="00614714">
        <w:rPr>
          <w:rStyle w:val="StyleUnderline"/>
        </w:rPr>
        <w:t>produce</w:t>
      </w:r>
      <w:r>
        <w:t xml:space="preserve"> two significant benefits for the United States that cannot otherwise be enjoyed.</w:t>
      </w:r>
    </w:p>
    <w:p w14:paraId="1C09240A" w14:textId="77777777" w:rsidR="00BC1D07" w:rsidRDefault="00BC1D07" w:rsidP="00BC1D07">
      <w:r>
        <w:t xml:space="preserve">The first benefit from reducing arms sales would be </w:t>
      </w:r>
      <w:r w:rsidRPr="00614714">
        <w:rPr>
          <w:rStyle w:val="Emphasis"/>
        </w:rPr>
        <w:t>greater diplomatic flexibility and leverage</w:t>
      </w:r>
      <w:r>
        <w:t xml:space="preserve">. </w:t>
      </w:r>
      <w:r w:rsidRPr="00614714">
        <w:rPr>
          <w:rStyle w:val="StyleUnderline"/>
        </w:rPr>
        <w:t>Critics might argue that even if arms sales are an imperfect tool, forgoing arms sales will eliminate a potential source of leverage.</w:t>
      </w:r>
      <w:r>
        <w:t xml:space="preserve"> We argue that, </w:t>
      </w:r>
      <w:r w:rsidRPr="00614714">
        <w:rPr>
          <w:rStyle w:val="Emphasis"/>
        </w:rPr>
        <w:t>on the contrary, the diplomatic gains from forgoing arms sales will outweigh the potential leverage or other benefits from arms sales</w:t>
      </w:r>
      <w:r>
        <w:t xml:space="preserve">. Most importantly, </w:t>
      </w:r>
      <w:r w:rsidRPr="00614714">
        <w:rPr>
          <w:rStyle w:val="StyleUnderline"/>
        </w:rPr>
        <w:t>by refraining from arming nations engaged in conflict, the</w:t>
      </w:r>
      <w:r>
        <w:t xml:space="preserve"> </w:t>
      </w:r>
      <w:r w:rsidRPr="00614714">
        <w:rPr>
          <w:rStyle w:val="Emphasis"/>
        </w:rPr>
        <w:t>U</w:t>
      </w:r>
      <w:r>
        <w:t xml:space="preserve">nited </w:t>
      </w:r>
      <w:r w:rsidRPr="00614714">
        <w:rPr>
          <w:rStyle w:val="Emphasis"/>
        </w:rPr>
        <w:t>S</w:t>
      </w:r>
      <w:r>
        <w:t xml:space="preserve">tates </w:t>
      </w:r>
      <w:r w:rsidRPr="00614714">
        <w:rPr>
          <w:rStyle w:val="StyleUnderline"/>
        </w:rPr>
        <w:t>will have the diplomatic flexibility to engage with all parties as an honest broker</w:t>
      </w:r>
      <w: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F90CB4">
        <w:rPr>
          <w:rStyle w:val="StyleUnderline"/>
        </w:rPr>
        <w:t>To stop arming one side of a contentious relationship is not to suggest that the</w:t>
      </w:r>
      <w:r>
        <w:t xml:space="preserve"> </w:t>
      </w:r>
      <w:r w:rsidRPr="00F90CB4">
        <w:rPr>
          <w:rStyle w:val="Emphasis"/>
        </w:rPr>
        <w:t>U</w:t>
      </w:r>
      <w:r>
        <w:t xml:space="preserve">nited </w:t>
      </w:r>
      <w:r w:rsidRPr="00F90CB4">
        <w:rPr>
          <w:rStyle w:val="Emphasis"/>
        </w:rPr>
        <w:t>S</w:t>
      </w:r>
      <w:r>
        <w:t xml:space="preserve">tates </w:t>
      </w:r>
      <w:r w:rsidRPr="00F90CB4">
        <w:rPr>
          <w:rStyle w:val="StyleUnderline"/>
        </w:rPr>
        <w:t>does not have a preferred outcome</w:t>
      </w:r>
      <w:r>
        <w:t xml:space="preserve"> in such cases. Rather, </w:t>
      </w:r>
      <w:r w:rsidRPr="00F90CB4">
        <w:rPr>
          <w:rStyle w:val="Emphasis"/>
        </w:rPr>
        <w:t>by staying out of the military domain the</w:t>
      </w:r>
      <w:r>
        <w:t xml:space="preserve"> </w:t>
      </w:r>
      <w:r w:rsidRPr="00F90CB4">
        <w:rPr>
          <w:rStyle w:val="Emphasis"/>
        </w:rPr>
        <w:t>U</w:t>
      </w:r>
      <w:r>
        <w:t xml:space="preserve">nited </w:t>
      </w:r>
      <w:r w:rsidRPr="00F90CB4">
        <w:rPr>
          <w:rStyle w:val="Emphasis"/>
        </w:rPr>
        <w:t>S</w:t>
      </w:r>
      <w:r>
        <w:t xml:space="preserve">tates </w:t>
      </w:r>
      <w:r w:rsidRPr="00F90CB4">
        <w:rPr>
          <w:rStyle w:val="Emphasis"/>
        </w:rPr>
        <w:t>can more readily encourage dialogue and diplomacy</w:t>
      </w:r>
      <w:r>
        <w:t>.</w:t>
      </w:r>
    </w:p>
    <w:p w14:paraId="25B865FB" w14:textId="77777777" w:rsidR="00BC1D07" w:rsidRDefault="00BC1D07" w:rsidP="00BC1D07">
      <w:r>
        <w:t xml:space="preserve">Forgoing arms sales is likely to be a superior strategy even in cases where the United States has an entrenched interest. In the case of Taiwan, for example, though </w:t>
      </w:r>
      <w:proofErr w:type="gramStart"/>
      <w:r>
        <w:t>it is clear that Taiwan</w:t>
      </w:r>
      <w:proofErr w:type="gramEnd"/>
      <w:r>
        <w:t xml:space="preserve">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14:paraId="2E2D1990" w14:textId="77777777" w:rsidR="00BC1D07" w:rsidRDefault="00BC1D07" w:rsidP="00BC1D07">
      <w:r>
        <w:t xml:space="preserve">The second major benefit of </w:t>
      </w:r>
      <w:r w:rsidRPr="002E56DA">
        <w:rPr>
          <w:rStyle w:val="Emphasis"/>
        </w:rPr>
        <w:t>reducing arms sales</w:t>
      </w:r>
      <w:r>
        <w:t xml:space="preserve"> is that it </w:t>
      </w:r>
      <w:r w:rsidRPr="002E56DA">
        <w:rPr>
          <w:rStyle w:val="Emphasis"/>
        </w:rPr>
        <w:t>would imbue the</w:t>
      </w:r>
      <w:r>
        <w:t xml:space="preserve"> </w:t>
      </w:r>
      <w:r w:rsidRPr="002E56DA">
        <w:rPr>
          <w:rStyle w:val="Emphasis"/>
        </w:rPr>
        <w:t>U</w:t>
      </w:r>
      <w:r>
        <w:t xml:space="preserve">nited </w:t>
      </w:r>
      <w:r w:rsidRPr="002E56DA">
        <w:rPr>
          <w:rStyle w:val="Emphasis"/>
        </w:rPr>
        <w:t>S</w:t>
      </w:r>
      <w:r>
        <w:t xml:space="preserve">tates </w:t>
      </w:r>
      <w:r w:rsidRPr="002E56DA">
        <w:rPr>
          <w:rStyle w:val="Emphasis"/>
        </w:rPr>
        <w:t>with greater moral authority</w:t>
      </w:r>
      <w:r>
        <w:t xml:space="preserve">. Today, </w:t>
      </w:r>
      <w:r w:rsidRPr="00387E2D">
        <w:rPr>
          <w:rStyle w:val="StyleUnderline"/>
        </w:rPr>
        <w:t>as the leading arms-dealing nation in the world, the</w:t>
      </w:r>
      <w:r>
        <w:t xml:space="preserve"> </w:t>
      </w:r>
      <w:r w:rsidRPr="00387E2D">
        <w:rPr>
          <w:rStyle w:val="Emphasis"/>
        </w:rPr>
        <w:t>U</w:t>
      </w:r>
      <w:r>
        <w:t xml:space="preserve">nited </w:t>
      </w:r>
      <w:r w:rsidRPr="00387E2D">
        <w:rPr>
          <w:rStyle w:val="Emphasis"/>
        </w:rPr>
        <w:t>S</w:t>
      </w:r>
      <w:r>
        <w:t xml:space="preserve">tates </w:t>
      </w:r>
      <w:r w:rsidRPr="00387E2D">
        <w:rPr>
          <w:rStyle w:val="StyleUnderline"/>
        </w:rPr>
        <w:t>lacks credibility in discussions of arms control and nonproliferation</w:t>
      </w:r>
      <w:r>
        <w:t xml:space="preserve">, especially </w:t>
      </w:r>
      <w:proofErr w:type="gramStart"/>
      <w:r>
        <w:t>in light of</w:t>
      </w:r>
      <w:proofErr w:type="gramEnd"/>
      <w:r>
        <w:t xml:space="preserve"> its military interventionism since 2001. </w:t>
      </w:r>
      <w:r w:rsidRPr="00F15D78">
        <w:rPr>
          <w:rStyle w:val="StyleUnderline"/>
        </w:rPr>
        <w:t>By showing the world that it is ready to choose diplomacy over the arms trade, the</w:t>
      </w:r>
      <w:r>
        <w:t xml:space="preserve"> </w:t>
      </w:r>
      <w:r w:rsidRPr="00F15D78">
        <w:rPr>
          <w:rStyle w:val="Emphasis"/>
        </w:rPr>
        <w:t>U</w:t>
      </w:r>
      <w:r>
        <w:t xml:space="preserve">nited </w:t>
      </w:r>
      <w:r w:rsidRPr="00F15D78">
        <w:rPr>
          <w:rStyle w:val="Emphasis"/>
        </w:rPr>
        <w:t>S</w:t>
      </w:r>
      <w:r>
        <w:t xml:space="preserve">tates </w:t>
      </w:r>
      <w:r w:rsidRPr="00F15D78">
        <w:rPr>
          <w:rStyle w:val="StyleUnderline"/>
        </w:rPr>
        <w:t>would provide a huge boost to international efforts to curtail proliferation</w:t>
      </w:r>
      <w:r>
        <w:t xml:space="preserve"> and its negative consequences. This is important because the United States has pursued and will continue to </w:t>
      </w:r>
      <w:r>
        <w:lastRenderedPageBreak/>
        <w:t xml:space="preserve">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9250D1">
        <w:rPr>
          <w:rStyle w:val="Emphasis"/>
        </w:rPr>
        <w:t>The effectiveness of</w:t>
      </w:r>
      <w:r>
        <w:t xml:space="preserve"> these </w:t>
      </w:r>
      <w:r w:rsidRPr="009250D1">
        <w:rPr>
          <w:rStyle w:val="Emphasis"/>
        </w:rPr>
        <w:t>treaties, and the ability to create more effective and enduring arms control and nonproliferation frameworks</w:t>
      </w:r>
      <w:r>
        <w:t xml:space="preserve">, however, </w:t>
      </w:r>
      <w:r w:rsidRPr="009250D1">
        <w:rPr>
          <w:rStyle w:val="Emphasis"/>
        </w:rPr>
        <w:t>depends on how the</w:t>
      </w:r>
      <w:r>
        <w:t xml:space="preserve"> </w:t>
      </w:r>
      <w:r w:rsidRPr="009250D1">
        <w:rPr>
          <w:rStyle w:val="Emphasis"/>
        </w:rPr>
        <w:t>U</w:t>
      </w:r>
      <w:r>
        <w:t xml:space="preserve">nited </w:t>
      </w:r>
      <w:r w:rsidRPr="009250D1">
        <w:rPr>
          <w:rStyle w:val="Emphasis"/>
        </w:rPr>
        <w:t>S</w:t>
      </w:r>
      <w:r>
        <w:t xml:space="preserve">tates </w:t>
      </w:r>
      <w:r w:rsidRPr="00724975">
        <w:rPr>
          <w:rStyle w:val="Emphasis"/>
        </w:rPr>
        <w:t>behaves</w:t>
      </w:r>
      <w:r>
        <w:t>.</w:t>
      </w:r>
    </w:p>
    <w:p w14:paraId="133A78D1" w14:textId="77777777" w:rsidR="00BC1D07" w:rsidRPr="00654589" w:rsidRDefault="00BC1D07" w:rsidP="00BC1D07">
      <w:pPr>
        <w:rPr>
          <w:rStyle w:val="StyleUnderline"/>
        </w:rPr>
      </w:pPr>
      <w: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654589">
        <w:rPr>
          <w:rStyle w:val="StyleUnderline"/>
        </w:rPr>
        <w:t xml:space="preserve">history shows that global nonproliferation treaties and weapons bans typically </w:t>
      </w:r>
      <w:r w:rsidRPr="00654589">
        <w:rPr>
          <w:rStyle w:val="Emphasis"/>
        </w:rPr>
        <w:t>require great-power support</w:t>
      </w:r>
      <w:r>
        <w:t xml:space="preserve">. In 1969, for example, Richard </w:t>
      </w:r>
      <w:r w:rsidRPr="00654589">
        <w:rPr>
          <w:rStyle w:val="StyleUnderline"/>
        </w:rPr>
        <w:t>Nixon decided to shutter the American offensive-biological-weapons program and seek an international ban</w:t>
      </w:r>
      <w:r>
        <w:t xml:space="preserve"> on such weapons. </w:t>
      </w:r>
      <w:r w:rsidRPr="00654589">
        <w:rPr>
          <w:rStyle w:val="StyleUnderline"/>
        </w:rPr>
        <w:t>By 1972 the</w:t>
      </w:r>
      <w:r>
        <w:t xml:space="preserve"> </w:t>
      </w:r>
      <w:r w:rsidRPr="00654589">
        <w:rPr>
          <w:rStyle w:val="Emphasis"/>
        </w:rPr>
        <w:t>B</w:t>
      </w:r>
      <w:r>
        <w:t xml:space="preserve">iological </w:t>
      </w:r>
      <w:r w:rsidRPr="00654589">
        <w:rPr>
          <w:rStyle w:val="Emphasis"/>
        </w:rPr>
        <w:t>W</w:t>
      </w:r>
      <w:r>
        <w:t xml:space="preserve">eapons </w:t>
      </w:r>
      <w:r w:rsidRPr="00654589">
        <w:rPr>
          <w:rStyle w:val="Emphasis"/>
        </w:rPr>
        <w:t>C</w:t>
      </w:r>
      <w:r>
        <w:t xml:space="preserve">onvention </w:t>
      </w:r>
      <w:r w:rsidRPr="00654589">
        <w:rPr>
          <w:rStyle w:val="StyleUnderline"/>
        </w:rPr>
        <w:t>passed and has since been signed by 178 nations</w:t>
      </w:r>
      <w:r>
        <w:t xml:space="preserve">.98 In 1991 President George H. W. </w:t>
      </w:r>
      <w:r w:rsidRPr="00654589">
        <w:rPr>
          <w:rStyle w:val="StyleUnderline"/>
        </w:rPr>
        <w:t>Bush unilaterally renounced the use of chemical weapons</w:t>
      </w:r>
      <w:r>
        <w:t xml:space="preserve">. </w:t>
      </w:r>
      <w:r w:rsidRPr="00654589">
        <w:rPr>
          <w:rStyle w:val="StyleUnderline"/>
        </w:rPr>
        <w:t>By</w:t>
      </w:r>
      <w:r>
        <w:t xml:space="preserve"> 19</w:t>
      </w:r>
      <w:r w:rsidRPr="00654589">
        <w:rPr>
          <w:rStyle w:val="StyleUnderline"/>
        </w:rPr>
        <w:t>93</w:t>
      </w:r>
      <w:r>
        <w:t xml:space="preserve"> </w:t>
      </w:r>
      <w:r w:rsidRPr="00654589">
        <w:rPr>
          <w:rStyle w:val="StyleUnderline"/>
        </w:rPr>
        <w:t>the</w:t>
      </w:r>
      <w:r>
        <w:t xml:space="preserve"> </w:t>
      </w:r>
      <w:r w:rsidRPr="00654589">
        <w:rPr>
          <w:rStyle w:val="Emphasis"/>
        </w:rPr>
        <w:t>U</w:t>
      </w:r>
      <w:r>
        <w:t xml:space="preserve">nited </w:t>
      </w:r>
      <w:r w:rsidRPr="00654589">
        <w:rPr>
          <w:rStyle w:val="Emphasis"/>
        </w:rPr>
        <w:t>S</w:t>
      </w:r>
      <w:r>
        <w:t xml:space="preserve">tates </w:t>
      </w:r>
      <w:r w:rsidRPr="00654589">
        <w:rPr>
          <w:rStyle w:val="StyleUnderline"/>
        </w:rPr>
        <w:t>had signed the</w:t>
      </w:r>
      <w:r>
        <w:t xml:space="preserve"> </w:t>
      </w:r>
      <w:r w:rsidRPr="00654589">
        <w:rPr>
          <w:rStyle w:val="Emphasis"/>
        </w:rPr>
        <w:t>C</w:t>
      </w:r>
      <w:r>
        <w:t xml:space="preserve">hemical </w:t>
      </w:r>
      <w:r w:rsidRPr="00654589">
        <w:rPr>
          <w:rStyle w:val="Emphasis"/>
        </w:rPr>
        <w:t>W</w:t>
      </w:r>
      <w:r>
        <w:t xml:space="preserve">eapons </w:t>
      </w:r>
      <w:r w:rsidRPr="00654589">
        <w:rPr>
          <w:rStyle w:val="Emphasis"/>
        </w:rPr>
        <w:t>C</w:t>
      </w:r>
      <w:r>
        <w:t xml:space="preserve">onvention, which now has 192 signatories.99 </w:t>
      </w:r>
      <w:r w:rsidRPr="00654589">
        <w:rPr>
          <w:rStyle w:val="StyleUnderline"/>
        </w:rPr>
        <w:t>Both of these</w:t>
      </w:r>
      <w:r>
        <w:t xml:space="preserve"> efforts </w:t>
      </w:r>
      <w:r w:rsidRPr="00654589">
        <w:rPr>
          <w:rStyle w:val="StyleUnderline"/>
        </w:rPr>
        <w:t>succeeded in part because the</w:t>
      </w:r>
      <w:r>
        <w:t xml:space="preserve"> </w:t>
      </w:r>
      <w:r w:rsidRPr="00654589">
        <w:rPr>
          <w:rStyle w:val="Emphasis"/>
        </w:rPr>
        <w:t>U</w:t>
      </w:r>
      <w:r>
        <w:t xml:space="preserve">nited </w:t>
      </w:r>
      <w:r w:rsidRPr="00654589">
        <w:rPr>
          <w:rStyle w:val="Emphasis"/>
        </w:rPr>
        <w:t>S</w:t>
      </w:r>
      <w:r>
        <w:t xml:space="preserve">tates </w:t>
      </w:r>
      <w:r w:rsidRPr="00654589">
        <w:rPr>
          <w:rStyle w:val="Emphasis"/>
        </w:rPr>
        <w:t>took decisive early action in the absence of any promises about how others would respond</w:t>
      </w:r>
      <w:r>
        <w:t xml:space="preserve">.100 </w:t>
      </w:r>
      <w:r w:rsidRPr="00654589">
        <w:rPr>
          <w:rStyle w:val="StyleUnderline"/>
        </w:rPr>
        <w:t>Without U.S. leadership, any effort to limit proliferation of major conventional weapons and dangerous emerging technologies is likely to fail.</w:t>
      </w:r>
    </w:p>
    <w:p w14:paraId="4A33DDB6" w14:textId="77777777" w:rsidR="00BC1D07" w:rsidRPr="00BC1D07" w:rsidRDefault="00BC1D07" w:rsidP="00BC1D07"/>
    <w:p w14:paraId="0C7D34D8" w14:textId="662561E2" w:rsidR="00156F15" w:rsidRDefault="00156F15" w:rsidP="00156F15">
      <w:pPr>
        <w:pStyle w:val="Heading1"/>
      </w:pPr>
      <w:r>
        <w:lastRenderedPageBreak/>
        <w:t>NEG</w:t>
      </w:r>
    </w:p>
    <w:p w14:paraId="6E2BFF17" w14:textId="374DFE09" w:rsidR="00156F15" w:rsidRDefault="00156F15" w:rsidP="00156F15">
      <w:pPr>
        <w:pStyle w:val="Heading2"/>
      </w:pPr>
      <w:r>
        <w:lastRenderedPageBreak/>
        <w:t xml:space="preserve">Soft Power </w:t>
      </w:r>
    </w:p>
    <w:p w14:paraId="0BE1AC1E" w14:textId="77777777" w:rsidR="005B2FD5" w:rsidRPr="000537C2" w:rsidRDefault="005B2FD5" w:rsidP="005B2FD5">
      <w:pPr>
        <w:pStyle w:val="Heading3"/>
        <w:rPr>
          <w:rStyle w:val="StyleUnderline"/>
          <w:sz w:val="32"/>
        </w:rPr>
      </w:pPr>
      <w:r w:rsidRPr="00EE0448">
        <w:lastRenderedPageBreak/>
        <w:t>No solvenc</w:t>
      </w:r>
      <w:r>
        <w:t xml:space="preserve">y </w:t>
      </w:r>
    </w:p>
    <w:p w14:paraId="6B94AE26" w14:textId="77777777" w:rsidR="005B2FD5" w:rsidRDefault="005B2FD5" w:rsidP="005B2FD5">
      <w:pPr>
        <w:pStyle w:val="Heading4"/>
      </w:pPr>
      <w:r>
        <w:t>No long-term solvency – political polarization, consolidation of executive power and movements away from the dollar ensure</w:t>
      </w:r>
    </w:p>
    <w:p w14:paraId="41E9CAEF" w14:textId="77777777" w:rsidR="005B2FD5" w:rsidRPr="00911BAD" w:rsidRDefault="005B2FD5" w:rsidP="005B2FD5">
      <w:pPr>
        <w:rPr>
          <w:rStyle w:val="Style13ptBold"/>
        </w:rPr>
      </w:pPr>
      <w:proofErr w:type="spellStart"/>
      <w:r w:rsidRPr="00911BAD">
        <w:rPr>
          <w:rStyle w:val="Style13ptBold"/>
        </w:rPr>
        <w:t>Drezner</w:t>
      </w:r>
      <w:proofErr w:type="spellEnd"/>
      <w:r w:rsidRPr="00911BAD">
        <w:rPr>
          <w:rStyle w:val="Style13ptBold"/>
        </w:rPr>
        <w:t xml:space="preserve"> Fletcher School of Law, International Politics, Professor, 19</w:t>
      </w:r>
    </w:p>
    <w:p w14:paraId="411B18A7" w14:textId="77777777" w:rsidR="005B2FD5" w:rsidRPr="00911BAD" w:rsidRDefault="005B2FD5" w:rsidP="005B2FD5">
      <w:r>
        <w:t xml:space="preserve">[Daniel W. is also a regular contributor to The Washington Post and  senior editor at The National Interest, Foreign Affairs, 5-1-19, “This Time Is Different Why U.S. Foreign Policy Will Never Recover” </w:t>
      </w:r>
      <w:hyperlink r:id="rId12" w:history="1">
        <w:r w:rsidRPr="00A33C44">
          <w:rPr>
            <w:rStyle w:val="Hyperlink"/>
          </w:rPr>
          <w:t>https://heinonline.org/hol-cgi-bin/get_pdf.cgi?handle=hein.journals/fora98&amp;section=48</w:t>
        </w:r>
      </w:hyperlink>
      <w:r>
        <w:t xml:space="preserve"> accessed 6-30-19 EO]</w:t>
      </w:r>
    </w:p>
    <w:p w14:paraId="478D92BD" w14:textId="77777777" w:rsidR="005B2FD5" w:rsidRPr="00911BAD" w:rsidRDefault="005B2FD5" w:rsidP="005B2FD5">
      <w:pPr>
        <w:rPr>
          <w:rStyle w:val="StyleUnderline"/>
        </w:rPr>
      </w:pPr>
      <w:r w:rsidRPr="00911BAD">
        <w:rPr>
          <w:rStyle w:val="StyleUnderline"/>
        </w:rPr>
        <w:t>Thanks to the separation of powers within the U.S. government, no one foreign policy camp could accrue too much influence. When the Nixon White House pursued a strictly realpolitik approach toward the Soviet Union, Congress forced human rights concerns onto the agenda.</w:t>
      </w:r>
      <w:r>
        <w:t xml:space="preserve"> </w:t>
      </w:r>
      <w:r w:rsidRPr="00911BAD">
        <w:rPr>
          <w:rStyle w:val="StyleUnderline"/>
        </w:rPr>
        <w:t>When the Obama administration was leery of sanctioning Iran’s central bank, congressional hawks forced it to take more aggressive action.</w:t>
      </w:r>
      <w:r>
        <w:t xml:space="preserve"> </w:t>
      </w:r>
      <w:r w:rsidRPr="00911BAD">
        <w:rPr>
          <w:rStyle w:val="StyleUnderline"/>
        </w:rPr>
        <w:t>Time and time again, U.S. foreign policy reverted to the mean. Overreaching was eventually followed by restraint. Buck-passing led to leading</w:t>
      </w:r>
      <w:r>
        <w:t xml:space="preserve">. </w:t>
      </w:r>
      <w:r w:rsidRPr="00911BAD">
        <w:rPr>
          <w:rStyle w:val="StyleUnderline"/>
        </w:rPr>
        <w:t>The results of these crosscutting pressures were far from perfect, but they ensured that U.S. foreign policy did not deviate too far from the status quo. Past commitments remained credible into the future.</w:t>
      </w:r>
    </w:p>
    <w:p w14:paraId="1D432EDC" w14:textId="77777777" w:rsidR="005B2FD5" w:rsidRDefault="005B2FD5" w:rsidP="005B2FD5">
      <w:r w:rsidRPr="00911BAD">
        <w:rPr>
          <w:rStyle w:val="StyleUnderline"/>
        </w:rPr>
        <w:t xml:space="preserve">For decades, these dynamics, global and domestic, kept crises from becoming cataclysmic. U.S. foreign policy kept swinging back into equilibrium. </w:t>
      </w:r>
      <w:proofErr w:type="gramStart"/>
      <w:r>
        <w:t>So</w:t>
      </w:r>
      <w:proofErr w:type="gramEnd"/>
      <w:r>
        <w:t xml:space="preserve"> what has changed? Today, there is no more equilibrium, and the structural pillars of American power are starting to buckle.</w:t>
      </w:r>
    </w:p>
    <w:p w14:paraId="35696B5D" w14:textId="77777777" w:rsidR="005B2FD5" w:rsidRDefault="005B2FD5" w:rsidP="005B2FD5">
      <w:r>
        <w:t>THE NEW NORMAL</w:t>
      </w:r>
    </w:p>
    <w:p w14:paraId="2848A687" w14:textId="77777777" w:rsidR="005B2FD5" w:rsidRPr="00911BAD" w:rsidRDefault="005B2FD5" w:rsidP="005B2FD5">
      <w:pPr>
        <w:rPr>
          <w:rStyle w:val="StyleUnderline"/>
        </w:rPr>
      </w:pPr>
      <w:r w:rsidRPr="00911BAD">
        <w:rPr>
          <w:rStyle w:val="StyleUnderline"/>
        </w:rPr>
        <w:t>Despite the remarkable consistency of U.S. foreign policy, behind the scenes, some elements of American power were starting to decline</w:t>
      </w:r>
      <w:r>
        <w:t xml:space="preserve">. </w:t>
      </w:r>
      <w:r w:rsidRPr="00911BAD">
        <w:rPr>
          <w:rStyle w:val="Emphasis"/>
        </w:rPr>
        <w:t>As measured by purchasing power parity, the United States stopped being the largest economy in the world a few years ago</w:t>
      </w:r>
      <w:r w:rsidRPr="00911BAD">
        <w:rPr>
          <w:rStyle w:val="StyleUnderline"/>
        </w:rPr>
        <w:t>. Its command of the global commons has weakened as China’s and Russia’s asymmetric capabilities have improved</w:t>
      </w:r>
      <w:r>
        <w:t xml:space="preserve">. </w:t>
      </w:r>
      <w:r w:rsidRPr="00911BAD">
        <w:rPr>
          <w:rStyle w:val="StyleUnderline"/>
        </w:rPr>
        <w:t>The accumulation of “forever wars” and low-intensity conflicts has taxed the United States’ armed forces.</w:t>
      </w:r>
    </w:p>
    <w:p w14:paraId="0629576C" w14:textId="77777777" w:rsidR="005B2FD5" w:rsidRPr="00911BAD" w:rsidRDefault="005B2FD5" w:rsidP="005B2FD5">
      <w:pPr>
        <w:rPr>
          <w:rStyle w:val="StyleUnderline"/>
        </w:rPr>
      </w:pPr>
      <w:r w:rsidRPr="00911BAD">
        <w:rPr>
          <w:rStyle w:val="StyleUnderline"/>
        </w:rPr>
        <w:t>Outward consistency also masked the dysfunction that was afflicting the domestic checks on U.S. foreign policy. For starters</w:t>
      </w:r>
      <w:r w:rsidRPr="00911BAD">
        <w:rPr>
          <w:rStyle w:val="Emphasis"/>
        </w:rPr>
        <w:t xml:space="preserve">, public opinion has ceased to act as a real constraint on decisionmakers. </w:t>
      </w:r>
      <w:r w:rsidRPr="00911BAD">
        <w:rPr>
          <w:rStyle w:val="StyleUnderline"/>
        </w:rPr>
        <w:t xml:space="preserve">Paradoxically, the very things that have ensured U.S. national security— geographic isolation and overwhelming power—have also led most Americans to not think about foreign policy, </w:t>
      </w:r>
      <w:r>
        <w:t>and</w:t>
      </w:r>
      <w:r w:rsidRPr="004301D1">
        <w:t xml:space="preserve"> </w:t>
      </w:r>
      <w:r>
        <w:t xml:space="preserve">rationally so. </w:t>
      </w:r>
      <w:r w:rsidRPr="00911BAD">
        <w:rPr>
          <w:rStyle w:val="StyleUnderline"/>
        </w:rPr>
        <w:t>The trend began with the switch to an all-volunteer military, in 1973, which allowed most of the public to stop caring about vital questions of war and peace.</w:t>
      </w:r>
      <w:r>
        <w:t xml:space="preserve"> </w:t>
      </w:r>
      <w:r w:rsidRPr="00911BAD">
        <w:rPr>
          <w:rStyle w:val="StyleUnderline"/>
        </w:rPr>
        <w:t>The apathy has only grown since the end of the Cold War, and today, poll after poll reveals that Americans rarely, if ever, base their vote on foreign policy considerations.</w:t>
      </w:r>
    </w:p>
    <w:p w14:paraId="7B0B7D8F" w14:textId="77777777" w:rsidR="005B2FD5" w:rsidRPr="00911BAD" w:rsidRDefault="005B2FD5" w:rsidP="005B2FD5">
      <w:pPr>
        <w:rPr>
          <w:rStyle w:val="StyleUnderline"/>
        </w:rPr>
      </w:pPr>
      <w:r w:rsidRPr="00911BAD">
        <w:rPr>
          <w:rStyle w:val="StyleUnderline"/>
        </w:rPr>
        <w:t>The marketplace of ideas has broken down</w:t>
      </w:r>
      <w:r>
        <w:t xml:space="preserve">, too. </w:t>
      </w:r>
      <w:r w:rsidRPr="00911BAD">
        <w:rPr>
          <w:rStyle w:val="StyleUnderline"/>
        </w:rPr>
        <w:t>The barriers to entry for harebrained foreign policy schemes have fallen away as Americans’ trust in experts has eroded</w:t>
      </w:r>
      <w:r>
        <w:t xml:space="preserve">. Today, the United States is </w:t>
      </w:r>
      <w:proofErr w:type="gramStart"/>
      <w:r>
        <w:t>in the midst of</w:t>
      </w:r>
      <w:proofErr w:type="gramEnd"/>
      <w:r>
        <w:t xml:space="preserve"> a debate about whether a wall along its southern border should be made of concrete, have </w:t>
      </w:r>
      <w:proofErr w:type="spellStart"/>
      <w:r>
        <w:t>seethrough</w:t>
      </w:r>
      <w:proofErr w:type="spellEnd"/>
      <w:r>
        <w:t xml:space="preserve"> slats, or be solar-powered. </w:t>
      </w:r>
      <w:r w:rsidRPr="00911BAD">
        <w:rPr>
          <w:rStyle w:val="StyleUnderline"/>
        </w:rPr>
        <w:t>The ability of experts to kill bad ideas isn’t what it used to be. The cognoscenti might believe that their informed opinions can steady the hands of successive administrations, but they are operating in hostile territory.</w:t>
      </w:r>
    </w:p>
    <w:p w14:paraId="02DCC10D" w14:textId="77777777" w:rsidR="005B2FD5" w:rsidRDefault="005B2FD5" w:rsidP="005B2FD5">
      <w:r>
        <w:lastRenderedPageBreak/>
        <w:t xml:space="preserve">To be fair, the hostility to foreign policy experts is not without cause. The interventions in Afghanistan, Iraq, and Libya were massive screwups. Despite what the experts </w:t>
      </w:r>
      <w:proofErr w:type="gramStart"/>
      <w:r>
        <w:t>predicted,</w:t>
      </w:r>
      <w:proofErr w:type="gramEnd"/>
      <w:r>
        <w:t xml:space="preserve"> globalization has not transformed China into a Jeffersonian democracy. </w:t>
      </w:r>
      <w:r w:rsidRPr="00911BAD">
        <w:t>The supposedly infallible advice enshrined in the Washington consensus ended up triggering multiple financial crises. Economists and foreign affairs advisers advocated austerity, despite the pain it caused the poor and the middle class, and consistently</w:t>
      </w:r>
      <w:r>
        <w:t xml:space="preserve"> cried wolf about an increase in interest rates that has yet to come. No wonder both Barack Obama and Trump have taken such pleasure in bashing the Washington establishment.</w:t>
      </w:r>
    </w:p>
    <w:p w14:paraId="69E6CAFD" w14:textId="77777777" w:rsidR="005B2FD5" w:rsidRDefault="005B2FD5" w:rsidP="005B2FD5">
      <w:r w:rsidRPr="00911BAD">
        <w:rPr>
          <w:rStyle w:val="Emphasis"/>
        </w:rPr>
        <w:t>Institutional checks on the president’s foreign policy prerogatives have also deteriorated</w:t>
      </w:r>
      <w:r w:rsidRPr="00911BAD">
        <w:rPr>
          <w:rStyle w:val="StyleUnderline"/>
        </w:rPr>
        <w:t>—primarily because the other branches of government have voluntarily surrendered them.</w:t>
      </w:r>
      <w:r>
        <w:t xml:space="preserve"> </w:t>
      </w:r>
      <w:r w:rsidRPr="00911BAD">
        <w:rPr>
          <w:rStyle w:val="StyleUnderline"/>
        </w:rPr>
        <w:t>The passage of the Smoot-Hawley Tariff Act of 1930, which exacerbated the Great Depression, showed that Congress could not responsibly execute its constitutional responsibilities on trade</w:t>
      </w:r>
      <w:r>
        <w:t xml:space="preserve">. With </w:t>
      </w:r>
      <w:r w:rsidRPr="00911BAD">
        <w:rPr>
          <w:rStyle w:val="StyleUnderline"/>
        </w:rPr>
        <w:t>the 1934 Reciprocal Trade Agreements Act, it delegated many of those powers to the president, marking the beginning of a sustained decline in congressional oversight</w:t>
      </w:r>
      <w:r>
        <w:t xml:space="preserve">. More recently, </w:t>
      </w:r>
      <w:r w:rsidRPr="00911BAD">
        <w:rPr>
          <w:rStyle w:val="Emphasis"/>
        </w:rPr>
        <w:t>political polarization has rendered Congress a dysfunctional, petulant mess, encouraging</w:t>
      </w:r>
      <w:r>
        <w:t xml:space="preserve"> </w:t>
      </w:r>
      <w:r w:rsidRPr="00911BAD">
        <w:rPr>
          <w:rStyle w:val="Emphasis"/>
        </w:rPr>
        <w:t>successive administrations to enhance the powers of the executive branch</w:t>
      </w:r>
      <w:r>
        <w:t xml:space="preserve">. </w:t>
      </w:r>
      <w:r w:rsidRPr="00911BAD">
        <w:rPr>
          <w:rStyle w:val="StyleUnderline"/>
        </w:rPr>
        <w:t>Nor has the judicial branch acted as much of an impediment. The Supreme Court has persistently deferred to the president on matters of national security</w:t>
      </w:r>
      <w:r>
        <w:t>, as it did in 2018 when it ruled in favor of the Trump administration’s travel ban.</w:t>
      </w:r>
    </w:p>
    <w:p w14:paraId="56063FC0" w14:textId="77777777" w:rsidR="005B2FD5" w:rsidRPr="00911BAD" w:rsidRDefault="005B2FD5" w:rsidP="005B2FD5">
      <w:pPr>
        <w:rPr>
          <w:rStyle w:val="StyleUnderline"/>
        </w:rPr>
      </w:pPr>
      <w:r w:rsidRPr="00911BAD">
        <w:rPr>
          <w:rStyle w:val="StyleUnderline"/>
        </w:rPr>
        <w:t>Foreign policy analysts largely celebrated this concentration of power in the executive branch, and prior to Trump, their logic seemed solid</w:t>
      </w:r>
      <w:r>
        <w:t>. They pointed to the public’s ignorance of and Congress’ lack of interest in international relations</w:t>
      </w:r>
      <w:r w:rsidRPr="00911BAD">
        <w:rPr>
          <w:rStyle w:val="StyleUnderline"/>
        </w:rPr>
        <w:t>. As political gridlock and polarization took hold, elected Democrats and Republicans viewed foreign policy as merely a plaything for the next election. And so most foreign policy elites viewed the president as the last adult in the room</w:t>
      </w:r>
    </w:p>
    <w:p w14:paraId="48C8928C" w14:textId="77777777" w:rsidR="005B2FD5" w:rsidRDefault="005B2FD5" w:rsidP="005B2FD5">
      <w:r>
        <w:t>What they failed to plan for was the election of a president who displays the emotional and intellectual maturity of a toddler. As a candidate, Trump gloried in beating up on foreign policy experts, asserting that he could get better results by relying on his gut. As president, he</w:t>
      </w:r>
      <w:r w:rsidRPr="004301D1">
        <w:t xml:space="preserve"> </w:t>
      </w:r>
      <w:r>
        <w:t xml:space="preserve">has governed mostly by tantrum. He has insulted and bullied U.S. allies. He has launched trade wars that have accomplished little beyond hurting the U.S. economy. He has said that he trusts Russian President Vladimir Putin more than his own intelligence briefers. His administration has withdrawn from an array of multilateral agreements and badmouthed the institutions that remain. The repeated attacks on the </w:t>
      </w:r>
      <w:proofErr w:type="spellStart"/>
      <w:r>
        <w:t>eu</w:t>
      </w:r>
      <w:proofErr w:type="spellEnd"/>
      <w:r>
        <w:t xml:space="preserve"> and </w:t>
      </w:r>
      <w:proofErr w:type="spellStart"/>
      <w:r>
        <w:t>nato</w:t>
      </w:r>
      <w:proofErr w:type="spellEnd"/>
      <w:r>
        <w:t xml:space="preserve"> represent a bigger strategic mistake than the invasion of Iraq. In multiple instances, his handpicked foreign policy advisers have attempted to lock in decisions before the president can sabotage them with an impulsive tweet. Even when his administration has had the germ of a valid idea, Trump has executed the resulting policy shifts in the most ham-handed manner imaginable</w:t>
      </w:r>
    </w:p>
    <w:p w14:paraId="51AAF0FB" w14:textId="77777777" w:rsidR="005B2FD5" w:rsidRPr="00911BAD" w:rsidRDefault="005B2FD5" w:rsidP="005B2FD5">
      <w:pPr>
        <w:rPr>
          <w:rStyle w:val="StyleUnderline"/>
        </w:rPr>
      </w:pPr>
      <w:r w:rsidRPr="00911BAD">
        <w:rPr>
          <w:rStyle w:val="StyleUnderline"/>
        </w:rPr>
        <w:t>Most of these foreign policy moves have been controversial, counterproductive, and perfectly legal. The same steps that empowered the president to create foreign policy have permitted Trump to destroy what his predecessors spent decades preserving. The other branches of government endowed the White House with the foreign policy equivalent of a Ferrari; the current occupant has acted like a child playing with a toy car, convinced that he is operating in a land of make-believe</w:t>
      </w:r>
    </w:p>
    <w:p w14:paraId="25EBAB25" w14:textId="77777777" w:rsidR="005B2FD5" w:rsidRPr="00911BAD" w:rsidRDefault="005B2FD5" w:rsidP="005B2FD5">
      <w:pPr>
        <w:rPr>
          <w:rStyle w:val="Emphasis"/>
        </w:rPr>
      </w:pPr>
      <w:r w:rsidRPr="00911BAD">
        <w:rPr>
          <w:rStyle w:val="StyleUnderline"/>
        </w:rPr>
        <w:t>After Trump, a new president will no doubt try to restore sanity to U.S. foreign policy</w:t>
      </w:r>
      <w:r>
        <w:t xml:space="preserve">. </w:t>
      </w:r>
      <w:r w:rsidRPr="00911BAD">
        <w:rPr>
          <w:rStyle w:val="StyleUnderline"/>
        </w:rPr>
        <w:t xml:space="preserve">Surely, he or she will reverse the travel ban, halt the hostile rhetoric toward long-standing allies, and end the attacks on the world trading system. These </w:t>
      </w:r>
      <w:r w:rsidRPr="00911BAD">
        <w:rPr>
          <w:rStyle w:val="Emphasis"/>
        </w:rPr>
        <w:t xml:space="preserve">patches will miss the deeper problem, </w:t>
      </w:r>
      <w:r w:rsidRPr="00911BAD">
        <w:rPr>
          <w:rStyle w:val="StyleUnderline"/>
        </w:rPr>
        <w:t>however</w:t>
      </w:r>
      <w:r>
        <w:t xml:space="preserve">. </w:t>
      </w:r>
      <w:r w:rsidRPr="00911BAD">
        <w:rPr>
          <w:rStyle w:val="Emphasis"/>
        </w:rPr>
        <w:t>Political polarization has eroded the notion that presidents need to govern from the center</w:t>
      </w:r>
      <w:r>
        <w:t xml:space="preserve">. </w:t>
      </w:r>
      <w:r w:rsidRPr="00911BAD">
        <w:rPr>
          <w:rStyle w:val="StyleUnderline"/>
        </w:rPr>
        <w:t xml:space="preserve">Trump has eviscerated that </w:t>
      </w:r>
      <w:r w:rsidRPr="00911BAD">
        <w:rPr>
          <w:rStyle w:val="StyleUnderline"/>
        </w:rPr>
        <w:lastRenderedPageBreak/>
        <w:t>idea. The odds are decent that a left-wing populist will replace the current president, and then an archconservative will replace that president.</w:t>
      </w:r>
      <w:r>
        <w:t xml:space="preserve"> </w:t>
      </w:r>
      <w:r w:rsidRPr="00911BAD">
        <w:rPr>
          <w:rStyle w:val="StyleUnderline"/>
        </w:rPr>
        <w:t>The weak constraints on the executive branch will only make things worse</w:t>
      </w:r>
      <w:r>
        <w:t xml:space="preserve">. </w:t>
      </w:r>
      <w:r w:rsidRPr="00911BAD">
        <w:rPr>
          <w:rStyle w:val="StyleUnderline"/>
        </w:rPr>
        <w:t xml:space="preserve">Congress has evinced little interest in playing a constructive role when it comes to foreign policy. The public is still checked out on world politics. The combination of worn-down guardrails and presidents emerging from the ends of the political spectrum may well whipsaw U.S. foreign policy between “America first” and a new Second International. </w:t>
      </w:r>
      <w:r w:rsidRPr="00911BAD">
        <w:rPr>
          <w:rStyle w:val="Emphasis"/>
        </w:rPr>
        <w:t>The very concept of a consistent, durable grand strategy will not be sustainable</w:t>
      </w:r>
    </w:p>
    <w:p w14:paraId="5D117BBD" w14:textId="77777777" w:rsidR="005B2FD5" w:rsidRDefault="005B2FD5" w:rsidP="005B2FD5">
      <w:r w:rsidRPr="00911BAD">
        <w:rPr>
          <w:rStyle w:val="Emphasis"/>
        </w:rPr>
        <w:t>In that event, only the credulous will consider U.S. commitments credible</w:t>
      </w:r>
      <w:r>
        <w:t xml:space="preserve">. </w:t>
      </w:r>
      <w:r w:rsidRPr="00911BAD">
        <w:rPr>
          <w:rStyle w:val="StyleUnderline"/>
        </w:rPr>
        <w:t>Alliances will fray, and other countries will find it easier to flout global norms. All the while, the scars of the Trump administration will linger.</w:t>
      </w:r>
      <w:r>
        <w:t xml:space="preserve"> </w:t>
      </w:r>
      <w:r w:rsidRPr="00911BAD">
        <w:rPr>
          <w:rStyle w:val="StyleUnderline"/>
        </w:rPr>
        <w:t>The vagaries of the current administration have already forced a mass exodus of senior diplomats from the State Department</w:t>
      </w:r>
      <w:r>
        <w:t xml:space="preserve">. That human capital will be difficult to replace. For the past two years, the number of </w:t>
      </w:r>
      <w:r w:rsidRPr="0076471B">
        <w:rPr>
          <w:rStyle w:val="StyleUnderline"/>
        </w:rPr>
        <w:t>international students who have enrolled in U.S. university degree programs has fallen as nativism has grown louder. It will take a while to convince foreigners that this was a temporary spasm</w:t>
      </w:r>
      <w:r>
        <w:t xml:space="preserve">. </w:t>
      </w:r>
      <w:r w:rsidRPr="0076471B">
        <w:rPr>
          <w:rStyle w:val="StyleUnderline"/>
        </w:rPr>
        <w:t xml:space="preserve">After the Trump administration withdrew from the Iran nuclear deal, it forced </w:t>
      </w:r>
      <w:r>
        <w:t xml:space="preserve">s w </w:t>
      </w:r>
      <w:proofErr w:type="spellStart"/>
      <w:r>
        <w:t>i</w:t>
      </w:r>
      <w:proofErr w:type="spellEnd"/>
      <w:r>
        <w:t xml:space="preserve"> f t , </w:t>
      </w:r>
      <w:r w:rsidRPr="0076471B">
        <w:rPr>
          <w:rStyle w:val="StyleUnderline"/>
        </w:rPr>
        <w:t xml:space="preserve">the </w:t>
      </w:r>
      <w:proofErr w:type="spellStart"/>
      <w:r w:rsidRPr="0076471B">
        <w:rPr>
          <w:rStyle w:val="StyleUnderline"/>
        </w:rPr>
        <w:t>privatesector</w:t>
      </w:r>
      <w:proofErr w:type="spellEnd"/>
      <w:r w:rsidRPr="0076471B">
        <w:rPr>
          <w:rStyle w:val="StyleUnderline"/>
        </w:rPr>
        <w:t xml:space="preserve"> network that facilitates international financial transactions, to comply with unilateral U.S. sanctions against Iran</w:t>
      </w:r>
      <w:r>
        <w:t xml:space="preserve">, </w:t>
      </w:r>
      <w:r w:rsidRPr="0076471B">
        <w:rPr>
          <w:rStyle w:val="StyleUnderline"/>
        </w:rPr>
        <w:t>spurring China, France, Germany, Russia, and the United Kingdom to create an alternative payment system</w:t>
      </w:r>
      <w:r>
        <w:t xml:space="preserve">. That means little right now, but </w:t>
      </w:r>
      <w:r w:rsidRPr="0076471B">
        <w:rPr>
          <w:rStyle w:val="Emphasis"/>
        </w:rPr>
        <w:t>in the long run, both U.S. allies and U.S. rivals will learn to avoid relying on the dollar</w:t>
      </w:r>
      <w:r>
        <w:t>.</w:t>
      </w:r>
    </w:p>
    <w:p w14:paraId="02C4DE93" w14:textId="77777777" w:rsidR="005B2FD5" w:rsidRDefault="005B2FD5" w:rsidP="005B2FD5">
      <w:pPr>
        <w:pStyle w:val="Heading4"/>
      </w:pPr>
      <w:r>
        <w:t>We assume the aff</w:t>
      </w:r>
    </w:p>
    <w:p w14:paraId="559B69DE" w14:textId="77777777" w:rsidR="005B2FD5" w:rsidRPr="00911BAD" w:rsidRDefault="005B2FD5" w:rsidP="005B2FD5">
      <w:pPr>
        <w:rPr>
          <w:rStyle w:val="Style13ptBold"/>
        </w:rPr>
      </w:pPr>
      <w:proofErr w:type="spellStart"/>
      <w:r w:rsidRPr="00911BAD">
        <w:rPr>
          <w:rStyle w:val="Style13ptBold"/>
        </w:rPr>
        <w:t>Drezner</w:t>
      </w:r>
      <w:proofErr w:type="spellEnd"/>
      <w:r w:rsidRPr="00911BAD">
        <w:rPr>
          <w:rStyle w:val="Style13ptBold"/>
        </w:rPr>
        <w:t xml:space="preserve"> Fletcher School of Law, International Politics, Professor, 19</w:t>
      </w:r>
    </w:p>
    <w:p w14:paraId="463959E5" w14:textId="77777777" w:rsidR="005B2FD5" w:rsidRPr="0076471B" w:rsidRDefault="005B2FD5" w:rsidP="005B2FD5">
      <w:r>
        <w:t xml:space="preserve">[Daniel W. is also a regular contributor to The Washington Post and  senior editor at The National Interest, Foreign Affairs, 5-1-19, “This Time Is Different Why U.S. Foreign Policy Will Never Recover” </w:t>
      </w:r>
      <w:hyperlink r:id="rId13" w:history="1">
        <w:r w:rsidRPr="00A33C44">
          <w:rPr>
            <w:rStyle w:val="Hyperlink"/>
          </w:rPr>
          <w:t>https://heinonline.org/hol-cgi-bin/get_pdf.cgi?handle=hein.journals/fora98&amp;section=48</w:t>
        </w:r>
      </w:hyperlink>
      <w:r>
        <w:t xml:space="preserve"> accessed 6-30-19 EO]</w:t>
      </w:r>
    </w:p>
    <w:p w14:paraId="213A746B" w14:textId="77777777" w:rsidR="005B2FD5" w:rsidRPr="0076471B" w:rsidRDefault="005B2FD5" w:rsidP="005B2FD5">
      <w:pPr>
        <w:rPr>
          <w:rStyle w:val="StyleUnderline"/>
        </w:rPr>
      </w:pPr>
      <w:r>
        <w:t xml:space="preserve">Perhaps </w:t>
      </w:r>
      <w:r w:rsidRPr="0076471B">
        <w:rPr>
          <w:rStyle w:val="StyleUnderline"/>
        </w:rPr>
        <w:t>most important, the Trump administration has unilaterally surrendered the set of ideals that guided U.S. policymakers for</w:t>
      </w:r>
      <w:r>
        <w:t xml:space="preserve"> </w:t>
      </w:r>
      <w:r w:rsidRPr="0076471B">
        <w:rPr>
          <w:rStyle w:val="StyleUnderline"/>
        </w:rPr>
        <w:t>decades. It is entirely proper to debate how much the United States should prioritize the promotion of human rights, democracy, and the rule of law across the world.</w:t>
      </w:r>
      <w:r>
        <w:t xml:space="preserve"> </w:t>
      </w:r>
      <w:r w:rsidRPr="0076471B">
        <w:rPr>
          <w:rStyle w:val="StyleUnderline"/>
        </w:rPr>
        <w:t xml:space="preserve">What should be beyond debate, however, is that it is worthwhile to promote those values overseas and enshrine them at home. Trump’s ugly rhetoric makes a mockery of those values. </w:t>
      </w:r>
      <w:r w:rsidRPr="000537C2">
        <w:rPr>
          <w:rStyle w:val="Emphasis"/>
        </w:rPr>
        <w:t>Although a future president might sound better on these issues, both allies and rivals will remember the current moment</w:t>
      </w:r>
      <w:r w:rsidRPr="0076471B">
        <w:rPr>
          <w:rStyle w:val="StyleUnderline"/>
        </w:rPr>
        <w:t>. The seeds of doubt have been planted, and they will one day sprout</w:t>
      </w:r>
    </w:p>
    <w:p w14:paraId="5A90F89F" w14:textId="77777777" w:rsidR="005B2FD5" w:rsidRPr="000537C2" w:rsidRDefault="005B2FD5" w:rsidP="005B2FD5">
      <w:pPr>
        <w:rPr>
          <w:rStyle w:val="StyleUnderline"/>
        </w:rPr>
      </w:pPr>
      <w:r w:rsidRPr="0076471B">
        <w:rPr>
          <w:rStyle w:val="StyleUnderline"/>
        </w:rPr>
        <w:t>The factors that give the United States an advantage in the international system—deep capital markets, liberal ideas, world-class higher education—have winner-take-all dynamics. Other actors will be reluctant to switch away from the dollar, Wall Street, democracy, and the Ivy League. These sectors can withstand a few hits. Excessive use of financial statecraft, alliances with overseas populists, or prolonged bouts of antiimmigrant hysteria, however, will force even close allies to start thinking about alternatives</w:t>
      </w:r>
      <w:r>
        <w:t>. The American advantage in these areas will go bankrupt much like Mike Campbell in The Sun Also Rises did: “gradually and then suddenly</w:t>
      </w:r>
      <w:r w:rsidRPr="000537C2">
        <w:rPr>
          <w:rStyle w:val="StyleUnderline"/>
        </w:rPr>
        <w:t>.” Right now, the United States’ Jenga tower is still standing. Remove a few more blocks, however, and the wobbling will become noticeable to the unaided eye</w:t>
      </w:r>
    </w:p>
    <w:p w14:paraId="069EDE1B" w14:textId="77777777" w:rsidR="005B2FD5" w:rsidRPr="000537C2" w:rsidRDefault="005B2FD5" w:rsidP="005B2FD5">
      <w:pPr>
        <w:rPr>
          <w:rStyle w:val="StyleUnderline"/>
        </w:rPr>
      </w:pPr>
      <w:r>
        <w:t>What would collapse look like? The United States would remain a great power, of course, but it would be an</w:t>
      </w:r>
      <w:r w:rsidRPr="004301D1">
        <w:t xml:space="preserve"> </w:t>
      </w:r>
      <w:r>
        <w:t xml:space="preserve">ordinary and less rich one. On an increasing number of issues, </w:t>
      </w:r>
      <w:r w:rsidRPr="0076471B">
        <w:rPr>
          <w:rStyle w:val="StyleUnderline"/>
        </w:rPr>
        <w:t xml:space="preserve">U.S. preferences would carry </w:t>
      </w:r>
      <w:r w:rsidRPr="0076471B">
        <w:rPr>
          <w:rStyle w:val="StyleUnderline"/>
        </w:rPr>
        <w:lastRenderedPageBreak/>
        <w:t>minimal weight, as China and Europe coordinated on a different set of rules. Persistent domestic political polarization would encourage Middle Eastern allies, such as Israel and Saudi Arabia</w:t>
      </w:r>
      <w:r>
        <w:t xml:space="preserve">, to line up with Republicans and European allies, such as Germany and the United Kingdom, to back Democrats. </w:t>
      </w:r>
      <w:r w:rsidRPr="000537C2">
        <w:rPr>
          <w:rStyle w:val="Emphasis"/>
        </w:rPr>
        <w:t>The continued absence of any coherent grand strategy</w:t>
      </w:r>
      <w:r w:rsidRPr="0076471B">
        <w:rPr>
          <w:rStyle w:val="StyleUnderline"/>
        </w:rPr>
        <w:t xml:space="preserve"> would leave Latin America vulnerable to a new Great Game as other great powers vied for </w:t>
      </w:r>
      <w:r w:rsidRPr="000537C2">
        <w:rPr>
          <w:rStyle w:val="StyleUnderline"/>
        </w:rPr>
        <w:t>influence there. Demographic pressures would tax the United States, and the productivity slowdown would make those pressures even worse. Trade blocs would sap global economic growth; reduced interdependence would increase the likelihood of a great-power war. Climate change would be mitigated nationally rather than internationally, leaving almost everyone worse off.</w:t>
      </w:r>
    </w:p>
    <w:p w14:paraId="0F4197AF" w14:textId="78D8459D" w:rsidR="00156F15" w:rsidRPr="00156F15" w:rsidRDefault="00156F15" w:rsidP="00156F15">
      <w:pPr>
        <w:pStyle w:val="Heading3"/>
      </w:pPr>
      <w:r>
        <w:lastRenderedPageBreak/>
        <w:t xml:space="preserve">Indict – Unfalsifiable </w:t>
      </w:r>
    </w:p>
    <w:p w14:paraId="6EB72A98" w14:textId="77777777" w:rsidR="00156F15" w:rsidRDefault="00156F15" w:rsidP="00156F15">
      <w:pPr>
        <w:pStyle w:val="Heading4"/>
      </w:pPr>
      <w:r>
        <w:t>Soft power is unfalsifiable</w:t>
      </w:r>
    </w:p>
    <w:p w14:paraId="03EA0C46" w14:textId="77777777" w:rsidR="00156F15" w:rsidRPr="00A6581C" w:rsidRDefault="00156F15" w:rsidP="00156F15">
      <w:pPr>
        <w:rPr>
          <w:rStyle w:val="Style13ptBold"/>
        </w:rPr>
      </w:pPr>
      <w:proofErr w:type="spellStart"/>
      <w:r w:rsidRPr="00A6581C">
        <w:rPr>
          <w:rStyle w:val="Style13ptBold"/>
        </w:rPr>
        <w:t>Guzzini</w:t>
      </w:r>
      <w:proofErr w:type="spellEnd"/>
      <w:r w:rsidRPr="00A6581C">
        <w:rPr>
          <w:rStyle w:val="Style13ptBold"/>
        </w:rPr>
        <w:t>, University of Uppsala, professor, department of government, 05</w:t>
      </w:r>
    </w:p>
    <w:p w14:paraId="44E58111" w14:textId="77777777" w:rsidR="00156F15" w:rsidRPr="00A6581C" w:rsidRDefault="00156F15" w:rsidP="00156F15">
      <w:r>
        <w:t>[Stefano,</w:t>
      </w:r>
      <w:r w:rsidRPr="00A6581C">
        <w:t xml:space="preserve"> </w:t>
      </w:r>
      <w:r>
        <w:t>Political Scientist w/ a focus in IR, DANISH INSTITUTE FOR INTERNATIONAL STUDIES,</w:t>
      </w:r>
      <w:r w:rsidRPr="000B2207">
        <w:t xml:space="preserve"> </w:t>
      </w:r>
      <w:r>
        <w:t xml:space="preserve">2005, “FROM (ALLEGED) UNIPOLARITY TO THE DECLINE OF MULTILATERALISM?” </w:t>
      </w:r>
      <w:hyperlink r:id="rId14" w:history="1">
        <w:r w:rsidRPr="00177B14">
          <w:rPr>
            <w:rStyle w:val="Hyperlink"/>
          </w:rPr>
          <w:t>https://www.econstor.eu/bitstream/10419/84624/1/DIIS2005-25.pdf accessed 6-27-19</w:t>
        </w:r>
      </w:hyperlink>
      <w:r>
        <w:t xml:space="preserve"> EO]</w:t>
      </w:r>
    </w:p>
    <w:p w14:paraId="33954663" w14:textId="77777777" w:rsidR="00156F15" w:rsidRPr="00386837" w:rsidRDefault="00156F15" w:rsidP="00156F15">
      <w:pPr>
        <w:rPr>
          <w:rStyle w:val="StyleUnderline"/>
        </w:rPr>
      </w:pPr>
      <w:r>
        <w:t xml:space="preserve">Joseph </w:t>
      </w:r>
      <w:r w:rsidRPr="00386837">
        <w:rPr>
          <w:rStyle w:val="StyleUnderline"/>
        </w:rPr>
        <w:t>Nye’s concept of “soft power</w:t>
      </w:r>
      <w:r>
        <w:t xml:space="preserve">” seems to belong to the same category insofar as it </w:t>
      </w:r>
      <w:r w:rsidRPr="00386837">
        <w:rPr>
          <w:rStyle w:val="StyleUnderline"/>
        </w:rPr>
        <w:t xml:space="preserve">does not understand power simply in terms of resources but as actual </w:t>
      </w:r>
      <w:proofErr w:type="gramStart"/>
      <w:r w:rsidRPr="00386837">
        <w:rPr>
          <w:rStyle w:val="StyleUnderline"/>
        </w:rPr>
        <w:t>influence, and</w:t>
      </w:r>
      <w:proofErr w:type="gramEnd"/>
      <w:r w:rsidRPr="00386837">
        <w:rPr>
          <w:rStyle w:val="StyleUnderline"/>
        </w:rPr>
        <w:t xml:space="preserve"> includes nonmaterial sources</w:t>
      </w:r>
      <w:r>
        <w:t xml:space="preserve">. And yet </w:t>
      </w:r>
      <w:r w:rsidRPr="00386837">
        <w:rPr>
          <w:rStyle w:val="StyleUnderline"/>
        </w:rPr>
        <w:t>Nye’s use is more ambivalent and at times differs in an important way.</w:t>
      </w:r>
    </w:p>
    <w:p w14:paraId="00BA1C4F" w14:textId="77777777" w:rsidR="00156F15" w:rsidRDefault="00156F15" w:rsidP="00156F15">
      <w:r w:rsidRPr="00386837">
        <w:rPr>
          <w:rStyle w:val="StyleUnderline"/>
        </w:rPr>
        <w:t xml:space="preserve">Nye’s concept of soft power is akin to attraction and </w:t>
      </w:r>
      <w:proofErr w:type="gramStart"/>
      <w:r w:rsidRPr="00386837">
        <w:rPr>
          <w:rStyle w:val="StyleUnderline"/>
        </w:rPr>
        <w:t>consensus, and</w:t>
      </w:r>
      <w:proofErr w:type="gramEnd"/>
      <w:r w:rsidRPr="00386837">
        <w:rPr>
          <w:rStyle w:val="StyleUnderline"/>
        </w:rPr>
        <w:t xml:space="preserve"> used for pointing to the legitimacy component of power</w:t>
      </w:r>
      <w:r>
        <w:t xml:space="preserve">. Just as Susan </w:t>
      </w:r>
      <w:proofErr w:type="spellStart"/>
      <w:r>
        <w:t>Strange’s</w:t>
      </w:r>
      <w:proofErr w:type="spellEnd"/>
      <w:r>
        <w:t xml:space="preserve"> </w:t>
      </w:r>
      <w:proofErr w:type="spellStart"/>
      <w:r>
        <w:t>reconceptualisation</w:t>
      </w:r>
      <w:proofErr w:type="spellEnd"/>
      <w:r>
        <w:t xml:space="preserve"> of power as “structural power”, which included a knowledge structure comprising technology and culture44, </w:t>
      </w:r>
      <w:r w:rsidRPr="00386837">
        <w:rPr>
          <w:rStyle w:val="StyleUnderline"/>
        </w:rPr>
        <w:t>Nye formulated “soft power” as a reaction against the US decline debate of the 1980s</w:t>
      </w:r>
      <w:r>
        <w:t xml:space="preserve">.45 But </w:t>
      </w:r>
      <w:r w:rsidRPr="00386837">
        <w:rPr>
          <w:rStyle w:val="StyleUnderline"/>
        </w:rPr>
        <w:t xml:space="preserve">even in his most recent statement of it, there is a tendency to </w:t>
      </w:r>
      <w:proofErr w:type="spellStart"/>
      <w:r w:rsidRPr="00386837">
        <w:rPr>
          <w:rStyle w:val="StyleUnderline"/>
        </w:rPr>
        <w:t>analyse</w:t>
      </w:r>
      <w:proofErr w:type="spellEnd"/>
      <w:r w:rsidRPr="00386837">
        <w:rPr>
          <w:rStyle w:val="StyleUnderline"/>
        </w:rPr>
        <w:t xml:space="preserve"> soft power in terms of objective resources</w:t>
      </w:r>
      <w:r>
        <w:t xml:space="preserve"> </w:t>
      </w:r>
      <w:r w:rsidRPr="00386837">
        <w:rPr>
          <w:rStyle w:val="StyleUnderline"/>
        </w:rPr>
        <w:t>(“objective measure of potential soft power</w:t>
      </w:r>
      <w:r>
        <w:t xml:space="preserve">”46), </w:t>
      </w:r>
      <w:r w:rsidRPr="00386837">
        <w:rPr>
          <w:rStyle w:val="StyleUnderline"/>
        </w:rPr>
        <w:t>based on the relative number of US movies, patents, high-level universities, etcetera</w:t>
      </w:r>
      <w:r>
        <w:t xml:space="preserve">. Now, </w:t>
      </w:r>
      <w:r w:rsidRPr="00386837">
        <w:rPr>
          <w:rStyle w:val="StyleUnderline"/>
        </w:rPr>
        <w:t xml:space="preserve">stressing the difference between resources and influence, he does note that some (popular) cultural items, even if diffused, do not imply a political stance in </w:t>
      </w:r>
      <w:proofErr w:type="spellStart"/>
      <w:r w:rsidRPr="00386837">
        <w:rPr>
          <w:rStyle w:val="StyleUnderline"/>
        </w:rPr>
        <w:t>favour</w:t>
      </w:r>
      <w:proofErr w:type="spellEnd"/>
      <w:r w:rsidRPr="00386837">
        <w:rPr>
          <w:rStyle w:val="StyleUnderline"/>
        </w:rPr>
        <w:t xml:space="preserve"> of the US. Also, he gives three different sources of soft power in culture, national values and foreign policy</w:t>
      </w:r>
      <w:r>
        <w:t>. But, or so the argument can be read, si</w:t>
      </w:r>
      <w:r w:rsidRPr="00386837">
        <w:rPr>
          <w:rStyle w:val="StyleUnderline"/>
        </w:rPr>
        <w:t xml:space="preserve">nce the US has strong resources in culture, and is allegedly leading the West in terms of values, better public </w:t>
      </w:r>
      <w:r w:rsidRPr="00386837">
        <w:rPr>
          <w:rStyle w:val="Emphasis"/>
        </w:rPr>
        <w:t>diplomacy becomes the only crucial variable for actual US attractiveness</w:t>
      </w:r>
      <w:r>
        <w:t xml:space="preserve"> - and Anti-Americanism the default residual variable, should it fail. The real value of the other resources </w:t>
      </w:r>
      <w:proofErr w:type="gramStart"/>
      <w:r>
        <w:t>is more or less</w:t>
      </w:r>
      <w:proofErr w:type="gramEnd"/>
      <w:r>
        <w:t xml:space="preserve"> taken for granted.</w:t>
      </w:r>
    </w:p>
    <w:p w14:paraId="7EDCBC17" w14:textId="77777777" w:rsidR="00156F15" w:rsidRPr="00386837" w:rsidRDefault="00156F15" w:rsidP="00156F15">
      <w:pPr>
        <w:rPr>
          <w:rStyle w:val="Emphasis"/>
        </w:rPr>
      </w:pPr>
      <w:r w:rsidRPr="00386837">
        <w:rPr>
          <w:rStyle w:val="Emphasis"/>
        </w:rPr>
        <w:t>That means that the focus of the power analysis does not really engage with the social and intersubjective component of legitimacy</w:t>
      </w:r>
      <w:r>
        <w:t xml:space="preserve">, </w:t>
      </w:r>
      <w:r w:rsidRPr="00386837">
        <w:rPr>
          <w:rStyle w:val="StyleUnderline"/>
        </w:rPr>
        <w:t xml:space="preserve">but slides into a classical conversion failures study so much </w:t>
      </w:r>
      <w:proofErr w:type="spellStart"/>
      <w:r w:rsidRPr="00386837">
        <w:rPr>
          <w:rStyle w:val="StyleUnderline"/>
        </w:rPr>
        <w:t>criticised</w:t>
      </w:r>
      <w:proofErr w:type="spellEnd"/>
      <w:r w:rsidRPr="00386837">
        <w:rPr>
          <w:rStyle w:val="StyleUnderline"/>
        </w:rPr>
        <w:t xml:space="preserve"> earlier by Baldwin in the wake of the Vietnam war.</w:t>
      </w:r>
      <w:r>
        <w:t xml:space="preserve"> </w:t>
      </w:r>
      <w:r w:rsidRPr="00386837">
        <w:rPr>
          <w:rStyle w:val="StyleUnderline"/>
        </w:rPr>
        <w:t xml:space="preserve">When allegedly overriding power seemed not to translate into influence, that was not because the US lacked </w:t>
      </w:r>
      <w:proofErr w:type="gramStart"/>
      <w:r w:rsidRPr="00386837">
        <w:rPr>
          <w:rStyle w:val="StyleUnderline"/>
        </w:rPr>
        <w:t>sufficient</w:t>
      </w:r>
      <w:proofErr w:type="gramEnd"/>
      <w:r w:rsidRPr="00386837">
        <w:rPr>
          <w:rStyle w:val="StyleUnderline"/>
        </w:rPr>
        <w:t xml:space="preserve"> power, but because of conversion failures (lacking political will, that liberal press backstabbing, etc.).</w:t>
      </w:r>
      <w:r>
        <w:t xml:space="preserve"> Hence, </w:t>
      </w:r>
      <w:r w:rsidRPr="00386837">
        <w:rPr>
          <w:rStyle w:val="StyleUnderline"/>
        </w:rPr>
        <w:t>we have again the curious finding that the same outcome can be explained by opposite causes (power or powerlessness). The problem here is not just indeterminacy. It is what Baldwin called the “paradox of unrealized power</w:t>
      </w:r>
      <w:r w:rsidRPr="00386837">
        <w:rPr>
          <w:rStyle w:val="Emphasis"/>
        </w:rPr>
        <w:t>” which makes power analysis unfalsifiable and arbitrary</w:t>
      </w:r>
      <w:r>
        <w:t xml:space="preserve">. </w:t>
      </w:r>
      <w:r w:rsidRPr="00386837">
        <w:rPr>
          <w:rStyle w:val="StyleUnderline"/>
        </w:rPr>
        <w:t xml:space="preserve">The value of resources is ultimately objectified and all misfits in terms of influence are explained away via incompetent agency: </w:t>
      </w:r>
      <w:r w:rsidRPr="00386837">
        <w:rPr>
          <w:rStyle w:val="Emphasis"/>
        </w:rPr>
        <w:t>power resources never fail, only politicians do.</w:t>
      </w:r>
    </w:p>
    <w:p w14:paraId="7528C3CD" w14:textId="28F9E376" w:rsidR="00156F15" w:rsidRDefault="00156F15" w:rsidP="00156F15">
      <w:pPr>
        <w:rPr>
          <w:rStyle w:val="StyleUnderline"/>
        </w:rPr>
      </w:pPr>
      <w:r w:rsidRPr="00386837">
        <w:rPr>
          <w:rStyle w:val="StyleUnderline"/>
        </w:rPr>
        <w:t>Soft power can be read to apply this logic to the issue of legitimacy: soft power resources never fail, only public diplomacy does</w:t>
      </w:r>
      <w:r>
        <w:t xml:space="preserve">. It then falls short of taking the social and intersubjective component of legitimacy into account, as Reus-Smit rightly notes.47 Reminding the US administration that a clever lion knows when to be fox could miss the point. If </w:t>
      </w:r>
      <w:r w:rsidRPr="00386837">
        <w:rPr>
          <w:rStyle w:val="StyleUnderline"/>
        </w:rPr>
        <w:t xml:space="preserve">one takes power seriously, then one would have to look at the problem not just in terms of the packaging </w:t>
      </w:r>
      <w:r>
        <w:t xml:space="preserve">(public diplomacy)48, </w:t>
      </w:r>
      <w:r w:rsidRPr="00386837">
        <w:rPr>
          <w:rStyle w:val="StyleUnderline"/>
        </w:rPr>
        <w:t>but more fundamentally of the content, i.e. the legitimacy of the US specific American vision and project of the international order (not to be confounded with the wider Western, let alone the liberal or the democratic project).</w:t>
      </w:r>
    </w:p>
    <w:p w14:paraId="1597ED34" w14:textId="7376B5B1" w:rsidR="008669AD" w:rsidRPr="008669AD" w:rsidRDefault="008669AD" w:rsidP="008669AD">
      <w:pPr>
        <w:pStyle w:val="Heading3"/>
      </w:pPr>
      <w:r w:rsidRPr="008669AD">
        <w:lastRenderedPageBreak/>
        <w:t>No Internal Link – Soft Power Resilient</w:t>
      </w:r>
    </w:p>
    <w:p w14:paraId="2DFB489D" w14:textId="77777777" w:rsidR="008669AD" w:rsidRDefault="008669AD" w:rsidP="008669AD">
      <w:pPr>
        <w:pStyle w:val="Heading4"/>
      </w:pPr>
      <w:r>
        <w:t xml:space="preserve">Soft power is robust and resilient  </w:t>
      </w:r>
    </w:p>
    <w:p w14:paraId="1C1D789E" w14:textId="77777777" w:rsidR="008669AD" w:rsidRPr="00363157" w:rsidRDefault="008669AD" w:rsidP="008669AD">
      <w:pPr>
        <w:rPr>
          <w:rStyle w:val="Style13ptBold"/>
        </w:rPr>
      </w:pPr>
      <w:r w:rsidRPr="00363157">
        <w:rPr>
          <w:rStyle w:val="Style13ptBold"/>
        </w:rPr>
        <w:t>N</w:t>
      </w:r>
      <w:r>
        <w:rPr>
          <w:rStyle w:val="Style13ptBold"/>
        </w:rPr>
        <w:t>ye</w:t>
      </w:r>
      <w:r w:rsidRPr="00363157">
        <w:rPr>
          <w:rStyle w:val="Style13ptBold"/>
        </w:rPr>
        <w:t xml:space="preserve">, Harvard University Distinguished Service Professor, political scientist, 19 </w:t>
      </w:r>
    </w:p>
    <w:p w14:paraId="31A9071D" w14:textId="77777777" w:rsidR="008669AD" w:rsidRDefault="008669AD" w:rsidP="008669AD">
      <w:r>
        <w:t xml:space="preserve"> [JOSEPH S., co-founder of the international relations theory of neoliberalism, developed in their 1977 book Power and Interdependence, fellow of the American Academy of Arts &amp; Sciences and a foreign fellow of The British Academy, pioneered the theory of soft power, former Dean of the John F. Kennedy School of Government at Harvard University, Gulf News, 2-9-18,  “America’s soft power is robust and resilient” </w:t>
      </w:r>
      <w:hyperlink r:id="rId15" w:history="1">
        <w:r w:rsidRPr="00A33C44">
          <w:rPr>
            <w:rStyle w:val="Hyperlink"/>
          </w:rPr>
          <w:t>https://gulfnews.com/opinion/op-eds/americas-soft-power-is-robust-and-resilient-1.2170982</w:t>
        </w:r>
      </w:hyperlink>
      <w:r>
        <w:t xml:space="preserve"> accessed 6-30-19 EO]</w:t>
      </w:r>
    </w:p>
    <w:p w14:paraId="3C82A27A" w14:textId="77777777" w:rsidR="008669AD" w:rsidRDefault="008669AD" w:rsidP="008669AD">
      <w:r w:rsidRPr="0022406C">
        <w:rPr>
          <w:rStyle w:val="StyleUnderline"/>
        </w:rPr>
        <w:t xml:space="preserve">The evidence is clear. America’s soft power has been eroded. Only 30 per cent of the people recently polled by Gallup in 134 countries held a </w:t>
      </w:r>
      <w:proofErr w:type="spellStart"/>
      <w:r w:rsidRPr="0022406C">
        <w:rPr>
          <w:rStyle w:val="StyleUnderline"/>
        </w:rPr>
        <w:t>favourable</w:t>
      </w:r>
      <w:proofErr w:type="spellEnd"/>
      <w:r w:rsidRPr="0022406C">
        <w:rPr>
          <w:rStyle w:val="StyleUnderline"/>
        </w:rPr>
        <w:t xml:space="preserve"> view of the United States under President Donald Trump’s leadership — a drop of almost 20 points since the Barack Obama presidency.</w:t>
      </w:r>
      <w:r>
        <w:t xml:space="preserve"> The Pew Research Center found that China, with 30 per cent approval ratings, had reached near-parity with the US. And a British index, The Soft Power 30, showed America slipping from first place in 2016 to third place last year.</w:t>
      </w:r>
    </w:p>
    <w:p w14:paraId="7A9FEBF9" w14:textId="77777777" w:rsidR="008669AD" w:rsidRPr="0022406C" w:rsidRDefault="008669AD" w:rsidP="008669AD">
      <w:pPr>
        <w:rPr>
          <w:rStyle w:val="StyleUnderline"/>
        </w:rPr>
      </w:pPr>
      <w:r w:rsidRPr="0022406C">
        <w:rPr>
          <w:rStyle w:val="StyleUnderline"/>
        </w:rPr>
        <w:t>Some sceptics reply that soft power does not matter</w:t>
      </w:r>
      <w:r>
        <w:t xml:space="preserve">. Trump’s budget director, Mick Mulvaney, proclaimed a “hard power budget” as he slashed funds for the State Department and the US Agency for International Development by 30 per cent. </w:t>
      </w:r>
      <w:r w:rsidRPr="0022406C">
        <w:rPr>
          <w:rStyle w:val="StyleUnderline"/>
        </w:rPr>
        <w:t>For promoters of “America First”, what the rest of the world thinks ranks second. Are they right?</w:t>
      </w:r>
    </w:p>
    <w:p w14:paraId="642C9E80" w14:textId="77777777" w:rsidR="008669AD" w:rsidRDefault="008669AD" w:rsidP="008669AD">
      <w:r>
        <w:t>Soft power rests on attraction rather than payment. It co-opts people rather than coerces them. At the personal level, wise parents know that their power will be greater and will last longer if they model sound ethical values for their children, rather than relying only on spankings, allowances, or taking away the car keys.</w:t>
      </w:r>
    </w:p>
    <w:p w14:paraId="1EC975D6" w14:textId="77777777" w:rsidR="008669AD" w:rsidRDefault="008669AD" w:rsidP="008669AD">
      <w:r>
        <w:t xml:space="preserve">Similarly, </w:t>
      </w:r>
      <w:r w:rsidRPr="0022406C">
        <w:rPr>
          <w:rStyle w:val="StyleUnderline"/>
        </w:rPr>
        <w:t xml:space="preserve">political leaders have long understood the power that comes from being able to set the agenda and determine the framework of a debate. If I can get you to want to do what I want, then I do not have to force you to do what you do not want. If the US represents values that others want to follow, it can </w:t>
      </w:r>
      <w:proofErr w:type="spellStart"/>
      <w:r w:rsidRPr="0022406C">
        <w:rPr>
          <w:rStyle w:val="StyleUnderline"/>
        </w:rPr>
        <w:t>economise</w:t>
      </w:r>
      <w:proofErr w:type="spellEnd"/>
      <w:r w:rsidRPr="0022406C">
        <w:rPr>
          <w:rStyle w:val="StyleUnderline"/>
        </w:rPr>
        <w:t xml:space="preserve"> on sticks and carrots</w:t>
      </w:r>
      <w:r>
        <w:t>. Added to hard power, attraction can be a force multiplier.</w:t>
      </w:r>
    </w:p>
    <w:p w14:paraId="31BA4459" w14:textId="77777777" w:rsidR="008669AD" w:rsidRDefault="008669AD" w:rsidP="008669AD">
      <w:r w:rsidRPr="0022406C">
        <w:rPr>
          <w:rStyle w:val="StyleUnderline"/>
        </w:rPr>
        <w:t>A country’s soft power comes primarily from three sources: Its culture (when it is attractive to others), its political values such as democracy and human rights (when it lives up to them), and its policies (when they are seen as legitimate because they are framed with some humility and awareness of others’ interests.) How a government behaves at home (for example, protecting a free press), in international institutions (consulting others and multilateralism), and in foreign policy (promoting development and human rights) can affect others by the influence of its example.</w:t>
      </w:r>
      <w:r>
        <w:t xml:space="preserve"> In </w:t>
      </w:r>
      <w:proofErr w:type="gramStart"/>
      <w:r>
        <w:t>all of</w:t>
      </w:r>
      <w:proofErr w:type="gramEnd"/>
      <w:r>
        <w:t xml:space="preserve"> these areas, Trump has reversed attractive American policies.</w:t>
      </w:r>
    </w:p>
    <w:p w14:paraId="51DCC73F" w14:textId="77777777" w:rsidR="008669AD" w:rsidRDefault="008669AD" w:rsidP="008669AD">
      <w:r w:rsidRPr="0022406C">
        <w:rPr>
          <w:rStyle w:val="Emphasis"/>
        </w:rPr>
        <w:t>Fortunately, America is more than the government</w:t>
      </w:r>
      <w:r w:rsidRPr="0022406C">
        <w:rPr>
          <w:rStyle w:val="StyleUnderline"/>
        </w:rPr>
        <w:t>. Unlike hard-power assets (such as armed forces), many soft-power resources are separate from the government and are only partly responsive to its purposes</w:t>
      </w:r>
      <w:r>
        <w:t xml:space="preserve">. In a liberal society, </w:t>
      </w:r>
      <w:r w:rsidRPr="0022406C">
        <w:rPr>
          <w:rStyle w:val="StyleUnderline"/>
        </w:rPr>
        <w:t>the absence of official cultural policies can itself be a source of attraction</w:t>
      </w:r>
      <w:r>
        <w:t xml:space="preserve">. Hollywood movies like The Post, which showcase independent women and press freedom, can attract </w:t>
      </w:r>
      <w:r>
        <w:lastRenderedPageBreak/>
        <w:t xml:space="preserve">others. </w:t>
      </w:r>
      <w:r w:rsidRPr="0022406C">
        <w:rPr>
          <w:rStyle w:val="StyleUnderline"/>
        </w:rPr>
        <w:t>So, too, can the charitable work of US foundations or the benefits of freedom of inquiry at American universities</w:t>
      </w:r>
      <w:r>
        <w:t>.</w:t>
      </w:r>
    </w:p>
    <w:p w14:paraId="1DD4AF94" w14:textId="77777777" w:rsidR="008669AD" w:rsidRDefault="008669AD" w:rsidP="008669AD">
      <w:r w:rsidRPr="0022406C">
        <w:rPr>
          <w:rStyle w:val="StyleUnderline"/>
        </w:rPr>
        <w:t>It is true that firms, universities, foundations and other non-governmental groups develop soft power of their own which may reinforce or be at odds with the US foreign policy goals</w:t>
      </w:r>
      <w:r>
        <w:t xml:space="preserve">. And </w:t>
      </w:r>
      <w:proofErr w:type="gramStart"/>
      <w:r w:rsidRPr="008856F1">
        <w:rPr>
          <w:rStyle w:val="Emphasis"/>
        </w:rPr>
        <w:t>all of</w:t>
      </w:r>
      <w:proofErr w:type="gramEnd"/>
      <w:r w:rsidRPr="008856F1">
        <w:rPr>
          <w:rStyle w:val="Emphasis"/>
        </w:rPr>
        <w:t xml:space="preserve"> these private sources of soft power are likely to become increasingly important in the global information age.</w:t>
      </w:r>
      <w:r>
        <w:t xml:space="preserve"> That is </w:t>
      </w:r>
      <w:proofErr w:type="gramStart"/>
      <w:r>
        <w:t>all the more</w:t>
      </w:r>
      <w:proofErr w:type="gramEnd"/>
      <w:r>
        <w:t xml:space="preserve"> reason for governments to make sure that their own actions and policies create and reinforce rather than undercut and squander their soft power.</w:t>
      </w:r>
    </w:p>
    <w:p w14:paraId="036085A1" w14:textId="77777777" w:rsidR="008669AD" w:rsidRDefault="008669AD" w:rsidP="008669AD">
      <w:r>
        <w:t>Domestic or foreign policies that appear hypocritical, arrogant, indifferent to others’ views, or based on a narrow conception of national interests can undermine soft power. For example, the steep decline in the attractiveness of the US in opinion polls conducted after the invasion of Iraq in 2003 were a reaction to the George W. Bush administration and its policies, rather than to the US generally.</w:t>
      </w:r>
    </w:p>
    <w:p w14:paraId="28F32232" w14:textId="77777777" w:rsidR="008669AD" w:rsidRDefault="008669AD" w:rsidP="008669AD">
      <w:pPr>
        <w:rPr>
          <w:rStyle w:val="Emphasis"/>
        </w:rPr>
      </w:pPr>
      <w:r w:rsidRPr="008856F1">
        <w:rPr>
          <w:rStyle w:val="StyleUnderline"/>
        </w:rPr>
        <w:t>The Iraq War was not the first government policy that made the US unpopular.</w:t>
      </w:r>
      <w:r>
        <w:t xml:space="preserve"> </w:t>
      </w:r>
      <w:r w:rsidRPr="008856F1">
        <w:rPr>
          <w:rStyle w:val="StyleUnderline"/>
        </w:rPr>
        <w:t xml:space="preserve">In the 1970s, many people around the world objected to the US war in Vietnam, and America’s global standing reflected the unpopularity of that policy. </w:t>
      </w:r>
      <w:r w:rsidRPr="008856F1">
        <w:rPr>
          <w:rStyle w:val="Emphasis"/>
        </w:rPr>
        <w:t>When</w:t>
      </w:r>
      <w:r w:rsidRPr="008856F1">
        <w:rPr>
          <w:rStyle w:val="StyleUnderline"/>
        </w:rPr>
        <w:t xml:space="preserve"> the policy changed and the </w:t>
      </w:r>
      <w:r w:rsidRPr="008856F1">
        <w:rPr>
          <w:rStyle w:val="Emphasis"/>
        </w:rPr>
        <w:t>memories of the war receded</w:t>
      </w:r>
      <w:r w:rsidRPr="008856F1">
        <w:rPr>
          <w:rStyle w:val="StyleUnderline"/>
        </w:rPr>
        <w:t>, the US recovered much of its lost soft power</w:t>
      </w:r>
      <w:r>
        <w:t xml:space="preserve">. </w:t>
      </w:r>
      <w:r w:rsidRPr="008856F1">
        <w:rPr>
          <w:rStyle w:val="StyleUnderline"/>
        </w:rPr>
        <w:t>Similarly, in the aftermath of the Iraq war</w:t>
      </w:r>
      <w:r w:rsidRPr="008856F1">
        <w:rPr>
          <w:rStyle w:val="Emphasis"/>
        </w:rPr>
        <w:t>, the US managed to recover much of its soft power in most regions of the world.</w:t>
      </w:r>
    </w:p>
    <w:p w14:paraId="2C254CAD" w14:textId="77777777" w:rsidR="008669AD" w:rsidRPr="008669AD" w:rsidRDefault="008669AD" w:rsidP="008669AD"/>
    <w:p w14:paraId="20069082" w14:textId="67B19B84" w:rsidR="00C8649B" w:rsidRPr="00C8649B" w:rsidRDefault="00C8649B" w:rsidP="00C8649B">
      <w:pPr>
        <w:pStyle w:val="Heading3"/>
      </w:pPr>
      <w:r w:rsidRPr="00C8649B">
        <w:lastRenderedPageBreak/>
        <w:t>No Impact – Liberal World Order Dead</w:t>
      </w:r>
    </w:p>
    <w:p w14:paraId="36E2981B" w14:textId="77777777" w:rsidR="00C8649B" w:rsidRDefault="00C8649B" w:rsidP="00C8649B">
      <w:pPr>
        <w:pStyle w:val="Heading4"/>
      </w:pPr>
      <w:r>
        <w:t xml:space="preserve">Trump erodes soft power which delegitimizes the U.S. – he opts for military solutions. </w:t>
      </w:r>
    </w:p>
    <w:p w14:paraId="2DF20539" w14:textId="77777777" w:rsidR="00C8649B" w:rsidRPr="00960D68" w:rsidRDefault="00C8649B" w:rsidP="00C8649B">
      <w:pPr>
        <w:rPr>
          <w:rStyle w:val="StyleUnderline"/>
        </w:rPr>
      </w:pPr>
      <w:r w:rsidRPr="006D5EE3">
        <w:rPr>
          <w:b/>
          <w:bCs/>
          <w:sz w:val="26"/>
          <w:szCs w:val="26"/>
        </w:rPr>
        <w:t>Parmar, Professor of S</w:t>
      </w:r>
      <w:r w:rsidRPr="006D5EE3">
        <w:rPr>
          <w:b/>
          <w:bCs/>
          <w:color w:val="333333"/>
          <w:sz w:val="26"/>
          <w:szCs w:val="26"/>
          <w:shd w:val="clear" w:color="auto" w:fill="FFFFFF"/>
        </w:rPr>
        <w:t>ociology at the London School of Economics, and Political Sociology at the University of London, 2018</w:t>
      </w:r>
      <w:r w:rsidRPr="006D5EE3">
        <w:rPr>
          <w:color w:val="333333"/>
          <w:sz w:val="21"/>
          <w:szCs w:val="21"/>
          <w:shd w:val="clear" w:color="auto" w:fill="FFFFFF"/>
        </w:rPr>
        <w:t xml:space="preserve"> </w:t>
      </w:r>
      <w:r w:rsidRPr="006D5EE3">
        <w:t xml:space="preserve"> ( </w:t>
      </w:r>
      <w:proofErr w:type="spellStart"/>
      <w:r w:rsidRPr="006D5EE3">
        <w:t>Inderjeet</w:t>
      </w:r>
      <w:proofErr w:type="spellEnd"/>
      <w:r w:rsidRPr="006D5EE3">
        <w:t>, February 15</w:t>
      </w:r>
      <w:r w:rsidRPr="006D5EE3">
        <w:rPr>
          <w:vertAlign w:val="superscript"/>
        </w:rPr>
        <w:t>th</w:t>
      </w:r>
      <w:r w:rsidRPr="006D5EE3">
        <w:t xml:space="preserve"> 2018, </w:t>
      </w:r>
      <w:proofErr w:type="spellStart"/>
      <w:r w:rsidRPr="006D5EE3">
        <w:t>OUPblog</w:t>
      </w:r>
      <w:proofErr w:type="spellEnd"/>
      <w:r w:rsidRPr="006D5EE3">
        <w:t xml:space="preserve">, “The US led liberal international order is in crisis, </w:t>
      </w:r>
      <w:hyperlink r:id="rId16" w:history="1">
        <w:r w:rsidRPr="006D5EE3">
          <w:rPr>
            <w:rStyle w:val="Hyperlink"/>
            <w:rFonts w:eastAsiaTheme="majorEastAsia"/>
          </w:rPr>
          <w:t>https://blog.oup.com/2018/02/us-liberal-international-order-crisis-trump/</w:t>
        </w:r>
      </w:hyperlink>
      <w:r w:rsidRPr="006D5EE3">
        <w:t>, June 28</w:t>
      </w:r>
      <w:r w:rsidRPr="006D5EE3">
        <w:rPr>
          <w:vertAlign w:val="superscript"/>
        </w:rPr>
        <w:t>th</w:t>
      </w:r>
      <w:r w:rsidRPr="006D5EE3">
        <w:t xml:space="preserve"> 2019, MK ) </w:t>
      </w:r>
    </w:p>
    <w:p w14:paraId="38BF2523" w14:textId="77777777" w:rsidR="00C8649B" w:rsidRPr="00342AEA" w:rsidRDefault="00C8649B" w:rsidP="00C8649B">
      <w:pPr>
        <w:rPr>
          <w:rStyle w:val="Emphasis"/>
        </w:rPr>
      </w:pPr>
      <w:r w:rsidRPr="00342AEA">
        <w:rPr>
          <w:rStyle w:val="Emphasis"/>
        </w:rPr>
        <w:t>One year into President Trump’s administration serious questions are being asked about the nature and extent of the ‘crisis’ of the US-led liberal order</w:t>
      </w:r>
      <w:r w:rsidRPr="00352B9D">
        <w:rPr>
          <w:rStyle w:val="StyleUnderline"/>
        </w:rPr>
        <w:t xml:space="preserve">, and its hegemonic state. The most fervent proponents of that order – liberal internationalists – are in varying states of despair. According to their Whiggish narratives, the order was supposed to be open, universal, prosperous for most, and integrative. After the Cold War’s end, the triumph of liberalism seemed all but certain. Though success bred its own international challenges, liberals were ready for them. China, India, and the rest of the BRICS, not to mention South Korea, Indonesia, Mexico, and Turkey (until recently), among others, continue to </w:t>
      </w:r>
      <w:proofErr w:type="gramStart"/>
      <w:r w:rsidRPr="00352B9D">
        <w:rPr>
          <w:rStyle w:val="StyleUnderline"/>
        </w:rPr>
        <w:t>be seen as</w:t>
      </w:r>
      <w:proofErr w:type="gramEnd"/>
      <w:r w:rsidRPr="00352B9D">
        <w:rPr>
          <w:rStyle w:val="StyleUnderline"/>
        </w:rPr>
        <w:t xml:space="preserve"> success stories of the order. Despite dark Realist mutterings of inevitable military conflict between extant and rising hegemons, liberal optimism remained. </w:t>
      </w:r>
      <w:r w:rsidRPr="00342AEA">
        <w:rPr>
          <w:rStyle w:val="Emphasis"/>
        </w:rPr>
        <w:t>Until November 2016.</w:t>
      </w:r>
    </w:p>
    <w:p w14:paraId="180089DB" w14:textId="77777777" w:rsidR="00C8649B" w:rsidRPr="00342AEA" w:rsidRDefault="00C8649B" w:rsidP="00C8649B">
      <w:pPr>
        <w:rPr>
          <w:rStyle w:val="Emphasis"/>
        </w:rPr>
      </w:pPr>
      <w:r w:rsidRPr="009D6E48">
        <w:rPr>
          <w:sz w:val="18"/>
          <w:szCs w:val="18"/>
        </w:rPr>
        <w:t>What is most shocking to liberals is that the significant threat appears to be at ‘home’, i.e., in the western heartlands: First, Britain voted to ‘Brexit’ the EU; then Trump defeated liberal-order champion Hillary Clinton. For the first time since 1945, a US President won office by attacking the principal relationships that are the very sinews of established order – NATO, American Middle eastern policy, East Asian security treaties.</w:t>
      </w:r>
    </w:p>
    <w:p w14:paraId="67B55DBD" w14:textId="77777777" w:rsidR="00C8649B" w:rsidRPr="009D6E48" w:rsidRDefault="00C8649B" w:rsidP="00C8649B">
      <w:pPr>
        <w:rPr>
          <w:rStyle w:val="StyleUnderline"/>
        </w:rPr>
      </w:pPr>
      <w:r w:rsidRPr="00342AEA">
        <w:rPr>
          <w:rStyle w:val="Emphasis"/>
        </w:rPr>
        <w:t xml:space="preserve">President Trump’s “America First” foreign policy and a governing style </w:t>
      </w:r>
      <w:proofErr w:type="spellStart"/>
      <w:r w:rsidRPr="00342AEA">
        <w:rPr>
          <w:rStyle w:val="Emphasis"/>
        </w:rPr>
        <w:t>favouring</w:t>
      </w:r>
      <w:proofErr w:type="spellEnd"/>
      <w:r w:rsidRPr="00342AEA">
        <w:rPr>
          <w:rStyle w:val="Emphasis"/>
        </w:rPr>
        <w:t xml:space="preserve"> illiberal and racialized authoritarian-populism, rather than tolerance and diversity,</w:t>
      </w:r>
      <w:r w:rsidRPr="009D6E48">
        <w:rPr>
          <w:rStyle w:val="StyleUnderline"/>
        </w:rPr>
        <w:t xml:space="preserve"> is narrowing American identity around the macho (angry) white male, being restored after decades of ‘humiliation’ at the hands of “usurpers.” Women’s rights, civil rights, immigrants, and liberal elite social engineering that ‘emasculated’ the American white man, tampered with the constitution and under the banner of diversity changed the very face of America.</w:t>
      </w:r>
    </w:p>
    <w:p w14:paraId="33DA0AEE" w14:textId="77777777" w:rsidR="00C8649B" w:rsidRPr="009D6E48" w:rsidRDefault="00C8649B" w:rsidP="00C8649B">
      <w:pPr>
        <w:rPr>
          <w:rStyle w:val="StyleUnderline"/>
        </w:rPr>
      </w:pPr>
      <w:r w:rsidRPr="009D6E48">
        <w:rPr>
          <w:rStyle w:val="StyleUnderline"/>
        </w:rPr>
        <w:t xml:space="preserve">The ‘other’ is a Muslim, refugee, terrorist, Mexican immigrant, the unwanted African and Haitian – when the immigrants Trump wants </w:t>
      </w:r>
      <w:proofErr w:type="gramStart"/>
      <w:r w:rsidRPr="009D6E48">
        <w:rPr>
          <w:rStyle w:val="StyleUnderline"/>
        </w:rPr>
        <w:t>look</w:t>
      </w:r>
      <w:proofErr w:type="gramEnd"/>
      <w:r w:rsidRPr="009D6E48">
        <w:rPr>
          <w:rStyle w:val="StyleUnderline"/>
        </w:rPr>
        <w:t xml:space="preserve"> like Norwegians, a position applauded by white supremacists. A recent Gallup poll shows the effects – collapse in America’s global approval from 48% in 2016 to 30% today, just above Russia, slightly behind China and significantly trailing Germany (43%).</w:t>
      </w:r>
    </w:p>
    <w:p w14:paraId="4EE21C2F" w14:textId="77777777" w:rsidR="00C8649B" w:rsidRPr="009D6E48" w:rsidRDefault="00C8649B" w:rsidP="00C8649B">
      <w:pPr>
        <w:rPr>
          <w:rStyle w:val="StyleUnderline"/>
        </w:rPr>
      </w:pPr>
      <w:r w:rsidRPr="009D6E48">
        <w:rPr>
          <w:rStyle w:val="StyleUnderline"/>
        </w:rPr>
        <w:t>The levels of social and economic inequality at home – alongside the crisis of ‘immigration’ and forced migration – much of it driven by war, poverty and military violence – makes a lethal political cocktail that has bred and encouraged leaders promoting right-wing xenophobic populism, challenging liberal norms.</w:t>
      </w:r>
    </w:p>
    <w:p w14:paraId="53601B1A" w14:textId="77777777" w:rsidR="00C8649B" w:rsidRPr="00A34381" w:rsidRDefault="00C8649B" w:rsidP="00C8649B">
      <w:pPr>
        <w:rPr>
          <w:sz w:val="26"/>
          <w:u w:val="single"/>
        </w:rPr>
      </w:pPr>
      <w:r w:rsidRPr="009D6E48">
        <w:rPr>
          <w:rStyle w:val="StyleUnderline"/>
        </w:rPr>
        <w:t>Yet, those crises may have been predictable given fault-lines fundamental to the liberal order. Some are inherent in an expansionist liberalism – spreading its democracy and market economics across the world, creating its own competitors and challengers in the process, leaving nowhere for American and other western states to export their crises.</w:t>
      </w:r>
    </w:p>
    <w:p w14:paraId="28FCA118" w14:textId="77777777" w:rsidR="00C8649B" w:rsidRPr="00A34381" w:rsidRDefault="00C8649B" w:rsidP="00C8649B">
      <w:pPr>
        <w:rPr>
          <w:sz w:val="26"/>
          <w:u w:val="single"/>
        </w:rPr>
      </w:pPr>
      <w:r w:rsidRPr="009D6E48">
        <w:rPr>
          <w:rStyle w:val="StyleUnderline"/>
        </w:rPr>
        <w:t xml:space="preserve">Other crises occurred because the promise of the liberal order was unequally shared. The liberal world order turned out to be the West plus Japan and pro-US South Korea. Large parts of the ‘periphery’ (across Asia, Africa, and Latin America, for example) did not share in the liberals’ bounty. That post-1945 </w:t>
      </w:r>
      <w:r w:rsidRPr="009D6E48">
        <w:rPr>
          <w:rStyle w:val="StyleUnderline"/>
        </w:rPr>
        <w:lastRenderedPageBreak/>
        <w:t>era sublimated its colonial-era racialized-imperial impulse – embedded in the distribution of power within international institutions and the terms of trade, as well as the extraordinary violence during the North American-Western European ‘long peace.’</w:t>
      </w:r>
    </w:p>
    <w:p w14:paraId="7EBCD7BA" w14:textId="77777777" w:rsidR="00C8649B" w:rsidRPr="00960D68" w:rsidRDefault="00C8649B" w:rsidP="00C8649B">
      <w:pPr>
        <w:rPr>
          <w:rStyle w:val="Emphasis"/>
        </w:rPr>
      </w:pPr>
      <w:r w:rsidRPr="00960D68">
        <w:rPr>
          <w:rStyle w:val="Emphasis"/>
        </w:rPr>
        <w:t xml:space="preserve"> For the first time since 1945, a US President won office by attacking the principal relationships that are the very sinews of established order – NATO, American Middle eastern policy, East Asian security treaties.</w:t>
      </w:r>
    </w:p>
    <w:p w14:paraId="2DACFBC0" w14:textId="77777777" w:rsidR="00C8649B" w:rsidRPr="009D6E48" w:rsidRDefault="00C8649B" w:rsidP="00C8649B">
      <w:pPr>
        <w:rPr>
          <w:rStyle w:val="StyleUnderline"/>
        </w:rPr>
      </w:pPr>
      <w:r w:rsidRPr="009D6E48">
        <w:rPr>
          <w:rStyle w:val="StyleUnderline"/>
        </w:rPr>
        <w:t xml:space="preserve">Yet the western ‘fix’ in the 1970s to the challenge of post-colonial nations’ demands for a New International Economic Order – leading to the export of capital to the global south through loans and investment in ‘middle class’ third world states, not only created competitors but also aided the industrial job-destruction process kick-started by automation: rust belt areas lost jobs and suffered socially. White working and middle classes drifted politically towards the Republicans, whose subliminal racialized appeals – against ‘reverse discrimination’, for example, nurtured a grievance at loss of position, viewed as others gaining unfair advantages over ‘real’ Americans. The seeds of the Trump triumph of 2016 were sown in the decline of the postwar social contract that initially fueled </w:t>
      </w:r>
      <w:proofErr w:type="spellStart"/>
      <w:r w:rsidRPr="009D6E48">
        <w:rPr>
          <w:rStyle w:val="StyleUnderline"/>
        </w:rPr>
        <w:t>Reaganism</w:t>
      </w:r>
      <w:proofErr w:type="spellEnd"/>
      <w:r w:rsidRPr="009D6E48">
        <w:rPr>
          <w:rStyle w:val="StyleUnderline"/>
        </w:rPr>
        <w:t xml:space="preserve"> – and small government and low taxes conservatism. The wages of whiteness however delivered little in material terms to Reagan Democrats. And combined with globalization and automation, their living standards fell, along with other large swathes of American society, as corporate wealth and political power increased.</w:t>
      </w:r>
    </w:p>
    <w:p w14:paraId="6042ADEB" w14:textId="77777777" w:rsidR="00C8649B" w:rsidRPr="009D6E48" w:rsidRDefault="00C8649B" w:rsidP="00C8649B">
      <w:pPr>
        <w:rPr>
          <w:rStyle w:val="StyleUnderline"/>
        </w:rPr>
      </w:pPr>
      <w:r w:rsidRPr="009D6E48">
        <w:rPr>
          <w:rStyle w:val="StyleUnderline"/>
        </w:rPr>
        <w:t>President Trump’s ‘principled realism’ – sketched out in his inaugural address through the speech to the UN General Assembly in September, to his first National Security Strategy of December 2017, and General Mattis’s National Defense Strategy of January 2017 – is unilateral, selectively internationalist, and heavily militarized. It is also extractive, transactional, and based on American hard power. Trumpism is a kind of social Darwinism: unregulated corporate power with militarized policing at home; armed and dangerous states abroad eschewing diplomacy, loosening the bonds of international norms, underpinned by a survival-of-the-fittest mentality.</w:t>
      </w:r>
    </w:p>
    <w:p w14:paraId="791700E9" w14:textId="77777777" w:rsidR="00C8649B" w:rsidRPr="009D6E48" w:rsidRDefault="00C8649B" w:rsidP="00C8649B">
      <w:pPr>
        <w:rPr>
          <w:rStyle w:val="StyleUnderline"/>
        </w:rPr>
      </w:pPr>
      <w:r w:rsidRPr="009D6E48">
        <w:rPr>
          <w:rStyle w:val="StyleUnderline"/>
        </w:rPr>
        <w:t>As his support erodes in practically all parts of the electorate, the legitimacy of American political and financial elite declines, and America’s global standing slips below China’s, Trump is pursuing a more militarist strategy against China and Russia – which he has labelled ‘revisionist’ powers, and closing down diplomatic pathways in dealing with major global crises. The growing threat of war, the downgrading of diplomacy and extolling the virtues of a global ‘national awakening’, augurs ill for the future of world politics, with strong undertones of worship of ‘strength’, ‘nation’ and ‘God’.</w:t>
      </w:r>
    </w:p>
    <w:p w14:paraId="028AE41B" w14:textId="77777777" w:rsidR="00C8649B" w:rsidRPr="009D6E48" w:rsidRDefault="00C8649B" w:rsidP="00C8649B">
      <w:pPr>
        <w:rPr>
          <w:rStyle w:val="StyleUnderline"/>
        </w:rPr>
      </w:pPr>
    </w:p>
    <w:p w14:paraId="255DA438" w14:textId="77777777" w:rsidR="00C8649B" w:rsidRPr="009D6E48" w:rsidRDefault="00C8649B" w:rsidP="00C8649B">
      <w:pPr>
        <w:rPr>
          <w:rStyle w:val="StyleUnderline"/>
        </w:rPr>
      </w:pPr>
      <w:r w:rsidRPr="00960D68">
        <w:rPr>
          <w:rStyle w:val="Emphasis"/>
        </w:rPr>
        <w:t>There is little room for soft power in Trump’s foreign policy; diplomacy has been side-lined in favor of military solutions.</w:t>
      </w:r>
      <w:r w:rsidRPr="009D6E48">
        <w:rPr>
          <w:rStyle w:val="StyleUnderline"/>
        </w:rPr>
        <w:t xml:space="preserve"> And America’s attitude to international organizations is ambivalent. Thus far, however, the effects have not fundamentally altered the international order – but President Trump’s withdrawal of the United States from the Paris Climate Accord, UNESCO, the Trans-Pacific Partnership, and selective engagement with other international institutions suggests a loosening of the international order created by Anglo-American power after World War II.</w:t>
      </w:r>
    </w:p>
    <w:p w14:paraId="1471CBF8" w14:textId="77777777" w:rsidR="00C8649B" w:rsidRPr="009D6E48" w:rsidRDefault="00C8649B" w:rsidP="00C8649B">
      <w:pPr>
        <w:rPr>
          <w:rStyle w:val="StyleUnderline"/>
        </w:rPr>
      </w:pPr>
    </w:p>
    <w:p w14:paraId="6CAAA87B" w14:textId="77777777" w:rsidR="00C8649B" w:rsidRPr="009D6E48" w:rsidRDefault="00C8649B" w:rsidP="00C8649B">
      <w:pPr>
        <w:rPr>
          <w:rStyle w:val="StyleUnderline"/>
        </w:rPr>
      </w:pPr>
      <w:r w:rsidRPr="009D6E48">
        <w:rPr>
          <w:rStyle w:val="StyleUnderline"/>
        </w:rPr>
        <w:lastRenderedPageBreak/>
        <w:t>The title of a major report for discussion at the January 2018 meetings at Davos, based on a survey of global elite opinion, is ominous for the future of the international system: “Fractures, Fears and Failures.” The report’s subheadings include: “Grim Reaping,” “The Death of Trade,” “Democracy Buckles,” “Precision Extinction”, “Into the Abyss”, “Fears of Ecological Armageddon” and “War without Rules.”</w:t>
      </w:r>
    </w:p>
    <w:p w14:paraId="6A0E6A25" w14:textId="178BA51B" w:rsidR="00C8649B" w:rsidRPr="006D5EE3" w:rsidRDefault="00C8649B" w:rsidP="00C8649B">
      <w:pPr>
        <w:pStyle w:val="Heading3"/>
        <w:rPr>
          <w:rFonts w:cs="Calibri"/>
        </w:rPr>
      </w:pPr>
      <w:r>
        <w:rPr>
          <w:rFonts w:cs="Calibri"/>
        </w:rPr>
        <w:lastRenderedPageBreak/>
        <w:t>No Impact -</w:t>
      </w:r>
      <w:r w:rsidRPr="006D5EE3">
        <w:rPr>
          <w:rFonts w:cs="Calibri"/>
        </w:rPr>
        <w:t xml:space="preserve"> World Order Contradiction</w:t>
      </w:r>
    </w:p>
    <w:p w14:paraId="460B0A32" w14:textId="77777777" w:rsidR="00C8649B" w:rsidRPr="006D5EE3" w:rsidRDefault="00C8649B" w:rsidP="00C8649B">
      <w:pPr>
        <w:pStyle w:val="Heading4"/>
        <w:rPr>
          <w:rFonts w:cs="Calibri"/>
          <w:u w:val="single"/>
        </w:rPr>
      </w:pPr>
      <w:r w:rsidRPr="006D5EE3">
        <w:rPr>
          <w:rFonts w:cs="Calibri"/>
        </w:rPr>
        <w:t xml:space="preserve">The liberal world order is an </w:t>
      </w:r>
      <w:r w:rsidRPr="006D5EE3">
        <w:rPr>
          <w:rFonts w:cs="Calibri"/>
          <w:u w:val="single"/>
        </w:rPr>
        <w:t>aspirational historical myth</w:t>
      </w:r>
      <w:r w:rsidRPr="006D5EE3">
        <w:rPr>
          <w:rFonts w:cs="Calibri"/>
        </w:rPr>
        <w:t xml:space="preserve"> - US contradictions in international policy makes sure it </w:t>
      </w:r>
      <w:r w:rsidRPr="006D5EE3">
        <w:rPr>
          <w:rFonts w:cs="Calibri"/>
          <w:u w:val="single"/>
        </w:rPr>
        <w:t>never</w:t>
      </w:r>
      <w:r w:rsidRPr="006D5EE3">
        <w:rPr>
          <w:rFonts w:cs="Calibri"/>
        </w:rPr>
        <w:t xml:space="preserve"> gets achieved and leads to serial policy failure. </w:t>
      </w:r>
    </w:p>
    <w:p w14:paraId="30930A90" w14:textId="77777777" w:rsidR="00C8649B" w:rsidRPr="006D5EE3" w:rsidRDefault="00C8649B" w:rsidP="00C8649B">
      <w:r w:rsidRPr="00C8649B">
        <w:rPr>
          <w:rStyle w:val="Style13ptBold"/>
        </w:rPr>
        <w:t>Danforth, fellow with BPC’s national security program, Georgetown University Ph,18</w:t>
      </w:r>
      <w:r w:rsidRPr="006D5EE3">
        <w:rPr>
          <w:b/>
          <w:bCs/>
        </w:rPr>
        <w:t xml:space="preserve"> </w:t>
      </w:r>
      <w:r w:rsidRPr="006D5EE3">
        <w:t>(</w:t>
      </w:r>
      <w:r>
        <w:t xml:space="preserve"> </w:t>
      </w:r>
      <w:r w:rsidRPr="006D5EE3">
        <w:t>Nic</w:t>
      </w:r>
      <w:r>
        <w:t>k, June 20</w:t>
      </w:r>
      <w:r w:rsidRPr="006D5EE3">
        <w:rPr>
          <w:vertAlign w:val="superscript"/>
        </w:rPr>
        <w:t>th</w:t>
      </w:r>
      <w:r>
        <w:t xml:space="preserve"> 2019</w:t>
      </w:r>
      <w:r w:rsidRPr="006D5EE3">
        <w:t xml:space="preserve">, "What’s So Disordered About Your World Order?," War on the Rocks, </w:t>
      </w:r>
      <w:hyperlink r:id="rId17" w:history="1">
        <w:r w:rsidRPr="006D5EE3">
          <w:rPr>
            <w:rStyle w:val="Hyperlink"/>
          </w:rPr>
          <w:t>https://warontherocks.com/2018/06/whats-so-disordered-about-your-world-order/</w:t>
        </w:r>
      </w:hyperlink>
      <w:r w:rsidRPr="006D5EE3">
        <w:t>, June 28</w:t>
      </w:r>
      <w:r w:rsidRPr="006D5EE3">
        <w:rPr>
          <w:vertAlign w:val="superscript"/>
        </w:rPr>
        <w:t>th</w:t>
      </w:r>
      <w:r w:rsidRPr="006D5EE3">
        <w:t xml:space="preserve"> 20</w:t>
      </w:r>
      <w:r>
        <w:t>19</w:t>
      </w:r>
      <w:r w:rsidRPr="006D5EE3">
        <w:t>, MK )</w:t>
      </w:r>
    </w:p>
    <w:p w14:paraId="14090D75" w14:textId="77777777" w:rsidR="00C8649B" w:rsidRPr="006D5EE3" w:rsidRDefault="00C8649B" w:rsidP="00C8649B">
      <w:pPr>
        <w:rPr>
          <w:u w:val="single"/>
        </w:rPr>
      </w:pPr>
      <w:r w:rsidRPr="006D5EE3">
        <w:rPr>
          <w:u w:val="single"/>
        </w:rPr>
        <w:t xml:space="preserve">It seems that </w:t>
      </w:r>
      <w:r w:rsidRPr="006D5EE3">
        <w:rPr>
          <w:b/>
          <w:bCs/>
          <w:u w:val="single"/>
        </w:rPr>
        <w:t>the liberal international order</w:t>
      </w:r>
      <w:r w:rsidRPr="006D5EE3">
        <w:rPr>
          <w:u w:val="single"/>
        </w:rPr>
        <w:t>, a system of rules and institutions that brought peace and prosperity to the world in the aftermath of World War II</w:t>
      </w:r>
      <w:r w:rsidRPr="006D5EE3">
        <w:rPr>
          <w:b/>
          <w:bCs/>
          <w:u w:val="single"/>
        </w:rPr>
        <w:t xml:space="preserve">, </w:t>
      </w:r>
      <w:hyperlink r:id="rId18" w:history="1">
        <w:r w:rsidRPr="006D5EE3">
          <w:rPr>
            <w:b/>
            <w:bCs/>
            <w:u w:val="single"/>
          </w:rPr>
          <w:t>is now</w:t>
        </w:r>
      </w:hyperlink>
      <w:r w:rsidRPr="006D5EE3">
        <w:rPr>
          <w:b/>
          <w:bCs/>
          <w:u w:val="single"/>
        </w:rPr>
        <w:t xml:space="preserve"> “being challenged as never before in its 70-year history</w:t>
      </w:r>
      <w:r w:rsidRPr="006D5EE3">
        <w:t xml:space="preserve">.” </w:t>
      </w:r>
      <w:r w:rsidRPr="006D5EE3">
        <w:rPr>
          <w:u w:val="single"/>
        </w:rPr>
        <w:t xml:space="preserve">Examples of this </w:t>
      </w:r>
      <w:hyperlink r:id="rId19" w:history="1">
        <w:r w:rsidRPr="006D5EE3">
          <w:rPr>
            <w:u w:val="single"/>
          </w:rPr>
          <w:t>unprecedented</w:t>
        </w:r>
      </w:hyperlink>
      <w:r w:rsidRPr="006D5EE3">
        <w:rPr>
          <w:u w:val="single"/>
        </w:rPr>
        <w:t xml:space="preserve"> </w:t>
      </w:r>
      <w:hyperlink r:id="rId20" w:history="1">
        <w:r w:rsidRPr="006D5EE3">
          <w:rPr>
            <w:u w:val="single"/>
          </w:rPr>
          <w:t>challenge</w:t>
        </w:r>
      </w:hyperlink>
      <w:r w:rsidRPr="006D5EE3">
        <w:rPr>
          <w:u w:val="single"/>
        </w:rPr>
        <w:t xml:space="preserve"> can be seen around the globe: Trump is threatening to destroy NAFTA. Russia is resurgent, annexing Crimea and menacing the Baltic states. </w:t>
      </w:r>
      <w:r w:rsidRPr="006D5EE3">
        <w:rPr>
          <w:b/>
          <w:bCs/>
          <w:u w:val="single"/>
        </w:rPr>
        <w:t>Democratic values are on the decline in Eastern Europe, with Poland and Hungary slipping toward autocracy</w:t>
      </w:r>
      <w:r w:rsidRPr="006D5EE3">
        <w:rPr>
          <w:u w:val="single"/>
        </w:rPr>
        <w:t>.</w:t>
      </w:r>
      <w:r w:rsidRPr="006D5EE3">
        <w:t xml:space="preserve"> China flouts the rules of the World Trade Organization and Britain is on the verge of leaving the European Union. Worst of all, in the Middle East a brutal dictator uses chemical weapons with impunity</w:t>
      </w:r>
      <w:r w:rsidRPr="006D5EE3">
        <w:rPr>
          <w:u w:val="single"/>
        </w:rPr>
        <w:t>. As these examples make clear, though</w:t>
      </w:r>
      <w:r w:rsidRPr="006D5EE3">
        <w:rPr>
          <w:b/>
          <w:bCs/>
          <w:u w:val="single"/>
        </w:rPr>
        <w:t>, the international order at risk today isn’t quite as old as we think.</w:t>
      </w:r>
      <w:r w:rsidRPr="006D5EE3">
        <w:rPr>
          <w:b/>
          <w:bCs/>
        </w:rPr>
        <w:t xml:space="preserve"> </w:t>
      </w:r>
      <w:r w:rsidRPr="006D5EE3">
        <w:rPr>
          <w:b/>
          <w:bCs/>
          <w:u w:val="single"/>
        </w:rPr>
        <w:t>As late as 1988, there was no NAFTA.</w:t>
      </w:r>
      <w:r w:rsidRPr="006D5EE3">
        <w:rPr>
          <w:u w:val="single"/>
        </w:rPr>
        <w:t xml:space="preserve"> </w:t>
      </w:r>
      <w:r w:rsidRPr="006D5EE3">
        <w:rPr>
          <w:b/>
          <w:bCs/>
          <w:u w:val="single"/>
        </w:rPr>
        <w:t>Ukraine and the Baltic states were firmly under Russian control</w:t>
      </w:r>
      <w:r w:rsidRPr="006D5EE3">
        <w:rPr>
          <w:b/>
          <w:bCs/>
        </w:rPr>
        <w:t xml:space="preserve">. </w:t>
      </w:r>
      <w:r w:rsidRPr="006D5EE3">
        <w:rPr>
          <w:b/>
          <w:bCs/>
          <w:u w:val="single"/>
        </w:rPr>
        <w:t>Poland and Hungary were communist dictatorships. China hadn’t joined the World Trade Organization and what is now the European Union had yet to adopt such key features as a common currency and visa free travel</w:t>
      </w:r>
      <w:r w:rsidRPr="006D5EE3">
        <w:rPr>
          <w:u w:val="single"/>
        </w:rPr>
        <w:t xml:space="preserve">. </w:t>
      </w:r>
      <w:r w:rsidRPr="006D5EE3">
        <w:t xml:space="preserve">Saddam Hussein was using chemical weapons not just with impunity but with tacit </w:t>
      </w:r>
      <w:hyperlink r:id="rId21" w:history="1">
        <w:r w:rsidRPr="006D5EE3">
          <w:t>American support</w:t>
        </w:r>
      </w:hyperlink>
      <w:r w:rsidRPr="006D5EE3">
        <w:t xml:space="preserve">. </w:t>
      </w:r>
      <w:r w:rsidRPr="006D5EE3">
        <w:rPr>
          <w:b/>
          <w:bCs/>
          <w:u w:val="single"/>
        </w:rPr>
        <w:t xml:space="preserve">And even in the last three decades, the liberal international order was not as robust as we’d like to imagine. For example, the ongoing humanitarian tragedy in Syria has generated </w:t>
      </w:r>
      <w:hyperlink r:id="rId22" w:history="1">
        <w:r w:rsidRPr="006D5EE3">
          <w:rPr>
            <w:b/>
            <w:bCs/>
            <w:u w:val="single"/>
          </w:rPr>
          <w:t>poignant</w:t>
        </w:r>
      </w:hyperlink>
      <w:r w:rsidRPr="006D5EE3">
        <w:rPr>
          <w:b/>
          <w:bCs/>
          <w:u w:val="single"/>
        </w:rPr>
        <w:t xml:space="preserve"> </w:t>
      </w:r>
      <w:hyperlink r:id="rId23" w:history="1">
        <w:r w:rsidRPr="006D5EE3">
          <w:rPr>
            <w:b/>
            <w:bCs/>
            <w:u w:val="single"/>
          </w:rPr>
          <w:t>laments</w:t>
        </w:r>
      </w:hyperlink>
      <w:r w:rsidRPr="006D5EE3">
        <w:rPr>
          <w:b/>
          <w:bCs/>
          <w:u w:val="single"/>
        </w:rPr>
        <w:t xml:space="preserve"> for a vanished era when such horrors wouldn’t have been permitted</w:t>
      </w:r>
      <w:r w:rsidRPr="006D5EE3">
        <w:rPr>
          <w:u w:val="single"/>
        </w:rPr>
        <w:t xml:space="preserve">. </w:t>
      </w:r>
      <w:r w:rsidRPr="006D5EE3">
        <w:rPr>
          <w:b/>
          <w:bCs/>
          <w:u w:val="single"/>
        </w:rPr>
        <w:t>By this standard, though, the golden age of the international order lasted just a few years, from Washington’s successful 1999 intervention in Kosovo to its unsuccessful 2003 intervention in Iraq</w:t>
      </w:r>
      <w:r w:rsidRPr="006D5EE3">
        <w:t xml:space="preserve">. Or, measured differently, from the time </w:t>
      </w:r>
      <w:r w:rsidRPr="006D5EE3">
        <w:rPr>
          <w:b/>
          <w:bCs/>
          <w:u w:val="single"/>
        </w:rPr>
        <w:t xml:space="preserve">Bill Clinton sincerely </w:t>
      </w:r>
      <w:hyperlink r:id="rId24" w:history="1">
        <w:r w:rsidRPr="006D5EE3">
          <w:rPr>
            <w:b/>
            <w:bCs/>
            <w:u w:val="single"/>
          </w:rPr>
          <w:t>apologized</w:t>
        </w:r>
      </w:hyperlink>
      <w:r w:rsidRPr="006D5EE3">
        <w:rPr>
          <w:b/>
          <w:bCs/>
          <w:u w:val="single"/>
        </w:rPr>
        <w:t xml:space="preserve"> for not stopping the genocide in Rwanda</w:t>
      </w:r>
      <w:r w:rsidRPr="006D5EE3">
        <w:t xml:space="preserve"> up until the moment it became clear George W. Bush </w:t>
      </w:r>
      <w:hyperlink r:id="rId25" w:history="1">
        <w:r w:rsidRPr="006D5EE3">
          <w:t>wasn’t prepared to</w:t>
        </w:r>
      </w:hyperlink>
      <w:r w:rsidRPr="006D5EE3">
        <w:t xml:space="preserve"> stop the genocide unfolding in Darfur</w:t>
      </w:r>
      <w:r w:rsidRPr="006D5EE3">
        <w:rPr>
          <w:b/>
          <w:bCs/>
        </w:rPr>
        <w:t xml:space="preserve">. </w:t>
      </w:r>
      <w:r w:rsidRPr="006D5EE3">
        <w:rPr>
          <w:b/>
          <w:bCs/>
          <w:u w:val="single"/>
        </w:rPr>
        <w:t>Of course, even its most ardent admirers would readily admit that the liberal international order was always more of an aspiration than a consolidated, 70-year-old achievement</w:t>
      </w:r>
      <w:r w:rsidRPr="006D5EE3">
        <w:rPr>
          <w:u w:val="single"/>
        </w:rPr>
        <w:t>.</w:t>
      </w:r>
      <w:r w:rsidRPr="006D5EE3">
        <w:t xml:space="preserve"> And the optimism that accompanied the end of the Cold War has been widely </w:t>
      </w:r>
      <w:hyperlink r:id="rId26" w:history="1">
        <w:r w:rsidRPr="006D5EE3">
          <w:t>derided for some time now.</w:t>
        </w:r>
      </w:hyperlink>
      <w:r w:rsidRPr="006D5EE3">
        <w:t xml:space="preserve"> </w:t>
      </w:r>
      <w:r w:rsidRPr="006D5EE3">
        <w:rPr>
          <w:b/>
          <w:bCs/>
          <w:u w:val="single"/>
        </w:rPr>
        <w:t>Yet there was still a surprisingly hardy assumption that up until recently</w:t>
      </w:r>
      <w:r w:rsidRPr="006D5EE3">
        <w:rPr>
          <w:u w:val="single"/>
        </w:rPr>
        <w:t xml:space="preserve"> </w:t>
      </w:r>
      <w:r w:rsidRPr="006D5EE3">
        <w:rPr>
          <w:b/>
          <w:bCs/>
          <w:u w:val="single"/>
        </w:rPr>
        <w:t>the world was moving, however slowly or erratically, in the right direction</w:t>
      </w:r>
      <w:r w:rsidRPr="006D5EE3">
        <w:rPr>
          <w:u w:val="single"/>
        </w:rPr>
        <w:t xml:space="preserve">. If nothing else, there appeared to be a trajectory toward greater order that has now become impossible to discern. This </w:t>
      </w:r>
      <w:proofErr w:type="gramStart"/>
      <w:r w:rsidRPr="006D5EE3">
        <w:rPr>
          <w:u w:val="single"/>
        </w:rPr>
        <w:t>in itself is</w:t>
      </w:r>
      <w:proofErr w:type="gramEnd"/>
      <w:r w:rsidRPr="006D5EE3">
        <w:rPr>
          <w:u w:val="single"/>
        </w:rPr>
        <w:t xml:space="preserve"> excellent cause for alarm</w:t>
      </w:r>
      <w:r w:rsidRPr="006D5EE3">
        <w:rPr>
          <w:b/>
          <w:bCs/>
          <w:u w:val="single"/>
        </w:rPr>
        <w:t xml:space="preserve">. If the liberal order was always an arduous and incremental work in progress, it is </w:t>
      </w:r>
      <w:proofErr w:type="gramStart"/>
      <w:r w:rsidRPr="006D5EE3">
        <w:rPr>
          <w:b/>
          <w:bCs/>
          <w:u w:val="single"/>
        </w:rPr>
        <w:t>all the more</w:t>
      </w:r>
      <w:proofErr w:type="gramEnd"/>
      <w:r w:rsidRPr="006D5EE3">
        <w:rPr>
          <w:b/>
          <w:bCs/>
          <w:u w:val="single"/>
        </w:rPr>
        <w:t xml:space="preserve"> likely that progress could come apart</w:t>
      </w:r>
      <w:r w:rsidRPr="006D5EE3">
        <w:rPr>
          <w:b/>
          <w:bCs/>
        </w:rPr>
        <w:t>.</w:t>
      </w:r>
      <w:r w:rsidRPr="006D5EE3">
        <w:t xml:space="preserve"> Similarly, if what order exists today only came about through the efforts of successive presidential administrations, the arrival of a president without the desire or competence to sustain this achievement is even more frightening. And gratuitously alienating allies is never a good idea. </w:t>
      </w:r>
      <w:r w:rsidRPr="006D5EE3">
        <w:rPr>
          <w:b/>
          <w:bCs/>
          <w:u w:val="single"/>
        </w:rPr>
        <w:t xml:space="preserve">But it would be a mistake to react to this rising alarm with </w:t>
      </w:r>
      <w:hyperlink r:id="rId27" w:anchor="full" w:history="1">
        <w:r w:rsidRPr="006D5EE3">
          <w:rPr>
            <w:b/>
            <w:bCs/>
            <w:u w:val="single"/>
          </w:rPr>
          <w:t>nostalgia</w:t>
        </w:r>
      </w:hyperlink>
      <w:r w:rsidRPr="006D5EE3">
        <w:rPr>
          <w:b/>
          <w:bCs/>
          <w:u w:val="single"/>
        </w:rPr>
        <w:t xml:space="preserve"> for an era of global order that </w:t>
      </w:r>
      <w:hyperlink r:id="rId28" w:anchor="essay3" w:history="1">
        <w:r w:rsidRPr="006D5EE3">
          <w:rPr>
            <w:b/>
            <w:bCs/>
            <w:u w:val="single"/>
          </w:rPr>
          <w:t>never was</w:t>
        </w:r>
      </w:hyperlink>
      <w:r w:rsidRPr="006D5EE3">
        <w:rPr>
          <w:b/>
          <w:bCs/>
          <w:u w:val="single"/>
        </w:rPr>
        <w:t xml:space="preserve">. Watching the president abandon the rhetoric and ambition that, </w:t>
      </w:r>
      <w:hyperlink r:id="rId29" w:history="1">
        <w:r w:rsidRPr="006D5EE3">
          <w:rPr>
            <w:b/>
            <w:bCs/>
            <w:u w:val="single"/>
          </w:rPr>
          <w:t>however imperfectly</w:t>
        </w:r>
      </w:hyperlink>
      <w:r w:rsidRPr="006D5EE3">
        <w:rPr>
          <w:b/>
          <w:bCs/>
          <w:u w:val="single"/>
        </w:rPr>
        <w:t>, sustained American policy seems to have led observers to double down on historical myths</w:t>
      </w:r>
      <w:r w:rsidRPr="006D5EE3">
        <w:rPr>
          <w:u w:val="single"/>
        </w:rPr>
        <w:t>.</w:t>
      </w:r>
      <w:r w:rsidRPr="006D5EE3">
        <w:t xml:space="preserve"> The temptation to invoke romanticized history </w:t>
      </w:r>
      <w:proofErr w:type="gramStart"/>
      <w:r w:rsidRPr="006D5EE3">
        <w:t>in an effort to</w:t>
      </w:r>
      <w:proofErr w:type="gramEnd"/>
      <w:r w:rsidRPr="006D5EE3">
        <w:t xml:space="preserve"> avert disaster is entirely understandable. </w:t>
      </w:r>
      <w:r w:rsidRPr="006D5EE3">
        <w:rPr>
          <w:b/>
          <w:bCs/>
          <w:u w:val="single"/>
        </w:rPr>
        <w:t>But it comes at the expense of accurately diagnosing the contradictions of the previous policy consensus and having a candid discussion of how we got where we are today. Which then makes it harder to build something stronger in the aftermath of the crises we are experiencing</w:t>
      </w:r>
      <w:r w:rsidRPr="006D5EE3">
        <w:rPr>
          <w:u w:val="single"/>
        </w:rPr>
        <w:t xml:space="preserve">. </w:t>
      </w:r>
      <w:r w:rsidRPr="006D5EE3">
        <w:rPr>
          <w:u w:val="single"/>
        </w:rPr>
        <w:lastRenderedPageBreak/>
        <w:t xml:space="preserve">In fact, many of the questions up for debate today are the ones policymakers </w:t>
      </w:r>
      <w:hyperlink r:id="rId30" w:history="1">
        <w:r w:rsidRPr="006D5EE3">
          <w:rPr>
            <w:u w:val="single"/>
          </w:rPr>
          <w:t>debated</w:t>
        </w:r>
      </w:hyperlink>
      <w:r w:rsidRPr="006D5EE3">
        <w:rPr>
          <w:u w:val="single"/>
        </w:rPr>
        <w:t xml:space="preserve"> in the 1990s – when U.S. power and the optimism for a new international order were at their peak. In championing the liberal order, U.S. politicians were always loath to admit that there were ever trade-offs between America’s interests and the world’s, or that they had sometimes broken the very rules they promoted.</w:t>
      </w:r>
      <w:r w:rsidRPr="006D5EE3">
        <w:t xml:space="preserve"> Yet beneath this rhetoric there were still real arguments that now risk being lost in the nostalgia: </w:t>
      </w:r>
      <w:r w:rsidRPr="006D5EE3">
        <w:rPr>
          <w:b/>
          <w:bCs/>
          <w:u w:val="single"/>
        </w:rPr>
        <w:t xml:space="preserve">Would the liberal order be American-led or American-dominated? Would America follow the rules or make them? How could countries like China and Russia be convinced to accept the terms of an American order? </w:t>
      </w:r>
      <w:r w:rsidRPr="006D5EE3">
        <w:rPr>
          <w:u w:val="single"/>
        </w:rPr>
        <w:t xml:space="preserve">And out of what combination of idealism and self-interest would the American people be convinced to </w:t>
      </w:r>
      <w:hyperlink r:id="rId31" w:history="1">
        <w:r w:rsidRPr="006D5EE3">
          <w:rPr>
            <w:u w:val="single"/>
          </w:rPr>
          <w:t>support</w:t>
        </w:r>
      </w:hyperlink>
      <w:r w:rsidRPr="006D5EE3">
        <w:rPr>
          <w:u w:val="single"/>
        </w:rPr>
        <w:t xml:space="preserve"> this </w:t>
      </w:r>
      <w:hyperlink r:id="rId32" w:history="1">
        <w:r w:rsidRPr="006D5EE3">
          <w:rPr>
            <w:u w:val="single"/>
          </w:rPr>
          <w:t>whole endeavor</w:t>
        </w:r>
      </w:hyperlink>
      <w:r w:rsidRPr="006D5EE3">
        <w:rPr>
          <w:u w:val="single"/>
        </w:rPr>
        <w:t xml:space="preserve"> anyway? </w:t>
      </w:r>
      <w:r w:rsidRPr="006D5EE3">
        <w:t>Well before Trump, U</w:t>
      </w:r>
      <w:r w:rsidRPr="006D5EE3">
        <w:rPr>
          <w:u w:val="single"/>
        </w:rPr>
        <w:t>.S. foreign policy had to navigate between rival critiques, from Americans insisting that the international order was a hopelessly idealistic project with little in it for them and foreign critics who saw it as a euphemism for American hegemony</w:t>
      </w:r>
      <w:r w:rsidRPr="006D5EE3">
        <w:t xml:space="preserve">. Partisan debates aside, past presidents never received an outpouring of popular support when contemplating intervention in the </w:t>
      </w:r>
      <w:hyperlink r:id="rId33" w:history="1">
        <w:r w:rsidRPr="006D5EE3">
          <w:t>Balkans</w:t>
        </w:r>
      </w:hyperlink>
      <w:r w:rsidRPr="006D5EE3">
        <w:t xml:space="preserve">, or </w:t>
      </w:r>
      <w:hyperlink r:id="rId34" w:history="1">
        <w:r w:rsidRPr="006D5EE3">
          <w:t>Syria</w:t>
        </w:r>
      </w:hyperlink>
      <w:r w:rsidRPr="006D5EE3">
        <w:t xml:space="preserve">, or anywhere else where they couldn’t articulate a clear threat to American security. Similarly, there was never a consensus, even in Washington, on how to respond to Russian aggression against non-allies situated on the periphery of Western institutions, whether Georgia in 2008 or Ukraine in </w:t>
      </w:r>
      <w:r w:rsidRPr="006D5EE3">
        <w:rPr>
          <w:rStyle w:val="StyleUnderline"/>
        </w:rPr>
        <w:t xml:space="preserve">2014. It was, in other words, far from clear that voters were willing to shoulder the cost of compelling countries like Russia to accept the version of the international order that the United States was offering them. In pushing confidently ahead with a geopolitical project that saw its success peak in the year 2000, policymakers were bound to run into trouble eventually. Appeals to an idealized past serve to bolster the argument that if only the president – Obama, Trump, or both, depending on your politics – had not abandoned America’s </w:t>
      </w:r>
      <w:hyperlink r:id="rId35" w:history="1">
        <w:r w:rsidRPr="006D5EE3">
          <w:rPr>
            <w:rStyle w:val="StyleUnderline"/>
          </w:rPr>
          <w:t>commitment to global leadership</w:t>
        </w:r>
      </w:hyperlink>
      <w:r w:rsidRPr="006D5EE3">
        <w:rPr>
          <w:rStyle w:val="StyleUnderline"/>
        </w:rPr>
        <w:t xml:space="preserve"> the world’s current crises could have been avoided. The implicit premise is that were Washington to recommit to its previous foreign policy vision, the world would fall in line. Difficult disagreements about matching America’s geopolitical ambitions to its resources would resolve themselves without any insurmountable objections from voters or foreign leaders. Syria’s civil war could be resolved like Bosnia’s eventually was, rather than any one of the countless other civil wars Washington couldn’t, or didn’t ever attempt to, solve. One need not know the solutions to these challenges to see that they won’t be found in recreating a short-lived moment of post-Cold War confidence. Figuring out what </w:t>
      </w:r>
      <w:hyperlink r:id="rId36" w:history="1">
        <w:r w:rsidRPr="006D5EE3">
          <w:rPr>
            <w:rStyle w:val="StyleUnderline"/>
          </w:rPr>
          <w:t>comes next</w:t>
        </w:r>
      </w:hyperlink>
      <w:r w:rsidRPr="006D5EE3">
        <w:rPr>
          <w:rStyle w:val="StyleUnderline"/>
        </w:rPr>
        <w:t xml:space="preserve"> requires looking at the recent past as a cautionary tale as well as a template. And recognizing that, whatever </w:t>
      </w:r>
      <w:hyperlink r:id="rId37" w:history="1">
        <w:r w:rsidRPr="006D5EE3">
          <w:rPr>
            <w:rStyle w:val="StyleUnderline"/>
          </w:rPr>
          <w:t>solutions emerge</w:t>
        </w:r>
      </w:hyperlink>
      <w:r w:rsidRPr="006D5EE3">
        <w:rPr>
          <w:rStyle w:val="StyleUnderline"/>
        </w:rPr>
        <w:t xml:space="preserve">, they will almost certainly prove more compelling – both at home and abroad – presented as a revised vision for a more stable and just world than as a return to an era whose virtues are more apparent to op-ed writers than anyone else. </w:t>
      </w:r>
    </w:p>
    <w:p w14:paraId="37EC882F" w14:textId="77777777" w:rsidR="00156F15" w:rsidRPr="00332579" w:rsidRDefault="00156F15" w:rsidP="00156F15">
      <w:pPr>
        <w:pStyle w:val="Heading3"/>
      </w:pPr>
      <w:r>
        <w:lastRenderedPageBreak/>
        <w:t xml:space="preserve">Turn – imperialism </w:t>
      </w:r>
    </w:p>
    <w:p w14:paraId="08313E88" w14:textId="77777777" w:rsidR="00156F15" w:rsidRDefault="00156F15" w:rsidP="00156F15">
      <w:pPr>
        <w:pStyle w:val="Heading4"/>
      </w:pPr>
      <w:r>
        <w:t xml:space="preserve">No solvency – their attempt at maintenance of the liberal international order is nostalgia which obscures the violence it incurs to maintain American primacy </w:t>
      </w:r>
    </w:p>
    <w:p w14:paraId="64389782" w14:textId="77777777" w:rsidR="00156F15" w:rsidRPr="00F34727" w:rsidRDefault="00156F15" w:rsidP="00156F15">
      <w:pPr>
        <w:rPr>
          <w:rStyle w:val="Style13ptBold"/>
        </w:rPr>
      </w:pPr>
      <w:r w:rsidRPr="00F34727">
        <w:rPr>
          <w:rStyle w:val="Style13ptBold"/>
        </w:rPr>
        <w:t xml:space="preserve">Porter, Professor of International Security and Strategy, University of Birmingham, </w:t>
      </w:r>
      <w:proofErr w:type="spellStart"/>
      <w:r w:rsidRPr="00F34727">
        <w:rPr>
          <w:rStyle w:val="Style13ptBold"/>
        </w:rPr>
        <w:t>poli</w:t>
      </w:r>
      <w:proofErr w:type="spellEnd"/>
      <w:r w:rsidRPr="00F34727">
        <w:rPr>
          <w:rStyle w:val="Style13ptBold"/>
        </w:rPr>
        <w:t xml:space="preserve"> sci department, 18 </w:t>
      </w:r>
    </w:p>
    <w:p w14:paraId="6A194797" w14:textId="77777777" w:rsidR="00156F15" w:rsidRDefault="00156F15" w:rsidP="00156F15">
      <w:r>
        <w:t>[Patrick, CATO Institute,</w:t>
      </w:r>
      <w:r w:rsidRPr="000B2207">
        <w:t xml:space="preserve"> </w:t>
      </w:r>
      <w:r>
        <w:t>6-5-18</w:t>
      </w:r>
      <w:r w:rsidRPr="00F34727">
        <w:t xml:space="preserve"> </w:t>
      </w:r>
      <w:r>
        <w:t xml:space="preserve">“A World Imagined: Nostalgia and Liberal Order” </w:t>
      </w:r>
      <w:hyperlink r:id="rId38" w:history="1">
        <w:r w:rsidRPr="00177B14">
          <w:rPr>
            <w:rStyle w:val="Hyperlink"/>
          </w:rPr>
          <w:t>https://www.cato.org/publications/policy-analysis/world-imagined-nostalgia-liberal-order accessed 6-26-19</w:t>
        </w:r>
      </w:hyperlink>
      <w:r>
        <w:t xml:space="preserve"> EO]</w:t>
      </w:r>
    </w:p>
    <w:p w14:paraId="66DC653D" w14:textId="77777777" w:rsidR="00156F15" w:rsidRPr="00D76A5A" w:rsidRDefault="00156F15" w:rsidP="00156F15">
      <w:pPr>
        <w:rPr>
          <w:rStyle w:val="StyleUnderline"/>
        </w:rPr>
      </w:pPr>
      <w:r>
        <w:t>On the campaign trail Donald Trump explicitly threatened the status quo. He denounced allies as delinquent and threatened to shred alliances, tolerate nuclear proliferation, re-erect tariff walls, and abandon international agreements</w:t>
      </w:r>
      <w:r w:rsidRPr="00332579">
        <w:rPr>
          <w:rStyle w:val="StyleUnderline"/>
        </w:rPr>
        <w:t>. To security traditionalists who oppose Trump, his revisionist challenge accelerates the collapse of a “liberal order” under a transnational assault by authoritarian forces</w:t>
      </w:r>
      <w:r>
        <w:t>. In a state of shock, they seek orientation in an ahistorical myth about the world before this dark age. As Princeton’s Aaron Friedberg tweeted, “</w:t>
      </w:r>
      <w:r w:rsidRPr="00D76A5A">
        <w:rPr>
          <w:rStyle w:val="StyleUnderline"/>
        </w:rPr>
        <w:t>After WWII US built a system of democratic states, tied together by trade, institutions and common values — a liberal order. Now it needs to defend that order against the illiberal powers it tried to incorporate after the Cold War.”</w:t>
      </w:r>
      <w:r>
        <w:t xml:space="preserve">9 Historian </w:t>
      </w:r>
      <w:r w:rsidRPr="00D76A5A">
        <w:rPr>
          <w:rStyle w:val="StyleUnderline"/>
        </w:rPr>
        <w:t>Jeremy Suri charges that Trump is plunging the world into a great regression by “launching a direct attack on the liberal international order that really made America great.”</w:t>
      </w:r>
      <w:r>
        <w:t xml:space="preserve"> </w:t>
      </w:r>
      <w:r w:rsidRPr="00D76A5A">
        <w:rPr>
          <w:rStyle w:val="Emphasis"/>
        </w:rPr>
        <w:t>The elements of this order include “a system of multilateral trade and alliances that we built to serve our interests and attract others to our way of life</w:t>
      </w:r>
      <w:r w:rsidRPr="00D76A5A">
        <w:rPr>
          <w:rStyle w:val="StyleUnderline"/>
        </w:rPr>
        <w:t>.” Suri explains:</w:t>
      </w:r>
    </w:p>
    <w:p w14:paraId="3024B8E4" w14:textId="77777777" w:rsidR="00156F15" w:rsidRDefault="00156F15" w:rsidP="00156F15">
      <w:r>
        <w:t xml:space="preserve">Through the European Recovery Program (the Marshall Plan), the General Agreement on Tariffs and Trade (now the World Trade Organization), the International Monetary Fund (IMF), and the World Bank, among other institutions, </w:t>
      </w:r>
      <w:r w:rsidRPr="00D76A5A">
        <w:rPr>
          <w:rStyle w:val="StyleUnderline"/>
        </w:rPr>
        <w:t>the United States led a postwar capitalist system that raised global standards of living, defeated Soviet communism, and converted China to a market economy</w:t>
      </w:r>
      <w:r>
        <w:t xml:space="preserve">. </w:t>
      </w:r>
      <w:r w:rsidRPr="00D76A5A">
        <w:rPr>
          <w:rStyle w:val="StyleUnderline"/>
        </w:rPr>
        <w:t>Through the North Atlantic Treaty Organization (NATO)</w:t>
      </w:r>
      <w:r>
        <w:t xml:space="preserve"> </w:t>
      </w:r>
      <w:r w:rsidRPr="00D76A5A">
        <w:rPr>
          <w:rStyle w:val="StyleUnderline"/>
        </w:rPr>
        <w:t>in Europe and a web of alliances in Asia and the Middle East, the United States contained aggressive states, nurtured stable allies, and promoted democratic reforms when possible</w:t>
      </w:r>
      <w:r>
        <w:t>.10</w:t>
      </w:r>
    </w:p>
    <w:p w14:paraId="0BD5D39B" w14:textId="77777777" w:rsidR="00156F15" w:rsidRDefault="00156F15" w:rsidP="00156F15">
      <w:r w:rsidRPr="00D76A5A">
        <w:rPr>
          <w:rStyle w:val="Emphasis"/>
        </w:rPr>
        <w:t>This sunny “highlights package” offers a strangely bloodless retelling of history</w:t>
      </w:r>
      <w:r>
        <w:t xml:space="preserve">. It is </w:t>
      </w:r>
      <w:r w:rsidRPr="00D76A5A">
        <w:rPr>
          <w:rStyle w:val="StyleUnderline"/>
        </w:rPr>
        <w:t>a euphemistic rendering of the Cold War and the actual practice of anti-Soviet containment by the superpower and its proxies</w:t>
      </w:r>
      <w:r>
        <w:t xml:space="preserve">. The Bay of Pigs, napalm, East Timor, the shah of Iran, and the Contras fade into the background. </w:t>
      </w:r>
      <w:r w:rsidRPr="00D76A5A">
        <w:rPr>
          <w:rStyle w:val="StyleUnderline"/>
        </w:rPr>
        <w:t xml:space="preserve">That this pristine retelling should come from distinguished historians of American diplomacy like Friedberg and Suri suggests how seductive the vision of an earlier and better order has become. </w:t>
      </w:r>
      <w:r w:rsidRPr="00D76A5A">
        <w:rPr>
          <w:rStyle w:val="Emphasis"/>
        </w:rPr>
        <w:t>Trump, too, is complicit in this mythmaking</w:t>
      </w:r>
      <w:r>
        <w:t xml:space="preserve">. Like his opponents, </w:t>
      </w:r>
      <w:r w:rsidRPr="00D76A5A">
        <w:rPr>
          <w:rStyle w:val="StyleUnderline"/>
        </w:rPr>
        <w:t>he frames his own election in stark terms</w:t>
      </w:r>
      <w:r>
        <w:t xml:space="preserve">. </w:t>
      </w:r>
      <w:r w:rsidRPr="00D76A5A">
        <w:rPr>
          <w:rStyle w:val="StyleUnderline"/>
        </w:rPr>
        <w:t>Trump speaks of a dark prehistory of “globalism,” of open borders, predatory capitalism, futile wars, and general American victimhood, and a return to wholesome nationalism, industrial regeneration, civilizational rebirth, and, of course, making America “great</w:t>
      </w:r>
      <w:r>
        <w:t>.”11</w:t>
      </w:r>
    </w:p>
    <w:p w14:paraId="25238D71" w14:textId="77777777" w:rsidR="00156F15" w:rsidRDefault="00156F15" w:rsidP="00156F15">
      <w:r w:rsidRPr="00D76A5A">
        <w:rPr>
          <w:rStyle w:val="Emphasis"/>
        </w:rPr>
        <w:t>What was the liberal order, as its defenders define it</w:t>
      </w:r>
      <w:r>
        <w:t xml:space="preserve">? </w:t>
      </w:r>
      <w:r w:rsidRPr="00D76A5A">
        <w:rPr>
          <w:rStyle w:val="StyleUnderline"/>
        </w:rPr>
        <w:t>If an “order” is a coming together of power with social purpose, a “world order” is an international design of institutions, norms, and patterned relationships that defines the global balance of power.</w:t>
      </w:r>
      <w:r>
        <w:t xml:space="preserve">12 </w:t>
      </w:r>
      <w:r w:rsidRPr="00D76A5A">
        <w:rPr>
          <w:rStyle w:val="StyleUnderline"/>
        </w:rPr>
        <w:t>Some commentators argue that for a viable world order to emerge in a time of turbulence, the United States may have to compromise</w:t>
      </w:r>
      <w:r>
        <w:t xml:space="preserve">. Amitav </w:t>
      </w:r>
      <w:r>
        <w:lastRenderedPageBreak/>
        <w:t xml:space="preserve">Acharya, Michael </w:t>
      </w:r>
      <w:proofErr w:type="spellStart"/>
      <w:r>
        <w:t>Mazarr</w:t>
      </w:r>
      <w:proofErr w:type="spellEnd"/>
      <w:r>
        <w:t xml:space="preserve">, and Henry Kissinger seek to revive the concept of world order, but </w:t>
      </w:r>
      <w:r w:rsidRPr="00D76A5A">
        <w:rPr>
          <w:rStyle w:val="StyleUnderline"/>
        </w:rPr>
        <w:t>unlike those of other “world order” visionaries, their proposed designs are pluralistic and require the United States to temper its universalism for the sake of stability and negotiated coexistence in a polycentric world</w:t>
      </w:r>
      <w:r>
        <w:t>.13</w:t>
      </w:r>
    </w:p>
    <w:p w14:paraId="5FF6015D" w14:textId="77777777" w:rsidR="00156F15" w:rsidRPr="00D76A5A" w:rsidRDefault="00156F15" w:rsidP="00156F15">
      <w:pPr>
        <w:rPr>
          <w:rStyle w:val="StyleUnderline"/>
        </w:rPr>
      </w:pPr>
      <w:r>
        <w:t xml:space="preserve">By contrast, </w:t>
      </w:r>
      <w:r w:rsidRPr="00D76A5A">
        <w:rPr>
          <w:rStyle w:val="StyleUnderline"/>
        </w:rPr>
        <w:t>the liberal order is a missionary project that looks to extirpate rival orders and demands the perpetuation of American dominance</w:t>
      </w:r>
      <w:r>
        <w:t xml:space="preserve">. As an ideal type, </w:t>
      </w:r>
      <w:r w:rsidRPr="00D76A5A">
        <w:rPr>
          <w:rStyle w:val="StyleUnderline"/>
        </w:rPr>
        <w:t>the “liberal order” entails a copious number of norms and institutions, suggesting that good things go together. In accounts of the postwar liberal order, many or all of the following features appear, though with varying emphasis: the rule of law and the supremacy of “rules,” humanist globalism and humanitarian development, free trade, multilateral cooperation, the security provision of the United States</w:t>
      </w:r>
      <w:r>
        <w:t xml:space="preserve"> (principally through its permanent alliances), </w:t>
      </w:r>
      <w:r w:rsidRPr="00D76A5A">
        <w:rPr>
          <w:rStyle w:val="StyleUnderline"/>
        </w:rPr>
        <w:t>and a commitment to liberal progress through the advocacy of democratic and market reforms</w:t>
      </w:r>
      <w:r>
        <w:t xml:space="preserve">. Its institutions span the United Nations, NATO, the North American Free Trade Agreement (NAFTA), the Trans-Pacific Partnership (TPP), the General Agreement on Trade and Tariffs (followed by the World Trade Organization), the IMF, and the World Bank. A commitment to protocols and the bridging of divides figure centrally. Hence phrases like “open, rule-based international economy” abound.14 </w:t>
      </w:r>
      <w:r w:rsidRPr="00D76A5A">
        <w:rPr>
          <w:rStyle w:val="StyleUnderline"/>
        </w:rPr>
        <w:t>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w:t>
      </w:r>
      <w:r>
        <w:t xml:space="preserve">.15 </w:t>
      </w:r>
      <w:r w:rsidRPr="00D76A5A">
        <w:rPr>
          <w:rStyle w:val="StyleUnderline"/>
        </w:rPr>
        <w:t>An “illiberal order” would presumably be the opposite of these things: politically and economically divided and closed, authoritarian, uncooperative, coercive, and disrespectful of rules and norms.</w:t>
      </w:r>
    </w:p>
    <w:p w14:paraId="7B9F3A67" w14:textId="77777777" w:rsidR="00156F15" w:rsidRDefault="00156F15" w:rsidP="00156F15">
      <w:r w:rsidRPr="00D76A5A">
        <w:rPr>
          <w:rStyle w:val="Emphasis"/>
        </w:rPr>
        <w:t>The liberal order is necessarily hierarchical</w:t>
      </w:r>
      <w:r>
        <w:t xml:space="preserve">. </w:t>
      </w:r>
      <w:r w:rsidRPr="00D76A5A">
        <w:rPr>
          <w:rStyle w:val="StyleUnderline"/>
        </w:rPr>
        <w:t>To speak of liberal order is to speak also of American primacy, with the former depending on the exercise of the latter</w:t>
      </w:r>
      <w:r>
        <w:t xml:space="preserve">. </w:t>
      </w:r>
      <w:r w:rsidRPr="00D76A5A">
        <w:rPr>
          <w:rStyle w:val="StyleUnderline"/>
        </w:rPr>
        <w:t>Nostalgists do not deny that the American superpower upheld it partly through overwhelming military strength</w:t>
      </w:r>
      <w:r>
        <w:t xml:space="preserve">. However, </w:t>
      </w:r>
      <w:r w:rsidRPr="00D76A5A">
        <w:rPr>
          <w:rStyle w:val="StyleUnderline"/>
        </w:rPr>
        <w:t>they</w:t>
      </w:r>
      <w:r>
        <w:t xml:space="preserve"> </w:t>
      </w:r>
      <w:r w:rsidRPr="00D76A5A">
        <w:rPr>
          <w:rStyle w:val="StyleUnderline"/>
        </w:rPr>
        <w:t xml:space="preserve">emphasize the </w:t>
      </w:r>
      <w:proofErr w:type="spellStart"/>
      <w:r w:rsidRPr="00D76A5A">
        <w:rPr>
          <w:rStyle w:val="StyleUnderline"/>
        </w:rPr>
        <w:t>nonbloody</w:t>
      </w:r>
      <w:proofErr w:type="spellEnd"/>
      <w:r w:rsidRPr="00D76A5A">
        <w:rPr>
          <w:rStyle w:val="StyleUnderline"/>
        </w:rPr>
        <w:t xml:space="preserve"> uses of force, for example, deterring and dissuading adversaries, reassuring and uniting allies, and preventing conflict</w:t>
      </w:r>
      <w:r>
        <w:t xml:space="preserve">. And </w:t>
      </w:r>
      <w:r w:rsidRPr="00D76A5A">
        <w:rPr>
          <w:rStyle w:val="StyleUnderline"/>
        </w:rPr>
        <w:t>they stress the consensual, attractive quality of American hegemony.</w:t>
      </w:r>
      <w:r>
        <w:t xml:space="preserve"> Postwar continental Europe therefore stands out as a favorite area of emphasis, as an “empire by invitation.”16</w:t>
      </w:r>
    </w:p>
    <w:p w14:paraId="269077A8" w14:textId="77777777" w:rsidR="00156F15" w:rsidRDefault="00156F15" w:rsidP="00156F15">
      <w:r w:rsidRPr="00D76A5A">
        <w:rPr>
          <w:rStyle w:val="StyleUnderline"/>
        </w:rPr>
        <w:t>Most anxious observers agree that a significant “fall” is occurring</w:t>
      </w:r>
      <w:r>
        <w:t xml:space="preserve">.17 To explain it, </w:t>
      </w:r>
      <w:r w:rsidRPr="00A84512">
        <w:rPr>
          <w:rStyle w:val="StyleUnderline"/>
        </w:rPr>
        <w:t>they weigh heavily an alleged loss of political will within the West.</w:t>
      </w:r>
      <w:r>
        <w:t xml:space="preserve"> Leading </w:t>
      </w:r>
      <w:r w:rsidRPr="00A84512">
        <w:rPr>
          <w:rStyle w:val="StyleUnderline"/>
        </w:rPr>
        <w:t xml:space="preserve">theorists of liberal order, such as Princeton’s G. John </w:t>
      </w:r>
      <w:proofErr w:type="spellStart"/>
      <w:r w:rsidRPr="00A84512">
        <w:rPr>
          <w:rStyle w:val="StyleUnderline"/>
        </w:rPr>
        <w:t>Ikenberry</w:t>
      </w:r>
      <w:proofErr w:type="spellEnd"/>
      <w:r w:rsidRPr="00A84512">
        <w:rPr>
          <w:rStyle w:val="StyleUnderline"/>
        </w:rPr>
        <w:t>,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w:t>
      </w:r>
      <w:r>
        <w:t xml:space="preserve">.”18 Once optimistic that the order would withstand geopolitical challenges and prove resilient, </w:t>
      </w:r>
      <w:proofErr w:type="spellStart"/>
      <w:r w:rsidRPr="00A84512">
        <w:rPr>
          <w:rStyle w:val="StyleUnderline"/>
        </w:rPr>
        <w:t>Ikenberry</w:t>
      </w:r>
      <w:proofErr w:type="spellEnd"/>
      <w:r>
        <w:t xml:space="preserve"> now </w:t>
      </w:r>
      <w:r w:rsidRPr="00A84512">
        <w:rPr>
          <w:rStyle w:val="StyleUnderline"/>
        </w:rPr>
        <w:t>fears</w:t>
      </w:r>
      <w:r>
        <w:t xml:space="preserve"> a different kind of insurgent threat, flowing not from hostile subversive states but from within. </w:t>
      </w:r>
      <w:r w:rsidRPr="00A84512">
        <w:rPr>
          <w:rStyle w:val="StyleUnderline"/>
        </w:rPr>
        <w:t>Working- and middle-class populations</w:t>
      </w:r>
      <w:r>
        <w:t xml:space="preserve">, he suggests, </w:t>
      </w:r>
      <w:r w:rsidRPr="00A84512">
        <w:rPr>
          <w:rStyle w:val="StyleUnderline"/>
        </w:rPr>
        <w:t>may lose faith in the order as democracy degenerates</w:t>
      </w:r>
      <w:r>
        <w:t>.19</w:t>
      </w:r>
    </w:p>
    <w:p w14:paraId="0F4B33C9" w14:textId="77777777" w:rsidR="00156F15" w:rsidRDefault="00156F15" w:rsidP="00156F15">
      <w:r>
        <w:t xml:space="preserve">Similar complaints have arisen across the Atlantic. Warnings against U.S. disengagement are a staple of rhetoric from security thinkers in allied countries.20 For Robin Niblett, director of the internationalist Chatham House, Trump replicates and feeds on the destructive forces that powered “Brexit,” forcing liberalism into retreat.21 For the University of Exeter’s Doug Stokes, as for </w:t>
      </w:r>
      <w:proofErr w:type="spellStart"/>
      <w:r>
        <w:t>Ikenberry</w:t>
      </w:r>
      <w:proofErr w:type="spellEnd"/>
      <w:r>
        <w:t xml:space="preserve"> and Niblett, </w:t>
      </w:r>
      <w:r>
        <w:lastRenderedPageBreak/>
        <w:t>domestic discontent may unravel the worldwide arrangements that best served America’s “globalized” interests. For the old order to reproduce itself, it must make a new settlement with the American working class.22</w:t>
      </w:r>
    </w:p>
    <w:p w14:paraId="530E71FF" w14:textId="77777777" w:rsidR="00156F15" w:rsidRPr="00A84512" w:rsidRDefault="00156F15" w:rsidP="00156F15">
      <w:pPr>
        <w:rPr>
          <w:rStyle w:val="StyleUnderline"/>
        </w:rPr>
      </w:pPr>
      <w:r>
        <w:t xml:space="preserve">Most of these diagnoses have a common premise. All offer an upbeat, potted history of the world created in and after 1945. </w:t>
      </w:r>
      <w:r w:rsidRPr="00A84512">
        <w:rPr>
          <w:rStyle w:val="StyleUnderline"/>
        </w:rPr>
        <w:t>Many then blame the crumbling of that world on agents or forces that are separate from it</w:t>
      </w:r>
      <w:r>
        <w:t>.</w:t>
      </w:r>
      <w:r w:rsidRPr="00A84512">
        <w:rPr>
          <w:rStyle w:val="Emphasis"/>
        </w:rPr>
        <w:t>23 If the order is perishing, they argue, it is being assassinated rather than dying from its internal failures</w:t>
      </w:r>
      <w:r>
        <w:t xml:space="preserve">. </w:t>
      </w:r>
      <w:r w:rsidRPr="00A84512">
        <w:rPr>
          <w:rStyle w:val="Emphasis"/>
        </w:rPr>
        <w:t>They have little to say about the significant reverses that occurred while the order reigned</w:t>
      </w:r>
      <w:r>
        <w:t xml:space="preserve">. </w:t>
      </w:r>
      <w:r w:rsidRPr="00A84512">
        <w:rPr>
          <w:rStyle w:val="StyleUnderline"/>
        </w:rPr>
        <w:t>These included some of America’s most disastrous wars, geopolitical chaos in the Persian Gulf from the Iran-Iraq War to the present sectarian breakdown, resurgent jihadi Islamism, the greatest act of urban terrorism committed by a nonstate actor in history, the eurozone crisis, the economic regression of Russia under “shock therapy,” mounting and unsustainable debt, the global financial crisis, the entrenchment and immobility of wealth, and the growing underclass of working poor</w:t>
      </w:r>
      <w:r>
        <w:t xml:space="preserve">. </w:t>
      </w:r>
      <w:r w:rsidRPr="00A84512">
        <w:rPr>
          <w:rStyle w:val="StyleUnderline"/>
        </w:rPr>
        <w:t>Rather than attributing to the old order the failures that occurred on its watch, nostalgists blame mismanagement, or popular fatigue, or “populism” and demagogues that whipped up mass discontent</w:t>
      </w:r>
      <w:r>
        <w:t xml:space="preserve">. They give credit to the order and U.S. primacy for benign developments, discounting other possible contributors such as the deterrent effects of nuclear weapons or the memory of World War II. </w:t>
      </w:r>
      <w:r w:rsidRPr="00A84512">
        <w:rPr>
          <w:rStyle w:val="StyleUnderline"/>
        </w:rPr>
        <w:t>That the order may have been complicit in its own undoing is hardly considered.</w:t>
      </w:r>
    </w:p>
    <w:p w14:paraId="6C382484" w14:textId="77777777" w:rsidR="00156F15" w:rsidRDefault="00156F15" w:rsidP="00156F15">
      <w:r w:rsidRPr="00A84512">
        <w:rPr>
          <w:rStyle w:val="StyleUnderline"/>
        </w:rPr>
        <w:t xml:space="preserve">Nostalgia for a lost order is not just the complaint of self-styled liberal internationalists of any </w:t>
      </w:r>
      <w:proofErr w:type="gramStart"/>
      <w:r w:rsidRPr="00A84512">
        <w:rPr>
          <w:rStyle w:val="StyleUnderline"/>
        </w:rPr>
        <w:t>particular faction</w:t>
      </w:r>
      <w:proofErr w:type="gramEnd"/>
      <w:r w:rsidRPr="00A84512">
        <w:rPr>
          <w:rStyle w:val="StyleUnderline"/>
        </w:rPr>
        <w:t>. It has a wider provenance among those who believe today’s choice lies between continuing American primacy and chaos.</w:t>
      </w:r>
      <w:r>
        <w:t xml:space="preserve"> </w:t>
      </w:r>
      <w:r w:rsidRPr="00A84512">
        <w:rPr>
          <w:rStyle w:val="StyleUnderline"/>
        </w:rPr>
        <w:t>The strength of the consensus is reflected in a Brookings Institution paper, coauthored by former high-ranking officials in the administrations of George W. Bush and Barack Obama</w:t>
      </w:r>
      <w:r>
        <w:t xml:space="preserve">, </w:t>
      </w:r>
      <w:r w:rsidRPr="00A84512">
        <w:rPr>
          <w:rStyle w:val="StyleUnderline"/>
        </w:rPr>
        <w:t xml:space="preserve">urging the White House to revert to a traditional posture, upholding an order </w:t>
      </w:r>
      <w:r w:rsidRPr="00A84512">
        <w:rPr>
          <w:rStyle w:val="Emphasis"/>
        </w:rPr>
        <w:t>favoring</w:t>
      </w:r>
      <w:r w:rsidRPr="00A84512">
        <w:rPr>
          <w:rStyle w:val="StyleUnderline"/>
        </w:rPr>
        <w:t xml:space="preserve"> </w:t>
      </w:r>
      <w:r w:rsidRPr="00A84512">
        <w:rPr>
          <w:rStyle w:val="Emphasis"/>
        </w:rPr>
        <w:t xml:space="preserve">openness, human rights, and peace, </w:t>
      </w:r>
      <w:r w:rsidRPr="00A84512">
        <w:rPr>
          <w:rStyle w:val="StyleUnderline"/>
        </w:rPr>
        <w:t>and claiming that this is the only viable grand strategy for the United States</w:t>
      </w:r>
      <w:r>
        <w:t xml:space="preserve">.24 The hawkish intellectual </w:t>
      </w:r>
      <w:r w:rsidRPr="001E6E75">
        <w:t>Robert Kagan argues that the order established after World War II was a “liberal enlightenment project</w:t>
      </w:r>
      <w:r>
        <w:t xml:space="preserve">” that is now “challenged by forces from within and without,” not only because of popular fatigue with the burdens of international leadership but because Americans have forgotten the reasons their country adopted the role as the world’s guarantor and stabilizer.25 </w:t>
      </w:r>
      <w:proofErr w:type="spellStart"/>
      <w:r>
        <w:t>Primacists</w:t>
      </w:r>
      <w:proofErr w:type="spellEnd"/>
      <w:r>
        <w:t xml:space="preserve"> such as Robert Lieber, Thomas Wright, and Eliot Cohen issue similar warnings.26</w:t>
      </w:r>
    </w:p>
    <w:p w14:paraId="40DDD6D6" w14:textId="77777777" w:rsidR="00156F15" w:rsidRPr="001E6E75" w:rsidRDefault="00156F15" w:rsidP="00156F15">
      <w:pPr>
        <w:rPr>
          <w:rStyle w:val="StyleUnderline"/>
        </w:rPr>
      </w:pPr>
      <w:r>
        <w:t xml:space="preserve">The prominence of neoconservatives among this chorus is ironic. Critics once accused neoconservatives of violating the principles of liberal order with their bellicose unilateralism, by agitating for preventive war in Iraq in March 2003 without an explicit UN mandate, and by justifying torture. But this reflects the paradoxical problem at the heart of liberal “world ordering.” </w:t>
      </w:r>
      <w:r w:rsidRPr="001E6E75">
        <w:rPr>
          <w:rStyle w:val="StyleUnderline"/>
        </w:rPr>
        <w:t>On the one hand, under most popular visions of liberal order, the hegemon creates a world based on deference to institutions and rules. But actual international life includes hostile, noncooperative forces that refuse to defer</w:t>
      </w:r>
      <w:r>
        <w:t xml:space="preserve">. </w:t>
      </w:r>
      <w:proofErr w:type="gramStart"/>
      <w:r>
        <w:t>Thus</w:t>
      </w:r>
      <w:proofErr w:type="gramEnd"/>
      <w:r>
        <w:t xml:space="preserve"> </w:t>
      </w:r>
      <w:r w:rsidRPr="001E6E75">
        <w:rPr>
          <w:rStyle w:val="StyleUnderline"/>
        </w:rPr>
        <w:t>the liberal order includes conflicting rather than complementary rules and principles. It contains “veto players” like Russia or China with different conceptions of order.</w:t>
      </w:r>
      <w:r>
        <w:t xml:space="preserve"> </w:t>
      </w:r>
      <w:r w:rsidRPr="001E6E75">
        <w:rPr>
          <w:rStyle w:val="StyleUnderline"/>
        </w:rPr>
        <w:t>The protection and enforcement of such an order, and the enforcer’s own preponderance, rests upon selection and the exercise of a hegemon’s privilege.</w:t>
      </w:r>
    </w:p>
    <w:p w14:paraId="1987A563" w14:textId="77777777" w:rsidR="00156F15" w:rsidRDefault="00156F15" w:rsidP="00156F15">
      <w:r w:rsidRPr="001E6E75">
        <w:rPr>
          <w:rStyle w:val="StyleUnderline"/>
        </w:rPr>
        <w:t>Liberal world orders typically involve several impulses, namely, internationalism, integration, and imperialism</w:t>
      </w:r>
      <w:r>
        <w:t xml:space="preserve">.27 </w:t>
      </w:r>
      <w:r w:rsidRPr="001E6E75">
        <w:rPr>
          <w:rStyle w:val="StyleUnderline"/>
        </w:rPr>
        <w:t>That last, imperialism, is the most contentious</w:t>
      </w:r>
      <w:r>
        <w:t xml:space="preserve">. Historically, world orders, with their trading protocols and monetary regimes, and control of sea lanes, commercial routes, and access to raw materials, are designed and imposed by the strong. The opening of Asian markets, a celebrated feature of liberal order, was also a pre-1945 byproduct of violent and imperial coercion, imposed on China by </w:t>
      </w:r>
      <w:r>
        <w:lastRenderedPageBreak/>
        <w:t>Great Britain through the Opium Wars and on Japan by American Commodore Matthew Perry with the threat of naval bombardment in 1853-1854.</w:t>
      </w:r>
    </w:p>
    <w:p w14:paraId="03E0920C" w14:textId="77777777" w:rsidR="00156F15" w:rsidRPr="001E6E75" w:rsidRDefault="00156F15" w:rsidP="00156F15">
      <w:pPr>
        <w:rPr>
          <w:rStyle w:val="StyleUnderline"/>
        </w:rPr>
      </w:pPr>
      <w:r w:rsidRPr="001E6E75">
        <w:rPr>
          <w:rStyle w:val="StyleUnderline"/>
        </w:rPr>
        <w:t>Proponents of liberal order occasionally admit that what is sometimes framed straightforwardly as a rule-bound order is in fact a system of imperial power (and vigilante privilege) exercised by a hegemon</w:t>
      </w:r>
      <w:r>
        <w:t xml:space="preserve">. Robert Cooper, the former diplomat and adviser to Prime Minister Tony Blair, argued </w:t>
      </w:r>
      <w:r w:rsidRPr="001E6E75">
        <w:rPr>
          <w:rStyle w:val="StyleUnderline"/>
        </w:rPr>
        <w:t>that if the world had a civilized core that deserved lawful conduct, there was also a barbarous periphery that warranted “rougher methods of an earlier era.”</w:t>
      </w:r>
      <w:r>
        <w:t>28 “Among themselves,” he wrote, “</w:t>
      </w:r>
      <w:r w:rsidRPr="001E6E75">
        <w:rPr>
          <w:rStyle w:val="StyleUnderline"/>
        </w:rPr>
        <w:t>the postmodern states operate on the basis of laws and open co-operative security” but “in the jungle, one must use the laws of the jungle</w:t>
      </w:r>
      <w:r>
        <w:t xml:space="preserve">.”29 One-time advocate of American empire Michael Ignatieff admitted that </w:t>
      </w:r>
      <w:r w:rsidRPr="001E6E75">
        <w:rPr>
          <w:rStyle w:val="StyleUnderline"/>
        </w:rPr>
        <w:t>being an imperial power “means enforcing such order as there is in the world and doing so in the American interest. It means laying down the rules America wants</w:t>
      </w:r>
      <w:r>
        <w:t xml:space="preserve"> (on everything from markets to weapons of mass destruction) </w:t>
      </w:r>
      <w:r w:rsidRPr="001E6E75">
        <w:rPr>
          <w:rStyle w:val="Emphasis"/>
        </w:rPr>
        <w:t>while exempting itself from other rules</w:t>
      </w:r>
      <w:r>
        <w:t xml:space="preserve"> (the Kyoto Protocol on climate change and the International Criminal Court) that go against its interest.”30 At the height of the war on terror, jurists advising the George W. Bush administration used a similar logic to justify the suspension of the rule of law and Geneva conventions.31 </w:t>
      </w:r>
      <w:r w:rsidRPr="001E6E75">
        <w:rPr>
          <w:rStyle w:val="StyleUnderline"/>
        </w:rPr>
        <w:t>One can defend these inconsistencies as necessary, or not. That they continually recur suggests that liberal “world ordering” is an inescapably compromised process.</w:t>
      </w:r>
    </w:p>
    <w:p w14:paraId="594F89FC" w14:textId="77777777" w:rsidR="00156F15" w:rsidRDefault="00156F15" w:rsidP="00156F15">
      <w:r w:rsidRPr="001E6E75">
        <w:rPr>
          <w:rStyle w:val="StyleUnderline"/>
        </w:rPr>
        <w:t>The United States is an imperial power, even if it is distinct from former empires. It may lack the land hunger of empires past and look different from European or Asian imperialisms. It was averse to formal annexation, refused to claim the mantle of empire, and made a succession of retreats, from Vietnam, Lebanon, and Iraq.</w:t>
      </w:r>
      <w:r>
        <w:t xml:space="preserve"> But </w:t>
      </w:r>
      <w:r w:rsidRPr="001E6E75">
        <w:rPr>
          <w:rStyle w:val="StyleUnderline"/>
        </w:rPr>
        <w:t>it still throws its weight around in imperial ways: through coercion, subversion, or patronage, it penetrates the sovereign autonomy of other states to constrain their choices</w:t>
      </w:r>
      <w:r>
        <w:t xml:space="preserve">. </w:t>
      </w:r>
      <w:r w:rsidRPr="001E6E75">
        <w:rPr>
          <w:rStyle w:val="StyleUnderline"/>
        </w:rPr>
        <w:t>The political economy underlying American interventions was at times coercive</w:t>
      </w:r>
      <w:r>
        <w:t xml:space="preserve">, as in the structural-adjustment programs visited on developing countries from Eastern Europe to Latin America. Leading </w:t>
      </w:r>
      <w:proofErr w:type="spellStart"/>
      <w:r w:rsidRPr="001E6E75">
        <w:rPr>
          <w:rStyle w:val="StyleUnderline"/>
        </w:rPr>
        <w:t>primacists</w:t>
      </w:r>
      <w:proofErr w:type="spellEnd"/>
      <w:r w:rsidRPr="001E6E75">
        <w:rPr>
          <w:rStyle w:val="StyleUnderline"/>
        </w:rPr>
        <w:t xml:space="preserve"> who speak up for liberal world ordering have earlier acknowledged that the American project overseas must be necessarily imperial, albeit in this case of a distinctively informal “American” kind, involving the forceful suppression of revolt, hard-nosed enforcement of parameters around other states’ policies, and the exercise of unequal bargaining influence.</w:t>
      </w:r>
      <w:r>
        <w:t xml:space="preserve">32 But for the most part, </w:t>
      </w:r>
      <w:r w:rsidRPr="001E6E75">
        <w:rPr>
          <w:rStyle w:val="Emphasis"/>
        </w:rPr>
        <w:t>today’s lamentations for a dying liberal order do not acknowledge the necessarily imperial component.</w:t>
      </w:r>
      <w:r>
        <w:t xml:space="preserve"> This is the imperialism that does not know itself.</w:t>
      </w:r>
    </w:p>
    <w:p w14:paraId="5B8E4989" w14:textId="1B2B1438" w:rsidR="00C8649B" w:rsidRPr="006D5EE3" w:rsidRDefault="00C8649B" w:rsidP="00C8649B">
      <w:pPr>
        <w:pStyle w:val="Heading3"/>
        <w:ind w:firstLine="720"/>
        <w:rPr>
          <w:rFonts w:cs="Calibri"/>
        </w:rPr>
      </w:pPr>
      <w:r>
        <w:rPr>
          <w:rFonts w:cs="Calibri"/>
        </w:rPr>
        <w:lastRenderedPageBreak/>
        <w:t>Turn – Hegemonic Coercion</w:t>
      </w:r>
    </w:p>
    <w:p w14:paraId="7CA7E448" w14:textId="77777777" w:rsidR="00C8649B" w:rsidRPr="006D5EE3" w:rsidRDefault="00C8649B" w:rsidP="00C8649B">
      <w:pPr>
        <w:pStyle w:val="Heading4"/>
        <w:rPr>
          <w:rFonts w:cs="Calibri"/>
        </w:rPr>
      </w:pPr>
      <w:r w:rsidRPr="006D5EE3">
        <w:rPr>
          <w:rFonts w:cs="Calibri"/>
        </w:rPr>
        <w:t xml:space="preserve">Turn - Soft power is a euphemism for hegemonic coercion- it naturalizes US violence </w:t>
      </w:r>
    </w:p>
    <w:p w14:paraId="4FEDA45A" w14:textId="77777777" w:rsidR="00C8649B" w:rsidRPr="00C8649B" w:rsidRDefault="00C8649B" w:rsidP="00C8649B">
      <w:pPr>
        <w:rPr>
          <w:rStyle w:val="Style13ptBold"/>
        </w:rPr>
      </w:pPr>
      <w:proofErr w:type="spellStart"/>
      <w:r w:rsidRPr="00C8649B">
        <w:rPr>
          <w:rStyle w:val="Style13ptBold"/>
        </w:rPr>
        <w:t>Bilgin</w:t>
      </w:r>
      <w:proofErr w:type="spellEnd"/>
      <w:r w:rsidRPr="00C8649B">
        <w:rPr>
          <w:rStyle w:val="Style13ptBold"/>
        </w:rPr>
        <w:t xml:space="preserve">, professor of international relations at </w:t>
      </w:r>
      <w:proofErr w:type="spellStart"/>
      <w:r w:rsidRPr="00C8649B">
        <w:rPr>
          <w:rStyle w:val="Style13ptBold"/>
        </w:rPr>
        <w:t>Bilkent</w:t>
      </w:r>
      <w:proofErr w:type="spellEnd"/>
      <w:r w:rsidRPr="00C8649B">
        <w:rPr>
          <w:rStyle w:val="Style13ptBold"/>
        </w:rPr>
        <w:t>, 2008</w:t>
      </w:r>
    </w:p>
    <w:p w14:paraId="6AC6F6D2" w14:textId="77777777" w:rsidR="00C8649B" w:rsidRPr="006D5EE3" w:rsidRDefault="00C8649B" w:rsidP="00C8649B">
      <w:r w:rsidRPr="006D5EE3">
        <w:t xml:space="preserve">(Pinar, “Hard Power, Soft Power: Toward a More Realistic Power Analysis”, </w:t>
      </w:r>
      <w:hyperlink r:id="rId39" w:history="1">
        <w:r w:rsidRPr="006D5EE3">
          <w:rPr>
            <w:rStyle w:val="Hyperlink"/>
            <w:sz w:val="16"/>
          </w:rPr>
          <w:t>http://www.bilkent.edu.tr/~pbilgin/Bilgin-Elis-IT-2008.pdf</w:t>
        </w:r>
      </w:hyperlink>
      <w:r w:rsidRPr="006D5EE3">
        <w:rPr>
          <w:rStyle w:val="Hyperlink"/>
          <w:sz w:val="16"/>
        </w:rPr>
        <w:t xml:space="preserve"> MK</w:t>
      </w:r>
      <w:r w:rsidRPr="006D5EE3">
        <w:t>)</w:t>
      </w:r>
    </w:p>
    <w:p w14:paraId="6DF7C63B" w14:textId="77777777" w:rsidR="00C8649B" w:rsidRPr="006D5EE3" w:rsidRDefault="00C8649B" w:rsidP="00C8649B">
      <w:pPr>
        <w:pStyle w:val="Cards"/>
        <w:ind w:left="0" w:right="0"/>
        <w:rPr>
          <w:rFonts w:ascii="Calibri" w:hAnsi="Calibri" w:cs="Calibri"/>
          <w:sz w:val="16"/>
        </w:rPr>
      </w:pPr>
      <w:r w:rsidRPr="006D5EE3">
        <w:rPr>
          <w:rFonts w:ascii="Calibri" w:hAnsi="Calibri" w:cs="Calibri"/>
          <w:sz w:val="16"/>
        </w:rPr>
        <w:t xml:space="preserve">On another level, </w:t>
      </w:r>
      <w:r w:rsidRPr="006D5EE3">
        <w:rPr>
          <w:rStyle w:val="StyleUnderline"/>
          <w:rFonts w:ascii="Calibri" w:hAnsi="Calibri" w:cs="Calibri"/>
          <w:szCs w:val="22"/>
        </w:rPr>
        <w:t>Nye’s (soft) power</w:t>
      </w:r>
      <w:r w:rsidRPr="006D5EE3">
        <w:rPr>
          <w:rFonts w:ascii="Calibri" w:hAnsi="Calibri" w:cs="Calibri"/>
          <w:sz w:val="16"/>
        </w:rPr>
        <w:t xml:space="preserve"> analysis </w:t>
      </w:r>
      <w:r w:rsidRPr="006D5EE3">
        <w:rPr>
          <w:rStyle w:val="StyleUnderline"/>
          <w:rFonts w:ascii="Calibri" w:hAnsi="Calibri" w:cs="Calibri"/>
          <w:szCs w:val="22"/>
        </w:rPr>
        <w:t>is problematic insofar as his own agenda of ‘success</w:t>
      </w:r>
      <w:r w:rsidRPr="006D5EE3">
        <w:rPr>
          <w:rFonts w:ascii="Calibri" w:hAnsi="Calibri" w:cs="Calibri"/>
          <w:sz w:val="16"/>
        </w:rPr>
        <w:t xml:space="preserve"> in world politics’ is concerned. </w:t>
      </w:r>
      <w:r w:rsidRPr="006D5EE3">
        <w:rPr>
          <w:rStyle w:val="StyleUnderline"/>
          <w:rFonts w:ascii="Calibri" w:hAnsi="Calibri" w:cs="Calibri"/>
          <w:szCs w:val="22"/>
        </w:rPr>
        <w:t>This is not only because his analysis fosters the false impression that ‘soft power’ is a nice and cuddly surrogate to ‘hard power’, but</w:t>
      </w:r>
      <w:r w:rsidRPr="006D5EE3">
        <w:rPr>
          <w:rFonts w:ascii="Calibri" w:hAnsi="Calibri" w:cs="Calibri"/>
          <w:sz w:val="16"/>
        </w:rPr>
        <w:t xml:space="preserve"> also </w:t>
      </w:r>
      <w:r w:rsidRPr="006D5EE3">
        <w:rPr>
          <w:rStyle w:val="StyleUnderline"/>
          <w:rFonts w:ascii="Calibri" w:hAnsi="Calibri" w:cs="Calibri"/>
          <w:szCs w:val="22"/>
        </w:rPr>
        <w:t>because</w:t>
      </w:r>
      <w:r w:rsidRPr="006D5EE3">
        <w:rPr>
          <w:rFonts w:ascii="Calibri" w:hAnsi="Calibri" w:cs="Calibri"/>
          <w:sz w:val="16"/>
        </w:rPr>
        <w:t xml:space="preserve"> he </w:t>
      </w:r>
      <w:r w:rsidRPr="006D5EE3">
        <w:rPr>
          <w:rStyle w:val="StyleUnderline"/>
          <w:rFonts w:ascii="Calibri" w:hAnsi="Calibri" w:cs="Calibri"/>
          <w:szCs w:val="22"/>
        </w:rPr>
        <w:t>underestimates the extent to which U.S. soft power is produced and expressed through compulsion.</w:t>
      </w:r>
      <w:r w:rsidRPr="006D5EE3">
        <w:rPr>
          <w:rFonts w:ascii="Calibri" w:hAnsi="Calibri" w:cs="Calibri"/>
          <w:sz w:val="16"/>
        </w:rPr>
        <w:t xml:space="preserve"> After all, </w:t>
      </w:r>
      <w:r w:rsidRPr="006D5EE3">
        <w:rPr>
          <w:rStyle w:val="StyleUnderline"/>
          <w:rFonts w:ascii="Calibri" w:hAnsi="Calibri" w:cs="Calibri"/>
          <w:szCs w:val="22"/>
        </w:rPr>
        <w:t>compulsory power is not limited to the use of material resources</w:t>
      </w:r>
      <w:r w:rsidRPr="006D5EE3">
        <w:rPr>
          <w:rFonts w:ascii="Calibri" w:hAnsi="Calibri" w:cs="Calibri"/>
          <w:sz w:val="16"/>
        </w:rPr>
        <w:t>. Non-material forms of power, such as ‘</w:t>
      </w:r>
      <w:r w:rsidRPr="006D5EE3">
        <w:rPr>
          <w:rStyle w:val="StyleUnderline"/>
          <w:rFonts w:ascii="Calibri" w:hAnsi="Calibri" w:cs="Calibri"/>
          <w:szCs w:val="22"/>
        </w:rPr>
        <w:t>symbolic power’, may</w:t>
      </w:r>
      <w:r w:rsidRPr="006D5EE3">
        <w:rPr>
          <w:rFonts w:ascii="Calibri" w:hAnsi="Calibri" w:cs="Calibri"/>
          <w:sz w:val="16"/>
        </w:rPr>
        <w:t xml:space="preserve"> also </w:t>
      </w:r>
      <w:r w:rsidRPr="006D5EE3">
        <w:rPr>
          <w:rStyle w:val="StyleUnderline"/>
          <w:rFonts w:ascii="Calibri" w:hAnsi="Calibri" w:cs="Calibri"/>
          <w:szCs w:val="22"/>
        </w:rPr>
        <w:t>be used for the purpose of coercing another</w:t>
      </w:r>
      <w:r w:rsidRPr="006D5EE3">
        <w:rPr>
          <w:rFonts w:ascii="Calibri" w:hAnsi="Calibri" w:cs="Calibri"/>
          <w:sz w:val="16"/>
        </w:rPr>
        <w:t xml:space="preserve">. Barnett’s analysis of Arab politics is highly illuminating in this regard; during the Arab Cold War ‘symbolic power’ was used by ‘radical’ Arab states to bring into line their ‘conservative’ counterparts by touting the attractiveness of ‘Arab nationalism’ for Arab peoples across the Middle East.51 By failing to inquire into how the production and expression of soft power can also cause harm, Nye does disservice to both his power analysis and his agenda for U.S. ‘success’ in world politics. To recapitulate, in Part I we pointed to the poverty of realist power analysis for taking agents as well as the stockpile of power as pre-given and focusing on decision-making in cases of visible conflict. Following </w:t>
      </w:r>
      <w:proofErr w:type="spellStart"/>
      <w:r w:rsidRPr="006D5EE3">
        <w:rPr>
          <w:rFonts w:ascii="Calibri" w:hAnsi="Calibri" w:cs="Calibri"/>
          <w:sz w:val="16"/>
        </w:rPr>
        <w:t>Lukes</w:t>
      </w:r>
      <w:proofErr w:type="spellEnd"/>
      <w:r w:rsidRPr="006D5EE3">
        <w:rPr>
          <w:rFonts w:ascii="Calibri" w:hAnsi="Calibri" w:cs="Calibri"/>
          <w:sz w:val="16"/>
        </w:rPr>
        <w:t xml:space="preserve">, we called for adopting Bachrach and </w:t>
      </w:r>
      <w:proofErr w:type="spellStart"/>
      <w:r w:rsidRPr="006D5EE3">
        <w:rPr>
          <w:rFonts w:ascii="Calibri" w:hAnsi="Calibri" w:cs="Calibri"/>
          <w:sz w:val="16"/>
        </w:rPr>
        <w:t>Baratz’s</w:t>
      </w:r>
      <w:proofErr w:type="spellEnd"/>
      <w:r w:rsidRPr="006D5EE3">
        <w:rPr>
          <w:rFonts w:ascii="Calibri" w:hAnsi="Calibri" w:cs="Calibri"/>
          <w:sz w:val="16"/>
        </w:rPr>
        <w:t xml:space="preserve"> conception of two-dimensional power, which would allow looking at instances of decision-making and </w:t>
      </w:r>
      <w:proofErr w:type="spellStart"/>
      <w:r w:rsidRPr="006D5EE3">
        <w:rPr>
          <w:rFonts w:ascii="Calibri" w:hAnsi="Calibri" w:cs="Calibri"/>
          <w:sz w:val="16"/>
        </w:rPr>
        <w:t>nondecision</w:t>
      </w:r>
      <w:proofErr w:type="spellEnd"/>
      <w:r w:rsidRPr="006D5EE3">
        <w:rPr>
          <w:rFonts w:ascii="Calibri" w:hAnsi="Calibri" w:cs="Calibri"/>
          <w:sz w:val="16"/>
        </w:rPr>
        <w:t xml:space="preserve">-making. Nye’s conception of soft power constitutes an improvement upon realist power analysis insofar as it raises the analyst’s awareness of the ‘second face of power’. For, the </w:t>
      </w:r>
      <w:r w:rsidRPr="006D5EE3">
        <w:rPr>
          <w:rStyle w:val="StyleUnderline"/>
          <w:rFonts w:ascii="Calibri" w:hAnsi="Calibri" w:cs="Calibri"/>
          <w:szCs w:val="22"/>
        </w:rPr>
        <w:t>very notion of ‘attraction’ suggests that there is a conflict of interest that does not come to the surface.</w:t>
      </w:r>
      <w:r w:rsidRPr="006D5EE3">
        <w:rPr>
          <w:rFonts w:ascii="Calibri" w:hAnsi="Calibri" w:cs="Calibri"/>
          <w:sz w:val="16"/>
        </w:rPr>
        <w:t xml:space="preserve"> </w:t>
      </w:r>
      <w:proofErr w:type="gramStart"/>
      <w:r w:rsidRPr="006D5EE3">
        <w:rPr>
          <w:rFonts w:ascii="Calibri" w:hAnsi="Calibri" w:cs="Calibri"/>
          <w:sz w:val="16"/>
        </w:rPr>
        <w:t>That is to say, B</w:t>
      </w:r>
      <w:proofErr w:type="gramEnd"/>
      <w:r w:rsidRPr="006D5EE3">
        <w:rPr>
          <w:rFonts w:ascii="Calibri" w:hAnsi="Calibri" w:cs="Calibri"/>
          <w:sz w:val="16"/>
        </w:rPr>
        <w:t xml:space="preserve"> does not express its grievances and does what A wants it to do, because it is attracted to A’s culture, political values and/or foreign policy. That said, Nye’s analysis rests on a conception of power that is somehow less than three-dimensional. While Nye encourages the analyst to be curious about those instances of power expression where there is no visible conflict and/or clash of interests, his failure to register how soft power is ‘not-so-soft’ means that his (soft) power analysis does not fully capture the ‘third face of power’. Let us clarify. </w:t>
      </w:r>
      <w:proofErr w:type="spellStart"/>
      <w:r w:rsidRPr="006D5EE3">
        <w:rPr>
          <w:rFonts w:ascii="Calibri" w:hAnsi="Calibri" w:cs="Calibri"/>
          <w:sz w:val="16"/>
        </w:rPr>
        <w:t>Lukes</w:t>
      </w:r>
      <w:proofErr w:type="spellEnd"/>
      <w:r w:rsidRPr="006D5EE3">
        <w:rPr>
          <w:rFonts w:ascii="Calibri" w:hAnsi="Calibri" w:cs="Calibri"/>
          <w:sz w:val="16"/>
        </w:rPr>
        <w:t xml:space="preserve"> understands the ‘third face of power’ as those instances when “A may exercise power over B by getting him to do what he does not want to do, but he also exercises power over him by influencing, shaping, or determining his very wants”.52 </w:t>
      </w:r>
      <w:r w:rsidRPr="006D5EE3">
        <w:rPr>
          <w:rStyle w:val="StyleUnderline"/>
          <w:rFonts w:ascii="Calibri" w:hAnsi="Calibri" w:cs="Calibri"/>
          <w:szCs w:val="22"/>
        </w:rPr>
        <w:t>Post-colonial peoples’ post-WWII rush towards sovereign statehood may be viewed as an example of the ‘third face of power’ whereby the international society shaped their wants while their actual circumstances called for other forms of political community</w:t>
      </w:r>
      <w:r w:rsidRPr="006D5EE3">
        <w:rPr>
          <w:rFonts w:ascii="Calibri" w:hAnsi="Calibri" w:cs="Calibri"/>
          <w:sz w:val="16"/>
        </w:rPr>
        <w:t xml:space="preserve">. </w:t>
      </w:r>
      <w:proofErr w:type="gramStart"/>
      <w:r w:rsidRPr="006D5EE3">
        <w:rPr>
          <w:rFonts w:ascii="Calibri" w:hAnsi="Calibri" w:cs="Calibri"/>
          <w:sz w:val="16"/>
        </w:rPr>
        <w:t>That is to say, in</w:t>
      </w:r>
      <w:proofErr w:type="gramEnd"/>
      <w:r w:rsidRPr="006D5EE3">
        <w:rPr>
          <w:rFonts w:ascii="Calibri" w:hAnsi="Calibri" w:cs="Calibri"/>
          <w:sz w:val="16"/>
        </w:rPr>
        <w:t xml:space="preserve"> </w:t>
      </w:r>
      <w:proofErr w:type="spellStart"/>
      <w:r w:rsidRPr="006D5EE3">
        <w:rPr>
          <w:rFonts w:ascii="Calibri" w:hAnsi="Calibri" w:cs="Calibri"/>
          <w:sz w:val="16"/>
        </w:rPr>
        <w:t>Lukes</w:t>
      </w:r>
      <w:proofErr w:type="spellEnd"/>
      <w:r w:rsidRPr="006D5EE3">
        <w:rPr>
          <w:rFonts w:ascii="Calibri" w:hAnsi="Calibri" w:cs="Calibri"/>
          <w:sz w:val="16"/>
        </w:rPr>
        <w:t xml:space="preserve">’ framework, B does what A wants in apparent readiness contrary to its own interests. Put differently, </w:t>
      </w:r>
      <w:r w:rsidRPr="006D5EE3">
        <w:rPr>
          <w:rStyle w:val="StyleUnderline"/>
          <w:rFonts w:ascii="Calibri" w:hAnsi="Calibri" w:cs="Calibri"/>
          <w:szCs w:val="22"/>
        </w:rPr>
        <w:t>by exercising soft power, A prevents B from recognizing its own ‘real interests’.</w:t>
      </w:r>
      <w:r w:rsidRPr="006D5EE3">
        <w:rPr>
          <w:rFonts w:ascii="Calibri" w:hAnsi="Calibri" w:cs="Calibri"/>
          <w:sz w:val="16"/>
        </w:rPr>
        <w:t xml:space="preserve"> While Nye’s attention to A’s ability to shape B’s wants </w:t>
      </w:r>
      <w:proofErr w:type="gramStart"/>
      <w:r w:rsidRPr="006D5EE3">
        <w:rPr>
          <w:rFonts w:ascii="Calibri" w:hAnsi="Calibri" w:cs="Calibri"/>
          <w:sz w:val="16"/>
        </w:rPr>
        <w:t>seem</w:t>
      </w:r>
      <w:proofErr w:type="gramEnd"/>
      <w:r w:rsidRPr="006D5EE3">
        <w:rPr>
          <w:rFonts w:ascii="Calibri" w:hAnsi="Calibri" w:cs="Calibri"/>
          <w:sz w:val="16"/>
        </w:rPr>
        <w:t xml:space="preserve"> to render his analysis three-dimensional, his lack of curiosity into ‘not-so-soft’ expressions of U.S. power renders his (soft) power analysis two-and-a-half dimensional. This is mostly because Nye assumes that B’s ‘real interests’ are also served when it follows A’s lead. It is true that soft power does not involve physical coercion, but as </w:t>
      </w:r>
      <w:proofErr w:type="spellStart"/>
      <w:r w:rsidRPr="006D5EE3">
        <w:rPr>
          <w:rFonts w:ascii="Calibri" w:hAnsi="Calibri" w:cs="Calibri"/>
          <w:sz w:val="16"/>
        </w:rPr>
        <w:t>Lukes</w:t>
      </w:r>
      <w:proofErr w:type="spellEnd"/>
      <w:r w:rsidRPr="006D5EE3">
        <w:rPr>
          <w:rFonts w:ascii="Calibri" w:hAnsi="Calibri" w:cs="Calibri"/>
          <w:sz w:val="16"/>
        </w:rPr>
        <w:t xml:space="preserve"> reminded us, </w:t>
      </w:r>
      <w:r w:rsidRPr="006D5EE3">
        <w:rPr>
          <w:rStyle w:val="StyleUnderline"/>
          <w:rFonts w:ascii="Calibri" w:hAnsi="Calibri" w:cs="Calibri"/>
          <w:szCs w:val="22"/>
        </w:rPr>
        <w:t>it is the supreme and most insidious exercise of power to prevent people, to whatever degree, from having grievances by shaping their perceptions, cognitions and preferences in such a way that they accept their role in the existing order of things</w:t>
      </w:r>
      <w:r w:rsidRPr="006D5EE3">
        <w:rPr>
          <w:rFonts w:ascii="Calibri" w:hAnsi="Calibri" w:cs="Calibri"/>
          <w:sz w:val="16"/>
        </w:rPr>
        <w:t xml:space="preserve">, either because they can see or imagine no alternative to it, or </w:t>
      </w:r>
      <w:r w:rsidRPr="006D5EE3">
        <w:rPr>
          <w:rStyle w:val="StyleUnderline"/>
          <w:rFonts w:ascii="Calibri" w:hAnsi="Calibri" w:cs="Calibri"/>
          <w:szCs w:val="22"/>
        </w:rPr>
        <w:t>because they see it as natural and unchangeable,</w:t>
      </w:r>
      <w:r w:rsidRPr="006D5EE3">
        <w:rPr>
          <w:rFonts w:ascii="Calibri" w:hAnsi="Calibri" w:cs="Calibri"/>
          <w:sz w:val="16"/>
        </w:rPr>
        <w:t xml:space="preserve"> or because they value it as divinely ordained and beneficial.53 Going back to the example of North/South relations, </w:t>
      </w:r>
      <w:r w:rsidRPr="006D5EE3">
        <w:rPr>
          <w:rStyle w:val="StyleUnderline"/>
          <w:rFonts w:ascii="Calibri" w:hAnsi="Calibri" w:cs="Calibri"/>
          <w:szCs w:val="22"/>
        </w:rPr>
        <w:t>power is involved not only when the South does not express its grievance</w:t>
      </w:r>
      <w:r w:rsidRPr="006D5EE3">
        <w:rPr>
          <w:rFonts w:ascii="Calibri" w:hAnsi="Calibri" w:cs="Calibri"/>
          <w:sz w:val="16"/>
        </w:rPr>
        <w:t xml:space="preserve"> because of the absence of opportunities to do so, </w:t>
      </w:r>
      <w:r w:rsidRPr="006D5EE3">
        <w:rPr>
          <w:rStyle w:val="StyleUnderline"/>
          <w:rFonts w:ascii="Calibri" w:hAnsi="Calibri" w:cs="Calibri"/>
          <w:szCs w:val="22"/>
        </w:rPr>
        <w:t>but also when it seemingly has no grievances as a consequence of the prevalent system of ideas that depoliticizes its status within the international economic order</w:t>
      </w:r>
      <w:r w:rsidRPr="006D5EE3">
        <w:rPr>
          <w:rFonts w:ascii="Calibri" w:hAnsi="Calibri" w:cs="Calibri"/>
          <w:sz w:val="16"/>
        </w:rPr>
        <w:t xml:space="preserve">.54 In a similar fashion, Nye is not interested in inquiring into the sources of U.S. ‘attraction’, for he considers the U.S.’s ability to shape the wants of others as befitting the latter’s ‘real interests’. Accordingly, he misses a ‘fundamental part of soft power’, what </w:t>
      </w:r>
      <w:proofErr w:type="spellStart"/>
      <w:r w:rsidRPr="006D5EE3">
        <w:rPr>
          <w:rFonts w:ascii="Calibri" w:hAnsi="Calibri" w:cs="Calibri"/>
          <w:sz w:val="16"/>
        </w:rPr>
        <w:t>Bohas</w:t>
      </w:r>
      <w:proofErr w:type="spellEnd"/>
      <w:r w:rsidRPr="006D5EE3">
        <w:rPr>
          <w:rFonts w:ascii="Calibri" w:hAnsi="Calibri" w:cs="Calibri"/>
          <w:sz w:val="16"/>
        </w:rPr>
        <w:t xml:space="preserve"> describes as “the early shaping of taste, collective imaginary and ideals which constitutes a way of dominating other countries. This includes the reinforcing effect of the social process in favor of American power through goods and values”.55 As such, Nye’s analysis remains limited in regard to the third face of soft power, where the existing state of things is internalized by the actors, and the U.S.’s expression of power seems benign and in accordance with the ‘real interests’ of others. In sum, the limits of </w:t>
      </w:r>
      <w:r w:rsidRPr="006D5EE3">
        <w:rPr>
          <w:rStyle w:val="StyleUnderline"/>
          <w:rFonts w:ascii="Calibri" w:hAnsi="Calibri" w:cs="Calibri"/>
          <w:szCs w:val="22"/>
        </w:rPr>
        <w:t>Nye’s approach</w:t>
      </w:r>
      <w:r w:rsidRPr="006D5EE3">
        <w:rPr>
          <w:rFonts w:ascii="Calibri" w:hAnsi="Calibri" w:cs="Calibri"/>
          <w:sz w:val="16"/>
        </w:rPr>
        <w:t xml:space="preserve">, which could be characterized as ‘two-and-a-half dimensional power analysis’, does not allow him to offer a theory of power that reflects upon its own moment(s) and site(s) of production and ‘not-so-soft’ expression. This is not to underestimate what Nye’s (soft) power analysis delivers. Rather, our aim has been to push his analysis further towards generating a more realistic framework where one’s scope of research is not limited to the acts or </w:t>
      </w:r>
      <w:proofErr w:type="spellStart"/>
      <w:r w:rsidRPr="006D5EE3">
        <w:rPr>
          <w:rFonts w:ascii="Calibri" w:hAnsi="Calibri" w:cs="Calibri"/>
          <w:sz w:val="16"/>
        </w:rPr>
        <w:t>inacts</w:t>
      </w:r>
      <w:proofErr w:type="spellEnd"/>
      <w:r w:rsidRPr="006D5EE3">
        <w:rPr>
          <w:rFonts w:ascii="Calibri" w:hAnsi="Calibri" w:cs="Calibri"/>
          <w:sz w:val="16"/>
        </w:rPr>
        <w:t xml:space="preserve"> of actors but investigates how different actors’ needs and wants as well as their understanding of themselves and their ‘real interests’ are shaped by other actors or by the existing structures. </w:t>
      </w:r>
    </w:p>
    <w:p w14:paraId="740CC6C9" w14:textId="65F1CDE5" w:rsidR="00156F15" w:rsidRDefault="00C8649B" w:rsidP="00156F15">
      <w:pPr>
        <w:pStyle w:val="Heading2"/>
      </w:pPr>
      <w:r>
        <w:lastRenderedPageBreak/>
        <w:t>Human Rights Credibility</w:t>
      </w:r>
    </w:p>
    <w:p w14:paraId="0874BB30" w14:textId="1966F95F" w:rsidR="00C8649B" w:rsidRPr="00C8649B" w:rsidRDefault="00C8649B" w:rsidP="00C8649B">
      <w:pPr>
        <w:pStyle w:val="Heading3"/>
      </w:pPr>
      <w:r>
        <w:lastRenderedPageBreak/>
        <w:t>No Solvency – Arms Sales</w:t>
      </w:r>
    </w:p>
    <w:p w14:paraId="2932FA0B" w14:textId="77777777" w:rsidR="00156F15" w:rsidRDefault="00156F15" w:rsidP="00156F15">
      <w:pPr>
        <w:pStyle w:val="Heading4"/>
      </w:pPr>
      <w:r>
        <w:t xml:space="preserve">Banning arms sales to Saudi Arabia doesn’t restore credibility – it was lost because of US hypocrisy – the aff makes it worse </w:t>
      </w:r>
    </w:p>
    <w:p w14:paraId="23AF3690" w14:textId="77777777" w:rsidR="00156F15" w:rsidRDefault="00156F15" w:rsidP="00156F15">
      <w:pPr>
        <w:rPr>
          <w:rStyle w:val="Style13ptBold"/>
        </w:rPr>
      </w:pPr>
      <w:r>
        <w:rPr>
          <w:rStyle w:val="Style13ptBold"/>
        </w:rPr>
        <w:t>Shattuck, Tufts US foreign policy lecturer, former Assistant Secretary of State for Democracy, Human Rights and Labor, and former Ambassador to the Czech Republic, 2017</w:t>
      </w:r>
    </w:p>
    <w:p w14:paraId="13CCFF7E" w14:textId="77777777" w:rsidR="00156F15" w:rsidRPr="00351870" w:rsidRDefault="00156F15" w:rsidP="00156F15">
      <w:pPr>
        <w:rPr>
          <w:rStyle w:val="Style13ptBold"/>
          <w:b w:val="0"/>
          <w:bCs w:val="0"/>
          <w:sz w:val="20"/>
          <w:szCs w:val="20"/>
        </w:rPr>
      </w:pPr>
      <w:r w:rsidRPr="00351870">
        <w:rPr>
          <w:rStyle w:val="Style13ptBold"/>
          <w:b w:val="0"/>
          <w:bCs w:val="0"/>
          <w:sz w:val="20"/>
          <w:szCs w:val="20"/>
        </w:rPr>
        <w:t>[John, August 29, 2017, American Bar Association, “Restoring U.S. Credibility on Human Rights</w:t>
      </w:r>
      <w:proofErr w:type="gramStart"/>
      <w:r w:rsidRPr="00351870">
        <w:rPr>
          <w:rStyle w:val="Style13ptBold"/>
          <w:b w:val="0"/>
          <w:bCs w:val="0"/>
          <w:sz w:val="20"/>
          <w:szCs w:val="20"/>
        </w:rPr>
        <w:t>,”https://www.americanbar.org/groups/crsj/publications/human_rights_magazine_home/human_rights_vol35_2008/human_rights_fall2008/hr_fall08_shattuck</w:t>
      </w:r>
      <w:proofErr w:type="gramEnd"/>
      <w:r w:rsidRPr="00351870">
        <w:rPr>
          <w:rStyle w:val="Style13ptBold"/>
          <w:b w:val="0"/>
          <w:bCs w:val="0"/>
          <w:sz w:val="20"/>
          <w:szCs w:val="20"/>
        </w:rPr>
        <w:t>, 6-26-19, GDI LNM]</w:t>
      </w:r>
    </w:p>
    <w:p w14:paraId="3A723BB2" w14:textId="77777777" w:rsidR="00156F15" w:rsidRDefault="00156F15" w:rsidP="00156F15">
      <w:pPr>
        <w:rPr>
          <w:u w:val="single"/>
        </w:rPr>
      </w:pPr>
      <w:r w:rsidRPr="00327121">
        <w:rPr>
          <w:u w:val="single"/>
        </w:rPr>
        <w:t>The gap between America’s values and actions</w:t>
      </w:r>
      <w:r>
        <w:t xml:space="preserve"> revealed by this polling data </w:t>
      </w:r>
      <w:r w:rsidRPr="00327121">
        <w:rPr>
          <w:u w:val="single"/>
        </w:rPr>
        <w:t>has severely eroded U.S. global influence</w:t>
      </w:r>
      <w:r>
        <w:t xml:space="preserve">. </w:t>
      </w:r>
      <w:r w:rsidRPr="00327121">
        <w:rPr>
          <w:u w:val="single"/>
        </w:rPr>
        <w:t>How can you and your administration gain it back?</w:t>
      </w:r>
    </w:p>
    <w:p w14:paraId="4B68FAF9" w14:textId="77777777" w:rsidR="00156F15" w:rsidRDefault="00156F15" w:rsidP="00156F15">
      <w:pPr>
        <w:rPr>
          <w:u w:val="single"/>
        </w:rPr>
      </w:pPr>
      <w:r w:rsidRPr="00327121">
        <w:rPr>
          <w:u w:val="single"/>
        </w:rPr>
        <w:t>First, you should make it clear that one of our country’s bedrock principles is the international rule of law</w:t>
      </w:r>
      <w:r>
        <w:t xml:space="preserve">. </w:t>
      </w:r>
      <w:r w:rsidRPr="00327121">
        <w:rPr>
          <w:u w:val="single"/>
        </w:rPr>
        <w:t>Human rights are de-fined and protected by the Constitution and international treaties ratified and incorporated into our domestic law</w:t>
      </w:r>
      <w:r>
        <w:t xml:space="preserve">. </w:t>
      </w:r>
      <w:r w:rsidRPr="008678E1">
        <w:rPr>
          <w:u w:val="single"/>
        </w:rPr>
        <w:t>In flaunting basic rules—such as habeas corpus, the Convention against Torture, and the Geneva Conventions—</w:t>
      </w:r>
      <w:r w:rsidRPr="00327121">
        <w:rPr>
          <w:u w:val="single"/>
        </w:rPr>
        <w:t>the previous administration created a series of “law-free zones.” Within these zones, detainees were abused, thousands were held indefinitely without charges, and human rights were trampled.</w:t>
      </w:r>
    </w:p>
    <w:p w14:paraId="1570FE19" w14:textId="28C66FD9" w:rsidR="00156F15" w:rsidRDefault="00156F15" w:rsidP="00156F15">
      <w:pPr>
        <w:rPr>
          <w:u w:val="single"/>
        </w:rPr>
      </w:pPr>
      <w:r w:rsidRPr="00327121">
        <w:rPr>
          <w:u w:val="single"/>
        </w:rPr>
        <w:t>Second, you should bring U.S. values and practices back into alignment. The United States in recent years has lost credibility by charging others with the types of human rights violations that it has committed itself. In recent annual country reports on human rights practices, the State Department has criticized other countries for engaging in torture, detention without trial, warrantless electronic surveillance, and other abuses, even though the U.S. record in these areas also has been abysmal.</w:t>
      </w:r>
    </w:p>
    <w:p w14:paraId="0AC06BE2" w14:textId="77777777" w:rsidR="002B228A" w:rsidRPr="005D0547" w:rsidRDefault="002B228A" w:rsidP="002B228A">
      <w:pPr>
        <w:pStyle w:val="Heading4"/>
        <w:rPr>
          <w:rFonts w:cs="Calibri"/>
        </w:rPr>
      </w:pPr>
      <w:r w:rsidRPr="005D0547">
        <w:rPr>
          <w:rFonts w:cs="Calibri"/>
        </w:rPr>
        <w:t xml:space="preserve">Stopping sales to Saudi Arabia won’t end violence – increased military support to Houthi’s means that conflict continues. </w:t>
      </w:r>
    </w:p>
    <w:p w14:paraId="12F7869C" w14:textId="77777777" w:rsidR="002B228A" w:rsidRPr="005D0547" w:rsidRDefault="002B228A" w:rsidP="002B228A">
      <w:pPr>
        <w:spacing w:after="0" w:line="240" w:lineRule="auto"/>
        <w:rPr>
          <w:rFonts w:eastAsia="Times New Roman"/>
          <w:sz w:val="24"/>
        </w:rPr>
      </w:pPr>
      <w:proofErr w:type="spellStart"/>
      <w:r w:rsidRPr="005D0547">
        <w:rPr>
          <w:rFonts w:eastAsia="Times New Roman"/>
          <w:b/>
          <w:bCs/>
          <w:sz w:val="26"/>
          <w:szCs w:val="26"/>
        </w:rPr>
        <w:t>Nazer</w:t>
      </w:r>
      <w:proofErr w:type="spellEnd"/>
      <w:r w:rsidRPr="005D0547">
        <w:rPr>
          <w:rFonts w:eastAsia="Times New Roman"/>
          <w:b/>
          <w:bCs/>
          <w:sz w:val="26"/>
          <w:szCs w:val="26"/>
        </w:rPr>
        <w:t>, fellow at the Arab Gulf States Institute in Washington and  political analyst with intelligence consultants JTG, 2018</w:t>
      </w:r>
      <w:r w:rsidRPr="005D0547">
        <w:rPr>
          <w:rFonts w:eastAsia="Times New Roman"/>
          <w:sz w:val="24"/>
        </w:rPr>
        <w:t xml:space="preserve">  ( Fahad, December 20</w:t>
      </w:r>
      <w:r w:rsidRPr="005D0547">
        <w:rPr>
          <w:rFonts w:eastAsia="Times New Roman"/>
          <w:sz w:val="24"/>
          <w:vertAlign w:val="superscript"/>
        </w:rPr>
        <w:t>th</w:t>
      </w:r>
      <w:r w:rsidRPr="005D0547">
        <w:rPr>
          <w:rFonts w:eastAsia="Times New Roman"/>
          <w:sz w:val="24"/>
        </w:rPr>
        <w:t xml:space="preserve"> 2018, Hoover Institute, “What is At Stake at Yemen”, </w:t>
      </w:r>
      <w:hyperlink r:id="rId40" w:history="1">
        <w:r w:rsidRPr="005D0547">
          <w:rPr>
            <w:rStyle w:val="Hyperlink"/>
            <w:rFonts w:eastAsia="Times New Roman"/>
            <w:sz w:val="24"/>
          </w:rPr>
          <w:t>https://www.hoover.org/research/what-stake-yemen</w:t>
        </w:r>
      </w:hyperlink>
      <w:r w:rsidRPr="005D0547">
        <w:rPr>
          <w:rFonts w:eastAsia="Times New Roman"/>
          <w:sz w:val="24"/>
        </w:rPr>
        <w:t>, June 20</w:t>
      </w:r>
      <w:r w:rsidRPr="005D0547">
        <w:rPr>
          <w:rFonts w:eastAsia="Times New Roman"/>
          <w:sz w:val="24"/>
          <w:vertAlign w:val="superscript"/>
        </w:rPr>
        <w:t>th</w:t>
      </w:r>
      <w:r w:rsidRPr="005D0547">
        <w:rPr>
          <w:rFonts w:eastAsia="Times New Roman"/>
          <w:sz w:val="24"/>
        </w:rPr>
        <w:t xml:space="preserve"> 2018, MK )</w:t>
      </w:r>
    </w:p>
    <w:p w14:paraId="3CF3C96B" w14:textId="77777777" w:rsidR="002B228A" w:rsidRDefault="002B228A" w:rsidP="002B228A">
      <w:pPr>
        <w:spacing w:after="0" w:line="240" w:lineRule="auto"/>
        <w:rPr>
          <w:rStyle w:val="Emphasis"/>
        </w:rPr>
      </w:pPr>
      <w:r w:rsidRPr="005D0547">
        <w:rPr>
          <w:rStyle w:val="Emphasis"/>
        </w:rPr>
        <w:t>Contrary to the critics’ assumptions, stopping support to the Saudi-led coalition in Yemen will not end the violence, nor will it alleviate the humanitarian crisis.</w:t>
      </w:r>
      <w:r w:rsidRPr="005D0547">
        <w:rPr>
          <w:rFonts w:eastAsia="Times New Roman"/>
          <w:sz w:val="24"/>
        </w:rPr>
        <w:t xml:space="preserve"> It </w:t>
      </w:r>
      <w:r w:rsidRPr="005D0547">
        <w:rPr>
          <w:rStyle w:val="StyleUnderline"/>
        </w:rPr>
        <w:t xml:space="preserve">is a call to leave the internationally recognized government of Yemen and Yemen’s 28 million people at the mercy of several ruthless, </w:t>
      </w:r>
      <w:r w:rsidRPr="005D0547">
        <w:rPr>
          <w:rStyle w:val="Emphasis"/>
        </w:rPr>
        <w:t>militant nonstate actors</w:t>
      </w:r>
      <w:r w:rsidRPr="005D0547">
        <w:rPr>
          <w:rStyle w:val="StyleUnderline"/>
        </w:rPr>
        <w:t>. That includes the Iranian-supported Houthi militia that began this conflict and whose intransigence is preventing it from being resolved.</w:t>
      </w:r>
      <w:r w:rsidRPr="005D0547">
        <w:rPr>
          <w:rFonts w:eastAsia="Times New Roman"/>
          <w:sz w:val="24"/>
        </w:rPr>
        <w:t xml:space="preserve"> </w:t>
      </w:r>
      <w:r w:rsidRPr="005D0547">
        <w:rPr>
          <w:rStyle w:val="StyleUnderline"/>
        </w:rPr>
        <w:t>In addition, there are two other even more brutal terrorist groups—</w:t>
      </w:r>
      <w:r w:rsidRPr="005D0547">
        <w:rPr>
          <w:rStyle w:val="Emphasis"/>
        </w:rPr>
        <w:t xml:space="preserve">al-Qaeda in the Arabian Peninsula (AQAP) and the so-called Islamic State—that would relish the opportunity to operate in a security and political vacuum. </w:t>
      </w:r>
      <w:r w:rsidRPr="005D0547">
        <w:rPr>
          <w:rStyle w:val="StyleUnderline"/>
        </w:rPr>
        <w:t xml:space="preserve">It is also a call to abandon Saudi Arabia, a reliable partner that has fought side by side with the United States against communist expansionism, </w:t>
      </w:r>
      <w:r w:rsidRPr="005D0547">
        <w:rPr>
          <w:rStyle w:val="Emphasis"/>
        </w:rPr>
        <w:t xml:space="preserve">Saddam Hussein’s invading forces in Kuwait in 1990, and, more recently, ISIS in Syria. </w:t>
      </w:r>
      <w:r w:rsidRPr="005D0547">
        <w:rPr>
          <w:rStyle w:val="StyleUnderline"/>
        </w:rPr>
        <w:t xml:space="preserve">Just as important, it would be tantamount to carte blanche for Iran, which appears intent on creating yet another proxy force that would do its bidding, much as it has done with the militant group Hezbollah in Lebanon.4 As the conflict continues, evidence has been uncovered by the Yemeni government, the Saudi-led coalition, and the US government that strongly suggests that </w:t>
      </w:r>
      <w:r w:rsidRPr="005D0547">
        <w:rPr>
          <w:rStyle w:val="Emphasis"/>
        </w:rPr>
        <w:t xml:space="preserve">Iran’s military </w:t>
      </w:r>
      <w:r w:rsidRPr="005D0547">
        <w:rPr>
          <w:rStyle w:val="Emphasis"/>
        </w:rPr>
        <w:lastRenderedPageBreak/>
        <w:t>and technological support to the Houthis has increased considerably over the course of the conflict.5 That has enabled the Houthis to continue fighting and to continue to threaten the security of Saudi Arabia by employing ever more sophisticated military tactics, including the use of increasingly longer-range ballistic missiles as well as unmanned drones and speedboats.6</w:t>
      </w:r>
      <w:r w:rsidRPr="005D0547">
        <w:rPr>
          <w:rStyle w:val="StyleUnderline"/>
        </w:rPr>
        <w:t xml:space="preserve"> Calls to cut and run from Yemen are a recipe for increased instability and violence, not the opposite. The fact that </w:t>
      </w:r>
      <w:r w:rsidRPr="005D0547">
        <w:rPr>
          <w:rStyle w:val="Emphasis"/>
        </w:rPr>
        <w:t>these advocates rarely provide concrete recommendations as to how to bring the conflict to an end, alleviate the humanitarian situation, and assist Yemen on the road to recovery is also telling</w:t>
      </w:r>
    </w:p>
    <w:p w14:paraId="5FBDADC6" w14:textId="77777777" w:rsidR="002B228A" w:rsidRDefault="002B228A" w:rsidP="00156F15">
      <w:pPr>
        <w:rPr>
          <w:u w:val="single"/>
        </w:rPr>
      </w:pPr>
    </w:p>
    <w:p w14:paraId="1704FD09" w14:textId="77777777" w:rsidR="003E0602" w:rsidRDefault="003E0602" w:rsidP="003E0602">
      <w:pPr>
        <w:pStyle w:val="Heading3"/>
      </w:pPr>
      <w:r>
        <w:lastRenderedPageBreak/>
        <w:t>No solvency – alt causes</w:t>
      </w:r>
    </w:p>
    <w:p w14:paraId="356C101F" w14:textId="77777777" w:rsidR="003E0602" w:rsidRDefault="003E0602" w:rsidP="003E0602">
      <w:pPr>
        <w:pStyle w:val="Heading4"/>
      </w:pPr>
      <w:r>
        <w:t xml:space="preserve">Alt causes – domestic and foreign policy </w:t>
      </w:r>
    </w:p>
    <w:p w14:paraId="0DB3448A" w14:textId="77777777" w:rsidR="003E0602" w:rsidRPr="006651D9" w:rsidRDefault="003E0602" w:rsidP="003E0602">
      <w:pPr>
        <w:rPr>
          <w:rStyle w:val="Style13ptBold"/>
        </w:rPr>
      </w:pPr>
      <w:proofErr w:type="spellStart"/>
      <w:r w:rsidRPr="006651D9">
        <w:rPr>
          <w:rStyle w:val="Style13ptBold"/>
        </w:rPr>
        <w:t>Margon</w:t>
      </w:r>
      <w:proofErr w:type="spellEnd"/>
      <w:r w:rsidRPr="006651D9">
        <w:rPr>
          <w:rStyle w:val="Style13ptBold"/>
        </w:rPr>
        <w:t xml:space="preserve">, Human Rights Watch director, 18 </w:t>
      </w:r>
    </w:p>
    <w:p w14:paraId="31591C5A" w14:textId="77777777" w:rsidR="003E0602" w:rsidRPr="00ED314D" w:rsidRDefault="003E0602" w:rsidP="003E0602">
      <w:r>
        <w:t xml:space="preserve">[Sarah, former senior foreign policy advisor to Sen. Russ Feingold (D-WI) and as staff director to the Senate Foreign Relations Subcommittee on African Affairs and associate director of sustainable security and peacebuilding at the Center for American Progress, 2-13-18, Human Rights Watch, “Giving Up the High Ground - America’s Retreat on Human Rights” </w:t>
      </w:r>
      <w:hyperlink r:id="rId41" w:history="1">
        <w:r w:rsidRPr="00A33C44">
          <w:rPr>
            <w:rStyle w:val="Hyperlink"/>
          </w:rPr>
          <w:t>https://www.hrw.org/news/2018/02/13/giving-high-ground-americas-retreat-human-rights accessed 6-29-19</w:t>
        </w:r>
      </w:hyperlink>
      <w:r>
        <w:t xml:space="preserve"> EO]</w:t>
      </w:r>
    </w:p>
    <w:p w14:paraId="42A187B4" w14:textId="77777777" w:rsidR="003E0602" w:rsidRDefault="003E0602" w:rsidP="003E0602">
      <w:r w:rsidRPr="00ED314D">
        <w:rPr>
          <w:rStyle w:val="StyleUnderline"/>
        </w:rPr>
        <w:t>The first year of Trump’s presidency was marked by a frenzy of activity on domestic issues</w:t>
      </w:r>
      <w:r>
        <w:t xml:space="preserve">. His administration instituted </w:t>
      </w:r>
      <w:r w:rsidRPr="00ED314D">
        <w:rPr>
          <w:rStyle w:val="Emphasis"/>
        </w:rPr>
        <w:t>harsh new immigration rules</w:t>
      </w:r>
      <w:r>
        <w:t xml:space="preserve"> that are </w:t>
      </w:r>
      <w:r w:rsidRPr="00ED314D">
        <w:rPr>
          <w:rStyle w:val="StyleUnderline"/>
        </w:rPr>
        <w:t>ripping apart families and communities</w:t>
      </w:r>
      <w:r>
        <w:t>. Between late January and early September 2017</w:t>
      </w:r>
      <w:r w:rsidRPr="00ED314D">
        <w:rPr>
          <w:rStyle w:val="StyleUnderline"/>
        </w:rPr>
        <w:t>, the total number of immigrants arrested inside the country</w:t>
      </w:r>
      <w:r>
        <w:t xml:space="preserve"> (versus at the border) </w:t>
      </w:r>
      <w:r w:rsidRPr="00ED314D">
        <w:rPr>
          <w:rStyle w:val="StyleUnderline"/>
        </w:rPr>
        <w:t>increased by 43 percent</w:t>
      </w:r>
      <w:r>
        <w:t xml:space="preserve"> compared with the number arrested during the equivalent time period under President Barack Obama in 2016. These are people who have been uprooted from communities where they have families and deep ties. </w:t>
      </w:r>
      <w:r w:rsidRPr="00ED314D">
        <w:rPr>
          <w:rStyle w:val="Emphasis"/>
        </w:rPr>
        <w:t>The president has also issued a series of travel bans</w:t>
      </w:r>
      <w:r>
        <w:t xml:space="preserve">, all of </w:t>
      </w:r>
      <w:r w:rsidRPr="00ED314D">
        <w:rPr>
          <w:rStyle w:val="StyleUnderline"/>
        </w:rPr>
        <w:t>which use classic scapegoating tactics and bigotry to incite fears about Muslims and refugee-resettlement programs</w:t>
      </w:r>
      <w:r>
        <w:t>. Although the courts blocked the original and most draconian versions of this ban, in late 2017, they did allow a revised version to proceed.</w:t>
      </w:r>
    </w:p>
    <w:p w14:paraId="49DFEA85" w14:textId="77777777" w:rsidR="003E0602" w:rsidRPr="00ED314D" w:rsidRDefault="003E0602" w:rsidP="003E0602">
      <w:pPr>
        <w:rPr>
          <w:rStyle w:val="StyleUnderline"/>
        </w:rPr>
      </w:pPr>
      <w:r w:rsidRPr="00ED314D">
        <w:rPr>
          <w:rStyle w:val="Emphasis"/>
        </w:rPr>
        <w:t>The president has empowered bigots</w:t>
      </w:r>
      <w:r>
        <w:t xml:space="preserve"> </w:t>
      </w:r>
      <w:r w:rsidRPr="00ED314D">
        <w:rPr>
          <w:rStyle w:val="StyleUnderline"/>
        </w:rPr>
        <w:t>by making racially charged statements, including referring to white supremacists marching in Charlottesville, Virginia, as “very fine people.”</w:t>
      </w:r>
      <w:r>
        <w:t xml:space="preserve"> He </w:t>
      </w:r>
      <w:r w:rsidRPr="00ED314D">
        <w:rPr>
          <w:rStyle w:val="StyleUnderline"/>
        </w:rPr>
        <w:t>has sought to end what he calls the “very dangerous anti-police atmosphere in America</w:t>
      </w:r>
      <w:r>
        <w:t xml:space="preserve">,” which is a direct rebuke to activists calling for racial justice in policing. He has also gravely </w:t>
      </w:r>
      <w:r w:rsidRPr="00ED314D">
        <w:rPr>
          <w:rStyle w:val="StyleUnderline"/>
        </w:rPr>
        <w:t>harmed women’s rights by attacking reproductive choice, halting an equal-pay measure, and weakening protections against gender-based violence on college campuses.</w:t>
      </w:r>
    </w:p>
    <w:p w14:paraId="2E34B9E6" w14:textId="77777777" w:rsidR="003E0602" w:rsidRPr="00ED314D" w:rsidRDefault="003E0602" w:rsidP="003E0602">
      <w:pPr>
        <w:rPr>
          <w:rStyle w:val="StyleUnderline"/>
        </w:rPr>
      </w:pPr>
      <w:r w:rsidRPr="00ED314D">
        <w:rPr>
          <w:rStyle w:val="StyleUnderline"/>
        </w:rPr>
        <w:t xml:space="preserve">On foreign policy, </w:t>
      </w:r>
      <w:r w:rsidRPr="00ED314D">
        <w:t>meanwhile</w:t>
      </w:r>
      <w:r w:rsidRPr="00ED314D">
        <w:rPr>
          <w:rStyle w:val="Emphasis"/>
        </w:rPr>
        <w:t>, the administration has dismissed or damaged the global human rights framework</w:t>
      </w:r>
      <w:r>
        <w:t xml:space="preserve">. Under Trump, the </w:t>
      </w:r>
      <w:r w:rsidRPr="00ED314D">
        <w:rPr>
          <w:rStyle w:val="StyleUnderline"/>
        </w:rPr>
        <w:t xml:space="preserve">United States has walked away from (or threatened to walk away from) </w:t>
      </w:r>
      <w:proofErr w:type="gramStart"/>
      <w:r w:rsidRPr="00ED314D">
        <w:rPr>
          <w:rStyle w:val="StyleUnderline"/>
        </w:rPr>
        <w:t>a number of</w:t>
      </w:r>
      <w:proofErr w:type="gramEnd"/>
      <w:r w:rsidRPr="00ED314D">
        <w:rPr>
          <w:rStyle w:val="StyleUnderline"/>
        </w:rPr>
        <w:t xml:space="preserve"> vital global commitments, institutions, and initiatives that would provide an opportunity to share the burden of combating global challenges while respecting rights</w:t>
      </w:r>
      <w:r>
        <w:t xml:space="preserve">. The administration has </w:t>
      </w:r>
      <w:r w:rsidRPr="00ED314D">
        <w:rPr>
          <w:rStyle w:val="Emphasis"/>
        </w:rPr>
        <w:t>threatened to withdraw from the UN Human Rights Council</w:t>
      </w:r>
      <w:r>
        <w:t xml:space="preserve">, largely because the Palestinian territories (and therefore Israel) are a permanent item on its agenda. It’s true that the council has flaws, but it has also successfully documented and exposed many human rights issues of concern to U.S. law and policymakers. </w:t>
      </w:r>
      <w:r w:rsidRPr="00ED314D">
        <w:rPr>
          <w:rStyle w:val="Emphasis"/>
        </w:rPr>
        <w:t>Walking away would not only weaken the council but also limit the available avenues for Washington to promote human rights</w:t>
      </w:r>
      <w:r>
        <w:t xml:space="preserve">. </w:t>
      </w:r>
      <w:r w:rsidRPr="00ED314D">
        <w:rPr>
          <w:rStyle w:val="StyleUnderline"/>
        </w:rPr>
        <w:t>From the UN’s negotiations on the compact for global migration to the Paris agreement on climate change</w:t>
      </w:r>
      <w:r>
        <w:t xml:space="preserve">, </w:t>
      </w:r>
      <w:r w:rsidRPr="00ED314D">
        <w:rPr>
          <w:rStyle w:val="StyleUnderline"/>
        </w:rPr>
        <w:t>the</w:t>
      </w:r>
      <w:r>
        <w:t xml:space="preserve"> Trump </w:t>
      </w:r>
      <w:r w:rsidRPr="00ED314D">
        <w:rPr>
          <w:rStyle w:val="StyleUnderline"/>
        </w:rPr>
        <w:t>administration has repeatedly suggested multilateral institutions are of no use to the United States,</w:t>
      </w:r>
      <w:r>
        <w:t xml:space="preserve"> </w:t>
      </w:r>
      <w:r w:rsidRPr="00ED314D">
        <w:rPr>
          <w:rStyle w:val="StyleUnderline"/>
        </w:rPr>
        <w:t xml:space="preserve">even though the country was instrumental in creating the UN, as well as many of the norms and laws that guide thinking about human rights today. </w:t>
      </w:r>
    </w:p>
    <w:p w14:paraId="37CC6E45" w14:textId="77777777" w:rsidR="003E0602" w:rsidRDefault="003E0602" w:rsidP="003E0602">
      <w:r w:rsidRPr="00ED314D">
        <w:rPr>
          <w:rStyle w:val="StyleUnderline"/>
        </w:rPr>
        <w:t>When it comes to human rights, symbolism matters</w:t>
      </w:r>
      <w:r>
        <w:t xml:space="preserve">, and </w:t>
      </w:r>
      <w:r w:rsidRPr="00ED314D">
        <w:rPr>
          <w:rStyle w:val="StyleUnderline"/>
        </w:rPr>
        <w:t>under this administration, human rights activists have been made to feel as though they aren’t important.</w:t>
      </w:r>
      <w:r>
        <w:t xml:space="preserve"> </w:t>
      </w:r>
      <w:r w:rsidRPr="00ED314D">
        <w:rPr>
          <w:rStyle w:val="Emphasis"/>
        </w:rPr>
        <w:t xml:space="preserve">The president and his top national security officials have </w:t>
      </w:r>
      <w:proofErr w:type="spellStart"/>
      <w:r w:rsidRPr="00ED314D">
        <w:rPr>
          <w:rStyle w:val="Emphasis"/>
        </w:rPr>
        <w:t>metwith</w:t>
      </w:r>
      <w:proofErr w:type="spellEnd"/>
      <w:r w:rsidRPr="00ED314D">
        <w:rPr>
          <w:rStyle w:val="Emphasis"/>
        </w:rPr>
        <w:t xml:space="preserve"> very few frontline activists and have held very few meetings with civil society before or during overseas trips</w:t>
      </w:r>
      <w:r>
        <w:t xml:space="preserve">—a practice that previous presidents often used </w:t>
      </w:r>
      <w:proofErr w:type="gramStart"/>
      <w:r>
        <w:t>so as to</w:t>
      </w:r>
      <w:proofErr w:type="gramEnd"/>
      <w:r>
        <w:t xml:space="preserve"> hear directly from ordinary citizens about the challenges they were facing.</w:t>
      </w:r>
    </w:p>
    <w:p w14:paraId="38AF0C02" w14:textId="77777777" w:rsidR="003E0602" w:rsidRPr="00895B5D" w:rsidRDefault="003E0602" w:rsidP="003E0602">
      <w:pPr>
        <w:rPr>
          <w:rStyle w:val="StyleUnderline"/>
        </w:rPr>
      </w:pPr>
      <w:r w:rsidRPr="00ED314D">
        <w:rPr>
          <w:rStyle w:val="StyleUnderline"/>
        </w:rPr>
        <w:lastRenderedPageBreak/>
        <w:t>Words matter, too,</w:t>
      </w:r>
      <w:r>
        <w:t xml:space="preserve"> and </w:t>
      </w:r>
      <w:r w:rsidRPr="00ED314D">
        <w:rPr>
          <w:rStyle w:val="Emphasis"/>
        </w:rPr>
        <w:t>Trump’s fulsome praise of strongmen,</w:t>
      </w:r>
      <w:r>
        <w:t xml:space="preserve"> </w:t>
      </w:r>
      <w:r w:rsidRPr="00895B5D">
        <w:rPr>
          <w:rStyle w:val="StyleUnderline"/>
        </w:rPr>
        <w:t>many of whom he has hosted at the White House with great fanfare and little condemnation, has been taken by many as permission for brutality</w:t>
      </w:r>
      <w:r>
        <w:t xml:space="preserve">. Last April, </w:t>
      </w:r>
      <w:r w:rsidRPr="00895B5D">
        <w:rPr>
          <w:rStyle w:val="StyleUnderline"/>
        </w:rPr>
        <w:t>he congratulated Egyptian President Abdel Fattah el-</w:t>
      </w:r>
      <w:proofErr w:type="spellStart"/>
      <w:r w:rsidRPr="00895B5D">
        <w:rPr>
          <w:rStyle w:val="StyleUnderline"/>
        </w:rPr>
        <w:t>Sisi</w:t>
      </w:r>
      <w:proofErr w:type="spellEnd"/>
      <w:r w:rsidRPr="00895B5D">
        <w:rPr>
          <w:rStyle w:val="StyleUnderline"/>
        </w:rPr>
        <w:t>, a military dictator who has overseen a vicious crackdown on government critics, for doing “a fantastic job</w:t>
      </w:r>
      <w:r>
        <w:t xml:space="preserve">.” </w:t>
      </w:r>
      <w:r w:rsidRPr="00895B5D">
        <w:rPr>
          <w:rStyle w:val="StyleUnderline"/>
        </w:rPr>
        <w:t xml:space="preserve">The next month, counter to a promise made to the White House, </w:t>
      </w:r>
      <w:proofErr w:type="spellStart"/>
      <w:r w:rsidRPr="00895B5D">
        <w:rPr>
          <w:rStyle w:val="StyleUnderline"/>
        </w:rPr>
        <w:t>Sisi</w:t>
      </w:r>
      <w:proofErr w:type="spellEnd"/>
      <w:r w:rsidRPr="00895B5D">
        <w:rPr>
          <w:rStyle w:val="StyleUnderline"/>
        </w:rPr>
        <w:t xml:space="preserve"> signed a draconian law regulating civil society</w:t>
      </w:r>
      <w:r>
        <w:t xml:space="preserve">. Perhaps </w:t>
      </w:r>
      <w:r w:rsidRPr="00895B5D">
        <w:rPr>
          <w:rStyle w:val="StyleUnderline"/>
        </w:rPr>
        <w:t>he was emboldened by Trump’s comment in Saudi Arabia a week earlier:</w:t>
      </w:r>
      <w:r>
        <w:t xml:space="preserve"> “</w:t>
      </w:r>
      <w:r w:rsidRPr="00895B5D">
        <w:rPr>
          <w:rStyle w:val="Emphasis"/>
        </w:rPr>
        <w:t>We are not here to lecture—we are not here to tell other people how to live.”</w:t>
      </w:r>
      <w:r>
        <w:t xml:space="preserve"> On that same visit to Saudi Arabia, </w:t>
      </w:r>
      <w:r w:rsidRPr="00895B5D">
        <w:rPr>
          <w:rStyle w:val="StyleUnderline"/>
        </w:rPr>
        <w:t>Trump told Hamad bin Isa al-Khalifa, the king of Bahrain, “There won’t be strain with this administration</w:t>
      </w:r>
      <w:r>
        <w:t xml:space="preserve">,” </w:t>
      </w:r>
      <w:r w:rsidRPr="00895B5D">
        <w:rPr>
          <w:rStyle w:val="Emphasis"/>
        </w:rPr>
        <w:t>which the Bahraini regime evidently viewed as a green light to intensify repression</w:t>
      </w:r>
      <w:r>
        <w:t>. As Nabeel Rajab, an imprisoned Bahraini activist (and member of Human Rights Watch’s Middle East advisory committee), has written, “</w:t>
      </w:r>
      <w:r w:rsidRPr="00895B5D">
        <w:rPr>
          <w:rStyle w:val="StyleUnderline"/>
        </w:rPr>
        <w:t>It was no coincidence that days later, Bahraini police used the deadliest force we have seen in decades, killing five protesters.”</w:t>
      </w:r>
    </w:p>
    <w:p w14:paraId="2E6C7262" w14:textId="77777777" w:rsidR="003E0602" w:rsidRPr="00895B5D" w:rsidRDefault="003E0602" w:rsidP="003E0602">
      <w:pPr>
        <w:rPr>
          <w:rStyle w:val="StyleUnderline"/>
        </w:rPr>
      </w:pPr>
      <w:r>
        <w:t xml:space="preserve">Similarly, </w:t>
      </w:r>
      <w:r w:rsidRPr="00895B5D">
        <w:rPr>
          <w:rStyle w:val="StyleUnderline"/>
        </w:rPr>
        <w:t>politicians looking to discredit the free press have latched on to the term “fake news,” one of Trump’s favorite phrases</w:t>
      </w:r>
      <w:r>
        <w:t xml:space="preserve">. In Syria, </w:t>
      </w:r>
      <w:r w:rsidRPr="00895B5D">
        <w:rPr>
          <w:rStyle w:val="StyleUnderline"/>
        </w:rPr>
        <w:t>President Bashar al-Assad rejected an Amnesty International report documenting the brutal killing of 13,000 military prisoners</w:t>
      </w:r>
      <w:r>
        <w:t>, saying, “</w:t>
      </w:r>
      <w:r w:rsidRPr="00895B5D">
        <w:rPr>
          <w:rStyle w:val="StyleUnderline"/>
        </w:rPr>
        <w:t>You can forge anything these days. We are living in a fake-news era.”</w:t>
      </w:r>
      <w:r>
        <w:t xml:space="preserve"> </w:t>
      </w:r>
      <w:r w:rsidRPr="00895B5D">
        <w:rPr>
          <w:rStyle w:val="StyleUnderline"/>
        </w:rPr>
        <w:t>In Myanmar, where security forces have undertaken a campaign of ethnic cleansing against Rohingya Muslims, a government official went so far as to say,</w:t>
      </w:r>
      <w:r>
        <w:t xml:space="preserve"> “</w:t>
      </w:r>
      <w:r w:rsidRPr="00895B5D">
        <w:rPr>
          <w:rStyle w:val="StyleUnderline"/>
        </w:rPr>
        <w:t>There is no such thing as Rohingya. It is fake news</w:t>
      </w:r>
      <w:r>
        <w:t xml:space="preserve">.” </w:t>
      </w:r>
      <w:r w:rsidRPr="00895B5D">
        <w:rPr>
          <w:rStyle w:val="Emphasis"/>
        </w:rPr>
        <w:t>The term has become a catch phrase for government officials in China, the Philippines, Russia, and Venezuela</w:t>
      </w:r>
      <w:r>
        <w:t xml:space="preserve"> </w:t>
      </w:r>
      <w:r w:rsidRPr="00895B5D">
        <w:rPr>
          <w:rStyle w:val="StyleUnderline"/>
        </w:rPr>
        <w:t xml:space="preserve">who wish to shield themselves from scrutiny and create a climate of fear that vilifies dissenting voices. </w:t>
      </w:r>
      <w:r w:rsidRPr="00895B5D">
        <w:t>Indeed</w:t>
      </w:r>
      <w:r>
        <w:t xml:space="preserve">, according to the Committee to Protect Journalists, which has been keeping a database of imprisoned journalists since the early 1990s, </w:t>
      </w:r>
      <w:r w:rsidRPr="00895B5D">
        <w:rPr>
          <w:rStyle w:val="StyleUnderline"/>
        </w:rPr>
        <w:t xml:space="preserve">the number of people charged with reporting “false news” rose to a record high in 2017. </w:t>
      </w:r>
    </w:p>
    <w:p w14:paraId="116CE249" w14:textId="77777777" w:rsidR="003E0602" w:rsidRDefault="003E0602" w:rsidP="003E0602"/>
    <w:p w14:paraId="1931C557" w14:textId="77777777" w:rsidR="003E0602" w:rsidRDefault="003E0602" w:rsidP="003E0602">
      <w:pPr>
        <w:pStyle w:val="Heading4"/>
      </w:pPr>
      <w:r>
        <w:t>Alt cause – global gag rule</w:t>
      </w:r>
    </w:p>
    <w:p w14:paraId="256C64A3" w14:textId="77777777" w:rsidR="003E0602" w:rsidRPr="006651D9" w:rsidRDefault="003E0602" w:rsidP="003E0602">
      <w:pPr>
        <w:rPr>
          <w:rStyle w:val="Style13ptBold"/>
        </w:rPr>
      </w:pPr>
      <w:proofErr w:type="spellStart"/>
      <w:r w:rsidRPr="006651D9">
        <w:rPr>
          <w:rStyle w:val="Style13ptBold"/>
        </w:rPr>
        <w:t>Margon</w:t>
      </w:r>
      <w:proofErr w:type="spellEnd"/>
      <w:r w:rsidRPr="006651D9">
        <w:rPr>
          <w:rStyle w:val="Style13ptBold"/>
        </w:rPr>
        <w:t xml:space="preserve">, Human Rights Watch director, 18 </w:t>
      </w:r>
    </w:p>
    <w:p w14:paraId="4A5D8660" w14:textId="77777777" w:rsidR="003E0602" w:rsidRPr="00ED314D" w:rsidRDefault="003E0602" w:rsidP="003E0602">
      <w:r>
        <w:t xml:space="preserve">[Sarah, former senior foreign policy advisor to Sen. Russ Feingold (D-WI) and as staff director to the Senate Foreign Relations Subcommittee on African Affairs and associate director of sustainable security and peacebuilding at the Center for American Progress, 2-13-18, Human Rights Watch, “Giving Up the High Ground - America’s Retreat on Human Rights” </w:t>
      </w:r>
      <w:hyperlink r:id="rId42" w:history="1">
        <w:r w:rsidRPr="00A33C44">
          <w:rPr>
            <w:rStyle w:val="Hyperlink"/>
          </w:rPr>
          <w:t>https://www.hrw.org/news/2018/02/13/giving-high-ground-americas-retreat-human-rights accessed 6-29-19</w:t>
        </w:r>
      </w:hyperlink>
      <w:r>
        <w:t xml:space="preserve"> EO]</w:t>
      </w:r>
    </w:p>
    <w:p w14:paraId="00F8DD75" w14:textId="77777777" w:rsidR="003E0602" w:rsidRPr="00895B5D" w:rsidRDefault="003E0602" w:rsidP="003E0602">
      <w:pPr>
        <w:rPr>
          <w:rStyle w:val="StyleUnderline"/>
        </w:rPr>
      </w:pPr>
      <w:r>
        <w:t xml:space="preserve">Perhaps it should not be surprising that a man who was caught on tape bragging about sexual assault has put in place policies that set back the rights of women and girls around the world. But </w:t>
      </w:r>
      <w:r w:rsidRPr="00895B5D">
        <w:rPr>
          <w:rStyle w:val="StyleUnderline"/>
        </w:rPr>
        <w:t>the swiftness of the rollback has been startling. In keeping with Republican tradition, the Trump administration has cut off U.S. funding for the UN Population Fund, which provides lifesaving maternal care for women, falsely claiming that it promotes forced abortions</w:t>
      </w:r>
      <w:r>
        <w:t xml:space="preserve">. </w:t>
      </w:r>
      <w:r w:rsidRPr="00895B5D">
        <w:rPr>
          <w:rStyle w:val="StyleUnderline"/>
        </w:rPr>
        <w:t xml:space="preserve">And the reversal of so many domestic policies in support of gender equality no doubt undermines U.S. credibility overseas when it comes to empowering women and girls. </w:t>
      </w:r>
    </w:p>
    <w:p w14:paraId="6654770A" w14:textId="77777777" w:rsidR="003E0602" w:rsidRPr="00895B5D" w:rsidRDefault="003E0602" w:rsidP="003E0602">
      <w:pPr>
        <w:rPr>
          <w:rStyle w:val="StyleUnderline"/>
        </w:rPr>
      </w:pPr>
      <w:r>
        <w:t xml:space="preserve">But perhaps </w:t>
      </w:r>
      <w:r w:rsidRPr="00895B5D">
        <w:rPr>
          <w:rStyle w:val="Emphasis"/>
        </w:rPr>
        <w:t>the greatest threat to women will come from Trump’s expansion of the so-called Mexico City policy</w:t>
      </w:r>
      <w:r w:rsidRPr="00895B5D">
        <w:rPr>
          <w:rStyle w:val="StyleUnderline"/>
        </w:rPr>
        <w:t xml:space="preserve">, also known as </w:t>
      </w:r>
      <w:r w:rsidRPr="00895B5D">
        <w:rPr>
          <w:rStyle w:val="Emphasis"/>
        </w:rPr>
        <w:t>“the global gag rule</w:t>
      </w:r>
      <w:r w:rsidRPr="00895B5D">
        <w:rPr>
          <w:rStyle w:val="StyleUnderline"/>
        </w:rPr>
        <w:t>,” a long-standing policy of Republican administrations that imposes conditions on health-care organizations receiving U.S. aid</w:t>
      </w:r>
      <w:r>
        <w:t xml:space="preserve">. To keep their U.S. funding, </w:t>
      </w:r>
      <w:r w:rsidRPr="00895B5D">
        <w:rPr>
          <w:rStyle w:val="StyleUnderline"/>
        </w:rPr>
        <w:t>these organizations must certify that they are not using their other funds to provide abortions (</w:t>
      </w:r>
      <w:r>
        <w:t xml:space="preserve">except in cases </w:t>
      </w:r>
      <w:r>
        <w:lastRenderedPageBreak/>
        <w:t xml:space="preserve">of rape, incest, or to save a woman’s life) </w:t>
      </w:r>
      <w:r w:rsidRPr="00895B5D">
        <w:rPr>
          <w:rStyle w:val="StyleUnderline"/>
        </w:rPr>
        <w:t>and that they are not offering information about or referrals for abortions or advocating them. Otherwise, they lose all their U.S. funding.</w:t>
      </w:r>
      <w:r>
        <w:t xml:space="preserve"> In one of his first acts as president, </w:t>
      </w:r>
      <w:r w:rsidRPr="00895B5D">
        <w:rPr>
          <w:rStyle w:val="StyleUnderline"/>
        </w:rPr>
        <w:t xml:space="preserve">Trump dramatically expanded the scope of funds affected by this restriction, raising the amount of aid at stake from $600 million to $9 billion. </w:t>
      </w:r>
    </w:p>
    <w:p w14:paraId="5167BAE9" w14:textId="77777777" w:rsidR="003E0602" w:rsidRPr="00895B5D" w:rsidRDefault="003E0602" w:rsidP="003E0602">
      <w:pPr>
        <w:rPr>
          <w:rStyle w:val="StyleUnderline"/>
        </w:rPr>
      </w:pPr>
      <w:r w:rsidRPr="00895B5D">
        <w:rPr>
          <w:rStyle w:val="StyleUnderline"/>
        </w:rPr>
        <w:t>The United States is by far the world’s largest health donor, so the rule will inflict untold harm on women, girls, and their families</w:t>
      </w:r>
      <w:r>
        <w:t xml:space="preserve">. It will likely </w:t>
      </w:r>
      <w:r w:rsidRPr="00895B5D">
        <w:rPr>
          <w:rStyle w:val="StyleUnderline"/>
        </w:rPr>
        <w:t>hinder hard-fought progress on health care in poor and middle-income countries, particularly those that rely heavily on U.S. resources. Affected health programs may have to cut not only their family-planning offerings but also services linked to child health, including vaccinations and the prevention and treatment of HIV/AIDS, malaria, and tuberculosis.</w:t>
      </w:r>
    </w:p>
    <w:p w14:paraId="137A60C0" w14:textId="77777777" w:rsidR="003E0602" w:rsidRDefault="003E0602" w:rsidP="003E0602">
      <w:r>
        <w:t xml:space="preserve">As research by Human Rights Watch in Africa has found, </w:t>
      </w:r>
      <w:r w:rsidRPr="00895B5D">
        <w:rPr>
          <w:rStyle w:val="StyleUnderline"/>
        </w:rPr>
        <w:t xml:space="preserve">the new rule already means fewer health services of all types, not just the loss of safe abortion care. </w:t>
      </w:r>
      <w:r>
        <w:t xml:space="preserve">To take one example, </w:t>
      </w:r>
      <w:r w:rsidRPr="00895B5D">
        <w:rPr>
          <w:rStyle w:val="StyleUnderline"/>
        </w:rPr>
        <w:t>Family Health Options Kenya, an organization set to lose U.S. funds, has curtailed outreach services such as family planning, cervical cancer testing, and HIV testing for impoverished communities, and it has already closed one clinic</w:t>
      </w:r>
      <w:r>
        <w:t xml:space="preserve">. Organizations in Kenya that have no choice but to agree to the new restrictions because they depend on these funds worry that more women will die from unsafe abortions, a leading cause of maternal mortality in the country. In Uganda, the policy presents a difficult choice for organizations with multiple public health campaigns: Should they keep the funds and focus just on fighting HIV/AIDS, or should they reject the funds and work to end injuries and deaths from back-alley abortions? </w:t>
      </w:r>
    </w:p>
    <w:p w14:paraId="58DE7300" w14:textId="77777777" w:rsidR="003E0602" w:rsidRPr="00895B5D" w:rsidRDefault="003E0602" w:rsidP="003E0602">
      <w:pPr>
        <w:rPr>
          <w:rStyle w:val="StyleUnderline"/>
        </w:rPr>
      </w:pPr>
      <w:r w:rsidRPr="00895B5D">
        <w:t xml:space="preserve">Trump’s policy is not only an assault on women’s health; it is also likely to be self-defeating. A 2011 Stanford University study found that when a more limited version of the Mexico City policy was last in place, during the George W. Bush administration, sub-Saharan Africa </w:t>
      </w:r>
      <w:proofErr w:type="gramStart"/>
      <w:r w:rsidRPr="00895B5D">
        <w:t>actually saw</w:t>
      </w:r>
      <w:proofErr w:type="gramEnd"/>
      <w:r w:rsidRPr="00895B5D">
        <w:t xml:space="preserve"> abortions increase. This happened particularly in parts of the continent that had few health-care options and relied heavily on U.S. funds.</w:t>
      </w:r>
      <w:r>
        <w:t xml:space="preserve"> Although the researchers could not conclusively explain this uptick, their leading interpretation was that an overall decline in family-planning resources led to more unplanned pregnancies and more abortions. </w:t>
      </w:r>
      <w:r w:rsidRPr="00895B5D">
        <w:rPr>
          <w:rStyle w:val="StyleUnderline"/>
        </w:rPr>
        <w:t>It stands to reason that an expanded version of the policy will lead to even more preventable maternal deaths, due to an increase in both unplanned pregnancies and unsafe abortions—to say nothing of its effect on efforts to combat HIV/AIDS, malaria, and child malnutrition.</w:t>
      </w:r>
    </w:p>
    <w:p w14:paraId="68EEAB40" w14:textId="77777777" w:rsidR="003E0602" w:rsidRDefault="003E0602" w:rsidP="003E0602">
      <w:pPr>
        <w:pStyle w:val="Heading4"/>
      </w:pPr>
      <w:r>
        <w:t>Alt causes – perception of hard power</w:t>
      </w:r>
    </w:p>
    <w:p w14:paraId="272CB7CE" w14:textId="77777777" w:rsidR="003E0602" w:rsidRPr="006651D9" w:rsidRDefault="003E0602" w:rsidP="003E0602">
      <w:pPr>
        <w:rPr>
          <w:rStyle w:val="Style13ptBold"/>
        </w:rPr>
      </w:pPr>
      <w:proofErr w:type="spellStart"/>
      <w:r w:rsidRPr="006651D9">
        <w:rPr>
          <w:rStyle w:val="Style13ptBold"/>
        </w:rPr>
        <w:t>Margon</w:t>
      </w:r>
      <w:proofErr w:type="spellEnd"/>
      <w:r w:rsidRPr="006651D9">
        <w:rPr>
          <w:rStyle w:val="Style13ptBold"/>
        </w:rPr>
        <w:t xml:space="preserve">, Human Rights Watch director, 18 </w:t>
      </w:r>
    </w:p>
    <w:p w14:paraId="79940F7B" w14:textId="77777777" w:rsidR="003E0602" w:rsidRPr="00ED314D" w:rsidRDefault="003E0602" w:rsidP="003E0602">
      <w:r>
        <w:t xml:space="preserve">[Sarah, former senior foreign policy advisor to Sen. Russ Feingold (D-WI) and as staff director to the Senate Foreign Relations Subcommittee on African Affairs and associate director of sustainable security and peacebuilding at the Center for American Progress, 2-13-18, Human Rights Watch, “Giving Up the High Ground - America’s Retreat on Human Rights” </w:t>
      </w:r>
      <w:hyperlink r:id="rId43" w:history="1">
        <w:r w:rsidRPr="00A33C44">
          <w:rPr>
            <w:rStyle w:val="Hyperlink"/>
          </w:rPr>
          <w:t>https://www.hrw.org/news/2018/02/13/giving-high-ground-americas-retreat-human-rights accessed 6-29-19</w:t>
        </w:r>
      </w:hyperlink>
      <w:r>
        <w:t xml:space="preserve"> EO]</w:t>
      </w:r>
    </w:p>
    <w:p w14:paraId="4022E3FC" w14:textId="77777777" w:rsidR="003E0602" w:rsidRDefault="003E0602" w:rsidP="003E0602">
      <w:r w:rsidRPr="00895B5D">
        <w:rPr>
          <w:rStyle w:val="StyleUnderline"/>
        </w:rPr>
        <w:t>Because the United States is the world’s preeminent military power, its use of force is watched closely</w:t>
      </w:r>
      <w:r>
        <w:t xml:space="preserve">, </w:t>
      </w:r>
      <w:r w:rsidRPr="00895B5D">
        <w:rPr>
          <w:rStyle w:val="StyleUnderline"/>
        </w:rPr>
        <w:t>especially when the White House has unequivocally pushed for a greater reliance on hard power</w:t>
      </w:r>
      <w:r>
        <w:t xml:space="preserve">. Indeed, </w:t>
      </w:r>
      <w:r w:rsidRPr="00895B5D">
        <w:rPr>
          <w:rStyle w:val="StyleUnderline"/>
        </w:rPr>
        <w:t xml:space="preserve">the Trump administration has increased defense </w:t>
      </w:r>
      <w:proofErr w:type="gramStart"/>
      <w:r w:rsidRPr="00895B5D">
        <w:rPr>
          <w:rStyle w:val="StyleUnderline"/>
        </w:rPr>
        <w:t>spending  while</w:t>
      </w:r>
      <w:proofErr w:type="gramEnd"/>
      <w:r w:rsidRPr="00895B5D">
        <w:rPr>
          <w:rStyle w:val="StyleUnderline"/>
        </w:rPr>
        <w:t xml:space="preserve"> reducing foreign aid</w:t>
      </w:r>
      <w:r>
        <w:t xml:space="preserve">. It </w:t>
      </w:r>
      <w:r w:rsidRPr="00895B5D">
        <w:rPr>
          <w:rStyle w:val="StyleUnderline"/>
        </w:rPr>
        <w:t>has reversed a policy to phase out the use of cluster bombs, a particularly indiscriminate explosive</w:t>
      </w:r>
      <w:r>
        <w:t xml:space="preserve">. It has </w:t>
      </w:r>
      <w:r w:rsidRPr="00895B5D">
        <w:rPr>
          <w:rStyle w:val="StyleUnderline"/>
        </w:rPr>
        <w:t>signed secret changes that undo the Obama administration’s more restrictive policies regarding the use of drone strikes and commando raids, a shift that will inevitably lead to less transparency and accountability and more civilian deaths</w:t>
      </w:r>
      <w:r>
        <w:t xml:space="preserve">. It has also </w:t>
      </w:r>
      <w:r w:rsidRPr="00895B5D">
        <w:rPr>
          <w:rStyle w:val="StyleUnderline"/>
        </w:rPr>
        <w:t xml:space="preserve">accelerated arms sales, including to governments </w:t>
      </w:r>
      <w:r w:rsidRPr="00895B5D">
        <w:rPr>
          <w:rStyle w:val="StyleUnderline"/>
        </w:rPr>
        <w:lastRenderedPageBreak/>
        <w:t>with poor track records on human rights, and has signaled its intention to loosen restrictions on arms exports</w:t>
      </w:r>
      <w:r>
        <w:t>—a shortsighted move that would prioritize economic interests over values.</w:t>
      </w:r>
    </w:p>
    <w:p w14:paraId="15910F98" w14:textId="77777777" w:rsidR="003E0602" w:rsidRDefault="003E0602" w:rsidP="003E0602">
      <w:r>
        <w:t xml:space="preserve">In the fight against the Islamic State, or ISIS, </w:t>
      </w:r>
      <w:r w:rsidRPr="00895B5D">
        <w:rPr>
          <w:rStyle w:val="StyleUnderline"/>
        </w:rPr>
        <w:t>the Trump administration has demonstrated a noted antipathy toward the laws of war</w:t>
      </w:r>
      <w:r>
        <w:t>. As a candidate</w:t>
      </w:r>
      <w:r w:rsidRPr="00895B5D">
        <w:rPr>
          <w:rStyle w:val="StyleUnderline"/>
        </w:rPr>
        <w:t>, Trump promised to “bomb the shit out of” ISIS</w:t>
      </w:r>
      <w:r>
        <w:t xml:space="preserve">, and as president, </w:t>
      </w:r>
      <w:r w:rsidRPr="00895B5D">
        <w:rPr>
          <w:rStyle w:val="StyleUnderline"/>
        </w:rPr>
        <w:t>he has lessened the White House’s oversight of air strikes in Iraq and Syria while giving commanders in the field more control, even as they shifted to more intense urban warfare</w:t>
      </w:r>
      <w:r>
        <w:t xml:space="preserve">. </w:t>
      </w:r>
    </w:p>
    <w:p w14:paraId="790FF3E9" w14:textId="77777777" w:rsidR="003E0602" w:rsidRPr="00895B5D" w:rsidRDefault="003E0602" w:rsidP="003E0602">
      <w:pPr>
        <w:rPr>
          <w:rStyle w:val="StyleUnderline"/>
        </w:rPr>
      </w:pPr>
      <w:r>
        <w:t xml:space="preserve">In recent years, </w:t>
      </w:r>
      <w:r w:rsidRPr="00895B5D">
        <w:rPr>
          <w:rStyle w:val="StyleUnderline"/>
        </w:rPr>
        <w:t>the Department of Defense has sought to make the details of its campaign against ISIS somewhat more transparent</w:t>
      </w:r>
      <w:r>
        <w:t xml:space="preserve">. The Pentagon regularly publishes information on its website about war costs, and even posts videos of air strikes. It also publishes a monthly report examining civilian casualties. </w:t>
      </w:r>
      <w:r w:rsidRPr="00895B5D">
        <w:rPr>
          <w:rStyle w:val="StyleUnderline"/>
        </w:rPr>
        <w:t>But over the last year, human rights groups, the UN, and journalists have found growing evidence that a dramatically higher number of civilians are being killed by U.S. forces or U.S.-led coalition forces in Iraq and Syria</w:t>
      </w:r>
      <w:r>
        <w:t xml:space="preserve"> (as well as Afghanistan) </w:t>
      </w:r>
      <w:r w:rsidRPr="00895B5D">
        <w:rPr>
          <w:rStyle w:val="StyleUnderline"/>
        </w:rPr>
        <w:t>than</w:t>
      </w:r>
      <w:r>
        <w:t xml:space="preserve"> </w:t>
      </w:r>
      <w:r w:rsidRPr="00895B5D">
        <w:rPr>
          <w:rStyle w:val="StyleUnderline"/>
        </w:rPr>
        <w:t>what is officially reported. In some cases, these investigations have found serious violations of the laws of armed conflict</w:t>
      </w:r>
      <w:r>
        <w:t xml:space="preserve">. An exhaustive inquiry by The New York Times Magazine concluded that </w:t>
      </w:r>
      <w:r w:rsidRPr="00895B5D">
        <w:rPr>
          <w:rStyle w:val="StyleUnderline"/>
        </w:rPr>
        <w:t>the campaign against ISIS may be the least transparent war in recent U.S. history</w:t>
      </w:r>
      <w:r>
        <w:t xml:space="preserve">. The magazine reported that </w:t>
      </w:r>
      <w:r w:rsidRPr="00895B5D">
        <w:rPr>
          <w:rStyle w:val="StyleUnderline"/>
        </w:rPr>
        <w:t>one civilian is killed for every five coalition air strikes—more than 31 times the rate the coalition has acknowledged.</w:t>
      </w:r>
    </w:p>
    <w:p w14:paraId="740D2C99" w14:textId="7253FBFC" w:rsidR="003E0602" w:rsidRDefault="003E0602" w:rsidP="003E0602">
      <w:r>
        <w:t xml:space="preserve">Parts of this strategic shift began during the Obama administration. In December 2016, </w:t>
      </w:r>
      <w:r w:rsidRPr="00895B5D">
        <w:rPr>
          <w:rStyle w:val="StyleUnderline"/>
        </w:rPr>
        <w:t>the Pentagon removed the requirement for a “strike cell” in Baghdad, which had served as a collection point for information about planned targets for air strikes in Iraq—an extra check to avoid civilian casualties</w:t>
      </w:r>
      <w:r>
        <w:t xml:space="preserve">. </w:t>
      </w:r>
      <w:r w:rsidRPr="00895B5D">
        <w:rPr>
          <w:rStyle w:val="StyleUnderline"/>
        </w:rPr>
        <w:t>But the Trump administration exacerbated the problem by speeding up the tempo of operations without doing enough to mitigate civilian harm. The Pentagon also failed to consistently ensure that there had been adequate checks on intelligence collection before approving an air strike, and it has used munitions and firepower generally not considered appropriate for urban warfare</w:t>
      </w:r>
      <w:r>
        <w:t xml:space="preserve">. </w:t>
      </w:r>
      <w:r w:rsidRPr="00895B5D">
        <w:rPr>
          <w:rStyle w:val="StyleUnderline"/>
        </w:rPr>
        <w:t>Investigations to assess allegations of civilian harm in the aftermath of a lethal strike have become deeply inadequate, hampered in part by the lack of a clear process for gathering information from those closest to the ground, such as local activists, emergency responders, and nongovernmental organization</w:t>
      </w:r>
      <w:r>
        <w:t>s.</w:t>
      </w:r>
    </w:p>
    <w:p w14:paraId="1AF6E377" w14:textId="187D8F40" w:rsidR="003E0602" w:rsidRPr="00ED314D" w:rsidRDefault="003E0602" w:rsidP="003E0602">
      <w:pPr>
        <w:pStyle w:val="Heading3"/>
      </w:pPr>
      <w:r>
        <w:lastRenderedPageBreak/>
        <w:t>No Solvency - Trump</w:t>
      </w:r>
    </w:p>
    <w:p w14:paraId="3874ECA2" w14:textId="77777777" w:rsidR="003E0602" w:rsidRDefault="003E0602" w:rsidP="003E0602">
      <w:pPr>
        <w:pStyle w:val="Heading4"/>
      </w:pPr>
      <w:r>
        <w:t>The aff isn’t enough – a dramatic reversal of US policy is key</w:t>
      </w:r>
    </w:p>
    <w:p w14:paraId="78A6D0D9" w14:textId="77777777" w:rsidR="003E0602" w:rsidRPr="006651D9" w:rsidRDefault="003E0602" w:rsidP="003E0602">
      <w:pPr>
        <w:rPr>
          <w:rStyle w:val="Style13ptBold"/>
        </w:rPr>
      </w:pPr>
      <w:proofErr w:type="spellStart"/>
      <w:r w:rsidRPr="006651D9">
        <w:rPr>
          <w:rStyle w:val="Style13ptBold"/>
        </w:rPr>
        <w:t>Margon</w:t>
      </w:r>
      <w:proofErr w:type="spellEnd"/>
      <w:r w:rsidRPr="006651D9">
        <w:rPr>
          <w:rStyle w:val="Style13ptBold"/>
        </w:rPr>
        <w:t xml:space="preserve">, Human Rights Watch director, 18 </w:t>
      </w:r>
    </w:p>
    <w:p w14:paraId="32A71868" w14:textId="77777777" w:rsidR="003E0602" w:rsidRPr="006651D9" w:rsidRDefault="003E0602" w:rsidP="003E0602">
      <w:r>
        <w:t xml:space="preserve">[Sarah, former senior foreign policy advisor to Sen. Russ Feingold (D-WI) and as staff director to the Senate Foreign Relations Subcommittee on African Affairs and associate director of sustainable security and peacebuilding at the Center for American Progress, 2-13-18, Human Rights Watch, “Giving Up the High Ground - America’s Retreat on Human Rights” </w:t>
      </w:r>
      <w:hyperlink r:id="rId44" w:history="1">
        <w:r w:rsidRPr="00A33C44">
          <w:rPr>
            <w:rStyle w:val="Hyperlink"/>
          </w:rPr>
          <w:t>https://www.hrw.org/news/2018/02/13/giving-high-ground-americas-retreat-human-rights accessed 6-29-19</w:t>
        </w:r>
      </w:hyperlink>
      <w:r>
        <w:t xml:space="preserve"> EO]</w:t>
      </w:r>
    </w:p>
    <w:p w14:paraId="4F60261F" w14:textId="77777777" w:rsidR="003E0602" w:rsidRPr="00895B5D" w:rsidRDefault="003E0602" w:rsidP="003E0602">
      <w:pPr>
        <w:rPr>
          <w:rStyle w:val="StyleUnderline"/>
        </w:rPr>
      </w:pPr>
      <w:r>
        <w:t>H</w:t>
      </w:r>
      <w:r w:rsidRPr="00895B5D">
        <w:rPr>
          <w:rStyle w:val="StyleUnderline"/>
        </w:rPr>
        <w:t>uman rights concerns have always competed with national security considerations</w:t>
      </w:r>
      <w:r>
        <w:t xml:space="preserve">. </w:t>
      </w:r>
      <w:r w:rsidRPr="00895B5D">
        <w:rPr>
          <w:rStyle w:val="StyleUnderline"/>
        </w:rPr>
        <w:t>For too long, Washington has adopted policies in the name of protecting national security that come at the expense of human rights, forgetting the long-term costs of doing so</w:t>
      </w:r>
      <w:r>
        <w:t xml:space="preserve">. The Obama administration’s arms sales to Saudi Arabia, despite the Saudi-led coalition’s unlawful air strikes against civilians in Yemen, is a prime example of the harm this approach can do, with thousands of civilians killed and anti-American sentiment on the rise in the country. </w:t>
      </w:r>
      <w:r w:rsidRPr="00895B5D">
        <w:rPr>
          <w:rStyle w:val="StyleUnderline"/>
        </w:rPr>
        <w:t xml:space="preserve">Another is the CIA’s secret post-9/11 torture and rendition program, which the Bush administration launched in violation of international obligations and U.S. law and which has undermined Washington’s credibility on human rights. </w:t>
      </w:r>
      <w:r w:rsidRPr="00895B5D">
        <w:t>But</w:t>
      </w:r>
      <w:r>
        <w:t xml:space="preserve"> </w:t>
      </w:r>
      <w:r w:rsidRPr="00895B5D">
        <w:rPr>
          <w:rStyle w:val="StyleUnderline"/>
        </w:rPr>
        <w:t>even as the United States struggled with how and when to promote human rights, there was always a common understanding that doing so was a key part of what defined the United States—and what Americans believed was the right thing for their government to do.</w:t>
      </w:r>
    </w:p>
    <w:p w14:paraId="36A35305" w14:textId="77777777" w:rsidR="003E0602" w:rsidRPr="00895B5D" w:rsidRDefault="003E0602" w:rsidP="003E0602">
      <w:pPr>
        <w:rPr>
          <w:rStyle w:val="Emphasis"/>
        </w:rPr>
      </w:pPr>
      <w:r w:rsidRPr="00895B5D">
        <w:rPr>
          <w:rStyle w:val="Emphasis"/>
        </w:rPr>
        <w:t>Not so under Trump</w:t>
      </w:r>
      <w:r>
        <w:t xml:space="preserve">. </w:t>
      </w:r>
      <w:r w:rsidRPr="00895B5D">
        <w:rPr>
          <w:rStyle w:val="StyleUnderline"/>
        </w:rPr>
        <w:t>Although some lower-level U.S. officials appear committed to keeping human rights a priority, others have concluded that this may be impossible</w:t>
      </w:r>
      <w:r>
        <w:t>. In November, for example, Elizabeth Shackelford, a U.S. Foreign Service officer who most recently served in Kenya, resigned from the State Department in protest, writing, “</w:t>
      </w:r>
      <w:r w:rsidRPr="00895B5D">
        <w:rPr>
          <w:rStyle w:val="StyleUnderline"/>
        </w:rPr>
        <w:t xml:space="preserve">Our government has failed to demonstrate a commitment to promoting and defending human rights and democracy.” </w:t>
      </w:r>
      <w:r w:rsidRPr="00895B5D">
        <w:rPr>
          <w:rStyle w:val="Emphasis"/>
        </w:rPr>
        <w:t xml:space="preserve">No one who is </w:t>
      </w:r>
      <w:proofErr w:type="gramStart"/>
      <w:r w:rsidRPr="00895B5D">
        <w:rPr>
          <w:rStyle w:val="Emphasis"/>
        </w:rPr>
        <w:t>actually running</w:t>
      </w:r>
      <w:proofErr w:type="gramEnd"/>
      <w:r w:rsidRPr="00895B5D">
        <w:rPr>
          <w:rStyle w:val="Emphasis"/>
        </w:rPr>
        <w:t xml:space="preserve"> U.S. foreign policy seems to believe that the advancement of fundamental rights should be one of its central pillars. </w:t>
      </w:r>
    </w:p>
    <w:p w14:paraId="32B4C5E7" w14:textId="77777777" w:rsidR="003E0602" w:rsidRPr="00895B5D" w:rsidRDefault="003E0602" w:rsidP="003E0602">
      <w:pPr>
        <w:rPr>
          <w:rStyle w:val="StyleUnderline"/>
        </w:rPr>
      </w:pPr>
      <w:r w:rsidRPr="00895B5D">
        <w:rPr>
          <w:rStyle w:val="StyleUnderline"/>
        </w:rPr>
        <w:t>Given the United States’ historically spotty record on promoting human rights, there are those who think that other governments can pick up the slack.</w:t>
      </w:r>
      <w:r>
        <w:t xml:space="preserve"> </w:t>
      </w:r>
      <w:proofErr w:type="gramStart"/>
      <w:r w:rsidRPr="00895B5D">
        <w:rPr>
          <w:rStyle w:val="StyleUnderline"/>
        </w:rPr>
        <w:t>But in reality, the</w:t>
      </w:r>
      <w:proofErr w:type="gramEnd"/>
      <w:r w:rsidRPr="00895B5D">
        <w:rPr>
          <w:rStyle w:val="StyleUnderline"/>
        </w:rPr>
        <w:t xml:space="preserve"> loss of the United States as a champion,</w:t>
      </w:r>
      <w:r>
        <w:t xml:space="preserve"> however inconsistent its support can be, </w:t>
      </w:r>
      <w:r w:rsidRPr="00895B5D">
        <w:rPr>
          <w:rStyle w:val="StyleUnderline"/>
        </w:rPr>
        <w:t>is likely to further encourage governments to treat their citizens poorly</w:t>
      </w:r>
      <w:r>
        <w:t xml:space="preserve">, </w:t>
      </w:r>
      <w:r w:rsidRPr="00895B5D">
        <w:rPr>
          <w:rStyle w:val="StyleUnderline"/>
        </w:rPr>
        <w:t>confident that no meaningful rebuke will follow</w:t>
      </w:r>
      <w:r>
        <w:t xml:space="preserve">. </w:t>
      </w:r>
      <w:r w:rsidRPr="00895B5D">
        <w:rPr>
          <w:rStyle w:val="StyleUnderline"/>
        </w:rPr>
        <w:t>It is also likely to create a leadership vacuum, and the countries that aim to fill it—such as China, Iran, Russia, and Venezuela—will no doubt seek to spread their no-strings-attached approach to global affairs.</w:t>
      </w:r>
    </w:p>
    <w:p w14:paraId="5C18F5A6" w14:textId="77777777" w:rsidR="003E0602" w:rsidRDefault="003E0602" w:rsidP="003E0602">
      <w:proofErr w:type="gramStart"/>
      <w:r>
        <w:t>So</w:t>
      </w:r>
      <w:proofErr w:type="gramEnd"/>
      <w:r>
        <w:t xml:space="preserve"> what is to be done? Realistically, </w:t>
      </w:r>
      <w:r w:rsidRPr="00895B5D">
        <w:rPr>
          <w:rStyle w:val="StyleUnderline"/>
        </w:rPr>
        <w:t>the next few years are likely to be hard on human rights</w:t>
      </w:r>
      <w:r>
        <w:t xml:space="preserve">. But despite the absence of U.S. leadership, </w:t>
      </w:r>
      <w:r w:rsidRPr="00895B5D">
        <w:rPr>
          <w:rStyle w:val="StyleUnderline"/>
        </w:rPr>
        <w:t>there</w:t>
      </w:r>
      <w:r>
        <w:t xml:space="preserve"> </w:t>
      </w:r>
      <w:r w:rsidRPr="00895B5D">
        <w:rPr>
          <w:rStyle w:val="StyleUnderline"/>
        </w:rPr>
        <w:t>have been some bright spots,</w:t>
      </w:r>
      <w:r>
        <w:t xml:space="preserve"> with rights-minded countries stepping up. At the UN Human Rights Council, for example, </w:t>
      </w:r>
      <w:r w:rsidRPr="00895B5D">
        <w:rPr>
          <w:rStyle w:val="StyleUnderline"/>
        </w:rPr>
        <w:t>the Netherlands managed to overcome opposition from Saudi Arabia, the United Arab Emirates, and the United States to launch an independent investigation into the Saudi-led campaign in Yemen.</w:t>
      </w:r>
      <w:r>
        <w:t xml:space="preserve"> Similarly, Iceland took the lead in drafting and collecting support from 38 other countries for a joint statement at the council condemning Duterte’s bloody “war on drugs.” </w:t>
      </w:r>
      <w:proofErr w:type="gramStart"/>
      <w:r>
        <w:t>As long as</w:t>
      </w:r>
      <w:proofErr w:type="gramEnd"/>
      <w:r>
        <w:t xml:space="preserve"> Trump is in power, such ad hoc coalitions of like-minded countries will need to become the norm. </w:t>
      </w:r>
    </w:p>
    <w:p w14:paraId="4494CD20" w14:textId="77777777" w:rsidR="003E0602" w:rsidRDefault="003E0602" w:rsidP="003E0602">
      <w:r>
        <w:lastRenderedPageBreak/>
        <w:t xml:space="preserve">There is also much that other parts of the U.S. government can do to protect human rights. Just as some cities and states have decided to comply with the Paris climate agreement despite the federal government’s withdrawal, they can also find ways to protect immigrants caught up in the Trump administration’s dragnet and keep families and communities intact. </w:t>
      </w:r>
    </w:p>
    <w:p w14:paraId="1B8E2D14" w14:textId="77777777" w:rsidR="003E0602" w:rsidRDefault="003E0602" w:rsidP="003E0602">
      <w:r>
        <w:t xml:space="preserve">Congress, for its part, has already resisted </w:t>
      </w:r>
      <w:proofErr w:type="gramStart"/>
      <w:r>
        <w:t>a number of</w:t>
      </w:r>
      <w:proofErr w:type="gramEnd"/>
      <w:r>
        <w:t xml:space="preserve"> presidential initiatives in the interest of human rights. In May, a bipartisan group of 15 senators sent Trump a letter urging him to “ensure that America remains a leader in advocating for democracy and human rights.” Congressional committees are using aid allocations and authorization bills to push back against the executive branch. Individual members of Congress are drafting legislation, holding hearings, and meeting with foreign officials to stand up for human rights in the Democratic Republic of the Congo, Egypt, Russia, and elsewhere. In December, the Treasury Department, under pressure from Congress, imposed sanctions on 13 individuals—from Belgium, China, the Dominican Republic, Gambia, Guatemala, Israel, Myanmar, Nicaragua, Pakistan, Russia, Serbia, Sudan, and Uzbekistan—for corruption and human rights abuses. </w:t>
      </w:r>
    </w:p>
    <w:p w14:paraId="386413AF" w14:textId="77777777" w:rsidR="003E0602" w:rsidRPr="006F6E44" w:rsidRDefault="003E0602" w:rsidP="003E0602">
      <w:pPr>
        <w:rPr>
          <w:rStyle w:val="StyleUnderline"/>
        </w:rPr>
      </w:pPr>
      <w:r w:rsidRPr="00895B5D">
        <w:rPr>
          <w:rStyle w:val="Emphasis"/>
        </w:rPr>
        <w:t>But</w:t>
      </w:r>
      <w:r>
        <w:t xml:space="preserve"> </w:t>
      </w:r>
      <w:r w:rsidRPr="00895B5D">
        <w:rPr>
          <w:rStyle w:val="Emphasis"/>
        </w:rPr>
        <w:t>these efforts can only go so far.</w:t>
      </w:r>
      <w:r>
        <w:t xml:space="preserve"> </w:t>
      </w:r>
      <w:r w:rsidRPr="00895B5D">
        <w:rPr>
          <w:rStyle w:val="StyleUnderline"/>
        </w:rPr>
        <w:t>Petition gathering by like-minded countries is less effective without the most powerful country on earth.</w:t>
      </w:r>
      <w:r>
        <w:t xml:space="preserve"> State and local governments can only do so much to work around the federal government. </w:t>
      </w:r>
      <w:r w:rsidRPr="00895B5D">
        <w:rPr>
          <w:rStyle w:val="StyleUnderline"/>
        </w:rPr>
        <w:t xml:space="preserve">And although </w:t>
      </w:r>
      <w:r w:rsidRPr="006F6E44">
        <w:rPr>
          <w:rStyle w:val="Emphasis"/>
        </w:rPr>
        <w:t>Congress</w:t>
      </w:r>
      <w:r w:rsidRPr="00895B5D">
        <w:rPr>
          <w:rStyle w:val="StyleUnderline"/>
        </w:rPr>
        <w:t xml:space="preserve"> controls the power of the purse, it </w:t>
      </w:r>
      <w:r w:rsidRPr="006F6E44">
        <w:rPr>
          <w:rStyle w:val="Emphasis"/>
        </w:rPr>
        <w:t>has far less influence on foreign policy than the executive branch</w:t>
      </w:r>
      <w:r>
        <w:t xml:space="preserve">. And </w:t>
      </w:r>
      <w:r w:rsidRPr="006F6E44">
        <w:rPr>
          <w:rStyle w:val="Emphasis"/>
        </w:rPr>
        <w:t>all the while, the White House’s attacks on immigrants, health care, minority communities, and the justice system will continue to diminish American credibility on human rights overseas</w:t>
      </w:r>
      <w:r>
        <w:t xml:space="preserve">. Simply put, </w:t>
      </w:r>
      <w:r w:rsidRPr="006F6E44">
        <w:rPr>
          <w:rStyle w:val="StyleUnderline"/>
        </w:rPr>
        <w:t>unless it changes course dramatically, the Trump administration—and the president himself—will remain one of the greatest threats to human rights in decades</w:t>
      </w:r>
      <w:r w:rsidRPr="006F6E44">
        <w:t xml:space="preserve">. </w:t>
      </w:r>
      <w:r w:rsidRPr="006F6E44">
        <w:tab/>
      </w:r>
    </w:p>
    <w:p w14:paraId="7E72D93D" w14:textId="53778097" w:rsidR="003E0602" w:rsidRDefault="00BF7408" w:rsidP="00BF7408">
      <w:pPr>
        <w:pStyle w:val="Heading2"/>
      </w:pPr>
      <w:r>
        <w:lastRenderedPageBreak/>
        <w:t>Framing</w:t>
      </w:r>
    </w:p>
    <w:p w14:paraId="2A8CF4ED" w14:textId="4203D2A6" w:rsidR="00BF7408" w:rsidRDefault="00BF7408" w:rsidP="00BF7408">
      <w:pPr>
        <w:pStyle w:val="Heading3"/>
      </w:pPr>
      <w:r>
        <w:lastRenderedPageBreak/>
        <w:t>AT: Moral Obligation</w:t>
      </w:r>
    </w:p>
    <w:p w14:paraId="65531DC9" w14:textId="77777777" w:rsidR="00BF7408" w:rsidRPr="0084379F" w:rsidRDefault="00BF7408" w:rsidP="00BF7408">
      <w:pPr>
        <w:pStyle w:val="Heading3"/>
      </w:pPr>
      <w:r>
        <w:lastRenderedPageBreak/>
        <w:t>Framing</w:t>
      </w:r>
    </w:p>
    <w:p w14:paraId="40AA95A4" w14:textId="77777777" w:rsidR="00BF7408" w:rsidRDefault="00BF7408" w:rsidP="00BF7408">
      <w:pPr>
        <w:pStyle w:val="Heading4"/>
      </w:pPr>
      <w:r>
        <w:t xml:space="preserve">Prefer a human rights decision calculus grounded in probability and moral duty </w:t>
      </w:r>
    </w:p>
    <w:p w14:paraId="6B3B8473" w14:textId="77777777" w:rsidR="00BF7408" w:rsidRPr="00AE26D4" w:rsidRDefault="00BF7408" w:rsidP="00BF7408">
      <w:pPr>
        <w:rPr>
          <w:rStyle w:val="Style13ptBold"/>
        </w:rPr>
      </w:pPr>
      <w:r>
        <w:t xml:space="preserve"> </w:t>
      </w:r>
      <w:r>
        <w:rPr>
          <w:rStyle w:val="Style13ptBold"/>
        </w:rPr>
        <w:t>Reeves,</w:t>
      </w:r>
      <w:r w:rsidRPr="00AE26D4">
        <w:rPr>
          <w:rStyle w:val="Style13ptBold"/>
        </w:rPr>
        <w:t xml:space="preserve"> </w:t>
      </w:r>
      <w:r>
        <w:rPr>
          <w:rStyle w:val="Style13ptBold"/>
        </w:rPr>
        <w:t>Binghamton University Department of Philosophy Professor</w:t>
      </w:r>
      <w:r w:rsidRPr="00AE26D4">
        <w:rPr>
          <w:rStyle w:val="Style13ptBold"/>
        </w:rPr>
        <w:t xml:space="preserve">, </w:t>
      </w:r>
      <w:r>
        <w:rPr>
          <w:rStyle w:val="Style13ptBold"/>
        </w:rPr>
        <w:t>2015</w:t>
      </w:r>
    </w:p>
    <w:p w14:paraId="655521BE" w14:textId="77777777" w:rsidR="00BF7408" w:rsidRPr="00950133" w:rsidRDefault="00BF7408" w:rsidP="00BF7408">
      <w:pPr>
        <w:rPr>
          <w:color w:val="000000"/>
        </w:rPr>
      </w:pPr>
      <w:r>
        <w:rPr>
          <w:color w:val="000000"/>
        </w:rPr>
        <w:t>[Anthony R.</w:t>
      </w:r>
      <w:r w:rsidRPr="001F2FF8">
        <w:rPr>
          <w:color w:val="000000"/>
        </w:rPr>
        <w:t xml:space="preserve">, </w:t>
      </w:r>
      <w:r>
        <w:rPr>
          <w:color w:val="000000"/>
        </w:rPr>
        <w:t>July 2015</w:t>
      </w:r>
      <w:r w:rsidRPr="001F2FF8">
        <w:rPr>
          <w:color w:val="000000"/>
        </w:rPr>
        <w:t xml:space="preserve">, </w:t>
      </w:r>
      <w:r>
        <w:rPr>
          <w:color w:val="000000"/>
        </w:rPr>
        <w:t>Social Theory and Practice, “Standard Threats: How to Violate Basic Human Rights.” Vol. 41, No. 3 pages 412-413, GDI LNM]</w:t>
      </w:r>
    </w:p>
    <w:p w14:paraId="0DFC5A81" w14:textId="77777777" w:rsidR="00BF7408" w:rsidRPr="00F17D84" w:rsidRDefault="00BF7408" w:rsidP="00BF7408">
      <w:r w:rsidRPr="00F6641A">
        <w:rPr>
          <w:u w:val="single"/>
        </w:rPr>
        <w:t>A success condition for a theory of human rights is that it should show them to be practically meaningful for national and international policy</w:t>
      </w:r>
      <w:r>
        <w:t xml:space="preserve">. </w:t>
      </w:r>
      <w:proofErr w:type="gramStart"/>
      <w:r>
        <w:t>In particular</w:t>
      </w:r>
      <w:r w:rsidRPr="00F6641A">
        <w:rPr>
          <w:u w:val="single"/>
        </w:rPr>
        <w:t>, rights</w:t>
      </w:r>
      <w:proofErr w:type="gramEnd"/>
      <w:r w:rsidRPr="00F6641A">
        <w:rPr>
          <w:u w:val="single"/>
        </w:rPr>
        <w:t xml:space="preserve"> should provide guidance to practical reason about what is permissible by grounding duties</w:t>
      </w:r>
      <w:r w:rsidRPr="00F17D84">
        <w:t>. Understanding rights as requiring outcomes (e.g., preventing harm) undermines their ability to provide such guidance</w:t>
      </w:r>
      <w:r>
        <w:t>. Even in a deterministic universe</w:t>
      </w:r>
      <w:r w:rsidRPr="00F6641A">
        <w:rPr>
          <w:u w:val="single"/>
        </w:rPr>
        <w:t xml:space="preserve">, </w:t>
      </w:r>
      <w:r w:rsidRPr="00F17D84">
        <w:t xml:space="preserve">our epistemic relationship to the causally complex world rarely affords justified certainty in a particular outcome—and this, again, is exacerbated at the level of social policy. From the </w:t>
      </w:r>
      <w:proofErr w:type="spellStart"/>
      <w:r w:rsidRPr="00F17D84">
        <w:t>ex ante</w:t>
      </w:r>
      <w:proofErr w:type="spellEnd"/>
      <w:r w:rsidRPr="00F17D84">
        <w:t xml:space="preserve"> perspective of the agent, the relationship between a decision and outcomes is probabilistic, and almost always involves probabilities other than zero and one.</w:t>
      </w:r>
      <w:r>
        <w:t xml:space="preserve"> </w:t>
      </w:r>
      <w:r w:rsidRPr="00F6641A">
        <w:rPr>
          <w:u w:val="single"/>
        </w:rPr>
        <w:t>Rights theory has four options. One, it could forbid any action that has a probability greater than zero of harming a protected interest</w:t>
      </w:r>
      <w:r>
        <w:t xml:space="preserve">. As noted above, </w:t>
      </w:r>
      <w:r w:rsidRPr="00F6641A">
        <w:rPr>
          <w:u w:val="single"/>
        </w:rPr>
        <w:t>this would paralyze the agent. Two, it could permit any action that is not guaranteed to result in harm. This would render almost all activity, including extremely risky activity, permissible</w:t>
      </w:r>
      <w:r>
        <w:t xml:space="preserve"> from the standpoint of rights. </w:t>
      </w:r>
      <w:r w:rsidRPr="00F6641A">
        <w:rPr>
          <w:u w:val="single"/>
        </w:rPr>
        <w:t xml:space="preserve">One would be barely capable of violating rights. Three, the morality of rights could prescind from saying anything about risk impositions—it could simply be a morality of outcomes. In this case, it offers little advice to the decisionmaker, as she normally decides </w:t>
      </w:r>
      <w:proofErr w:type="gramStart"/>
      <w:r w:rsidRPr="00F6641A">
        <w:rPr>
          <w:u w:val="single"/>
        </w:rPr>
        <w:t>on the basis of</w:t>
      </w:r>
      <w:proofErr w:type="gramEnd"/>
      <w:r w:rsidRPr="00F6641A">
        <w:rPr>
          <w:u w:val="single"/>
        </w:rPr>
        <w:t xml:space="preserve"> probabilities. Four, it offers a principled account of acceptable risking to protected interests, </w:t>
      </w:r>
      <w:r w:rsidRPr="00F17D84">
        <w:t>where acceptability can fall between zero and one.</w:t>
      </w:r>
      <w:r>
        <w:t xml:space="preserve"> Options one through three effectively have the result that either (nearly) all actions are permissible or (nearly) all actions are imp</w:t>
      </w:r>
      <w:r w:rsidRPr="00F17D84">
        <w:t xml:space="preserve">ermissible in terms of rights from the </w:t>
      </w:r>
      <w:proofErr w:type="spellStart"/>
      <w:r w:rsidRPr="00F17D84">
        <w:t>ex ante</w:t>
      </w:r>
      <w:proofErr w:type="spellEnd"/>
      <w:r w:rsidRPr="00F17D84">
        <w:t xml:space="preserve"> perspective of decision. Guidance could still be sought elsewhere in morality, but in order to know whether any action or policy purportedly concerning human rights is permissible, we would have to rely almost exclusively upon heterogeneous moral concerns. Hence, we should not understand human rights’ duties in outcome-centric terms.</w:t>
      </w:r>
    </w:p>
    <w:p w14:paraId="2528D098" w14:textId="77777777" w:rsidR="00BF7408" w:rsidRDefault="00BF7408" w:rsidP="00BF7408">
      <w:r w:rsidRPr="00F17D84">
        <w:t>Call the following the practical inference test</w:t>
      </w:r>
      <w:r w:rsidRPr="00F6641A">
        <w:rPr>
          <w:u w:val="single"/>
        </w:rPr>
        <w:t xml:space="preserve">. Any </w:t>
      </w:r>
      <w:proofErr w:type="spellStart"/>
      <w:r w:rsidRPr="00F6641A">
        <w:rPr>
          <w:u w:val="single"/>
        </w:rPr>
        <w:t>nonskeptical</w:t>
      </w:r>
      <w:proofErr w:type="spellEnd"/>
      <w:r w:rsidRPr="00F6641A">
        <w:rPr>
          <w:u w:val="single"/>
        </w:rPr>
        <w:t xml:space="preserve"> account of human rights must show them to regularly assist inferences about what it is prospectively permissible to do. </w:t>
      </w:r>
      <w:r w:rsidRPr="00F17D84">
        <w:t xml:space="preserve">Interpreting human rights requirements in terms of determinate outcomes fails this test. </w:t>
      </w:r>
      <w:r>
        <w:t xml:space="preserve">Perhaps, though, it might be thought that I am moving too quickly, by ignoring the difference between knowing how to fulfill our duties and what, as a moral question, our duties are. I have a duty not to kill innocents, but it is up to me (given my knowledge of human anatomy, basic facts about the world, and so on) to discern how to act pursuant to this requirement (by, for example, not firing a weapon into a crowd). A similar point might hold for human rights. Although an important distinction, it does not help the position rejected here. </w:t>
      </w:r>
      <w:r w:rsidRPr="00F17D84">
        <w:rPr>
          <w:u w:val="single"/>
        </w:rPr>
        <w:t xml:space="preserve">From the standpoint of decision, when we are discerning permissibility, requirements demanding certain outcomes cannot settle the permissible “how.” Again, any policy an agent adopts to avoid/achieve an outcome will have a probabilistic relationship to the outcome. </w:t>
      </w:r>
      <w:r w:rsidRPr="00F17D84">
        <w:t>We want to know whether the policy crosses the threshold of acceptable probability. Sometimes this will be intuitively clear</w:t>
      </w:r>
      <w:r>
        <w:t xml:space="preserve">, as in the crowd case. </w:t>
      </w:r>
      <w:r w:rsidRPr="00F17D84">
        <w:t xml:space="preserve">Sometimes it will be less clear, as when one hunts game in lightly populated areas. The agent needs to know in </w:t>
      </w:r>
      <w:proofErr w:type="gramStart"/>
      <w:r w:rsidRPr="00F17D84">
        <w:t>advance</w:t>
      </w:r>
      <w:proofErr w:type="gramEnd"/>
      <w:r w:rsidRPr="00F17D84">
        <w:t xml:space="preserve"> which is acceptable, even when the former could result in no injury, and the latter in a human fatality</w:t>
      </w:r>
      <w:r w:rsidRPr="00F17D84">
        <w:rPr>
          <w:u w:val="single"/>
        </w:rPr>
        <w:t xml:space="preserve">. What the agent needs, to select a policy, is a principled way of </w:t>
      </w:r>
      <w:r w:rsidRPr="00F17D84">
        <w:rPr>
          <w:u w:val="single"/>
        </w:rPr>
        <w:lastRenderedPageBreak/>
        <w:t>adjudicating probabilities. Merely mandating an outcome does not do this, thus failing the practical inference test</w:t>
      </w:r>
      <w:r>
        <w:t xml:space="preserve">. </w:t>
      </w:r>
    </w:p>
    <w:p w14:paraId="29D726DF" w14:textId="77777777" w:rsidR="00BF7408" w:rsidRPr="00F17D84" w:rsidRDefault="00BF7408" w:rsidP="00BF7408">
      <w:r>
        <w:t xml:space="preserve">Return now to the torturer and the traffic accident. </w:t>
      </w:r>
      <w:r w:rsidRPr="00F17D84">
        <w:t>Almost all human rights theorists agree that we want to at least be able to hold political institutions accountable in terms of human rights. The examples illustrate the difficulty of relying on mere deprivation, treatment, or harm for identifying when institutions violate human rights. If a polity has a policy of torturing suspects, this is clear enough. Yet, the event of torture, in the presence of effective, active, and well-regulated legal institutions protecting personal security, does not implicate a violation on the part of the polity. More generally, not all setbacks to interests deserving protection register as human rights violations. Again, the fatal traffic accident (which was avoidable—the polity could forbid motor vehicles) involves basic setbacks to human interests: death. Yet, we do not regard the harm as a rights violation on the part of political institutions. No one has been wronged, and no reparative response appears in order—a mundane example, but it requires explanation, and others could be adduced: thefts, accidents, acts of God, and so on. The explanation, I suggest, is that we only treat unintentional harm as involving human rights violation when the injury is a function of an inadequate response to risk</w:t>
      </w:r>
      <w:r w:rsidRPr="00F17D84">
        <w:rPr>
          <w:u w:val="single"/>
        </w:rPr>
        <w:t xml:space="preserve">. When an agent ought to have foreseen and mitigated dangers to protected interests, but failed (in either respect) </w:t>
      </w:r>
      <w:proofErr w:type="gramStart"/>
      <w:r w:rsidRPr="00F17D84">
        <w:rPr>
          <w:u w:val="single"/>
        </w:rPr>
        <w:t>and</w:t>
      </w:r>
      <w:proofErr w:type="gramEnd"/>
      <w:r w:rsidRPr="00F17D84">
        <w:rPr>
          <w:u w:val="single"/>
        </w:rPr>
        <w:t xml:space="preserve"> harm is a consequence of this failure, we can then treat the injury as implicating a human rights violation. </w:t>
      </w:r>
      <w:r w:rsidRPr="00F17D84">
        <w:t>Call the demand that a theory of human rights should only hold institutions accountable for wrongful injury (rather than injury generally</w:t>
      </w:r>
      <w:proofErr w:type="gramStart"/>
      <w:r w:rsidRPr="00F17D84">
        <w:t>), and</w:t>
      </w:r>
      <w:proofErr w:type="gramEnd"/>
      <w:r w:rsidRPr="00F17D84">
        <w:t xml:space="preserve"> should have some principled basis for distinguishing between wrongful and </w:t>
      </w:r>
      <w:proofErr w:type="spellStart"/>
      <w:r w:rsidRPr="00F17D84">
        <w:t>nonwrongful</w:t>
      </w:r>
      <w:proofErr w:type="spellEnd"/>
      <w:r w:rsidRPr="00F17D84">
        <w:t xml:space="preserve"> injuries, the institutional negligence test.</w:t>
      </w:r>
    </w:p>
    <w:p w14:paraId="27B4FCCD" w14:textId="77777777" w:rsidR="00BF7408" w:rsidRPr="00BF7408" w:rsidRDefault="00BF7408" w:rsidP="00BF7408"/>
    <w:p w14:paraId="57D5DD2D" w14:textId="77777777" w:rsidR="004F3E2F" w:rsidRDefault="004F3E2F" w:rsidP="004F3E2F">
      <w:pPr>
        <w:pStyle w:val="Heading2"/>
      </w:pPr>
      <w:r>
        <w:lastRenderedPageBreak/>
        <w:t xml:space="preserve">Human Rights Adv CP </w:t>
      </w:r>
    </w:p>
    <w:p w14:paraId="4292E169" w14:textId="77777777" w:rsidR="004F3E2F" w:rsidRPr="00156F15" w:rsidRDefault="004F3E2F" w:rsidP="004F3E2F">
      <w:pPr>
        <w:pStyle w:val="Heading3"/>
      </w:pPr>
      <w:r>
        <w:lastRenderedPageBreak/>
        <w:t>Text</w:t>
      </w:r>
    </w:p>
    <w:p w14:paraId="17DE5FB9" w14:textId="77777777" w:rsidR="004F3E2F" w:rsidRDefault="004F3E2F" w:rsidP="004F3E2F">
      <w:pPr>
        <w:pStyle w:val="Heading4"/>
      </w:pPr>
      <w:r>
        <w:t>Text – The United States federal government should:</w:t>
      </w:r>
    </w:p>
    <w:p w14:paraId="490B093C" w14:textId="77777777" w:rsidR="004F3E2F" w:rsidRDefault="004F3E2F" w:rsidP="004F3E2F">
      <w:pPr>
        <w:pStyle w:val="ListParagraph"/>
        <w:numPr>
          <w:ilvl w:val="0"/>
          <w:numId w:val="11"/>
        </w:numPr>
      </w:pPr>
      <w:r>
        <w:t>announce that the US is bound by the human rights treaties and conventions it has ratified</w:t>
      </w:r>
    </w:p>
    <w:p w14:paraId="476E1225" w14:textId="77777777" w:rsidR="004F3E2F" w:rsidRDefault="004F3E2F" w:rsidP="004F3E2F">
      <w:pPr>
        <w:pStyle w:val="ListParagraph"/>
        <w:numPr>
          <w:ilvl w:val="0"/>
          <w:numId w:val="11"/>
        </w:numPr>
      </w:pPr>
      <w:r>
        <w:t>close the detention center at Guantanamo Bay</w:t>
      </w:r>
    </w:p>
    <w:p w14:paraId="64BAFCFE" w14:textId="77777777" w:rsidR="004F3E2F" w:rsidRDefault="004F3E2F" w:rsidP="004F3E2F">
      <w:pPr>
        <w:pStyle w:val="ListParagraph"/>
        <w:numPr>
          <w:ilvl w:val="0"/>
          <w:numId w:val="11"/>
        </w:numPr>
      </w:pPr>
      <w:r>
        <w:t>create a high-level commission to compile the record of human rights abuses in the war on terror</w:t>
      </w:r>
    </w:p>
    <w:p w14:paraId="74887729" w14:textId="77777777" w:rsidR="004F3E2F" w:rsidRDefault="004F3E2F" w:rsidP="004F3E2F">
      <w:pPr>
        <w:pStyle w:val="ListParagraph"/>
        <w:numPr>
          <w:ilvl w:val="0"/>
          <w:numId w:val="11"/>
        </w:numPr>
      </w:pPr>
      <w:r>
        <w:t>establish a United States Commission on Human Rights with oversight authority and subpoena power</w:t>
      </w:r>
    </w:p>
    <w:p w14:paraId="32504666" w14:textId="77777777" w:rsidR="004F3E2F" w:rsidRDefault="004F3E2F" w:rsidP="004F3E2F">
      <w:pPr>
        <w:pStyle w:val="ListParagraph"/>
        <w:numPr>
          <w:ilvl w:val="0"/>
          <w:numId w:val="11"/>
        </w:numPr>
      </w:pPr>
      <w:proofErr w:type="gramStart"/>
      <w:r>
        <w:t>provide assistance to</w:t>
      </w:r>
      <w:proofErr w:type="gramEnd"/>
      <w:r>
        <w:t xml:space="preserve"> other countries for counter terrorism operations that includes training to foreign militaries that complies with human rights standards</w:t>
      </w:r>
    </w:p>
    <w:p w14:paraId="4CA97D1D" w14:textId="77777777" w:rsidR="004F3E2F" w:rsidRDefault="004F3E2F" w:rsidP="004F3E2F">
      <w:pPr>
        <w:pStyle w:val="ListParagraph"/>
        <w:numPr>
          <w:ilvl w:val="0"/>
          <w:numId w:val="11"/>
        </w:numPr>
      </w:pPr>
      <w:r>
        <w:t xml:space="preserve">help countries build their own democratic societies based on an understanding of cultural and religious differences </w:t>
      </w:r>
    </w:p>
    <w:p w14:paraId="1D319502" w14:textId="77777777" w:rsidR="004F3E2F" w:rsidRDefault="004F3E2F" w:rsidP="004F3E2F">
      <w:pPr>
        <w:pStyle w:val="ListParagraph"/>
        <w:numPr>
          <w:ilvl w:val="0"/>
          <w:numId w:val="11"/>
        </w:numPr>
      </w:pPr>
      <w:r>
        <w:t>and invoke the Doctrine of Responsibility to Protect to work with other leaders to develop effective multilateral methods of preventing human rights abuses abroad</w:t>
      </w:r>
    </w:p>
    <w:p w14:paraId="122E2E8B" w14:textId="77777777" w:rsidR="004F3E2F" w:rsidRDefault="004F3E2F" w:rsidP="004F3E2F">
      <w:pPr>
        <w:pStyle w:val="Heading3"/>
      </w:pPr>
      <w:r>
        <w:lastRenderedPageBreak/>
        <w:t>Solvency</w:t>
      </w:r>
    </w:p>
    <w:p w14:paraId="10BC428C" w14:textId="77777777" w:rsidR="004F3E2F" w:rsidRDefault="004F3E2F" w:rsidP="004F3E2F">
      <w:pPr>
        <w:pStyle w:val="Heading4"/>
      </w:pPr>
      <w:r>
        <w:t xml:space="preserve">the CP solves – domestic and foreign policy initiatives surrounding human rights and rule of law reinvigorates US credibility – empirics prove </w:t>
      </w:r>
    </w:p>
    <w:p w14:paraId="2151A33E" w14:textId="77777777" w:rsidR="004F3E2F" w:rsidRDefault="004F3E2F" w:rsidP="004F3E2F">
      <w:pPr>
        <w:rPr>
          <w:rStyle w:val="Style13ptBold"/>
        </w:rPr>
      </w:pPr>
      <w:r>
        <w:rPr>
          <w:rStyle w:val="Style13ptBold"/>
        </w:rPr>
        <w:t>Shattuck, Tufts US foreign policy lecturer, former Assistant Secretary of State for Democracy, Human Rights and Labor, and former Ambassador to the Czech Republic, 2017</w:t>
      </w:r>
    </w:p>
    <w:p w14:paraId="53F045B5" w14:textId="77777777" w:rsidR="004F3E2F" w:rsidRPr="00351870" w:rsidRDefault="004F3E2F" w:rsidP="004F3E2F">
      <w:pPr>
        <w:rPr>
          <w:sz w:val="20"/>
          <w:szCs w:val="20"/>
        </w:rPr>
      </w:pPr>
      <w:r w:rsidRPr="00351870">
        <w:rPr>
          <w:rStyle w:val="Style13ptBold"/>
          <w:b w:val="0"/>
          <w:bCs w:val="0"/>
          <w:sz w:val="20"/>
          <w:szCs w:val="20"/>
        </w:rPr>
        <w:t>[John, August 29, 2017, American Bar Association, “Restoring U.S. Credibility on Human Rights</w:t>
      </w:r>
      <w:proofErr w:type="gramStart"/>
      <w:r w:rsidRPr="00351870">
        <w:rPr>
          <w:rStyle w:val="Style13ptBold"/>
          <w:b w:val="0"/>
          <w:bCs w:val="0"/>
          <w:sz w:val="20"/>
          <w:szCs w:val="20"/>
        </w:rPr>
        <w:t>,”https://www.americanbar.org/groups/crsj/publications/human_rights_magazine_home/human_rights_vol35_2008/human_rights_fall2008/hr_fall08_shattuck</w:t>
      </w:r>
      <w:proofErr w:type="gramEnd"/>
      <w:r w:rsidRPr="00351870">
        <w:rPr>
          <w:rStyle w:val="Style13ptBold"/>
          <w:b w:val="0"/>
          <w:bCs w:val="0"/>
          <w:sz w:val="20"/>
          <w:szCs w:val="20"/>
        </w:rPr>
        <w:t>, 6-26-19, GDI LNM]</w:t>
      </w:r>
    </w:p>
    <w:p w14:paraId="43AF15D5" w14:textId="77777777" w:rsidR="004F3E2F" w:rsidRDefault="004F3E2F" w:rsidP="004F3E2F">
      <w:pPr>
        <w:rPr>
          <w:u w:val="single"/>
        </w:rPr>
      </w:pPr>
      <w:r>
        <w:t xml:space="preserve">Fortunately, </w:t>
      </w:r>
      <w:r w:rsidRPr="00327121">
        <w:rPr>
          <w:u w:val="single"/>
        </w:rPr>
        <w:t xml:space="preserve">history shows that U.S. credibility on human rights can be restored when our government’s policies reflect our </w:t>
      </w:r>
      <w:proofErr w:type="spellStart"/>
      <w:r w:rsidRPr="00327121">
        <w:rPr>
          <w:u w:val="single"/>
        </w:rPr>
        <w:t>na-tion’s</w:t>
      </w:r>
      <w:proofErr w:type="spellEnd"/>
      <w:r w:rsidRPr="00327121">
        <w:rPr>
          <w:u w:val="single"/>
        </w:rPr>
        <w:t xml:space="preserve"> values. A series of bipartisan initiatives during five recent presidencies––three Republican and two Democratic––illustrates the point.</w:t>
      </w:r>
    </w:p>
    <w:p w14:paraId="2EE5677E" w14:textId="77777777" w:rsidR="004F3E2F" w:rsidRDefault="004F3E2F" w:rsidP="004F3E2F">
      <w:pPr>
        <w:rPr>
          <w:u w:val="single"/>
        </w:rPr>
      </w:pPr>
      <w:r w:rsidRPr="00327121">
        <w:rPr>
          <w:u w:val="single"/>
        </w:rPr>
        <w:t>President Gerald Ford signed the Helsinki Accords, paving the way for international recognition of the cause of human rights inside the Soviet bloc. President Jimmy Carter mobilized democratic governments to press for the release of political prisoners by repressive regimes. President Ronald Reagan signed the Con-</w:t>
      </w:r>
      <w:proofErr w:type="spellStart"/>
      <w:r w:rsidRPr="00327121">
        <w:rPr>
          <w:u w:val="single"/>
        </w:rPr>
        <w:t>vention</w:t>
      </w:r>
      <w:proofErr w:type="spellEnd"/>
      <w:r w:rsidRPr="00327121">
        <w:rPr>
          <w:u w:val="single"/>
        </w:rPr>
        <w:t xml:space="preserve"> against Torture and persuaded a Republican-dominated Senate to ratify it. President George H. W. Bush joined with other governments in the Organization for Security and Co-operation in Europe to nurture new democracies and respect for human rights following the end of the Cold War. And President Bill Clinton worked with NATO and the UN to implement the Genocide </w:t>
      </w:r>
      <w:proofErr w:type="spellStart"/>
      <w:r w:rsidRPr="00327121">
        <w:rPr>
          <w:u w:val="single"/>
        </w:rPr>
        <w:t>Conven-tion</w:t>
      </w:r>
      <w:proofErr w:type="spellEnd"/>
      <w:r w:rsidRPr="00327121">
        <w:rPr>
          <w:u w:val="single"/>
        </w:rPr>
        <w:t xml:space="preserve"> and bring an end to the human rights catastrophe in the Balkans.</w:t>
      </w:r>
    </w:p>
    <w:p w14:paraId="31C021D1" w14:textId="77777777" w:rsidR="004F3E2F" w:rsidRDefault="004F3E2F" w:rsidP="004F3E2F">
      <w:pPr>
        <w:rPr>
          <w:u w:val="single"/>
        </w:rPr>
      </w:pPr>
      <w:r>
        <w:t xml:space="preserve">Mr. President, </w:t>
      </w:r>
      <w:r w:rsidRPr="00327121">
        <w:rPr>
          <w:u w:val="single"/>
        </w:rPr>
        <w:t>you can restore U.S. influence by reconnecting the nation’s values and policies on human rights and the rule of law. Among the initiatives that you might take are the following.</w:t>
      </w:r>
    </w:p>
    <w:p w14:paraId="32DE2EFC" w14:textId="77777777" w:rsidR="004F3E2F" w:rsidRDefault="004F3E2F" w:rsidP="004F3E2F">
      <w:r w:rsidRPr="00397C74">
        <w:rPr>
          <w:u w:val="single"/>
        </w:rPr>
        <w:t>Human Rights Law Enforcement</w:t>
      </w:r>
      <w:r w:rsidRPr="00351870">
        <w:t xml:space="preserve">. </w:t>
      </w:r>
      <w:r w:rsidRPr="00327121">
        <w:rPr>
          <w:u w:val="single"/>
        </w:rPr>
        <w:t>You should announce that the United States is bound by the human rights treaties and con-</w:t>
      </w:r>
      <w:proofErr w:type="spellStart"/>
      <w:r w:rsidRPr="00327121">
        <w:rPr>
          <w:u w:val="single"/>
        </w:rPr>
        <w:t>ventions</w:t>
      </w:r>
      <w:proofErr w:type="spellEnd"/>
      <w:r w:rsidRPr="00327121">
        <w:rPr>
          <w:u w:val="single"/>
        </w:rPr>
        <w:t xml:space="preserve"> that it has ratified and adopted as domestic law, including the Geneva Conventions, the Torture Convention, and the </w:t>
      </w:r>
      <w:proofErr w:type="spellStart"/>
      <w:r w:rsidRPr="00327121">
        <w:rPr>
          <w:u w:val="single"/>
        </w:rPr>
        <w:t>Interna-tional</w:t>
      </w:r>
      <w:proofErr w:type="spellEnd"/>
      <w:r w:rsidRPr="00327121">
        <w:rPr>
          <w:u w:val="single"/>
        </w:rPr>
        <w:t xml:space="preserve"> Covenant on Civil and Political Rights</w:t>
      </w:r>
      <w:r>
        <w:t xml:space="preserve">. </w:t>
      </w:r>
      <w:r w:rsidRPr="00327121">
        <w:rPr>
          <w:u w:val="single"/>
        </w:rPr>
        <w:t>You should follow through with your commitment to close the detention center at Guan-</w:t>
      </w:r>
      <w:proofErr w:type="spellStart"/>
      <w:r w:rsidRPr="00327121">
        <w:rPr>
          <w:u w:val="single"/>
        </w:rPr>
        <w:t>tanamo</w:t>
      </w:r>
      <w:proofErr w:type="spellEnd"/>
      <w:r w:rsidRPr="00327121">
        <w:rPr>
          <w:u w:val="single"/>
        </w:rPr>
        <w:t xml:space="preserve"> and transfer detainees to this country for determinations whether to try them in U.S. courts or release them. </w:t>
      </w:r>
      <w:r>
        <w:t>Fully complying with the Geneva Conventions would not preclude the United States from trying detainees in military commissions under constitutional standards of due process, nor would it restrict the government’s authority to conduct lawful interrogations to obtain intelligence in-formation about terrorist activities.</w:t>
      </w:r>
    </w:p>
    <w:p w14:paraId="10BD4E25" w14:textId="77777777" w:rsidR="004F3E2F" w:rsidRPr="00397C74" w:rsidRDefault="004F3E2F" w:rsidP="004F3E2F">
      <w:r w:rsidRPr="00397C74">
        <w:rPr>
          <w:u w:val="single"/>
        </w:rPr>
        <w:t>Truth Commission</w:t>
      </w:r>
      <w:r>
        <w:t xml:space="preserve">. </w:t>
      </w:r>
      <w:r w:rsidRPr="00327121">
        <w:rPr>
          <w:u w:val="single"/>
        </w:rPr>
        <w:t>At times in our recent history, the nation has created high-level commissions to probe national crises and recommend ways to prevent them in the future. In the area of human rights, these bodies have included</w:t>
      </w:r>
      <w:r>
        <w:t xml:space="preserve">, most notably, </w:t>
      </w:r>
      <w:r w:rsidRPr="00327121">
        <w:rPr>
          <w:u w:val="single"/>
        </w:rPr>
        <w:t xml:space="preserve">the Kerner Commission on race in the 1960s and the commission in the 1980s on the internment of </w:t>
      </w:r>
      <w:proofErr w:type="gramStart"/>
      <w:r w:rsidRPr="00327121">
        <w:rPr>
          <w:u w:val="single"/>
        </w:rPr>
        <w:t>Japanese-Americans</w:t>
      </w:r>
      <w:proofErr w:type="gramEnd"/>
      <w:r w:rsidRPr="00327121">
        <w:rPr>
          <w:u w:val="single"/>
        </w:rPr>
        <w:t xml:space="preserve"> during World War II. The recent commission on the events of 9/11 had a comparable scope and impact in addressing a complex and far-reaching national crisis. A similar commission could be established to compile the record of human rights abuses in the War on Terror.</w:t>
      </w:r>
    </w:p>
    <w:p w14:paraId="496B97B0" w14:textId="77777777" w:rsidR="004F3E2F" w:rsidRPr="00397C74" w:rsidRDefault="004F3E2F" w:rsidP="004F3E2F">
      <w:r w:rsidRPr="00397C74">
        <w:rPr>
          <w:u w:val="single"/>
        </w:rPr>
        <w:lastRenderedPageBreak/>
        <w:t>U.S. Commission on Human Rights</w:t>
      </w:r>
      <w:r>
        <w:t xml:space="preserve">. </w:t>
      </w:r>
      <w:r w:rsidRPr="008678E1">
        <w:rPr>
          <w:u w:val="single"/>
        </w:rPr>
        <w:t>A permanent institution could be created to monitor the U.S. government’s compliance with its legal obligations on human rights.</w:t>
      </w:r>
      <w:r>
        <w:t xml:space="preserve"> </w:t>
      </w:r>
      <w:r w:rsidRPr="008678E1">
        <w:rPr>
          <w:u w:val="single"/>
        </w:rPr>
        <w:t>I urge you to endorse legislation pending in Congress that would establish a United States Commission on Human Rights with oversight authority and subpoena power. The legislation would require the executive branch to provide regular reports to the commission on its implementation of international human rights treaties such as the Torture Convention and the Geneva Conventions.</w:t>
      </w:r>
    </w:p>
    <w:p w14:paraId="3FA72842" w14:textId="77777777" w:rsidR="004F3E2F" w:rsidRPr="00397C74" w:rsidRDefault="004F3E2F" w:rsidP="004F3E2F">
      <w:r w:rsidRPr="00397C74">
        <w:rPr>
          <w:u w:val="single"/>
        </w:rPr>
        <w:t>Counterterrorism Assistance</w:t>
      </w:r>
      <w:r>
        <w:t xml:space="preserve">. </w:t>
      </w:r>
      <w:r w:rsidRPr="008678E1">
        <w:rPr>
          <w:u w:val="single"/>
        </w:rPr>
        <w:t xml:space="preserve">The United States could </w:t>
      </w:r>
      <w:proofErr w:type="gramStart"/>
      <w:r w:rsidRPr="008678E1">
        <w:rPr>
          <w:u w:val="single"/>
        </w:rPr>
        <w:t>provide assistance to</w:t>
      </w:r>
      <w:proofErr w:type="gramEnd"/>
      <w:r w:rsidRPr="008678E1">
        <w:rPr>
          <w:u w:val="single"/>
        </w:rPr>
        <w:t xml:space="preserve"> other countries for counterterrorism operations that comply with basic standards on human rights</w:t>
      </w:r>
      <w:r>
        <w:t>. “</w:t>
      </w:r>
      <w:r w:rsidRPr="008678E1">
        <w:rPr>
          <w:u w:val="single"/>
        </w:rPr>
        <w:t xml:space="preserve">Fighting terror” has become a convenient excuse for repressive regimes around the world to engage in further repression, often leading to more terrorism in an increasing cycle of violence. To break this cycle, this country could </w:t>
      </w:r>
      <w:proofErr w:type="gramStart"/>
      <w:r w:rsidRPr="008678E1">
        <w:rPr>
          <w:u w:val="single"/>
        </w:rPr>
        <w:t>provide assistance</w:t>
      </w:r>
      <w:proofErr w:type="gramEnd"/>
      <w:r w:rsidRPr="008678E1">
        <w:rPr>
          <w:u w:val="single"/>
        </w:rPr>
        <w:t xml:space="preserve"> and training to foreign military and law enforcement personnel in methods of fighting terrorism within the rule of law.</w:t>
      </w:r>
    </w:p>
    <w:p w14:paraId="0AC04658" w14:textId="77777777" w:rsidR="004F3E2F" w:rsidRPr="00397C74" w:rsidRDefault="004F3E2F" w:rsidP="004F3E2F">
      <w:r w:rsidRPr="00397C74">
        <w:rPr>
          <w:u w:val="single"/>
        </w:rPr>
        <w:t>Democracy and Human Rights Assistance</w:t>
      </w:r>
      <w:r>
        <w:t xml:space="preserve">. </w:t>
      </w:r>
      <w:r>
        <w:rPr>
          <w:u w:val="single"/>
        </w:rPr>
        <w:t>T</w:t>
      </w:r>
      <w:r w:rsidRPr="008678E1">
        <w:rPr>
          <w:u w:val="single"/>
        </w:rPr>
        <w:t>he United States should find appropriate ways to support those seeking to promote the rule of law, democracy, and human rights within their own countries</w:t>
      </w:r>
      <w:r>
        <w:t xml:space="preserve">. </w:t>
      </w:r>
      <w:r w:rsidRPr="008678E1">
        <w:rPr>
          <w:u w:val="single"/>
        </w:rPr>
        <w:t>Democracy and human rights activists are the shock troops in the struggle against terrorism. But democracy and human rights can never be delivered from the barrel of a gun. Assistance to those working to build their own democratic societies must be carefully planned, sustained over time, and based on a thorough understand-</w:t>
      </w:r>
      <w:proofErr w:type="spellStart"/>
      <w:r w:rsidRPr="008678E1">
        <w:rPr>
          <w:u w:val="single"/>
        </w:rPr>
        <w:t>ing</w:t>
      </w:r>
      <w:proofErr w:type="spellEnd"/>
      <w:r w:rsidRPr="008678E1">
        <w:rPr>
          <w:u w:val="single"/>
        </w:rPr>
        <w:t xml:space="preserve"> of the unique circumstances and profound differences among cultures, religions, and countries. The new administration should work within a multilateral framework to assist those struggling around the world to bring democracy and human rights to their own societies.</w:t>
      </w:r>
    </w:p>
    <w:p w14:paraId="0D5753B2" w14:textId="77777777" w:rsidR="004F3E2F" w:rsidRPr="00397C74" w:rsidRDefault="004F3E2F" w:rsidP="004F3E2F">
      <w:r w:rsidRPr="00397C74">
        <w:rPr>
          <w:u w:val="single"/>
        </w:rPr>
        <w:t>Responsibility to Protect.</w:t>
      </w:r>
      <w:r>
        <w:t xml:space="preserve"> </w:t>
      </w:r>
      <w:r w:rsidRPr="008678E1">
        <w:rPr>
          <w:u w:val="single"/>
        </w:rPr>
        <w:t>The United States should join with other countries, alliances, and international organizations to pre-vent or stop crimes against humanity and genocide</w:t>
      </w:r>
      <w:r>
        <w:t xml:space="preserve">. Mr. President, you could </w:t>
      </w:r>
      <w:r w:rsidRPr="008678E1">
        <w:rPr>
          <w:u w:val="single"/>
        </w:rPr>
        <w:t>invoke the Doctrine of Responsibility to Protect, adopted by the UN General Assembly in 2006, to work with other leaders to develop effective multilateral methods of preventing human rights catastrophes</w:t>
      </w:r>
      <w:r>
        <w:t xml:space="preserve"> such as Rwanda, Bosnia, Kosovo, and Darfur</w:t>
      </w:r>
      <w:r w:rsidRPr="008678E1">
        <w:rPr>
          <w:u w:val="single"/>
        </w:rPr>
        <w:t xml:space="preserve">. Diplomatic and economic tools should be employed first to head off </w:t>
      </w:r>
      <w:proofErr w:type="spellStart"/>
      <w:r w:rsidRPr="008678E1">
        <w:rPr>
          <w:u w:val="single"/>
        </w:rPr>
        <w:t>im</w:t>
      </w:r>
      <w:proofErr w:type="spellEnd"/>
      <w:r w:rsidRPr="008678E1">
        <w:rPr>
          <w:u w:val="single"/>
        </w:rPr>
        <w:t>-pending genocides, but multilateral military intervention must remain available under international law if other means have been ex-</w:t>
      </w:r>
      <w:proofErr w:type="spellStart"/>
      <w:r w:rsidRPr="008678E1">
        <w:rPr>
          <w:u w:val="single"/>
        </w:rPr>
        <w:t>hausted</w:t>
      </w:r>
      <w:proofErr w:type="spellEnd"/>
      <w:r w:rsidRPr="008678E1">
        <w:rPr>
          <w:u w:val="single"/>
        </w:rPr>
        <w:t>.</w:t>
      </w:r>
    </w:p>
    <w:p w14:paraId="6A329034" w14:textId="77777777" w:rsidR="004F3E2F" w:rsidRPr="00CC2F0E" w:rsidRDefault="004F3E2F" w:rsidP="004F3E2F">
      <w:r w:rsidRPr="008678E1">
        <w:rPr>
          <w:u w:val="single"/>
        </w:rPr>
        <w:t>By recommitting the United States to a foreign policy conducted within a framework of human rights and the rule of law</w:t>
      </w:r>
      <w:r>
        <w:t xml:space="preserve">, </w:t>
      </w:r>
      <w:proofErr w:type="spellStart"/>
      <w:r>
        <w:t>Presi</w:t>
      </w:r>
      <w:proofErr w:type="spellEnd"/>
      <w:r>
        <w:t>-dent Obama</w:t>
      </w:r>
      <w:r w:rsidRPr="008678E1">
        <w:rPr>
          <w:u w:val="single"/>
        </w:rPr>
        <w:t>, you can restore America’s moral leadership in the world, and, by doing so, strengthen U.S. national security.</w:t>
      </w:r>
    </w:p>
    <w:p w14:paraId="30D3121A" w14:textId="77777777" w:rsidR="004F3E2F" w:rsidRDefault="004F3E2F" w:rsidP="004F3E2F">
      <w:pPr>
        <w:pStyle w:val="Heading4"/>
      </w:pPr>
      <w:r>
        <w:t xml:space="preserve">Approaching human rights violations with diplomacy solves </w:t>
      </w:r>
    </w:p>
    <w:p w14:paraId="2C6A48E9" w14:textId="77777777" w:rsidR="004F3E2F" w:rsidRPr="00AE26D4" w:rsidRDefault="004F3E2F" w:rsidP="004F3E2F">
      <w:pPr>
        <w:rPr>
          <w:rStyle w:val="Style13ptBold"/>
        </w:rPr>
      </w:pPr>
      <w:r>
        <w:rPr>
          <w:rStyle w:val="Style13ptBold"/>
        </w:rPr>
        <w:t>Koh</w:t>
      </w:r>
      <w:r w:rsidRPr="00AE26D4">
        <w:rPr>
          <w:rStyle w:val="Style13ptBold"/>
        </w:rPr>
        <w:t xml:space="preserve">, </w:t>
      </w:r>
      <w:r>
        <w:rPr>
          <w:rStyle w:val="Style13ptBold"/>
        </w:rPr>
        <w:t>Yale Law School dean and Gerald C. and Bernice Latrobe Smith International Law Professor, 2003</w:t>
      </w:r>
      <w:r w:rsidRPr="00AE26D4">
        <w:rPr>
          <w:rStyle w:val="Style13ptBold"/>
        </w:rPr>
        <w:t xml:space="preserve"> </w:t>
      </w:r>
    </w:p>
    <w:p w14:paraId="047BE7D8" w14:textId="77777777" w:rsidR="004F3E2F" w:rsidRPr="007D09C9" w:rsidRDefault="004F3E2F" w:rsidP="004F3E2F">
      <w:pPr>
        <w:rPr>
          <w:color w:val="000000"/>
        </w:rPr>
      </w:pPr>
      <w:r>
        <w:rPr>
          <w:color w:val="000000"/>
        </w:rPr>
        <w:t xml:space="preserve">[Harold </w:t>
      </w:r>
      <w:proofErr w:type="spellStart"/>
      <w:r>
        <w:rPr>
          <w:color w:val="000000"/>
        </w:rPr>
        <w:t>Hongju</w:t>
      </w:r>
      <w:proofErr w:type="spellEnd"/>
      <w:r w:rsidRPr="001F2FF8">
        <w:rPr>
          <w:color w:val="000000"/>
        </w:rPr>
        <w:t xml:space="preserve">, </w:t>
      </w:r>
      <w:r>
        <w:rPr>
          <w:color w:val="000000"/>
        </w:rPr>
        <w:t>May 2003</w:t>
      </w:r>
      <w:r w:rsidRPr="001F2FF8">
        <w:rPr>
          <w:color w:val="000000"/>
        </w:rPr>
        <w:t xml:space="preserve">, </w:t>
      </w:r>
      <w:r>
        <w:rPr>
          <w:color w:val="000000"/>
        </w:rPr>
        <w:t>Stanford Law Review</w:t>
      </w:r>
      <w:r w:rsidRPr="001F2FF8">
        <w:rPr>
          <w:color w:val="000000"/>
        </w:rPr>
        <w:t>, “</w:t>
      </w:r>
      <w:r>
        <w:rPr>
          <w:color w:val="000000"/>
        </w:rPr>
        <w:t>On America's Double Standard</w:t>
      </w:r>
      <w:r w:rsidRPr="001F2FF8">
        <w:rPr>
          <w:color w:val="000000"/>
        </w:rPr>
        <w:t>,” Volume:</w:t>
      </w:r>
      <w:r>
        <w:rPr>
          <w:color w:val="000000"/>
        </w:rPr>
        <w:t xml:space="preserve"> 55, https://prospect.org/article/americas-double-standard, GDI LNM]</w:t>
      </w:r>
    </w:p>
    <w:p w14:paraId="2079EABD" w14:textId="77777777" w:rsidR="004F3E2F" w:rsidRDefault="004F3E2F" w:rsidP="004F3E2F">
      <w:r w:rsidRPr="00A44F6C">
        <w:rPr>
          <w:u w:val="single"/>
        </w:rPr>
        <w:t>Left unrestrained, it seems clear, a continuing impulse to adopt double standards will continue to weaken American soft power and damage the rule-of-law structures that America has helped put in place. Double standards diminish American sovereignty</w:t>
      </w:r>
      <w:r>
        <w:t>.</w:t>
      </w:r>
    </w:p>
    <w:p w14:paraId="002F2104" w14:textId="77777777" w:rsidR="004F3E2F" w:rsidRDefault="004F3E2F" w:rsidP="004F3E2F">
      <w:pPr>
        <w:rPr>
          <w:u w:val="single"/>
        </w:rPr>
      </w:pPr>
      <w:r>
        <w:lastRenderedPageBreak/>
        <w:t xml:space="preserve">Yet at the same time, an array of institutions -- </w:t>
      </w:r>
      <w:r w:rsidRPr="00A44F6C">
        <w:rPr>
          <w:u w:val="single"/>
        </w:rPr>
        <w:t>Congress, the courts, the executive bureaucracy, the media, intergovernmental organizations, and the American public, as well as foreign governments, nongovernmental organizations, and citizens -- can work together to mitigate these impulses.</w:t>
      </w:r>
    </w:p>
    <w:p w14:paraId="2B124D74" w14:textId="77777777" w:rsidR="004F3E2F" w:rsidRDefault="004F3E2F" w:rsidP="004F3E2F">
      <w:r>
        <w:t xml:space="preserve">As this war on terrorism wears on, a transcendent issue in the debate over U.S. foreign policy will be what kind of world order is emerging, and what America's role in it will be. After September 11, </w:t>
      </w:r>
      <w:r w:rsidRPr="00A44F6C">
        <w:rPr>
          <w:u w:val="single"/>
        </w:rPr>
        <w:t>the United States no longer has the option of isolationism. Like it or not, Americans must be internationalists, but we do have a choice as to what version of internationalism we will pursue. Will it be power-based internationalism, in which the United States gets its way because of its willingness to exercise power, whatever the rules? Or will it be norm-based internationalism, in which American power derives not just from hard power but from perceived fidelity to universal values of democracy, human rights, and the rule of law?</w:t>
      </w:r>
    </w:p>
    <w:p w14:paraId="78321B0E" w14:textId="77777777" w:rsidR="004F3E2F" w:rsidRPr="00CC2F0E" w:rsidRDefault="004F3E2F" w:rsidP="004F3E2F">
      <w:pPr>
        <w:rPr>
          <w:u w:val="single"/>
        </w:rPr>
      </w:pPr>
      <w:r w:rsidRPr="00A44F6C">
        <w:rPr>
          <w:u w:val="single"/>
        </w:rPr>
        <w:t>As a nation conceived in liberty and dedicated to certain inalienable rights, the United States has strong primal impulses to respond to crisis not just with power alone but with power coupled with principle. After September 11, our challenge is to prod the country we love to follow the better angels of its national nature</w:t>
      </w:r>
    </w:p>
    <w:p w14:paraId="2AD0BE2E" w14:textId="77587DD9" w:rsidR="00156F15" w:rsidRDefault="002F3129" w:rsidP="002F3129">
      <w:pPr>
        <w:pStyle w:val="Heading2"/>
      </w:pPr>
      <w:r>
        <w:lastRenderedPageBreak/>
        <w:t>Human Rights Condition CP</w:t>
      </w:r>
    </w:p>
    <w:p w14:paraId="0ECDCF2F" w14:textId="3D9460FF" w:rsidR="00EE6D63" w:rsidRDefault="00EE6D63" w:rsidP="00EE6D63">
      <w:pPr>
        <w:pStyle w:val="Heading3"/>
      </w:pPr>
      <w:r>
        <w:lastRenderedPageBreak/>
        <w:t>Solvency - General</w:t>
      </w:r>
    </w:p>
    <w:p w14:paraId="0891FBF8" w14:textId="77777777" w:rsidR="00EE6D63" w:rsidRDefault="00EE6D63" w:rsidP="00EE6D63">
      <w:pPr>
        <w:pStyle w:val="Heading4"/>
      </w:pPr>
      <w:r>
        <w:t xml:space="preserve">Approaching human rights violations with diplomacy solves </w:t>
      </w:r>
    </w:p>
    <w:p w14:paraId="637C0DEB" w14:textId="77777777" w:rsidR="00EE6D63" w:rsidRPr="00AE26D4" w:rsidRDefault="00EE6D63" w:rsidP="00EE6D63">
      <w:pPr>
        <w:rPr>
          <w:rStyle w:val="Style13ptBold"/>
        </w:rPr>
      </w:pPr>
      <w:r>
        <w:rPr>
          <w:rStyle w:val="Style13ptBold"/>
        </w:rPr>
        <w:t>Koh</w:t>
      </w:r>
      <w:r w:rsidRPr="00AE26D4">
        <w:rPr>
          <w:rStyle w:val="Style13ptBold"/>
        </w:rPr>
        <w:t xml:space="preserve">, </w:t>
      </w:r>
      <w:r>
        <w:rPr>
          <w:rStyle w:val="Style13ptBold"/>
        </w:rPr>
        <w:t>Yale Law School dean and Gerald C. and Bernice Latrobe Smith International Law Professor, 2003</w:t>
      </w:r>
      <w:r w:rsidRPr="00AE26D4">
        <w:rPr>
          <w:rStyle w:val="Style13ptBold"/>
        </w:rPr>
        <w:t xml:space="preserve"> </w:t>
      </w:r>
    </w:p>
    <w:p w14:paraId="292ECC62" w14:textId="77777777" w:rsidR="00EE6D63" w:rsidRPr="007D09C9" w:rsidRDefault="00EE6D63" w:rsidP="00EE6D63">
      <w:pPr>
        <w:rPr>
          <w:color w:val="000000"/>
        </w:rPr>
      </w:pPr>
      <w:r>
        <w:rPr>
          <w:color w:val="000000"/>
        </w:rPr>
        <w:t xml:space="preserve">[Harold </w:t>
      </w:r>
      <w:proofErr w:type="spellStart"/>
      <w:r>
        <w:rPr>
          <w:color w:val="000000"/>
        </w:rPr>
        <w:t>Hongju</w:t>
      </w:r>
      <w:proofErr w:type="spellEnd"/>
      <w:r w:rsidRPr="001F2FF8">
        <w:rPr>
          <w:color w:val="000000"/>
        </w:rPr>
        <w:t xml:space="preserve">, </w:t>
      </w:r>
      <w:r>
        <w:rPr>
          <w:color w:val="000000"/>
        </w:rPr>
        <w:t>May 2003</w:t>
      </w:r>
      <w:r w:rsidRPr="001F2FF8">
        <w:rPr>
          <w:color w:val="000000"/>
        </w:rPr>
        <w:t xml:space="preserve">, </w:t>
      </w:r>
      <w:r>
        <w:rPr>
          <w:color w:val="000000"/>
        </w:rPr>
        <w:t>Stanford Law Review</w:t>
      </w:r>
      <w:r w:rsidRPr="001F2FF8">
        <w:rPr>
          <w:color w:val="000000"/>
        </w:rPr>
        <w:t>, “</w:t>
      </w:r>
      <w:r>
        <w:rPr>
          <w:color w:val="000000"/>
        </w:rPr>
        <w:t>On America's Double Standard</w:t>
      </w:r>
      <w:r w:rsidRPr="001F2FF8">
        <w:rPr>
          <w:color w:val="000000"/>
        </w:rPr>
        <w:t>,” Volume:</w:t>
      </w:r>
      <w:r>
        <w:rPr>
          <w:color w:val="000000"/>
        </w:rPr>
        <w:t xml:space="preserve"> 55, https://prospect.org/article/americas-double-standard, GDI LNM]</w:t>
      </w:r>
    </w:p>
    <w:p w14:paraId="0363A78B" w14:textId="77777777" w:rsidR="00EE6D63" w:rsidRDefault="00EE6D63" w:rsidP="00EE6D63">
      <w:r w:rsidRPr="00A44F6C">
        <w:rPr>
          <w:u w:val="single"/>
        </w:rPr>
        <w:t>Left unrestrained, it seems clear, a continuing impulse to adopt double standards will continue to weaken American soft power and damage the rule-of-law structures that America has helped put in place. Double standards diminish American sovereignty</w:t>
      </w:r>
      <w:r>
        <w:t>.</w:t>
      </w:r>
    </w:p>
    <w:p w14:paraId="211F2E1B" w14:textId="77777777" w:rsidR="00EE6D63" w:rsidRDefault="00EE6D63" w:rsidP="00EE6D63">
      <w:pPr>
        <w:rPr>
          <w:u w:val="single"/>
        </w:rPr>
      </w:pPr>
      <w:r>
        <w:t xml:space="preserve">Yet at the same time, an array of institutions -- </w:t>
      </w:r>
      <w:r w:rsidRPr="00A44F6C">
        <w:rPr>
          <w:u w:val="single"/>
        </w:rPr>
        <w:t>Congress, the courts, the executive bureaucracy, the media, intergovernmental organizations, and the American public, as well as foreign governments, nongovernmental organizations, and citizens -- can work together to mitigate these impulses.</w:t>
      </w:r>
    </w:p>
    <w:p w14:paraId="44387489" w14:textId="77777777" w:rsidR="00EE6D63" w:rsidRDefault="00EE6D63" w:rsidP="00EE6D63">
      <w:r>
        <w:t xml:space="preserve">As this war on terrorism wears on, a transcendent issue in the debate over U.S. foreign policy will be what kind of world order is emerging, and what America's role in it will be. After September 11, </w:t>
      </w:r>
      <w:r w:rsidRPr="00A44F6C">
        <w:rPr>
          <w:u w:val="single"/>
        </w:rPr>
        <w:t>the United States no longer has the option of isolationism. Like it or not, Americans must be internationalists, but we do have a choice as to what version of internationalism we will pursue. Will it be power-based internationalism, in which the United States gets its way because of its willingness to exercise power, whatever the rules? Or will it be norm-based internationalism, in which American power derives not just from hard power but from perceived fidelity to universal values of democracy, human rights, and the rule of law?</w:t>
      </w:r>
    </w:p>
    <w:p w14:paraId="44DB847C" w14:textId="77777777" w:rsidR="00EE6D63" w:rsidRPr="00CC2F0E" w:rsidRDefault="00EE6D63" w:rsidP="00EE6D63">
      <w:pPr>
        <w:rPr>
          <w:u w:val="single"/>
        </w:rPr>
      </w:pPr>
      <w:r w:rsidRPr="00A44F6C">
        <w:rPr>
          <w:u w:val="single"/>
        </w:rPr>
        <w:t>As a nation conceived in liberty and dedicated to certain inalienable rights, the United States has strong primal impulses to respond to crisis not just with power alone but with power coupled with principle. After September 11, our challenge is to prod the country we love to follow the better angels of its national nature</w:t>
      </w:r>
    </w:p>
    <w:p w14:paraId="18E0E366" w14:textId="03CDC7CB" w:rsidR="002F3129" w:rsidRPr="002F3129" w:rsidRDefault="00EE6D63" w:rsidP="002F3129">
      <w:pPr>
        <w:pStyle w:val="Heading3"/>
      </w:pPr>
      <w:bookmarkStart w:id="0" w:name="_GoBack"/>
      <w:bookmarkEnd w:id="0"/>
      <w:r>
        <w:lastRenderedPageBreak/>
        <w:t xml:space="preserve">Solvency - </w:t>
      </w:r>
      <w:r w:rsidR="002F3129">
        <w:t>Arms are Leverage</w:t>
      </w:r>
    </w:p>
    <w:p w14:paraId="05A61AD2" w14:textId="77777777" w:rsidR="002F3129" w:rsidRPr="009C1B41" w:rsidRDefault="002F3129" w:rsidP="002F3129">
      <w:pPr>
        <w:pStyle w:val="Heading4"/>
      </w:pPr>
      <w:r w:rsidRPr="009C1B41">
        <w:t>US arms deal to Saudi Arabia is the most important leverage right now</w:t>
      </w:r>
    </w:p>
    <w:p w14:paraId="505F9752" w14:textId="77777777" w:rsidR="002F3129" w:rsidRPr="00F71734" w:rsidRDefault="002F3129" w:rsidP="002F3129">
      <w:pPr>
        <w:spacing w:after="0" w:line="240" w:lineRule="auto"/>
        <w:rPr>
          <w:rStyle w:val="Style13ptBold"/>
          <w:rFonts w:ascii="Times New Roman" w:hAnsi="Times New Roman"/>
          <w:b w:val="0"/>
          <w:sz w:val="24"/>
        </w:rPr>
      </w:pPr>
      <w:proofErr w:type="spellStart"/>
      <w:r w:rsidRPr="006A7A14">
        <w:rPr>
          <w:rStyle w:val="Style13ptBold"/>
        </w:rPr>
        <w:t>Ridel</w:t>
      </w:r>
      <w:proofErr w:type="spellEnd"/>
      <w:r w:rsidRPr="006A7A14">
        <w:rPr>
          <w:rStyle w:val="Style13ptBold"/>
        </w:rPr>
        <w:t xml:space="preserve">, Foreign Policy, Center for 21st century security and intelligence, center for Middle East Policy Director ’18 </w:t>
      </w:r>
      <w:r w:rsidRPr="006A7A14">
        <w:t xml:space="preserve">[Bruce </w:t>
      </w:r>
      <w:proofErr w:type="spellStart"/>
      <w:r w:rsidRPr="006A7A14">
        <w:t>Ridel</w:t>
      </w:r>
      <w:proofErr w:type="spellEnd"/>
      <w:r w:rsidRPr="006A7A14">
        <w:t xml:space="preserve">, October 10, 2018. Brookings, “After </w:t>
      </w:r>
      <w:proofErr w:type="spellStart"/>
      <w:r w:rsidRPr="006A7A14">
        <w:t>Kashoggi</w:t>
      </w:r>
      <w:proofErr w:type="spellEnd"/>
      <w:r w:rsidRPr="006A7A14">
        <w:t xml:space="preserve">, US arms sales to the Saudis are essential leverage.” </w:t>
      </w:r>
      <w:hyperlink r:id="rId45" w:history="1">
        <w:r w:rsidRPr="006A7A14">
          <w:rPr>
            <w:rStyle w:val="Hyperlink"/>
          </w:rPr>
          <w:t>https://www.brookings.edu/blog/order-from-chaos/2018/10/10/after-khashoggi-us-arms-sales-to-the-saudis-are-essential-leverage/</w:t>
        </w:r>
      </w:hyperlink>
      <w:r w:rsidRPr="006A7A14">
        <w:t xml:space="preserve"> 7.1.19 AM]</w:t>
      </w:r>
    </w:p>
    <w:p w14:paraId="7E3D04FE" w14:textId="77777777" w:rsidR="002F3129" w:rsidRDefault="002F3129" w:rsidP="002F3129">
      <w:pPr>
        <w:rPr>
          <w:shd w:val="clear" w:color="auto" w:fill="FAFAFA"/>
        </w:rPr>
      </w:pPr>
      <w:r w:rsidRPr="00CA7FC9">
        <w:rPr>
          <w:shd w:val="clear" w:color="auto" w:fill="FAFAFA"/>
        </w:rPr>
        <w:t xml:space="preserve">Eighteen months ago, Donald Trump visited Saudi Arabia and said he had concluded $110 billion dollars in arms sales with the kingdom. It was fake news then and </w:t>
      </w:r>
      <w:proofErr w:type="gramStart"/>
      <w:r w:rsidRPr="00CA7FC9">
        <w:rPr>
          <w:shd w:val="clear" w:color="auto" w:fill="FAFAFA"/>
        </w:rPr>
        <w:t>it’s</w:t>
      </w:r>
      <w:proofErr w:type="gramEnd"/>
      <w:r w:rsidRPr="00CA7FC9">
        <w:rPr>
          <w:shd w:val="clear" w:color="auto" w:fill="FAFAFA"/>
        </w:rPr>
        <w:t xml:space="preserve"> still fake news today. The </w:t>
      </w:r>
      <w:r w:rsidRPr="00CA7FC9">
        <w:rPr>
          <w:u w:val="single"/>
          <w:shd w:val="clear" w:color="auto" w:fill="FAFAFA"/>
        </w:rPr>
        <w:t>Saudis have not</w:t>
      </w:r>
      <w:r w:rsidRPr="00CA7FC9">
        <w:rPr>
          <w:shd w:val="clear" w:color="auto" w:fill="FAFAFA"/>
        </w:rPr>
        <w:t xml:space="preserve"> </w:t>
      </w:r>
      <w:r w:rsidRPr="00CA7FC9">
        <w:rPr>
          <w:u w:val="single"/>
          <w:shd w:val="clear" w:color="auto" w:fill="FAFAFA"/>
        </w:rPr>
        <w:t xml:space="preserve">concluded a </w:t>
      </w:r>
      <w:proofErr w:type="gramStart"/>
      <w:r w:rsidRPr="00CA7FC9">
        <w:rPr>
          <w:u w:val="single"/>
          <w:shd w:val="clear" w:color="auto" w:fill="FAFAFA"/>
        </w:rPr>
        <w:t>single major arms</w:t>
      </w:r>
      <w:proofErr w:type="gramEnd"/>
      <w:r w:rsidRPr="00CA7FC9">
        <w:rPr>
          <w:u w:val="single"/>
          <w:shd w:val="clear" w:color="auto" w:fill="FAFAFA"/>
        </w:rPr>
        <w:t xml:space="preserve"> deal</w:t>
      </w:r>
      <w:r w:rsidRPr="00CA7FC9">
        <w:rPr>
          <w:shd w:val="clear" w:color="auto" w:fill="FAFAFA"/>
        </w:rPr>
        <w:t xml:space="preserve"> </w:t>
      </w:r>
      <w:r w:rsidRPr="00CA7FC9">
        <w:rPr>
          <w:u w:val="single"/>
          <w:shd w:val="clear" w:color="auto" w:fill="FAFAFA"/>
        </w:rPr>
        <w:t>with Washington on Trump’s watch</w:t>
      </w:r>
      <w:r w:rsidRPr="00CA7FC9">
        <w:rPr>
          <w:shd w:val="clear" w:color="auto" w:fill="FAFAFA"/>
        </w:rPr>
        <w:t xml:space="preserve">. </w:t>
      </w:r>
      <w:r w:rsidRPr="00CA7FC9">
        <w:rPr>
          <w:u w:val="single"/>
          <w:shd w:val="clear" w:color="auto" w:fill="FAFAFA"/>
        </w:rPr>
        <w:t>Nonetheless</w:t>
      </w:r>
      <w:r w:rsidRPr="00CA7FC9">
        <w:rPr>
          <w:shd w:val="clear" w:color="auto" w:fill="FAFAFA"/>
        </w:rPr>
        <w:t xml:space="preserve">, the </w:t>
      </w:r>
      <w:r w:rsidRPr="00CA7FC9">
        <w:rPr>
          <w:u w:val="single"/>
          <w:shd w:val="clear" w:color="auto" w:fill="FAFAFA"/>
        </w:rPr>
        <w:t>U.S. arms relationship</w:t>
      </w:r>
      <w:r w:rsidRPr="00CA7FC9">
        <w:rPr>
          <w:shd w:val="clear" w:color="auto" w:fill="FAFAFA"/>
        </w:rPr>
        <w:t xml:space="preserve"> </w:t>
      </w:r>
      <w:r w:rsidRPr="00CA7FC9">
        <w:rPr>
          <w:u w:val="single"/>
          <w:shd w:val="clear" w:color="auto" w:fill="FAFAFA"/>
        </w:rPr>
        <w:t>with the kingdom is the most important le</w:t>
      </w:r>
      <w:r w:rsidRPr="006A7A14">
        <w:rPr>
          <w:rStyle w:val="StyleUnderline"/>
        </w:rPr>
        <w:t>verage Washington has</w:t>
      </w:r>
      <w:r w:rsidRPr="00CA7FC9">
        <w:rPr>
          <w:shd w:val="clear" w:color="auto" w:fill="FAFAFA"/>
        </w:rPr>
        <w:t xml:space="preserve"> as it contemplates reacting to the alleged murder of Jamal Khashoggi.</w:t>
      </w:r>
      <w:r w:rsidRPr="001B14F8">
        <w:rPr>
          <w:shd w:val="clear" w:color="auto" w:fill="FAFAFA"/>
        </w:rPr>
        <w:t xml:space="preserve">  </w:t>
      </w:r>
      <w:r w:rsidRPr="006A7A14">
        <w:t>In June 2017, after the president’s visit to Riyadh—his first official foreign travel—we published a Brookings blog post detailing that his claims to have sold $110 billion in weapons were spurious. Other media outlets</w:t>
      </w:r>
      <w:r w:rsidRPr="001B14F8">
        <w:t xml:space="preserve"> subsequently came to the same conclusion. </w:t>
      </w:r>
      <w:r w:rsidRPr="00776CDD">
        <w:rPr>
          <w:u w:val="single"/>
        </w:rPr>
        <w:t>When Saudi Crown Prince Mohammad bin Salman visited the White House</w:t>
      </w:r>
      <w:r w:rsidRPr="001B14F8">
        <w:t xml:space="preserve"> this year, </w:t>
      </w:r>
      <w:r w:rsidRPr="00776CDD">
        <w:rPr>
          <w:u w:val="single"/>
        </w:rPr>
        <w:t>the president indirectly confirmed that non-deal by chiding the prince for spending only “peanuts” on arms from America.</w:t>
      </w:r>
      <w:r w:rsidRPr="001B14F8">
        <w:t xml:space="preserve"> Follow the Money. The </w:t>
      </w:r>
      <w:r w:rsidRPr="006A7A14">
        <w:rPr>
          <w:rStyle w:val="StyleUnderline"/>
        </w:rPr>
        <w:t>Saudis have continued to buy spare parts, munitions, and technical support for the enormous amount of American equipment they have bought from previous administrations.</w:t>
      </w:r>
      <w:r w:rsidRPr="00776CDD">
        <w:rPr>
          <w:u w:val="single"/>
        </w:rPr>
        <w:t xml:space="preserve"> </w:t>
      </w:r>
      <w:r w:rsidRPr="00C66FD9">
        <w:t xml:space="preserve">The </w:t>
      </w:r>
      <w:r w:rsidRPr="006A7A14">
        <w:rPr>
          <w:rStyle w:val="StyleUnderline"/>
        </w:rPr>
        <w:t>Royal Saudi Air Force</w:t>
      </w:r>
      <w:r w:rsidRPr="00C66FD9">
        <w:t xml:space="preserve"> (RSAF</w:t>
      </w:r>
      <w:r w:rsidRPr="006A7A14">
        <w:rPr>
          <w:rStyle w:val="StyleUnderline"/>
        </w:rPr>
        <w:t>) is entirely dependent on American and British support for its</w:t>
      </w:r>
      <w:r w:rsidRPr="001B14F8">
        <w:t xml:space="preserve"> air fleet of </w:t>
      </w:r>
      <w:r w:rsidRPr="006A7A14">
        <w:rPr>
          <w:rStyle w:val="StyleUnderline"/>
        </w:rPr>
        <w:t>F15 fighter jets,</w:t>
      </w:r>
      <w:r w:rsidRPr="001B14F8">
        <w:t xml:space="preserve"> Apache </w:t>
      </w:r>
      <w:r w:rsidRPr="006A7A14">
        <w:rPr>
          <w:rStyle w:val="StyleUnderline"/>
        </w:rPr>
        <w:t>helicopters, and Tornado aircraf</w:t>
      </w:r>
      <w:r w:rsidRPr="001B14F8">
        <w:t xml:space="preserve">t. </w:t>
      </w:r>
      <w:r w:rsidRPr="006A7A14">
        <w:rPr>
          <w:rStyle w:val="StyleUnderline"/>
        </w:rPr>
        <w:t>If</w:t>
      </w:r>
      <w:r w:rsidRPr="001B14F8">
        <w:t xml:space="preserve"> either </w:t>
      </w:r>
      <w:r w:rsidRPr="006A7A14">
        <w:rPr>
          <w:rStyle w:val="StyleUnderline"/>
        </w:rPr>
        <w:t>Washington</w:t>
      </w:r>
      <w:r w:rsidRPr="001B14F8">
        <w:t xml:space="preserve"> or London </w:t>
      </w:r>
      <w:r w:rsidRPr="006A7A14">
        <w:rPr>
          <w:rStyle w:val="StyleUnderline"/>
        </w:rPr>
        <w:t xml:space="preserve">halts the flow of logistics, the RSAF will be grounded. </w:t>
      </w:r>
      <w:r w:rsidRPr="006A7A14">
        <w:t>The Saudi army and the Saudi Arabian National Guard are similarly dependent</w:t>
      </w:r>
      <w:r w:rsidRPr="001B14F8">
        <w:t xml:space="preserve"> on foreigners (the Saudi Arabian National Guard is heavily dependent on Canada). The same is also true for the Saudis allies like Bahrain. </w:t>
      </w:r>
      <w:r w:rsidRPr="00C66FD9">
        <w:rPr>
          <w:u w:val="single"/>
        </w:rPr>
        <w:t>Under</w:t>
      </w:r>
      <w:r w:rsidRPr="001B14F8">
        <w:t xml:space="preserve"> President </w:t>
      </w:r>
      <w:r w:rsidRPr="00C66FD9">
        <w:rPr>
          <w:u w:val="single"/>
        </w:rPr>
        <w:t>Obama, Saudi Arabia spent</w:t>
      </w:r>
      <w:r w:rsidRPr="001B14F8">
        <w:t xml:space="preserve"> well </w:t>
      </w:r>
      <w:r w:rsidRPr="00C66FD9">
        <w:rPr>
          <w:u w:val="single"/>
        </w:rPr>
        <w:t>over $110 billion in U.S. weapons</w:t>
      </w:r>
      <w:r w:rsidRPr="001B14F8">
        <w:t xml:space="preserve">, including for aircraft, helicopters, and air defense missiles. </w:t>
      </w:r>
      <w:r w:rsidRPr="00C66FD9">
        <w:rPr>
          <w:u w:val="single"/>
        </w:rPr>
        <w:t>These deals were the largest in American history.</w:t>
      </w:r>
      <w:r w:rsidRPr="001B14F8">
        <w:t xml:space="preserve"> Saudi commentators routinely decried Obama for failing to protect Saudi interests, but the kingdom loved his arms deals</w:t>
      </w:r>
      <w:r w:rsidRPr="006A7A14">
        <w:t xml:space="preserve">. </w:t>
      </w:r>
      <w:r w:rsidRPr="006A7A14">
        <w:rPr>
          <w:rStyle w:val="StyleUnderline"/>
        </w:rPr>
        <w:t>But the kingdom </w:t>
      </w:r>
      <w:hyperlink r:id="rId46" w:tgtFrame="_blank" w:history="1">
        <w:r w:rsidRPr="006A7A14">
          <w:rPr>
            <w:rStyle w:val="StyleUnderline"/>
          </w:rPr>
          <w:t>has not bought</w:t>
        </w:r>
      </w:hyperlink>
      <w:r w:rsidRPr="006A7A14">
        <w:rPr>
          <w:rStyle w:val="StyleUnderline"/>
        </w:rPr>
        <w:t> any new arms platform during the Trump administration</w:t>
      </w:r>
      <w:r w:rsidRPr="00C66FD9">
        <w:rPr>
          <w:u w:val="single"/>
          <w:shd w:val="clear" w:color="auto" w:fill="FAFAFA"/>
        </w:rPr>
        <w:t>.</w:t>
      </w:r>
      <w:r w:rsidRPr="001B14F8">
        <w:rPr>
          <w:shd w:val="clear" w:color="auto" w:fill="FAFAFA"/>
        </w:rPr>
        <w:t xml:space="preserve"> Only one has even been seriously discussed: </w:t>
      </w:r>
      <w:r w:rsidRPr="006A7A14">
        <w:rPr>
          <w:rStyle w:val="StyleUnderline"/>
        </w:rPr>
        <w:t xml:space="preserve">A $15 billion deal for THAAD, terminal </w:t>
      </w:r>
      <w:proofErr w:type="gramStart"/>
      <w:r w:rsidRPr="006A7A14">
        <w:rPr>
          <w:rStyle w:val="StyleUnderline"/>
        </w:rPr>
        <w:t>high altitude</w:t>
      </w:r>
      <w:proofErr w:type="gramEnd"/>
      <w:r w:rsidRPr="006A7A14">
        <w:rPr>
          <w:rStyle w:val="StyleUnderline"/>
        </w:rPr>
        <w:t xml:space="preserve"> area defense missiles, has gotten the most attention and preliminary approval from Congress, but the Saudis let pass a</w:t>
      </w:r>
      <w:r w:rsidRPr="001B14F8">
        <w:rPr>
          <w:shd w:val="clear" w:color="auto" w:fill="FAFAFA"/>
        </w:rPr>
        <w:t xml:space="preserve"> September </w:t>
      </w:r>
      <w:r w:rsidRPr="006A7A14">
        <w:rPr>
          <w:rStyle w:val="StyleUnderline"/>
        </w:rPr>
        <w:t>deadline for the deal with Lockheed Martin</w:t>
      </w:r>
      <w:r w:rsidRPr="001B14F8">
        <w:rPr>
          <w:shd w:val="clear" w:color="auto" w:fill="FAFAFA"/>
        </w:rPr>
        <w:t xml:space="preserve">. The Saudis certainly need more air defenses with the pro-Iran Zaydi Shiite Houthi rebels in Yemen firing ballistic missiles at Saudi cities. </w:t>
      </w:r>
      <w:r w:rsidRPr="00C66FD9">
        <w:rPr>
          <w:u w:val="single"/>
          <w:shd w:val="clear" w:color="auto" w:fill="FAFAFA"/>
        </w:rPr>
        <w:t xml:space="preserve">The </w:t>
      </w:r>
      <w:proofErr w:type="gramStart"/>
      <w:r w:rsidRPr="00C66FD9">
        <w:rPr>
          <w:u w:val="single"/>
          <w:shd w:val="clear" w:color="auto" w:fill="FAFAFA"/>
        </w:rPr>
        <w:t>three and a half year-old</w:t>
      </w:r>
      <w:proofErr w:type="gramEnd"/>
      <w:r w:rsidRPr="00C66FD9">
        <w:rPr>
          <w:u w:val="single"/>
          <w:shd w:val="clear" w:color="auto" w:fill="FAFAFA"/>
        </w:rPr>
        <w:t xml:space="preserve"> Saudi war in Yemen is hugely expensive.</w:t>
      </w:r>
      <w:r w:rsidRPr="001B14F8">
        <w:rPr>
          <w:shd w:val="clear" w:color="auto" w:fill="FAFAFA"/>
        </w:rPr>
        <w:t xml:space="preserve"> There are no public figures from the Saudi government about the war’s costs, but a conservative estimate would be at least $50 billion per year. </w:t>
      </w:r>
      <w:r w:rsidRPr="006A7A14">
        <w:rPr>
          <w:rStyle w:val="StyleUnderline"/>
        </w:rPr>
        <w:t>Maintenance costs for aircraft and warships go up dramatically when they are constantly in combat operations</w:t>
      </w:r>
      <w:r w:rsidRPr="00C66FD9">
        <w:rPr>
          <w:u w:val="single"/>
          <w:shd w:val="clear" w:color="auto" w:fill="FAFAFA"/>
        </w:rPr>
        <w:t>.</w:t>
      </w:r>
      <w:r w:rsidRPr="001B14F8">
        <w:rPr>
          <w:shd w:val="clear" w:color="auto" w:fill="FAFAFA"/>
        </w:rPr>
        <w:t xml:space="preserve"> The Royal Saudi Navy has been blockading Yemen for over 40 months. </w:t>
      </w:r>
      <w:r w:rsidRPr="00F71734">
        <w:rPr>
          <w:u w:val="single"/>
          <w:shd w:val="clear" w:color="auto" w:fill="FAFAFA"/>
        </w:rPr>
        <w:t>The RSAF has conducted thousands of air strikes.</w:t>
      </w:r>
      <w:r w:rsidRPr="001B14F8">
        <w:rPr>
          <w:shd w:val="clear" w:color="auto" w:fill="FAFAFA"/>
        </w:rPr>
        <w:t xml:space="preserve"> T</w:t>
      </w:r>
      <w:r w:rsidRPr="006A7A14">
        <w:rPr>
          <w:rStyle w:val="StyleUnderline"/>
        </w:rPr>
        <w:t xml:space="preserve">he war is draining the kingdom’s coffers. And responsibility </w:t>
      </w:r>
      <w:r w:rsidRPr="001B14F8">
        <w:rPr>
          <w:shd w:val="clear" w:color="auto" w:fill="FAFAFA"/>
        </w:rPr>
        <w:t xml:space="preserve">for the war </w:t>
      </w:r>
      <w:r w:rsidRPr="006A7A14">
        <w:rPr>
          <w:rStyle w:val="StyleUnderline"/>
        </w:rPr>
        <w:t>is on Mohammed bin Salman,</w:t>
      </w:r>
      <w:r w:rsidRPr="001B14F8">
        <w:rPr>
          <w:shd w:val="clear" w:color="auto" w:fill="FAFAFA"/>
        </w:rPr>
        <w:t xml:space="preserve"> who as defense minister has driven Riyadh into this quagmire. </w:t>
      </w:r>
      <w:r w:rsidRPr="006A7A14">
        <w:rPr>
          <w:rStyle w:val="StyleUnderline"/>
        </w:rPr>
        <w:t>Shaking the arms relationship is by far the most important way to clip his wings.</w:t>
      </w:r>
      <w:r w:rsidRPr="001B14F8">
        <w:rPr>
          <w:shd w:val="clear" w:color="auto" w:fill="FAFAFA"/>
        </w:rPr>
        <w:t xml:space="preserve"> </w:t>
      </w:r>
    </w:p>
    <w:p w14:paraId="35F62E9D" w14:textId="7ECDD6E9" w:rsidR="00156F15" w:rsidRDefault="00156F15" w:rsidP="00156F15">
      <w:pPr>
        <w:pStyle w:val="Heading2"/>
      </w:pPr>
      <w:r>
        <w:lastRenderedPageBreak/>
        <w:t>K Links</w:t>
      </w:r>
    </w:p>
    <w:p w14:paraId="39BAB5BC" w14:textId="68BA0930" w:rsidR="00156F15" w:rsidRPr="00156F15" w:rsidRDefault="00156F15" w:rsidP="00156F15">
      <w:pPr>
        <w:pStyle w:val="Heading3"/>
      </w:pPr>
      <w:r>
        <w:lastRenderedPageBreak/>
        <w:t>Human Rights Discourse Bad</w:t>
      </w:r>
    </w:p>
    <w:p w14:paraId="406718F9" w14:textId="77777777" w:rsidR="00156F15" w:rsidRDefault="00156F15" w:rsidP="00156F15">
      <w:pPr>
        <w:pStyle w:val="Heading4"/>
      </w:pPr>
      <w:r>
        <w:t>Human rights discourse in policy making is a guise to hide the national interests of the government</w:t>
      </w:r>
    </w:p>
    <w:p w14:paraId="4E35DD6D" w14:textId="77777777" w:rsidR="00156F15" w:rsidRPr="00AE26D4" w:rsidRDefault="00156F15" w:rsidP="00156F15">
      <w:pPr>
        <w:rPr>
          <w:rStyle w:val="Style13ptBold"/>
        </w:rPr>
      </w:pPr>
      <w:proofErr w:type="spellStart"/>
      <w:r>
        <w:rPr>
          <w:rStyle w:val="Style13ptBold"/>
        </w:rPr>
        <w:t>Shestack</w:t>
      </w:r>
      <w:proofErr w:type="spellEnd"/>
      <w:r w:rsidRPr="00AE26D4">
        <w:rPr>
          <w:rStyle w:val="Style13ptBold"/>
        </w:rPr>
        <w:t xml:space="preserve">, </w:t>
      </w:r>
      <w:r>
        <w:rPr>
          <w:rStyle w:val="Style13ptBold"/>
        </w:rPr>
        <w:t>Philadelphia lawyer and human rights advocate</w:t>
      </w:r>
      <w:r w:rsidRPr="00AE26D4">
        <w:rPr>
          <w:rStyle w:val="Style13ptBold"/>
        </w:rPr>
        <w:t>,</w:t>
      </w:r>
      <w:r>
        <w:rPr>
          <w:rStyle w:val="Style13ptBold"/>
        </w:rPr>
        <w:t xml:space="preserve"> ‘97</w:t>
      </w:r>
    </w:p>
    <w:p w14:paraId="037C77B1" w14:textId="77777777" w:rsidR="00156F15" w:rsidRPr="001F2FF8" w:rsidRDefault="00156F15" w:rsidP="00156F15">
      <w:pPr>
        <w:rPr>
          <w:color w:val="000000"/>
        </w:rPr>
      </w:pPr>
      <w:r>
        <w:rPr>
          <w:color w:val="000000"/>
        </w:rPr>
        <w:t>[Jerome J.</w:t>
      </w:r>
      <w:r w:rsidRPr="001F2FF8">
        <w:rPr>
          <w:color w:val="000000"/>
        </w:rPr>
        <w:t xml:space="preserve">, </w:t>
      </w:r>
      <w:r>
        <w:rPr>
          <w:color w:val="000000"/>
        </w:rPr>
        <w:t>served as president of the American Bar Association from 1997-998,</w:t>
      </w:r>
      <w:r w:rsidRPr="001F2FF8">
        <w:rPr>
          <w:color w:val="000000"/>
        </w:rPr>
        <w:t xml:space="preserve"> </w:t>
      </w:r>
      <w:r>
        <w:rPr>
          <w:color w:val="000000"/>
        </w:rPr>
        <w:t xml:space="preserve">Fordham International Law </w:t>
      </w:r>
      <w:proofErr w:type="gramStart"/>
      <w:r>
        <w:rPr>
          <w:color w:val="000000"/>
        </w:rPr>
        <w:t xml:space="preserve">Journal </w:t>
      </w:r>
      <w:r w:rsidRPr="001F2FF8">
        <w:rPr>
          <w:color w:val="000000"/>
        </w:rPr>
        <w:t>,</w:t>
      </w:r>
      <w:proofErr w:type="gramEnd"/>
      <w:r w:rsidRPr="001F2FF8">
        <w:rPr>
          <w:color w:val="000000"/>
        </w:rPr>
        <w:t xml:space="preserve"> “</w:t>
      </w:r>
      <w:r>
        <w:rPr>
          <w:color w:val="000000"/>
        </w:rPr>
        <w:t>Globalization of Human Rights Law</w:t>
      </w:r>
      <w:r w:rsidRPr="001F2FF8">
        <w:rPr>
          <w:color w:val="000000"/>
        </w:rPr>
        <w:t>,” Volume:</w:t>
      </w:r>
      <w:r>
        <w:rPr>
          <w:color w:val="000000"/>
        </w:rPr>
        <w:t xml:space="preserve"> 21,</w:t>
      </w:r>
      <w:r w:rsidRPr="001F2FF8">
        <w:rPr>
          <w:color w:val="000000"/>
        </w:rPr>
        <w:t xml:space="preserve"> Number</w:t>
      </w:r>
      <w:r>
        <w:rPr>
          <w:color w:val="000000"/>
        </w:rPr>
        <w:t xml:space="preserve"> 2</w:t>
      </w:r>
      <w:r w:rsidRPr="001F2FF8">
        <w:rPr>
          <w:color w:val="000000"/>
        </w:rPr>
        <w:t>, page</w:t>
      </w:r>
      <w:r>
        <w:rPr>
          <w:color w:val="000000"/>
        </w:rPr>
        <w:t xml:space="preserve"> 10-11</w:t>
      </w:r>
      <w:r w:rsidRPr="001F2FF8">
        <w:rPr>
          <w:color w:val="000000"/>
        </w:rPr>
        <w:t>,</w:t>
      </w:r>
      <w:r>
        <w:rPr>
          <w:color w:val="000000"/>
        </w:rPr>
        <w:t xml:space="preserve"> GDI LNM]</w:t>
      </w:r>
    </w:p>
    <w:p w14:paraId="590873A7" w14:textId="77777777" w:rsidR="00156F15" w:rsidRPr="00425D70" w:rsidRDefault="00156F15" w:rsidP="00156F15">
      <w:pPr>
        <w:rPr>
          <w:u w:val="single"/>
        </w:rPr>
      </w:pPr>
      <w:r w:rsidRPr="00425D70">
        <w:rPr>
          <w:u w:val="single"/>
        </w:rPr>
        <w:t>It should be obvious that if international human rights are to prevail on a global scale, it is critical for individual nations to include international rights in the calculus of their foreign policy</w:t>
      </w:r>
      <w:r w:rsidRPr="00425D70">
        <w:t xml:space="preserve">. As late as the </w:t>
      </w:r>
      <w:proofErr w:type="spellStart"/>
      <w:r w:rsidRPr="00425D70">
        <w:t>mid 1970s</w:t>
      </w:r>
      <w:proofErr w:type="spellEnd"/>
      <w:r w:rsidRPr="00425D70">
        <w:t xml:space="preserve">, a focus on international human rights essentially did not figure in the foreign policy of, even democratic Western nations. Of course, </w:t>
      </w:r>
      <w:r w:rsidRPr="00425D70">
        <w:rPr>
          <w:u w:val="single"/>
        </w:rPr>
        <w:t xml:space="preserve">the idealistic ends of human rights - peace, freedom, order, justice - have always been staples of political rhetoric. But the engine that drives the foreign policy of most nations is "interests." And international human rights </w:t>
      </w:r>
      <w:proofErr w:type="gramStart"/>
      <w:r w:rsidRPr="00425D70">
        <w:rPr>
          <w:u w:val="single"/>
        </w:rPr>
        <w:t>was</w:t>
      </w:r>
      <w:proofErr w:type="gramEnd"/>
      <w:r w:rsidRPr="00425D70">
        <w:rPr>
          <w:u w:val="single"/>
        </w:rPr>
        <w:t xml:space="preserve"> regarded almost uniformly, as a moral impulse, rather than a matter of national interest. </w:t>
      </w:r>
    </w:p>
    <w:p w14:paraId="3449A9E8" w14:textId="77777777" w:rsidR="00156F15" w:rsidRPr="00425D70" w:rsidRDefault="00156F15" w:rsidP="00156F15">
      <w:r w:rsidRPr="00425D70">
        <w:rPr>
          <w:u w:val="single"/>
        </w:rPr>
        <w:t xml:space="preserve">On the face of it, it appears reasonable for any nation to concentrate on its own national interest. Realistically, however, at any </w:t>
      </w:r>
      <w:proofErr w:type="gramStart"/>
      <w:r w:rsidRPr="00425D70">
        <w:rPr>
          <w:u w:val="single"/>
        </w:rPr>
        <w:t>particular time</w:t>
      </w:r>
      <w:proofErr w:type="gramEnd"/>
      <w:r w:rsidRPr="00425D70">
        <w:rPr>
          <w:u w:val="single"/>
        </w:rPr>
        <w:t xml:space="preserve">, national interest is no more than an </w:t>
      </w:r>
      <w:proofErr w:type="spellStart"/>
      <w:r w:rsidRPr="00425D70">
        <w:rPr>
          <w:u w:val="single"/>
        </w:rPr>
        <w:t>afterthe</w:t>
      </w:r>
      <w:proofErr w:type="spellEnd"/>
      <w:r w:rsidRPr="00425D70">
        <w:rPr>
          <w:u w:val="single"/>
        </w:rPr>
        <w:t>-fact label to rationalize policies determined by the governing administration</w:t>
      </w:r>
      <w:r w:rsidRPr="00425D70">
        <w:t xml:space="preserve">. Hence, </w:t>
      </w:r>
      <w:r w:rsidRPr="00425D70">
        <w:rPr>
          <w:u w:val="single"/>
        </w:rPr>
        <w:t>human rights will occupy a central role in a nation's foreign policy only when its leaders are persuaded that a focus on human rights goals advances the nation's interest and is worth pursuing in the face of competing, and</w:t>
      </w:r>
      <w:r w:rsidRPr="00425D70">
        <w:t xml:space="preserve"> sometimes </w:t>
      </w:r>
      <w:r w:rsidRPr="00425D70">
        <w:rPr>
          <w:u w:val="single"/>
        </w:rPr>
        <w:t>clashing, interests.</w:t>
      </w:r>
      <w:r w:rsidRPr="00425D70">
        <w:t xml:space="preserve"> </w:t>
      </w:r>
    </w:p>
    <w:p w14:paraId="0907F3C3" w14:textId="77777777" w:rsidR="00156F15" w:rsidRPr="00425D70" w:rsidRDefault="00156F15" w:rsidP="00156F15">
      <w:r w:rsidRPr="00BC2475">
        <w:rPr>
          <w:u w:val="single"/>
        </w:rPr>
        <w:t>One reason for a nation to include human rights observance in foreign policy is that the human rights movement</w:t>
      </w:r>
      <w:r w:rsidRPr="00425D70">
        <w:t xml:space="preserve"> had </w:t>
      </w:r>
      <w:r w:rsidRPr="00BC2475">
        <w:rPr>
          <w:u w:val="single"/>
        </w:rPr>
        <w:t>caught fire</w:t>
      </w:r>
      <w:r w:rsidRPr="00425D70">
        <w:t xml:space="preserve">, </w:t>
      </w:r>
      <w:r w:rsidRPr="00BC2475">
        <w:rPr>
          <w:u w:val="single"/>
        </w:rPr>
        <w:t>appealing to the aspirations of people on every continent</w:t>
      </w:r>
      <w:r w:rsidRPr="00425D70">
        <w:t xml:space="preserve">. </w:t>
      </w:r>
      <w:r w:rsidRPr="00BC2475">
        <w:rPr>
          <w:u w:val="single"/>
        </w:rPr>
        <w:t>Championing the human rights cause</w:t>
      </w:r>
      <w:r w:rsidRPr="00425D70">
        <w:t xml:space="preserve">, thus, </w:t>
      </w:r>
      <w:r w:rsidRPr="00BC2475">
        <w:rPr>
          <w:u w:val="single"/>
        </w:rPr>
        <w:t>afforded a unique opportunity for democratic nations to be responsive to those aspirations</w:t>
      </w:r>
      <w:r w:rsidRPr="00425D70">
        <w:t xml:space="preserve">. Moreover, </w:t>
      </w:r>
      <w:r w:rsidRPr="00BC2475">
        <w:rPr>
          <w:u w:val="single"/>
        </w:rPr>
        <w:t>championing human rights gave democratic nations a lead in the contest with the Communist world for the "hearts and minds of men</w:t>
      </w:r>
      <w:r w:rsidRPr="00425D70">
        <w:t xml:space="preserve">." Thus, </w:t>
      </w:r>
      <w:r w:rsidRPr="00BC2475">
        <w:rPr>
          <w:u w:val="single"/>
        </w:rPr>
        <w:t>championing human rights was a particularly appealing role for the United States and Western European nations</w:t>
      </w:r>
      <w:r w:rsidRPr="00425D70">
        <w:t>.</w:t>
      </w:r>
    </w:p>
    <w:p w14:paraId="111F4873" w14:textId="77777777" w:rsidR="00156F15" w:rsidRPr="00E4323D" w:rsidRDefault="00156F15" w:rsidP="00156F15"/>
    <w:p w14:paraId="782B17A0" w14:textId="77777777" w:rsidR="00156F15" w:rsidRPr="00156F15" w:rsidRDefault="00156F15" w:rsidP="00156F15"/>
    <w:p w14:paraId="6B76FD71" w14:textId="60689F31" w:rsidR="00156F15" w:rsidRDefault="00F22914" w:rsidP="00F22914">
      <w:pPr>
        <w:pStyle w:val="Heading3"/>
      </w:pPr>
      <w:r>
        <w:lastRenderedPageBreak/>
        <w:t>Human Rights Imperialism</w:t>
      </w:r>
    </w:p>
    <w:p w14:paraId="0314F490" w14:textId="77777777" w:rsidR="00F22914" w:rsidRDefault="00F22914" w:rsidP="00F22914">
      <w:pPr>
        <w:pStyle w:val="Heading4"/>
      </w:pPr>
      <w:r>
        <w:t xml:space="preserve">The </w:t>
      </w:r>
      <w:proofErr w:type="spellStart"/>
      <w:r>
        <w:t>aff’s</w:t>
      </w:r>
      <w:proofErr w:type="spellEnd"/>
      <w:r>
        <w:t xml:space="preserve"> justification of human rights is a thinly veiled imperialism – turns the case </w:t>
      </w:r>
    </w:p>
    <w:p w14:paraId="55F6E425" w14:textId="77777777" w:rsidR="00F22914" w:rsidRPr="0044442D" w:rsidRDefault="00F22914" w:rsidP="00F22914">
      <w:pPr>
        <w:rPr>
          <w:rStyle w:val="Style13ptBold"/>
        </w:rPr>
      </w:pPr>
      <w:r w:rsidRPr="0044442D">
        <w:rPr>
          <w:rStyle w:val="Style13ptBold"/>
        </w:rPr>
        <w:t>Kinzer, Watson Institute International and Public Affairs Senior Fellow, 10</w:t>
      </w:r>
    </w:p>
    <w:p w14:paraId="7B9B433F" w14:textId="77777777" w:rsidR="00F22914" w:rsidRPr="0044442D" w:rsidRDefault="00F22914" w:rsidP="00F22914">
      <w:r>
        <w:t xml:space="preserve">[Stephen, former New York Times award-winning foreign correspondent who has covered more than 50 countries on five continents, The Guardian, 12/31/10, </w:t>
      </w:r>
      <w:hyperlink r:id="rId47" w:history="1">
        <w:r w:rsidRPr="00A33C44">
          <w:rPr>
            <w:rStyle w:val="Hyperlink"/>
          </w:rPr>
          <w:t>https://www.theguardian.com/commentisfree/cifamerica/2010/dec/31/human-rights-imperialism-james-hoge accessed 7-2-19</w:t>
        </w:r>
      </w:hyperlink>
      <w:r>
        <w:t xml:space="preserve"> EO]</w:t>
      </w:r>
    </w:p>
    <w:p w14:paraId="0E6FB6A2" w14:textId="77777777" w:rsidR="00F22914" w:rsidRDefault="00F22914" w:rsidP="00F22914">
      <w:r>
        <w:t>For those of us who used to consider ourselves part of the human rights movement but have lost the faith, the most intriguing piece of news in 2010 was the appointment of an eminent foreign policy mandarin, James Hoge, as board chairman of Human Rights Watch.</w:t>
      </w:r>
    </w:p>
    <w:p w14:paraId="6EBE2A4F" w14:textId="77777777" w:rsidR="00F22914" w:rsidRPr="00486583" w:rsidRDefault="00F22914" w:rsidP="00F22914">
      <w:pPr>
        <w:rPr>
          <w:rStyle w:val="StyleUnderline"/>
        </w:rPr>
      </w:pPr>
      <w:r>
        <w:t xml:space="preserve">Hoge has a huge task, and not simply because </w:t>
      </w:r>
      <w:r w:rsidRPr="00486583">
        <w:rPr>
          <w:rStyle w:val="StyleUnderline"/>
        </w:rPr>
        <w:t>human rights violations around the world are s</w:t>
      </w:r>
      <w:r>
        <w:t xml:space="preserve">o </w:t>
      </w:r>
      <w:r w:rsidRPr="00486583">
        <w:rPr>
          <w:rStyle w:val="StyleUnderline"/>
        </w:rPr>
        <w:t>pervasive and egregious</w:t>
      </w:r>
      <w:r>
        <w:t xml:space="preserve">. Just as great </w:t>
      </w:r>
      <w:r w:rsidRPr="00486583">
        <w:rPr>
          <w:rStyle w:val="StyleUnderline"/>
        </w:rPr>
        <w:t>a challenge is remaking the human rights movement itself. Founded by idealists who wanted to make the world a better place</w:t>
      </w:r>
      <w:r w:rsidRPr="00486583">
        <w:rPr>
          <w:rStyle w:val="Emphasis"/>
        </w:rPr>
        <w:t>, it has in recent years become the vanguard of a new form of imperialism</w:t>
      </w:r>
      <w:r w:rsidRPr="00486583">
        <w:rPr>
          <w:rStyle w:val="StyleUnderline"/>
        </w:rPr>
        <w:t>.</w:t>
      </w:r>
    </w:p>
    <w:p w14:paraId="106A0127" w14:textId="77777777" w:rsidR="00F22914" w:rsidRDefault="00F22914" w:rsidP="00F22914">
      <w:r w:rsidRPr="00486583">
        <w:rPr>
          <w:rStyle w:val="StyleUnderline"/>
        </w:rPr>
        <w:t>Want to depose the government of a poor country with resources? Want to bash Muslims? Want to build support for American military interventions around the world? Want to undermine governments that are raising their people up from poverty because they don't conform to the tastes of upper west side intellectuals? Use human rights as your excuse</w:t>
      </w:r>
      <w:r>
        <w:t>!</w:t>
      </w:r>
    </w:p>
    <w:p w14:paraId="4DBAF0BC" w14:textId="77777777" w:rsidR="00F22914" w:rsidRDefault="00F22914" w:rsidP="00F22914">
      <w:r>
        <w:t>This has become the unspoken mantra of a movement that has lost its way.</w:t>
      </w:r>
    </w:p>
    <w:p w14:paraId="17B245A6" w14:textId="77777777" w:rsidR="00F22914" w:rsidRPr="00486583" w:rsidRDefault="00F22914" w:rsidP="00F22914">
      <w:pPr>
        <w:rPr>
          <w:rStyle w:val="StyleUnderline"/>
        </w:rPr>
      </w:pPr>
      <w:r w:rsidRPr="00486583">
        <w:rPr>
          <w:rStyle w:val="StyleUnderline"/>
        </w:rPr>
        <w:t xml:space="preserve">Human Rights Watch is hardly the only offender. There are a host of others, ranging from Amnesty International and Reporters Without Borders to the </w:t>
      </w:r>
      <w:proofErr w:type="spellStart"/>
      <w:r w:rsidRPr="00486583">
        <w:rPr>
          <w:rStyle w:val="StyleUnderline"/>
        </w:rPr>
        <w:t>Carr</w:t>
      </w:r>
      <w:proofErr w:type="spellEnd"/>
      <w:r w:rsidRPr="00486583">
        <w:rPr>
          <w:rStyle w:val="StyleUnderline"/>
        </w:rPr>
        <w:t xml:space="preserve"> Centre for Human Rights at Harvard and the pitifully misled "anti-genocide" movement</w:t>
      </w:r>
      <w:r>
        <w:t xml:space="preserve">. </w:t>
      </w:r>
      <w:r w:rsidRPr="00486583">
        <w:rPr>
          <w:rStyle w:val="Emphasis"/>
        </w:rPr>
        <w:t>All promote an absolutist view of human rights permeated by modern western ideas that westerners mistakenly call "universal".</w:t>
      </w:r>
      <w:r>
        <w:t xml:space="preserve"> In some cases, </w:t>
      </w:r>
      <w:r w:rsidRPr="00486583">
        <w:rPr>
          <w:rStyle w:val="StyleUnderline"/>
        </w:rPr>
        <w:t xml:space="preserve">their work, far from saving lives, </w:t>
      </w:r>
      <w:proofErr w:type="gramStart"/>
      <w:r w:rsidRPr="00486583">
        <w:rPr>
          <w:rStyle w:val="StyleUnderline"/>
        </w:rPr>
        <w:t>actually causes</w:t>
      </w:r>
      <w:proofErr w:type="gramEnd"/>
      <w:r w:rsidRPr="00486583">
        <w:rPr>
          <w:rStyle w:val="StyleUnderline"/>
        </w:rPr>
        <w:t xml:space="preserve"> more death, more repression, more brutality and an absolute weakening of human rights.</w:t>
      </w:r>
    </w:p>
    <w:p w14:paraId="2D26B39E" w14:textId="77777777" w:rsidR="00F22914" w:rsidRPr="00486583" w:rsidRDefault="00F22914" w:rsidP="00F22914">
      <w:pPr>
        <w:rPr>
          <w:rStyle w:val="Emphasis"/>
        </w:rPr>
      </w:pPr>
      <w:r>
        <w:t xml:space="preserve">Yet, because of its global reach, now extended by an amazing gift of $100m from George Soros – which Hoge had a large part in arranging –Human Rights Watch sets a global standard. In its early days, emerging from the human rights clauses in the 1975 Helsinki Accords, it was the receptacle of the world's innocent but urgent goal of basic rights for all. </w:t>
      </w:r>
      <w:r w:rsidRPr="00486583">
        <w:rPr>
          <w:rStyle w:val="StyleUnderline"/>
        </w:rPr>
        <w:t xml:space="preserve">Just as Human Rights Watch led </w:t>
      </w:r>
      <w:r w:rsidRPr="00486583">
        <w:rPr>
          <w:rStyle w:val="Emphasis"/>
        </w:rPr>
        <w:t>the</w:t>
      </w:r>
      <w:r w:rsidRPr="00486583">
        <w:rPr>
          <w:rStyle w:val="StyleUnderline"/>
        </w:rPr>
        <w:t xml:space="preserve"> </w:t>
      </w:r>
      <w:r w:rsidRPr="00486583">
        <w:rPr>
          <w:rStyle w:val="Emphasis"/>
        </w:rPr>
        <w:t>human rights community</w:t>
      </w:r>
      <w:r w:rsidRPr="00486583">
        <w:rPr>
          <w:rStyle w:val="StyleUnderline"/>
        </w:rPr>
        <w:t xml:space="preserve"> as it arose, it is now the poster child for a movement that </w:t>
      </w:r>
      <w:r w:rsidRPr="00486583">
        <w:rPr>
          <w:rStyle w:val="Emphasis"/>
        </w:rPr>
        <w:t>has become a spear-carrier for the "</w:t>
      </w:r>
      <w:proofErr w:type="spellStart"/>
      <w:r w:rsidRPr="00486583">
        <w:rPr>
          <w:rStyle w:val="Emphasis"/>
        </w:rPr>
        <w:t>exceptionalist</w:t>
      </w:r>
      <w:proofErr w:type="spellEnd"/>
      <w:r w:rsidRPr="00486583">
        <w:rPr>
          <w:rStyle w:val="Emphasis"/>
        </w:rPr>
        <w:t>" belief that the west has a providential right to intervene wherever in the world it wishes.</w:t>
      </w:r>
    </w:p>
    <w:p w14:paraId="40C584B9" w14:textId="77777777" w:rsidR="00F22914" w:rsidRDefault="00F22914" w:rsidP="00F22914">
      <w:r>
        <w:t>For many years as a foreign correspondent, I not only worked alongside human rights advocates, but considered myself one of them. To defend the rights of those who have none was the reason I became a journalist in the first place. Now, I see the human rights movement as opposing human rights.</w:t>
      </w:r>
    </w:p>
    <w:p w14:paraId="74817C41" w14:textId="77777777" w:rsidR="00F22914" w:rsidRPr="00486583" w:rsidRDefault="00F22914" w:rsidP="00F22914">
      <w:pPr>
        <w:rPr>
          <w:rStyle w:val="StyleUnderline"/>
        </w:rPr>
      </w:pPr>
      <w:r w:rsidRPr="00486583">
        <w:rPr>
          <w:rStyle w:val="StyleUnderline"/>
        </w:rPr>
        <w:t>The problem is its narrow, egocentric definition of what human rights are.</w:t>
      </w:r>
    </w:p>
    <w:p w14:paraId="2688BBA8" w14:textId="77777777" w:rsidR="00F22914" w:rsidRPr="00486583" w:rsidRDefault="00F22914" w:rsidP="00F22914">
      <w:pPr>
        <w:rPr>
          <w:rStyle w:val="StyleUnderline"/>
        </w:rPr>
      </w:pPr>
      <w:r w:rsidRPr="00486583">
        <w:rPr>
          <w:rStyle w:val="StyleUnderline"/>
        </w:rPr>
        <w:t xml:space="preserve">Those who have traditionally run Human Rights Watch and other western-based groups that pursue comparable goals come from societies where crucial group rights – the right not to be murdered on the </w:t>
      </w:r>
      <w:r w:rsidRPr="00486583">
        <w:rPr>
          <w:rStyle w:val="StyleUnderline"/>
        </w:rPr>
        <w:lastRenderedPageBreak/>
        <w:t xml:space="preserve">street, the right not to be raped by soldiers, the right to go to school, the right to clean water, the right not to starve – have long since been guaranteed. In their societies, it makes sense to defend secondary rights, like the right to form a radical newspaper or an extremist political party. </w:t>
      </w:r>
      <w:r w:rsidRPr="00486583">
        <w:rPr>
          <w:rStyle w:val="Emphasis"/>
        </w:rPr>
        <w:t>But in many countries, there is a stark choice between one set of rights and the other</w:t>
      </w:r>
      <w:r>
        <w:t xml:space="preserve">. </w:t>
      </w:r>
      <w:r w:rsidRPr="00486583">
        <w:rPr>
          <w:rStyle w:val="StyleUnderline"/>
        </w:rPr>
        <w:t>Human rights groups, bathed in the light of self-admiration and cultural superiority, too often make the wrong choice.</w:t>
      </w:r>
    </w:p>
    <w:p w14:paraId="6693E130" w14:textId="77777777" w:rsidR="00F22914" w:rsidRPr="00486583" w:rsidRDefault="00F22914" w:rsidP="00F22914">
      <w:pPr>
        <w:rPr>
          <w:rStyle w:val="Emphasis"/>
        </w:rPr>
      </w:pPr>
      <w:r w:rsidRPr="00486583">
        <w:rPr>
          <w:rStyle w:val="StyleUnderline"/>
        </w:rPr>
        <w:t xml:space="preserve">The actions of human rights do-gooders </w:t>
      </w:r>
      <w:proofErr w:type="gramStart"/>
      <w:r w:rsidRPr="00486583">
        <w:rPr>
          <w:rStyle w:val="StyleUnderline"/>
        </w:rPr>
        <w:t>is</w:t>
      </w:r>
      <w:proofErr w:type="gramEnd"/>
      <w:r w:rsidRPr="00486583">
        <w:rPr>
          <w:rStyle w:val="StyleUnderline"/>
        </w:rPr>
        <w:t xml:space="preserve"> craziest in Darfur, where they show themselves not only dangerously naive but also unwilling to learn lessons from their past misjudgments.</w:t>
      </w:r>
      <w:r>
        <w:t xml:space="preserve"> </w:t>
      </w:r>
      <w:r w:rsidRPr="00486583">
        <w:rPr>
          <w:rStyle w:val="StyleUnderline"/>
        </w:rPr>
        <w:t>By their well-intentioned activism, they have given murderous rebel militias –</w:t>
      </w:r>
      <w:r>
        <w:t xml:space="preserve"> not only in Darfur but </w:t>
      </w:r>
      <w:r w:rsidRPr="00486583">
        <w:rPr>
          <w:rStyle w:val="Emphasis"/>
        </w:rPr>
        <w:t xml:space="preserve">around the world – </w:t>
      </w:r>
      <w:r w:rsidRPr="00486583">
        <w:rPr>
          <w:rStyle w:val="StyleUnderline"/>
        </w:rPr>
        <w:t xml:space="preserve">the idea that even if they have no hope of military victory, they can </w:t>
      </w:r>
      <w:proofErr w:type="spellStart"/>
      <w:r w:rsidRPr="00486583">
        <w:rPr>
          <w:rStyle w:val="StyleUnderline"/>
        </w:rPr>
        <w:t>mobilise</w:t>
      </w:r>
      <w:proofErr w:type="spellEnd"/>
      <w:r w:rsidRPr="00486583">
        <w:rPr>
          <w:rStyle w:val="StyleUnderline"/>
        </w:rPr>
        <w:t xml:space="preserve"> useful idiots around the world to take up their cause, and thereby win in the court of public opinion what they cannot win on the battlefield.</w:t>
      </w:r>
      <w:r>
        <w:t xml:space="preserve"> </w:t>
      </w:r>
      <w:r w:rsidRPr="00486583">
        <w:rPr>
          <w:rStyle w:val="StyleUnderline"/>
        </w:rPr>
        <w:t>The best way to do this is to provoke massacres by the other side, which Darfur rebels have dome quite successfully and remorselessly</w:t>
      </w:r>
      <w:r>
        <w:t xml:space="preserve">. </w:t>
      </w:r>
      <w:r w:rsidRPr="00486583">
        <w:rPr>
          <w:rStyle w:val="StyleUnderline"/>
        </w:rPr>
        <w:t xml:space="preserve">This </w:t>
      </w:r>
      <w:proofErr w:type="spellStart"/>
      <w:r w:rsidRPr="00486583">
        <w:rPr>
          <w:rStyle w:val="StyleUnderline"/>
        </w:rPr>
        <w:t>mobilises</w:t>
      </w:r>
      <w:proofErr w:type="spellEnd"/>
      <w:r w:rsidRPr="00486583">
        <w:rPr>
          <w:rStyle w:val="StyleUnderline"/>
        </w:rPr>
        <w:t xml:space="preserve"> well-meaning American celebrities and the human rights groups behind them. </w:t>
      </w:r>
      <w:r w:rsidRPr="00486583">
        <w:rPr>
          <w:rStyle w:val="Emphasis"/>
        </w:rPr>
        <w:t>It</w:t>
      </w:r>
      <w:r w:rsidRPr="00486583">
        <w:rPr>
          <w:rStyle w:val="StyleUnderline"/>
        </w:rPr>
        <w:t xml:space="preserve"> also </w:t>
      </w:r>
      <w:r w:rsidRPr="00486583">
        <w:rPr>
          <w:rStyle w:val="Emphasis"/>
        </w:rPr>
        <w:t>prolongs war and makes human rights groups accomplices to great crimes.</w:t>
      </w:r>
    </w:p>
    <w:p w14:paraId="5232E160" w14:textId="77777777" w:rsidR="00F22914" w:rsidRPr="00486583" w:rsidRDefault="00F22914" w:rsidP="00F22914">
      <w:pPr>
        <w:rPr>
          <w:rStyle w:val="StyleUnderline"/>
        </w:rPr>
      </w:pPr>
      <w:r w:rsidRPr="00486583">
        <w:t xml:space="preserve">This is a replay of the Biafra fiasco of the late 1960s. Remember? The world was supposed to </w:t>
      </w:r>
      <w:proofErr w:type="spellStart"/>
      <w:r w:rsidRPr="00486583">
        <w:t>mobilise</w:t>
      </w:r>
      <w:proofErr w:type="spellEnd"/>
      <w:r w:rsidRPr="00486583">
        <w:t xml:space="preserve"> to defend Biafran</w:t>
      </w:r>
      <w:r w:rsidRPr="00486583">
        <w:rPr>
          <w:rStyle w:val="Emphasis"/>
        </w:rPr>
        <w:t xml:space="preserve"> </w:t>
      </w:r>
      <w:r>
        <w:t xml:space="preserve">rebels and prevent the genocide that Nigeria would carry out if they were defeated. </w:t>
      </w:r>
      <w:r w:rsidRPr="00486583">
        <w:rPr>
          <w:rStyle w:val="StyleUnderline"/>
        </w:rPr>
        <w:t xml:space="preserve">Global protests prolonged the war and caused countless deaths. </w:t>
      </w:r>
      <w:r>
        <w:t xml:space="preserve">When the Biafrans were finally defeated, though, </w:t>
      </w:r>
      <w:r w:rsidRPr="00486583">
        <w:rPr>
          <w:rStyle w:val="StyleUnderline"/>
        </w:rPr>
        <w:t>the predicted genocide never happened.</w:t>
      </w:r>
      <w:r>
        <w:t xml:space="preserve"> </w:t>
      </w:r>
      <w:r w:rsidRPr="00486583">
        <w:rPr>
          <w:rStyle w:val="StyleUnderline"/>
        </w:rPr>
        <w:t>Fewer Biafrans would have starved to death if Biafran leaders had not calculated that more starvation would stir up support from human rights advocates in faraway countries</w:t>
      </w:r>
      <w:r>
        <w:t xml:space="preserve">. </w:t>
      </w:r>
      <w:r w:rsidRPr="00486583">
        <w:rPr>
          <w:rStyle w:val="StyleUnderline"/>
        </w:rPr>
        <w:t xml:space="preserve">Rebels in Darfur have learned the value of </w:t>
      </w:r>
      <w:proofErr w:type="spellStart"/>
      <w:r w:rsidRPr="00486583">
        <w:rPr>
          <w:rStyle w:val="StyleUnderline"/>
        </w:rPr>
        <w:t>mobilising</w:t>
      </w:r>
      <w:proofErr w:type="spellEnd"/>
      <w:r w:rsidRPr="00486583">
        <w:rPr>
          <w:rStyle w:val="StyleUnderline"/>
        </w:rPr>
        <w:t xml:space="preserve"> western human rights groups to prolong wars, and this lesson is working gloriously for them.</w:t>
      </w:r>
    </w:p>
    <w:p w14:paraId="04FD1225" w14:textId="77777777" w:rsidR="00F22914" w:rsidRDefault="00F22914" w:rsidP="00F22914">
      <w:r>
        <w:t xml:space="preserve">The place where I finally broke with my former human-rights comrades was Rwanda. The regime in power now is admired throughout Africa; 13 African heads of state attended President Paul Kagame's recent inauguration, as opposed to just one who came to the inauguration in </w:t>
      </w:r>
      <w:proofErr w:type="spellStart"/>
      <w:r>
        <w:t>neighbouring</w:t>
      </w:r>
      <w:proofErr w:type="spellEnd"/>
      <w:r>
        <w:t xml:space="preserve"> Burundi</w:t>
      </w:r>
      <w:r w:rsidRPr="00486583">
        <w:rPr>
          <w:rStyle w:val="StyleUnderline"/>
        </w:rPr>
        <w:t>. The Rwandan regime has given more people a greater chance to break out of extreme poverty than almost any regime in modern African history – and this after a horrific slaughter in 1994 from which many outsiders assumed Rwanda would never recover. It is also a regime that forbids ethnic speech, ethnically-based political parties and ethnically-divisive news media – and uses these restrictions to enforce its permanence in power.</w:t>
      </w:r>
    </w:p>
    <w:p w14:paraId="7BADC8FD" w14:textId="77777777" w:rsidR="00F22914" w:rsidRDefault="00F22914" w:rsidP="00F22914">
      <w:r>
        <w:t xml:space="preserve">By my standards, this authoritarian regime is the best thing that has happened to Rwanda since colonialists arrived a century ago. My own experience tells me that </w:t>
      </w:r>
      <w:r w:rsidRPr="000C6B20">
        <w:rPr>
          <w:rStyle w:val="StyleUnderline"/>
        </w:rPr>
        <w:t xml:space="preserve">people in Rwanda are happy with it, thrilled at their </w:t>
      </w:r>
      <w:proofErr w:type="gramStart"/>
      <w:r w:rsidRPr="000C6B20">
        <w:rPr>
          <w:rStyle w:val="StyleUnderline"/>
        </w:rPr>
        <w:t>future prospects</w:t>
      </w:r>
      <w:proofErr w:type="gramEnd"/>
      <w:r w:rsidRPr="000C6B20">
        <w:rPr>
          <w:rStyle w:val="StyleUnderline"/>
        </w:rPr>
        <w:t>, and not angry that there is not a wide enough range of newspapers or political parties. Human Rights Watch, however, portrays the Rwandan regime as brutally oppressive. Giving people jobs, electricity, and above all security is not considered a human rights achievement; limiting political speech and arresting violators is considered unpardonable</w:t>
      </w:r>
      <w:r>
        <w:t>.</w:t>
      </w:r>
    </w:p>
    <w:p w14:paraId="550490EA" w14:textId="77777777" w:rsidR="00F22914" w:rsidRDefault="00F22914" w:rsidP="00F22914">
      <w:r w:rsidRPr="000C6B20">
        <w:rPr>
          <w:rStyle w:val="StyleUnderline"/>
        </w:rPr>
        <w:t>Human Rights Watch wants Rwandans to be able to speak freely about</w:t>
      </w:r>
      <w:r>
        <w:t xml:space="preserve"> their </w:t>
      </w:r>
      <w:r w:rsidRPr="000C6B20">
        <w:rPr>
          <w:rStyle w:val="StyleUnderline"/>
        </w:rPr>
        <w:t>ethnic hatreds, and to allow political parties connected with the defeated genocide army to campaign freely for power</w:t>
      </w:r>
      <w:r>
        <w:t>. It has come to this: all that is necessary for another genocide to happen in Rwanda is for the Rwandan government to follow the path recommended by Human Rights Watch.</w:t>
      </w:r>
    </w:p>
    <w:p w14:paraId="2B38365A" w14:textId="77777777" w:rsidR="00F22914" w:rsidRPr="000C6B20" w:rsidRDefault="00F22914" w:rsidP="00F22914">
      <w:pPr>
        <w:rPr>
          <w:rStyle w:val="Emphasis"/>
        </w:rPr>
      </w:pPr>
      <w:proofErr w:type="gramStart"/>
      <w:r>
        <w:lastRenderedPageBreak/>
        <w:t>This is why</w:t>
      </w:r>
      <w:proofErr w:type="gramEnd"/>
      <w:r>
        <w:t xml:space="preserve"> the appointment of James Hoge, who took office in October, is so potentially important. </w:t>
      </w:r>
      <w:r w:rsidRPr="000C6B20">
        <w:rPr>
          <w:rStyle w:val="Emphasis"/>
        </w:rPr>
        <w:t xml:space="preserve">The human rights movement lost its way by considering human rights in a vacuum, as if there are absolutes everywhere and white people in New York are </w:t>
      </w:r>
      <w:proofErr w:type="gramStart"/>
      <w:r w:rsidRPr="000C6B20">
        <w:rPr>
          <w:rStyle w:val="Emphasis"/>
        </w:rPr>
        <w:t>best-equipped</w:t>
      </w:r>
      <w:proofErr w:type="gramEnd"/>
      <w:r w:rsidRPr="000C6B20">
        <w:rPr>
          <w:rStyle w:val="Emphasis"/>
        </w:rPr>
        <w:t xml:space="preserve"> to decide what they are.</w:t>
      </w:r>
    </w:p>
    <w:p w14:paraId="28B000A1" w14:textId="77777777" w:rsidR="00F22914" w:rsidRPr="00F22914" w:rsidRDefault="00F22914" w:rsidP="00F22914"/>
    <w:sectPr w:rsidR="00F22914" w:rsidRPr="00F22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E216877"/>
    <w:multiLevelType w:val="hybridMultilevel"/>
    <w:tmpl w:val="AF78FB40"/>
    <w:lvl w:ilvl="0" w:tplc="5D3E7BE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uren McBlain"/>
    <w:docVar w:name="RibbonPointer" w:val="258723608"/>
    <w:docVar w:name="VerbatimVersion" w:val="5.1"/>
  </w:docVars>
  <w:rsids>
    <w:rsidRoot w:val="00156F15"/>
    <w:rsid w:val="0000601F"/>
    <w:rsid w:val="000139A3"/>
    <w:rsid w:val="0002030E"/>
    <w:rsid w:val="00090A3A"/>
    <w:rsid w:val="00100833"/>
    <w:rsid w:val="00104529"/>
    <w:rsid w:val="00105942"/>
    <w:rsid w:val="00107396"/>
    <w:rsid w:val="00144A4C"/>
    <w:rsid w:val="00156F15"/>
    <w:rsid w:val="00176AB0"/>
    <w:rsid w:val="00177B7D"/>
    <w:rsid w:val="0018322D"/>
    <w:rsid w:val="001B5776"/>
    <w:rsid w:val="001E527A"/>
    <w:rsid w:val="001F78CE"/>
    <w:rsid w:val="00251FC7"/>
    <w:rsid w:val="00284874"/>
    <w:rsid w:val="002855A7"/>
    <w:rsid w:val="002B146A"/>
    <w:rsid w:val="002B228A"/>
    <w:rsid w:val="002B5E17"/>
    <w:rsid w:val="002D3B1C"/>
    <w:rsid w:val="002F3129"/>
    <w:rsid w:val="00315690"/>
    <w:rsid w:val="00316B75"/>
    <w:rsid w:val="00325646"/>
    <w:rsid w:val="00342C8D"/>
    <w:rsid w:val="003460F2"/>
    <w:rsid w:val="0038158C"/>
    <w:rsid w:val="003902BA"/>
    <w:rsid w:val="003A09E2"/>
    <w:rsid w:val="003E0602"/>
    <w:rsid w:val="00407037"/>
    <w:rsid w:val="004159CE"/>
    <w:rsid w:val="004605D6"/>
    <w:rsid w:val="004A496A"/>
    <w:rsid w:val="004C60E8"/>
    <w:rsid w:val="004E3579"/>
    <w:rsid w:val="004E728B"/>
    <w:rsid w:val="004F39E0"/>
    <w:rsid w:val="004F3E2F"/>
    <w:rsid w:val="00537BD5"/>
    <w:rsid w:val="0057268A"/>
    <w:rsid w:val="005B2FD5"/>
    <w:rsid w:val="005D2912"/>
    <w:rsid w:val="006065BD"/>
    <w:rsid w:val="00645FA9"/>
    <w:rsid w:val="00647866"/>
    <w:rsid w:val="00665003"/>
    <w:rsid w:val="00677CD3"/>
    <w:rsid w:val="00694C21"/>
    <w:rsid w:val="006A2AD0"/>
    <w:rsid w:val="006A6813"/>
    <w:rsid w:val="006C2375"/>
    <w:rsid w:val="006D4ECC"/>
    <w:rsid w:val="00722258"/>
    <w:rsid w:val="007243E5"/>
    <w:rsid w:val="00756D5D"/>
    <w:rsid w:val="00766EA0"/>
    <w:rsid w:val="00786514"/>
    <w:rsid w:val="007A2226"/>
    <w:rsid w:val="007D4B24"/>
    <w:rsid w:val="007F5B66"/>
    <w:rsid w:val="00823A1C"/>
    <w:rsid w:val="0084136E"/>
    <w:rsid w:val="00845B9D"/>
    <w:rsid w:val="00860984"/>
    <w:rsid w:val="008669AD"/>
    <w:rsid w:val="008A24AB"/>
    <w:rsid w:val="008B3ECB"/>
    <w:rsid w:val="008B4E85"/>
    <w:rsid w:val="008C1B2E"/>
    <w:rsid w:val="00901384"/>
    <w:rsid w:val="0091627E"/>
    <w:rsid w:val="0097032B"/>
    <w:rsid w:val="009D2EAD"/>
    <w:rsid w:val="009D54B2"/>
    <w:rsid w:val="009E1922"/>
    <w:rsid w:val="009F7685"/>
    <w:rsid w:val="009F7ED2"/>
    <w:rsid w:val="00A93661"/>
    <w:rsid w:val="00A95652"/>
    <w:rsid w:val="00AB1570"/>
    <w:rsid w:val="00AC0AB8"/>
    <w:rsid w:val="00AC792A"/>
    <w:rsid w:val="00B33C6D"/>
    <w:rsid w:val="00B4508F"/>
    <w:rsid w:val="00B55AD5"/>
    <w:rsid w:val="00B8057C"/>
    <w:rsid w:val="00BC1D07"/>
    <w:rsid w:val="00BD6238"/>
    <w:rsid w:val="00BF593B"/>
    <w:rsid w:val="00BF7408"/>
    <w:rsid w:val="00BF773A"/>
    <w:rsid w:val="00BF7E81"/>
    <w:rsid w:val="00C13773"/>
    <w:rsid w:val="00C17CC8"/>
    <w:rsid w:val="00C83417"/>
    <w:rsid w:val="00C8649B"/>
    <w:rsid w:val="00C87A16"/>
    <w:rsid w:val="00C9604F"/>
    <w:rsid w:val="00CA19AA"/>
    <w:rsid w:val="00CC2F0E"/>
    <w:rsid w:val="00CC5298"/>
    <w:rsid w:val="00CD736E"/>
    <w:rsid w:val="00CD798D"/>
    <w:rsid w:val="00CE161E"/>
    <w:rsid w:val="00CF59A8"/>
    <w:rsid w:val="00D325A9"/>
    <w:rsid w:val="00D36A8A"/>
    <w:rsid w:val="00D61409"/>
    <w:rsid w:val="00D6691E"/>
    <w:rsid w:val="00D71170"/>
    <w:rsid w:val="00D74F1E"/>
    <w:rsid w:val="00DA1C92"/>
    <w:rsid w:val="00DA25D4"/>
    <w:rsid w:val="00DA6538"/>
    <w:rsid w:val="00E15E75"/>
    <w:rsid w:val="00E5262C"/>
    <w:rsid w:val="00EC7DC4"/>
    <w:rsid w:val="00ED30CF"/>
    <w:rsid w:val="00EE6D63"/>
    <w:rsid w:val="00F176EF"/>
    <w:rsid w:val="00F22914"/>
    <w:rsid w:val="00F4599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853F4"/>
  <w15:chartTrackingRefBased/>
  <w15:docId w15:val="{68590E33-B4C0-4FC3-8197-5FBE3E85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22914"/>
    <w:rPr>
      <w:rFonts w:ascii="Calibri" w:hAnsi="Calibri"/>
    </w:rPr>
  </w:style>
  <w:style w:type="paragraph" w:styleId="Heading1">
    <w:name w:val="heading 1"/>
    <w:aliases w:val="Pocket"/>
    <w:basedOn w:val="Normal"/>
    <w:next w:val="Normal"/>
    <w:link w:val="Heading1Char"/>
    <w:qFormat/>
    <w:rsid w:val="00F229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29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29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t, Ch,heading 2,No Spacing111111,ta"/>
    <w:basedOn w:val="Normal"/>
    <w:next w:val="Normal"/>
    <w:link w:val="Heading4Char"/>
    <w:uiPriority w:val="3"/>
    <w:unhideWhenUsed/>
    <w:qFormat/>
    <w:rsid w:val="00F229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29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914"/>
  </w:style>
  <w:style w:type="character" w:customStyle="1" w:styleId="Heading1Char">
    <w:name w:val="Heading 1 Char"/>
    <w:aliases w:val="Pocket Char"/>
    <w:basedOn w:val="DefaultParagraphFont"/>
    <w:link w:val="Heading1"/>
    <w:rsid w:val="00F229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9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29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a Char"/>
    <w:basedOn w:val="DefaultParagraphFont"/>
    <w:link w:val="Heading4"/>
    <w:uiPriority w:val="3"/>
    <w:rsid w:val="00F2291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F2291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Style 9 "/>
    <w:basedOn w:val="DefaultParagraphFont"/>
    <w:uiPriority w:val="5"/>
    <w:qFormat/>
    <w:rsid w:val="00F22914"/>
    <w:rPr>
      <w:b/>
      <w:bCs/>
      <w:sz w:val="26"/>
      <w:u w:val="none"/>
    </w:rPr>
  </w:style>
  <w:style w:type="character" w:customStyle="1" w:styleId="StyleUnderline">
    <w:name w:val="Style Underline"/>
    <w:aliases w:val="Underline,Style Bold Underline,Intense Emphasis1,apple-style-span + 6 pt,Kern at 16 pt,Bold,Intense Emphasis2,HHeading 3 + 12 pt,Cards + Font: 12 pt Char,Style,Citation Char Char Char,Heading 3 Char1 Char Char Char,ci,c,Intense Emphasis3"/>
    <w:basedOn w:val="DefaultParagraphFont"/>
    <w:uiPriority w:val="6"/>
    <w:qFormat/>
    <w:rsid w:val="00F22914"/>
    <w:rPr>
      <w:b w:val="0"/>
      <w:sz w:val="22"/>
      <w:u w:val="single"/>
    </w:rPr>
  </w:style>
  <w:style w:type="character" w:styleId="Hyperlink">
    <w:name w:val="Hyperlink"/>
    <w:aliases w:val="heading 1 (block title),Important,Card Text,Read,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F22914"/>
    <w:rPr>
      <w:color w:val="auto"/>
      <w:u w:val="none"/>
    </w:rPr>
  </w:style>
  <w:style w:type="character" w:styleId="FollowedHyperlink">
    <w:name w:val="FollowedHyperlink"/>
    <w:basedOn w:val="DefaultParagraphFont"/>
    <w:uiPriority w:val="99"/>
    <w:semiHidden/>
    <w:unhideWhenUsed/>
    <w:rsid w:val="00F22914"/>
    <w:rPr>
      <w:color w:val="auto"/>
      <w:u w:val="none"/>
    </w:rPr>
  </w:style>
  <w:style w:type="paragraph" w:styleId="ListParagraph">
    <w:name w:val="List Paragraph"/>
    <w:basedOn w:val="Normal"/>
    <w:uiPriority w:val="99"/>
    <w:unhideWhenUsed/>
    <w:qFormat/>
    <w:rsid w:val="00156F15"/>
    <w:pPr>
      <w:ind w:left="720"/>
      <w:contextualSpacing/>
    </w:pPr>
  </w:style>
  <w:style w:type="paragraph" w:customStyle="1" w:styleId="Cards">
    <w:name w:val="Cards"/>
    <w:next w:val="Normal"/>
    <w:link w:val="CardsChar"/>
    <w:qFormat/>
    <w:rsid w:val="00C8649B"/>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8649B"/>
    <w:rPr>
      <w:rFonts w:ascii="Times New Roman" w:eastAsia="Times New Roman" w:hAnsi="Times New Roman" w:cs="Times New Roman"/>
      <w:sz w:val="20"/>
      <w:szCs w:val="24"/>
    </w:rPr>
  </w:style>
  <w:style w:type="paragraph" w:customStyle="1" w:styleId="Emphasis1">
    <w:name w:val="Emphasis1"/>
    <w:basedOn w:val="Normal"/>
    <w:link w:val="Emphasis"/>
    <w:autoRedefine/>
    <w:uiPriority w:val="7"/>
    <w:qFormat/>
    <w:rsid w:val="00BC1D0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BC1D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inonline.org/hol-cgi-bin/get_pdf.cgi?handle=hein.journals/fora98&amp;section=48" TargetMode="External"/><Relationship Id="rId18" Type="http://schemas.openxmlformats.org/officeDocument/2006/relationships/hyperlink" Target="https://www.project-syndicate.org/commentary/end-of-liberal-world-order-by-richard-n--haass-2018-03" TargetMode="External"/><Relationship Id="rId26" Type="http://schemas.openxmlformats.org/officeDocument/2006/relationships/hyperlink" Target="https://www.google.com/search?safe=off&amp;client=firefox-b-1-ab&amp;biw=961&amp;bih=520&amp;ei=V9omW46AOIaL5wKhv5O4Bg&amp;q=%22the+end+of+the+end+of+history%22&amp;oq=%22the+end+of+the+end+of+history%25" TargetMode="External"/><Relationship Id="rId39" Type="http://schemas.openxmlformats.org/officeDocument/2006/relationships/hyperlink" Target="http://www.bilkent.edu.tr/~pbilgin/Bilgin-Elis-IT-2008.pdf" TargetMode="External"/><Relationship Id="rId3" Type="http://schemas.openxmlformats.org/officeDocument/2006/relationships/styles" Target="styles.xml"/><Relationship Id="rId21" Type="http://schemas.openxmlformats.org/officeDocument/2006/relationships/hyperlink" Target="http://foreignpolicy.com/2013/08/26/exclusive-cia-files-prove-america-helped-saddam-as-he-gassed-iran/" TargetMode="External"/><Relationship Id="rId34" Type="http://schemas.openxmlformats.org/officeDocument/2006/relationships/hyperlink" Target="https://www.nytimes.com/2013/09/01/world/middleeast/syria.html" TargetMode="External"/><Relationship Id="rId42" Type="http://schemas.openxmlformats.org/officeDocument/2006/relationships/hyperlink" Target="https://www.hrw.org/news/2018/02/13/giving-high-ground-americas-retreat-human-rights%20accessed%206-29-19" TargetMode="External"/><Relationship Id="rId47" Type="http://schemas.openxmlformats.org/officeDocument/2006/relationships/hyperlink" Target="https://www.theguardian.com/commentisfree/cifamerica/2010/dec/31/human-rights-imperialism-james-hoge%20accessed%207-2-19" TargetMode="External"/><Relationship Id="rId7" Type="http://schemas.openxmlformats.org/officeDocument/2006/relationships/hyperlink" Target="https://www.washingtonpost.com/world/2018/10/19/world-has-question-white-house-when-do-murders-matter/?utm_term=.d94a8e93c13b" TargetMode="External"/><Relationship Id="rId12" Type="http://schemas.openxmlformats.org/officeDocument/2006/relationships/hyperlink" Target="https://heinonline.org/hol-cgi-bin/get_pdf.cgi?handle=hein.journals/fora98&amp;section=48" TargetMode="External"/><Relationship Id="rId17" Type="http://schemas.openxmlformats.org/officeDocument/2006/relationships/hyperlink" Target="https://warontherocks.com/2018/06/whats-so-disordered-about-your-world-order/" TargetMode="External"/><Relationship Id="rId25" Type="http://schemas.openxmlformats.org/officeDocument/2006/relationships/hyperlink" Target="http://www.washingtonpost.com/wp-dyn/content/article/2007/10/28/AR2007102801704_3.html?sid=ST2007102801732" TargetMode="External"/><Relationship Id="rId33" Type="http://schemas.openxmlformats.org/officeDocument/2006/relationships/hyperlink" Target="https://warontherocks.com/2016/10/the-arc-of-history-is-long-but-it-bends-toward-bombing-assad/" TargetMode="External"/><Relationship Id="rId38" Type="http://schemas.openxmlformats.org/officeDocument/2006/relationships/hyperlink" Target="https://www.cato.org/publications/policy-analysis/world-imagined-nostalgia-liberal-order%20accessed%206-26-19" TargetMode="External"/><Relationship Id="rId46" Type="http://schemas.openxmlformats.org/officeDocument/2006/relationships/hyperlink" Target="http://www.businessinsider.com/saudi-arabia-hasnt-signed-us-arms-deals-talking-to-russia-about-s-400-2018-10" TargetMode="External"/><Relationship Id="rId2" Type="http://schemas.openxmlformats.org/officeDocument/2006/relationships/numbering" Target="numbering.xml"/><Relationship Id="rId16" Type="http://schemas.openxmlformats.org/officeDocument/2006/relationships/hyperlink" Target="https://blog.oup.com/2018/02/us-liberal-international-order-crisis-trump/" TargetMode="External"/><Relationship Id="rId20" Type="http://schemas.openxmlformats.org/officeDocument/2006/relationships/hyperlink" Target="https://www.nytimes.com/2018/06/15/opinion/sunday/trump-china-america-first.html" TargetMode="External"/><Relationship Id="rId29" Type="http://schemas.openxmlformats.org/officeDocument/2006/relationships/hyperlink" Target="https://www.nytimes.com/2018/03/09/opinion/sunday/donald-trump-foreign-policy.html" TargetMode="External"/><Relationship Id="rId41" Type="http://schemas.openxmlformats.org/officeDocument/2006/relationships/hyperlink" Target="https://www.hrw.org/news/2018/02/13/giving-high-ground-americas-retreat-human-rights%20accessed%206-29-19" TargetMode="External"/><Relationship Id="rId1" Type="http://schemas.openxmlformats.org/officeDocument/2006/relationships/customXml" Target="../customXml/item1.xml"/><Relationship Id="rId6" Type="http://schemas.openxmlformats.org/officeDocument/2006/relationships/hyperlink" Target="https://www.bushcenter.org/publications/articles/2016/07/why-promoting-freedom-is-in-national-interest.html%20accessed%207-2-19" TargetMode="External"/><Relationship Id="rId11"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cbsnews.com/news/text-of-clintons-rwanda-speech/" TargetMode="External"/><Relationship Id="rId32" Type="http://schemas.openxmlformats.org/officeDocument/2006/relationships/hyperlink" Target="https://www.amazon.com/War-Time-Peace-Clinton-Generals/dp/0743223233" TargetMode="External"/><Relationship Id="rId37" Type="http://schemas.openxmlformats.org/officeDocument/2006/relationships/hyperlink" Target="https://twq.elliott.gwu.edu/day-after-trump-american-strategy-new-international-order" TargetMode="External"/><Relationship Id="rId40" Type="http://schemas.openxmlformats.org/officeDocument/2006/relationships/hyperlink" Target="https://www.hoover.org/research/what-stake-yemen" TargetMode="External"/><Relationship Id="rId45" Type="http://schemas.openxmlformats.org/officeDocument/2006/relationships/hyperlink" Target="https://www.brookings.edu/blog/order-from-chaos/2018/10/10/after-khashoggi-us-arms-sales-to-the-saudis-are-essential-leverage/" TargetMode="External"/><Relationship Id="rId5" Type="http://schemas.openxmlformats.org/officeDocument/2006/relationships/webSettings" Target="webSettings.xml"/><Relationship Id="rId15" Type="http://schemas.openxmlformats.org/officeDocument/2006/relationships/hyperlink" Target="https://gulfnews.com/opinion/op-eds/americas-soft-power-is-robust-and-resilient-1.2170982" TargetMode="External"/><Relationship Id="rId23" Type="http://schemas.openxmlformats.org/officeDocument/2006/relationships/hyperlink" Target="https://www.theatlantic.com/international/archive/2018/04/syria-chemical-weapons-assad-trump/557483/" TargetMode="External"/><Relationship Id="rId28" Type="http://schemas.openxmlformats.org/officeDocument/2006/relationships/hyperlink" Target="https://tnsr.org/roundtable/policy-roundtable-make-trumps-national-security-strategy/" TargetMode="External"/><Relationship Id="rId36" Type="http://schemas.openxmlformats.org/officeDocument/2006/relationships/hyperlink" Target="https://foreignpolicy.com/2018/04/20/america-is-having-a-middle-eastern-identity-crisis/" TargetMode="External"/><Relationship Id="rId49" Type="http://schemas.openxmlformats.org/officeDocument/2006/relationships/theme" Target="theme/theme1.xml"/><Relationship Id="rId10" Type="http://schemas.openxmlformats.org/officeDocument/2006/relationships/hyperlink" Target="https://www.lawfareblog.com/foreign-policy-after-trump-us-has-homework-do" TargetMode="External"/><Relationship Id="rId19" Type="http://schemas.openxmlformats.org/officeDocument/2006/relationships/hyperlink" Target="https://www.nytimes.com/2018/03/26/business/nato-european-union.html?smid=tw-share" TargetMode="External"/><Relationship Id="rId31" Type="http://schemas.openxmlformats.org/officeDocument/2006/relationships/hyperlink" Target="https://www.amazon.com/Problem-Hell-America-Age-Genocide/dp/1455879991" TargetMode="External"/><Relationship Id="rId44" Type="http://schemas.openxmlformats.org/officeDocument/2006/relationships/hyperlink" Target="https://www.hrw.org/news/2018/02/13/giving-high-ground-americas-retreat-human-rights%20accessed%206-29-19" TargetMode="External"/><Relationship Id="rId4" Type="http://schemas.openxmlformats.org/officeDocument/2006/relationships/settings" Target="settings.xml"/><Relationship Id="rId9" Type="http://schemas.openxmlformats.org/officeDocument/2006/relationships/hyperlink" Target="https://www.washingtonpost.com/world/2018/10/19/world-has-question-white-house-when-do-murders-matter/?utm_term=.d94a8e93c13b" TargetMode="External"/><Relationship Id="rId14" Type="http://schemas.openxmlformats.org/officeDocument/2006/relationships/hyperlink" Target="https://www.econstor.eu/bitstream/10419/84624/1/DIIS2005-25.pdf%20accessed%206-27-19" TargetMode="External"/><Relationship Id="rId22" Type="http://schemas.openxmlformats.org/officeDocument/2006/relationships/hyperlink" Target="https://www.bloomberg.com/view/articles/2018-03-08/the-american-century-is-over-putin-and-assad-killed-it" TargetMode="External"/><Relationship Id="rId27" Type="http://schemas.openxmlformats.org/officeDocument/2006/relationships/hyperlink" Target="https://www.cato.org/publications/policy-analysis/world-imagined-nostalgia-liberal-order" TargetMode="External"/><Relationship Id="rId30" Type="http://schemas.openxmlformats.org/officeDocument/2006/relationships/hyperlink" Target="https://tnsr.org/2018/02/choosing-primacy-u-s-strategy-global-order-dawn-post-cold-war-era-2/" TargetMode="External"/><Relationship Id="rId35" Type="http://schemas.openxmlformats.org/officeDocument/2006/relationships/hyperlink" Target="https://warontherocks.com/2017/12/traditions-quiet-victories-trumps-national-security-strategy/" TargetMode="External"/><Relationship Id="rId43" Type="http://schemas.openxmlformats.org/officeDocument/2006/relationships/hyperlink" Target="https://www.hrw.org/news/2018/02/13/giving-high-ground-americas-retreat-human-rights%20accessed%206-29-19" TargetMode="External"/><Relationship Id="rId48" Type="http://schemas.openxmlformats.org/officeDocument/2006/relationships/fontTable" Target="fontTable.xml"/><Relationship Id="rId8" Type="http://schemas.openxmlformats.org/officeDocument/2006/relationships/hyperlink" Target="https://foreignpolicy.com/2018/11/08/saudi-arabia-and-the-united-arab-emirates-are-starving-yemenis-to-death-mbs-khashoggi-famine-yemen-blockade-houth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15EA-927F-4972-9639-D11C0B74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31649</Words>
  <Characters>180403</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dc:creator>
  <cp:keywords>5.1.1</cp:keywords>
  <dc:description/>
  <cp:lastModifiedBy>Sarah Lundeen</cp:lastModifiedBy>
  <cp:revision>22</cp:revision>
  <dcterms:created xsi:type="dcterms:W3CDTF">2019-07-02T03:00:00Z</dcterms:created>
  <dcterms:modified xsi:type="dcterms:W3CDTF">2019-07-04T03:24:00Z</dcterms:modified>
</cp:coreProperties>
</file>